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16BEF1" w14:textId="36B8BB40" w:rsidR="00A95652" w:rsidRDefault="000C7683" w:rsidP="000C7683">
      <w:pPr>
        <w:pStyle w:val="Heading1"/>
      </w:pPr>
      <w:r>
        <w:t xml:space="preserve">Ukraine Negative </w:t>
      </w:r>
    </w:p>
    <w:p w14:paraId="4B253D40" w14:textId="04DF6B41" w:rsidR="000C7683" w:rsidRDefault="000C7683" w:rsidP="000C7683">
      <w:pPr>
        <w:pStyle w:val="Heading2"/>
      </w:pPr>
      <w:bookmarkStart w:id="0" w:name="_GoBack"/>
      <w:bookmarkEnd w:id="0"/>
      <w:r>
        <w:t xml:space="preserve">*** Ukraine War/US-Russia War </w:t>
      </w:r>
    </w:p>
    <w:p w14:paraId="3F676784" w14:textId="1D86C401" w:rsidR="007F2412" w:rsidRDefault="007F2412" w:rsidP="007F2412">
      <w:pPr>
        <w:pStyle w:val="Heading3"/>
      </w:pPr>
      <w:r>
        <w:t>Link – Arms !</w:t>
      </w:r>
      <w:r w:rsidR="00330575">
        <w:t xml:space="preserve">= Escalation </w:t>
      </w:r>
    </w:p>
    <w:p w14:paraId="184AAE0A" w14:textId="77777777" w:rsidR="00806FCE" w:rsidRDefault="00806FCE" w:rsidP="00806FCE">
      <w:pPr>
        <w:pStyle w:val="Heading4"/>
      </w:pPr>
      <w:r>
        <w:t xml:space="preserve">Conflict in Ukraine is at a stalemate – arms sales are key </w:t>
      </w:r>
    </w:p>
    <w:p w14:paraId="040361B2" w14:textId="77777777" w:rsidR="00806FCE" w:rsidRDefault="00806FCE" w:rsidP="00806FCE">
      <w:pPr>
        <w:spacing w:after="0"/>
      </w:pPr>
      <w:r w:rsidRPr="00E75CC1">
        <w:rPr>
          <w:rStyle w:val="Style13ptBold"/>
        </w:rPr>
        <w:t>Francis 4/3</w:t>
      </w:r>
      <w:r>
        <w:t xml:space="preserve"> – Senior Fellow at the Atlantic Council's Eurasia Center, Editor at Large with the National Post in Canada, a Distinguished Professor at Ryerson University's Ted Rogers School of Management</w:t>
      </w:r>
    </w:p>
    <w:p w14:paraId="10C795A6" w14:textId="77777777" w:rsidR="00806FCE" w:rsidRPr="00E75CC1" w:rsidRDefault="00806FCE" w:rsidP="00806FCE">
      <w:r>
        <w:t xml:space="preserve">(Diane, 4/3/19, “When Javelins Aren’t Enough,” [accessed 7/11/19], </w:t>
      </w:r>
      <w:hyperlink r:id="rId6" w:history="1">
        <w:r w:rsidRPr="00C75C28">
          <w:rPr>
            <w:rStyle w:val="Hyperlink"/>
          </w:rPr>
          <w:t>https://www.atlanticcouncil.org/blogs/ukrainealert/when-javelins-aren-t-enough</w:t>
        </w:r>
      </w:hyperlink>
      <w:r>
        <w:t>, see)</w:t>
      </w:r>
    </w:p>
    <w:p w14:paraId="53C4CCAF" w14:textId="77777777" w:rsidR="00806FCE" w:rsidRPr="00DF7377" w:rsidRDefault="00806FCE" w:rsidP="00806FCE">
      <w:pPr>
        <w:rPr>
          <w:u w:val="single"/>
        </w:rPr>
      </w:pPr>
      <w:r w:rsidRPr="00705CA4">
        <w:rPr>
          <w:highlight w:val="cyan"/>
          <w:u w:val="single"/>
        </w:rPr>
        <w:t>Russia’s war with Ukraine has</w:t>
      </w:r>
      <w:r w:rsidRPr="00E75CC1">
        <w:rPr>
          <w:u w:val="single"/>
        </w:rPr>
        <w:t xml:space="preserve"> entered its sixth year, and despite the asymmetrical nature of the conflict, it has </w:t>
      </w:r>
      <w:r w:rsidRPr="00705CA4">
        <w:rPr>
          <w:highlight w:val="cyan"/>
          <w:u w:val="single"/>
        </w:rPr>
        <w:t xml:space="preserve">reached a </w:t>
      </w:r>
      <w:r w:rsidRPr="00705CA4">
        <w:rPr>
          <w:b/>
          <w:bCs/>
          <w:highlight w:val="cyan"/>
          <w:u w:val="single"/>
        </w:rPr>
        <w:t>stalemate</w:t>
      </w:r>
      <w:r w:rsidRPr="00E75CC1">
        <w:rPr>
          <w:u w:val="single"/>
        </w:rPr>
        <w:t>.</w:t>
      </w:r>
      <w:r w:rsidRPr="00DF7377">
        <w:rPr>
          <w:sz w:val="16"/>
        </w:rPr>
        <w:t xml:space="preserve"> Russian President Vladimir Putin has clearly breached all international laws, but nobody wants to do the heavy lifting required to dislodge Putin from the occupied territories. To Ukrainians, now entering the second round of their presidential election, the war is second only to corruption as the most important issue facing their nation. Each candidate must now detail his blueprint to resolve the lingering and costly conflict. President Petro Poroshenko has vowed to fight until the territories are returned and join NATO, and frontrunner </w:t>
      </w:r>
      <w:proofErr w:type="spellStart"/>
      <w:r w:rsidRPr="00DF7377">
        <w:rPr>
          <w:sz w:val="16"/>
        </w:rPr>
        <w:t>Volodymyr</w:t>
      </w:r>
      <w:proofErr w:type="spellEnd"/>
      <w:r w:rsidRPr="00DF7377">
        <w:rPr>
          <w:sz w:val="16"/>
        </w:rPr>
        <w:t xml:space="preserve"> </w:t>
      </w:r>
      <w:proofErr w:type="spellStart"/>
      <w:r w:rsidRPr="00DF7377">
        <w:rPr>
          <w:sz w:val="16"/>
        </w:rPr>
        <w:t>Zelenskiy</w:t>
      </w:r>
      <w:proofErr w:type="spellEnd"/>
      <w:r w:rsidRPr="00DF7377">
        <w:rPr>
          <w:sz w:val="16"/>
        </w:rPr>
        <w:t xml:space="preserve"> wants the territories returned, has pledged to hold a referendum on joining NATO, and says he’s willing to talk with Putin. </w:t>
      </w:r>
      <w:r w:rsidRPr="00705CA4">
        <w:rPr>
          <w:highlight w:val="cyan"/>
          <w:u w:val="single"/>
        </w:rPr>
        <w:t>Several US military experts were asked about the best way forward</w:t>
      </w:r>
      <w:r w:rsidRPr="00DF7377">
        <w:rPr>
          <w:u w:val="single"/>
        </w:rPr>
        <w:t xml:space="preserve"> and were divided as to priorities: More military aid, more diplomacy, more sanctions, a clean-up of Ukrainian corruption, or all in varying degrees</w:t>
      </w:r>
      <w:r w:rsidRPr="00DF7377">
        <w:rPr>
          <w:sz w:val="16"/>
        </w:rPr>
        <w:t xml:space="preserve">. “I don’t think it is complicated,” said Phillip </w:t>
      </w:r>
      <w:proofErr w:type="spellStart"/>
      <w:r w:rsidRPr="00DF7377">
        <w:rPr>
          <w:sz w:val="16"/>
        </w:rPr>
        <w:t>Karber</w:t>
      </w:r>
      <w:proofErr w:type="spellEnd"/>
      <w:r w:rsidRPr="00DF7377">
        <w:rPr>
          <w:sz w:val="16"/>
        </w:rPr>
        <w:t xml:space="preserve">, a defense advisor to NATO governments and president of the Potomac Foundation. </w:t>
      </w:r>
      <w:proofErr w:type="spellStart"/>
      <w:r w:rsidRPr="00DF7377">
        <w:rPr>
          <w:sz w:val="16"/>
        </w:rPr>
        <w:t>Karber</w:t>
      </w:r>
      <w:proofErr w:type="spellEnd"/>
      <w:r w:rsidRPr="00DF7377">
        <w:rPr>
          <w:sz w:val="16"/>
        </w:rPr>
        <w:t xml:space="preserve"> has been in Ukraine thirty times, including spending one winter at the front. “Nothing is going to change until Putin decides he’s not going to do it anymore.” </w:t>
      </w:r>
      <w:proofErr w:type="spellStart"/>
      <w:r w:rsidRPr="00DF7377">
        <w:rPr>
          <w:sz w:val="16"/>
        </w:rPr>
        <w:t>Karber</w:t>
      </w:r>
      <w:proofErr w:type="spellEnd"/>
      <w:r w:rsidRPr="00DF7377">
        <w:rPr>
          <w:sz w:val="16"/>
        </w:rPr>
        <w:t xml:space="preserve"> said that the West must find ways to increase the costs on Putin in the Donbas. </w:t>
      </w:r>
      <w:proofErr w:type="spellStart"/>
      <w:r w:rsidRPr="00705CA4">
        <w:rPr>
          <w:b/>
          <w:bCs/>
          <w:highlight w:val="cyan"/>
          <w:u w:val="single"/>
        </w:rPr>
        <w:t>Karber</w:t>
      </w:r>
      <w:proofErr w:type="spellEnd"/>
      <w:r w:rsidRPr="00705CA4">
        <w:rPr>
          <w:b/>
          <w:bCs/>
          <w:highlight w:val="cyan"/>
          <w:u w:val="single"/>
        </w:rPr>
        <w:t xml:space="preserve"> suggested that vehicles, missiles, and equipment,</w:t>
      </w:r>
      <w:r w:rsidRPr="00DF7377">
        <w:rPr>
          <w:b/>
          <w:bCs/>
          <w:u w:val="single"/>
        </w:rPr>
        <w:t xml:space="preserve"> now in storage in the United States, </w:t>
      </w:r>
      <w:r w:rsidRPr="00705CA4">
        <w:rPr>
          <w:b/>
          <w:bCs/>
          <w:highlight w:val="cyan"/>
          <w:u w:val="single"/>
        </w:rPr>
        <w:t>should be shipped to Ukraine</w:t>
      </w:r>
      <w:r w:rsidRPr="00DF7377">
        <w:rPr>
          <w:b/>
          <w:bCs/>
          <w:u w:val="single"/>
        </w:rPr>
        <w:t>, at no cost to the US taxpayer</w:t>
      </w:r>
      <w:r w:rsidRPr="00DF7377">
        <w:rPr>
          <w:sz w:val="16"/>
        </w:rPr>
        <w:t>. He suggested that 400 “</w:t>
      </w:r>
      <w:proofErr w:type="spellStart"/>
      <w:r w:rsidRPr="00DF7377">
        <w:rPr>
          <w:sz w:val="16"/>
        </w:rPr>
        <w:t>Bradleys</w:t>
      </w:r>
      <w:proofErr w:type="spellEnd"/>
      <w:r w:rsidRPr="00DF7377">
        <w:rPr>
          <w:sz w:val="16"/>
        </w:rPr>
        <w:t>” or tanks; 24 Cobras (attack helicopters); six Hawkeyes (airborne command and control system); and 70 Harpoon missiles (anti-ship weapons on fighter bombers) would help equalize the situation for Ukraine. “All of a sudden the situation would be very different,” he said. “</w:t>
      </w:r>
      <w:r w:rsidRPr="00705CA4">
        <w:rPr>
          <w:highlight w:val="cyan"/>
          <w:u w:val="single"/>
        </w:rPr>
        <w:t>This increase wouldn’t be an escalation but reciprocity.”</w:t>
      </w:r>
      <w:r w:rsidRPr="00DF7377">
        <w:rPr>
          <w:sz w:val="16"/>
        </w:rPr>
        <w:t xml:space="preserve"> </w:t>
      </w:r>
      <w:r w:rsidRPr="00DF7377">
        <w:rPr>
          <w:u w:val="single"/>
        </w:rPr>
        <w:t>US Special Representative to Ukraine Kurt Volker emphasized</w:t>
      </w:r>
      <w:r w:rsidRPr="00DF7377">
        <w:rPr>
          <w:sz w:val="16"/>
        </w:rPr>
        <w:t xml:space="preserve"> a mixture of diplomacy, military defense, and sanctions. </w:t>
      </w:r>
      <w:r w:rsidRPr="00DF7377">
        <w:rPr>
          <w:u w:val="single"/>
        </w:rPr>
        <w:t>“I don't want Ukraine to launch a new military offensive because it will lose</w:t>
      </w:r>
      <w:r w:rsidRPr="00DF7377">
        <w:rPr>
          <w:sz w:val="16"/>
        </w:rPr>
        <w:t>,” he said in an interview. “</w:t>
      </w:r>
      <w:r w:rsidRPr="00DF7377">
        <w:rPr>
          <w:u w:val="single"/>
        </w:rPr>
        <w:t xml:space="preserve">But </w:t>
      </w:r>
      <w:r w:rsidRPr="00705CA4">
        <w:rPr>
          <w:highlight w:val="cyan"/>
          <w:u w:val="single"/>
        </w:rPr>
        <w:t>Ukraine should strengthen its defensive capability to provide a strong deterrent to Russian aggression</w:t>
      </w:r>
      <w:r w:rsidRPr="00DF7377">
        <w:rPr>
          <w:u w:val="single"/>
        </w:rPr>
        <w:t>. Holding the ground, raising the costs to Russia</w:t>
      </w:r>
      <w:r w:rsidRPr="00DF7377">
        <w:rPr>
          <w:sz w:val="16"/>
        </w:rPr>
        <w:t xml:space="preserve">.” He said diplomacy remains important and that the Ukrainian government should remain committed to the Minsk Agreements, and support the proposal for a UN mandated peacekeeping mission. “The active fighting should stop in the Donbas. Crimea is on a different trajectory and that involves sanctions,” he added. Unfortunately, the reality is that Putin holds all the cards at the moment. </w:t>
      </w:r>
      <w:r w:rsidRPr="00DF7377">
        <w:rPr>
          <w:u w:val="single"/>
        </w:rPr>
        <w:t>Ukraine is years away from being qualified to join NATO, and the United States and Britain failed to enforce the Budapest Memorandum which promised protection for Ukraine in 1994 after it surrendered its nuclear weapons</w:t>
      </w:r>
      <w:r w:rsidRPr="00DF7377">
        <w:rPr>
          <w:sz w:val="16"/>
        </w:rPr>
        <w:t xml:space="preserve">. After the 2014 invasion, the Obama regime refused to supply lethal defensive weapons, due to worries about Russia’s reaction. </w:t>
      </w:r>
      <w:r w:rsidRPr="00DF7377">
        <w:rPr>
          <w:u w:val="single"/>
        </w:rPr>
        <w:t xml:space="preserve">One year ago, the </w:t>
      </w:r>
      <w:r w:rsidRPr="00705CA4">
        <w:rPr>
          <w:highlight w:val="cyan"/>
          <w:u w:val="single"/>
        </w:rPr>
        <w:t>Trump</w:t>
      </w:r>
      <w:r w:rsidRPr="00DF7377">
        <w:rPr>
          <w:u w:val="single"/>
        </w:rPr>
        <w:t xml:space="preserve"> administration </w:t>
      </w:r>
      <w:r w:rsidRPr="00705CA4">
        <w:rPr>
          <w:highlight w:val="cyan"/>
          <w:u w:val="single"/>
        </w:rPr>
        <w:t>made a small step by delivering lethal defensive weapons</w:t>
      </w:r>
      <w:r w:rsidRPr="00DF7377">
        <w:rPr>
          <w:u w:val="single"/>
        </w:rPr>
        <w:t>, or thirty Javelin anti-tank missile systems</w:t>
      </w:r>
      <w:r w:rsidRPr="00DF7377">
        <w:rPr>
          <w:sz w:val="16"/>
        </w:rPr>
        <w:t xml:space="preserve">. But </w:t>
      </w:r>
      <w:r w:rsidRPr="00705CA4">
        <w:rPr>
          <w:b/>
          <w:bCs/>
          <w:highlight w:val="cyan"/>
          <w:u w:val="single"/>
        </w:rPr>
        <w:t>little changed on the ground</w:t>
      </w:r>
      <w:r w:rsidRPr="00DF7377">
        <w:rPr>
          <w:sz w:val="16"/>
        </w:rPr>
        <w:t xml:space="preserve">. Fighting continued and in November Russia seized Ukrainian ships and sailors to blockade and control shipping in two Ukrainian ports. Some speculate this is in preparation to seize more territory. </w:t>
      </w:r>
      <w:r w:rsidRPr="00DF7377">
        <w:rPr>
          <w:u w:val="single"/>
        </w:rPr>
        <w:t xml:space="preserve">Michael Carpenter, senior director of the Penn Biden Center for Diplomacy and Global Engagement and a former deputy assistant secretary of defense at the Department of Defense, believes the conflict suits Russia’s purpose. “Their ideal solution is a Kyiv government subservient to the Kremlin,” he said. </w:t>
      </w:r>
      <w:r w:rsidRPr="00705CA4">
        <w:rPr>
          <w:highlight w:val="cyan"/>
          <w:u w:val="single"/>
        </w:rPr>
        <w:t>Ukraine needs more military help and the current sanctions on Russia are not tough enough</w:t>
      </w:r>
      <w:r w:rsidRPr="00DF7377">
        <w:rPr>
          <w:u w:val="single"/>
        </w:rPr>
        <w:t>, Carpenter said.</w:t>
      </w:r>
    </w:p>
    <w:p w14:paraId="3FFF2960" w14:textId="77777777" w:rsidR="00D54027" w:rsidRDefault="00D54027" w:rsidP="00D54027">
      <w:pPr>
        <w:pStyle w:val="Heading4"/>
      </w:pPr>
      <w:r>
        <w:t xml:space="preserve">New weapons would not cause any more escalation than the Javelins </w:t>
      </w:r>
    </w:p>
    <w:p w14:paraId="3AE30D42" w14:textId="77777777" w:rsidR="00D54027" w:rsidRDefault="00D54027" w:rsidP="00D54027">
      <w:pPr>
        <w:spacing w:after="0"/>
      </w:pPr>
      <w:r w:rsidRPr="001B453E">
        <w:rPr>
          <w:rStyle w:val="Style13ptBold"/>
        </w:rPr>
        <w:t>Eckel &amp; Miller 6/11</w:t>
      </w:r>
      <w:r>
        <w:t xml:space="preserve"> – senior correspondents</w:t>
      </w:r>
    </w:p>
    <w:p w14:paraId="33807E76" w14:textId="77777777" w:rsidR="00D54027" w:rsidRPr="001B453E" w:rsidRDefault="00D54027" w:rsidP="00D54027">
      <w:pPr>
        <w:rPr>
          <w:lang w:eastAsia="zh-CN"/>
        </w:rPr>
      </w:pPr>
      <w:r>
        <w:t xml:space="preserve">(Mike and Christopher, 6/11/19, “Next Up For U.S. Weapons Supplies To Ukraine? Possibly Surface-To-Air Missiles,” [accessed 7/11/19], </w:t>
      </w:r>
      <w:hyperlink r:id="rId7" w:history="1">
        <w:r w:rsidRPr="00C75C28">
          <w:rPr>
            <w:rStyle w:val="Hyperlink"/>
          </w:rPr>
          <w:t>https://www.rferl.org/a/ukraine-us-missiles-russia/29994114.html</w:t>
        </w:r>
      </w:hyperlink>
      <w:r>
        <w:t>, see)</w:t>
      </w:r>
    </w:p>
    <w:p w14:paraId="63803468" w14:textId="77777777" w:rsidR="00D54027" w:rsidRPr="00DF7377" w:rsidRDefault="00D54027" w:rsidP="00D54027">
      <w:pPr>
        <w:rPr>
          <w:sz w:val="16"/>
        </w:rPr>
      </w:pPr>
      <w:r w:rsidRPr="00705CA4">
        <w:rPr>
          <w:highlight w:val="cyan"/>
          <w:u w:val="single"/>
        </w:rPr>
        <w:t>Over the five years of</w:t>
      </w:r>
      <w:r w:rsidRPr="00DF7377">
        <w:rPr>
          <w:u w:val="single"/>
        </w:rPr>
        <w:t xml:space="preserve"> grinding </w:t>
      </w:r>
      <w:r w:rsidRPr="00705CA4">
        <w:rPr>
          <w:highlight w:val="cyan"/>
          <w:u w:val="single"/>
        </w:rPr>
        <w:t>war</w:t>
      </w:r>
      <w:r w:rsidRPr="00DF7377">
        <w:rPr>
          <w:u w:val="single"/>
        </w:rPr>
        <w:t xml:space="preserve"> that has pitted Ukrainian forces against Russia-backed fighters, </w:t>
      </w:r>
      <w:r w:rsidRPr="00705CA4">
        <w:rPr>
          <w:highlight w:val="cyan"/>
          <w:u w:val="single"/>
        </w:rPr>
        <w:t>the U</w:t>
      </w:r>
      <w:r w:rsidRPr="00DF7377">
        <w:rPr>
          <w:u w:val="single"/>
        </w:rPr>
        <w:t xml:space="preserve">nited </w:t>
      </w:r>
      <w:r w:rsidRPr="00705CA4">
        <w:rPr>
          <w:highlight w:val="cyan"/>
          <w:u w:val="single"/>
        </w:rPr>
        <w:t>S</w:t>
      </w:r>
      <w:r w:rsidRPr="00DF7377">
        <w:rPr>
          <w:u w:val="single"/>
        </w:rPr>
        <w:t xml:space="preserve">tates </w:t>
      </w:r>
      <w:r w:rsidRPr="00705CA4">
        <w:rPr>
          <w:highlight w:val="cyan"/>
          <w:u w:val="single"/>
        </w:rPr>
        <w:t xml:space="preserve">has provided hundreds of millions of dollars in </w:t>
      </w:r>
      <w:r w:rsidRPr="00924A30">
        <w:rPr>
          <w:u w:val="single"/>
        </w:rPr>
        <w:t xml:space="preserve">military </w:t>
      </w:r>
      <w:r w:rsidRPr="00705CA4">
        <w:rPr>
          <w:highlight w:val="cyan"/>
          <w:u w:val="single"/>
        </w:rPr>
        <w:t>gear</w:t>
      </w:r>
      <w:r w:rsidRPr="00DF7377">
        <w:rPr>
          <w:sz w:val="16"/>
        </w:rPr>
        <w:t xml:space="preserve">: night-vision goggles, flak jackets, vehicles, counter-battery radars, among other things. Last year, after years of internal debate that preceded his administration, President Donald </w:t>
      </w:r>
      <w:r w:rsidRPr="00705CA4">
        <w:rPr>
          <w:highlight w:val="cyan"/>
          <w:u w:val="single"/>
        </w:rPr>
        <w:t>Trump began</w:t>
      </w:r>
      <w:r w:rsidRPr="00DF7377">
        <w:rPr>
          <w:u w:val="single"/>
        </w:rPr>
        <w:t xml:space="preserve"> supplying Ukraine </w:t>
      </w:r>
      <w:r w:rsidRPr="00705CA4">
        <w:rPr>
          <w:highlight w:val="cyan"/>
          <w:u w:val="single"/>
        </w:rPr>
        <w:t>with</w:t>
      </w:r>
      <w:r w:rsidRPr="00DF7377">
        <w:rPr>
          <w:u w:val="single"/>
        </w:rPr>
        <w:t xml:space="preserve"> sophisticated </w:t>
      </w:r>
      <w:r w:rsidRPr="00705CA4">
        <w:rPr>
          <w:highlight w:val="cyan"/>
          <w:u w:val="single"/>
        </w:rPr>
        <w:t>anti-tank missiles</w:t>
      </w:r>
      <w:r w:rsidRPr="00DF7377">
        <w:rPr>
          <w:u w:val="single"/>
        </w:rPr>
        <w:t xml:space="preserve"> known as Javelins -- a move that some feared would antagonize Moscow. </w:t>
      </w:r>
      <w:r w:rsidRPr="00705CA4">
        <w:rPr>
          <w:highlight w:val="cyan"/>
          <w:u w:val="single"/>
        </w:rPr>
        <w:t>Now</w:t>
      </w:r>
      <w:r w:rsidRPr="00DF7377">
        <w:rPr>
          <w:u w:val="single"/>
        </w:rPr>
        <w:t xml:space="preserve">, U.S. </w:t>
      </w:r>
      <w:r w:rsidRPr="00705CA4">
        <w:rPr>
          <w:highlight w:val="cyan"/>
          <w:u w:val="single"/>
        </w:rPr>
        <w:t>lawmakers are moving to up the ante again</w:t>
      </w:r>
      <w:r w:rsidRPr="00DF7377">
        <w:rPr>
          <w:u w:val="single"/>
        </w:rPr>
        <w:t>, with legislation that would authorize supplying Kyiv with surface-to-air missiles</w:t>
      </w:r>
      <w:r w:rsidRPr="00DF7377">
        <w:rPr>
          <w:sz w:val="16"/>
        </w:rPr>
        <w:t xml:space="preserve">. The effort comes in an amendment being attached to legislation providing funding for the Defense Department; the amendment removes existing language prohibiting the sale of such missiles, known as man-portable air-defense systems, or MANPADS. Sponsored by the two top lawmakers on the House Foreign Affairs Committee -- Democrat Eliot Engel and Republican Michael McCaul -- </w:t>
      </w:r>
      <w:r w:rsidRPr="00DF7377">
        <w:rPr>
          <w:u w:val="single"/>
        </w:rPr>
        <w:t>the measure</w:t>
      </w:r>
      <w:r w:rsidRPr="00DF7377">
        <w:rPr>
          <w:sz w:val="16"/>
        </w:rPr>
        <w:t xml:space="preserve">, which </w:t>
      </w:r>
      <w:r w:rsidRPr="00DF7377">
        <w:rPr>
          <w:u w:val="single"/>
        </w:rPr>
        <w:t>is expected to pass easily</w:t>
      </w:r>
      <w:r w:rsidRPr="00DF7377">
        <w:rPr>
          <w:sz w:val="16"/>
        </w:rPr>
        <w:t xml:space="preserve">, does not mean that the weapons will be supplied right away. Any final decision would have to go through multiple approval processes at various U.S. agencies, including the U.S. Defense Department. Moreover, </w:t>
      </w:r>
      <w:r w:rsidRPr="00DF7377">
        <w:rPr>
          <w:u w:val="single"/>
        </w:rPr>
        <w:t xml:space="preserve">targets for Ukrainian surface-to-air missiles are limited for now: Russia-backed separatists don’t have fighter jets, and Russia sending its own aircraft over Ukraine would undermine its assertions that it is not involved in the conflict. Still, </w:t>
      </w:r>
      <w:r w:rsidRPr="00924A30">
        <w:rPr>
          <w:u w:val="single"/>
        </w:rPr>
        <w:t>the move sends a clear message to the Kremlin of where Congress stands regarding the war</w:t>
      </w:r>
      <w:r w:rsidRPr="00DF7377">
        <w:rPr>
          <w:u w:val="single"/>
        </w:rPr>
        <w:t xml:space="preserve"> in Ukraine. </w:t>
      </w:r>
      <w:r w:rsidRPr="00924A30">
        <w:rPr>
          <w:u w:val="single"/>
        </w:rPr>
        <w:t xml:space="preserve">And, according to Steven </w:t>
      </w:r>
      <w:proofErr w:type="spellStart"/>
      <w:r w:rsidRPr="00924A30">
        <w:rPr>
          <w:u w:val="single"/>
        </w:rPr>
        <w:t>Pifer</w:t>
      </w:r>
      <w:proofErr w:type="spellEnd"/>
      <w:r w:rsidRPr="00924A30">
        <w:rPr>
          <w:u w:val="single"/>
        </w:rPr>
        <w:t>, a former U.S. ambassador to Ukraine, it's a logical next step after the U.S. decision to supply Javelins</w:t>
      </w:r>
      <w:r w:rsidRPr="00DF7377">
        <w:rPr>
          <w:u w:val="single"/>
        </w:rPr>
        <w:t xml:space="preserve"> to the Ukrainian armed forces. "</w:t>
      </w:r>
      <w:r w:rsidRPr="00705CA4">
        <w:rPr>
          <w:highlight w:val="cyan"/>
          <w:u w:val="single"/>
        </w:rPr>
        <w:t xml:space="preserve">I don't see this as generating more problems than the arrival of the Javelins did," </w:t>
      </w:r>
      <w:proofErr w:type="spellStart"/>
      <w:r w:rsidRPr="00705CA4">
        <w:rPr>
          <w:highlight w:val="cyan"/>
          <w:u w:val="single"/>
        </w:rPr>
        <w:t>Pifer</w:t>
      </w:r>
      <w:proofErr w:type="spellEnd"/>
      <w:r w:rsidRPr="00705CA4">
        <w:rPr>
          <w:highlight w:val="cyan"/>
          <w:u w:val="single"/>
        </w:rPr>
        <w:t>, now a research fellow at Stanford University</w:t>
      </w:r>
      <w:r w:rsidRPr="00DF7377">
        <w:rPr>
          <w:u w:val="single"/>
        </w:rPr>
        <w:t xml:space="preserve">'s Freeman </w:t>
      </w:r>
      <w:proofErr w:type="spellStart"/>
      <w:r w:rsidRPr="00DF7377">
        <w:rPr>
          <w:u w:val="single"/>
        </w:rPr>
        <w:t>Spogli</w:t>
      </w:r>
      <w:proofErr w:type="spellEnd"/>
      <w:r w:rsidRPr="00DF7377">
        <w:rPr>
          <w:u w:val="single"/>
        </w:rPr>
        <w:t xml:space="preserve"> Institute for International Studies, </w:t>
      </w:r>
      <w:r w:rsidRPr="00705CA4">
        <w:rPr>
          <w:highlight w:val="cyan"/>
          <w:u w:val="single"/>
        </w:rPr>
        <w:t>told</w:t>
      </w:r>
      <w:r w:rsidRPr="00DF7377">
        <w:rPr>
          <w:u w:val="single"/>
        </w:rPr>
        <w:t xml:space="preserve"> RFE/RL. "</w:t>
      </w:r>
      <w:r w:rsidRPr="00705CA4">
        <w:rPr>
          <w:highlight w:val="cyan"/>
          <w:u w:val="single"/>
        </w:rPr>
        <w:t>We're not talking about providing the Ukrainians with F-35 fighters or M-1 tanks</w:t>
      </w:r>
      <w:r w:rsidRPr="00705CA4">
        <w:rPr>
          <w:sz w:val="16"/>
          <w:highlight w:val="cyan"/>
        </w:rPr>
        <w:t>."</w:t>
      </w:r>
    </w:p>
    <w:p w14:paraId="486754D2" w14:textId="77777777" w:rsidR="00D54027" w:rsidRDefault="00D54027" w:rsidP="00D54027">
      <w:pPr>
        <w:pStyle w:val="Heading4"/>
      </w:pPr>
      <w:r>
        <w:t xml:space="preserve">Trump approved increase in lethal weapons in 2017 – thumps the link </w:t>
      </w:r>
    </w:p>
    <w:p w14:paraId="3F2DCA5D" w14:textId="77777777" w:rsidR="00D54027" w:rsidRDefault="00D54027" w:rsidP="00D54027">
      <w:pPr>
        <w:spacing w:after="0"/>
      </w:pPr>
      <w:proofErr w:type="spellStart"/>
      <w:r w:rsidRPr="00180C26">
        <w:rPr>
          <w:rStyle w:val="Style13ptBold"/>
        </w:rPr>
        <w:t>Rogin</w:t>
      </w:r>
      <w:proofErr w:type="spellEnd"/>
      <w:r w:rsidRPr="00180C26">
        <w:rPr>
          <w:rStyle w:val="Style13ptBold"/>
        </w:rPr>
        <w:t xml:space="preserve"> 17</w:t>
      </w:r>
      <w:r>
        <w:t xml:space="preserve"> – Columnist</w:t>
      </w:r>
    </w:p>
    <w:p w14:paraId="5AB935F7" w14:textId="77777777" w:rsidR="00D54027" w:rsidRPr="00180C26" w:rsidRDefault="00D54027" w:rsidP="00D54027">
      <w:r>
        <w:t xml:space="preserve">(Josh, 12/20, “Trump administration approves lethal arms sales to Ukraine,” [accessed 7/11/19], </w:t>
      </w:r>
      <w:hyperlink r:id="rId8" w:history="1">
        <w:r w:rsidRPr="00C75C28">
          <w:rPr>
            <w:rStyle w:val="Hyperlink"/>
          </w:rPr>
          <w:t>https://www.washingtonpost.com/news/josh-rogin/wp/2017/12/20/trump-administration-approves-lethal-arms-sales-to-ukraine/</w:t>
        </w:r>
      </w:hyperlink>
      <w:r>
        <w:t>, see)</w:t>
      </w:r>
    </w:p>
    <w:p w14:paraId="0E5818F4" w14:textId="77777777" w:rsidR="00D54027" w:rsidRPr="00DF7377" w:rsidRDefault="00D54027" w:rsidP="00D54027">
      <w:pPr>
        <w:rPr>
          <w:sz w:val="16"/>
        </w:rPr>
      </w:pPr>
      <w:r w:rsidRPr="00DF7377">
        <w:rPr>
          <w:rStyle w:val="StyleUnderline"/>
        </w:rPr>
        <w:t xml:space="preserve">The </w:t>
      </w:r>
      <w:r w:rsidRPr="00705CA4">
        <w:rPr>
          <w:rStyle w:val="StyleUnderline"/>
          <w:highlight w:val="cyan"/>
        </w:rPr>
        <w:t>Trump</w:t>
      </w:r>
      <w:r w:rsidRPr="00DF7377">
        <w:rPr>
          <w:rStyle w:val="StyleUnderline"/>
        </w:rPr>
        <w:t xml:space="preserve"> administration has </w:t>
      </w:r>
      <w:r w:rsidRPr="00705CA4">
        <w:rPr>
          <w:rStyle w:val="StyleUnderline"/>
          <w:highlight w:val="cyan"/>
        </w:rPr>
        <w:t>approved the largest U.S. commercial sale of lethal defensive weapons to Ukraine</w:t>
      </w:r>
      <w:r w:rsidRPr="00DF7377">
        <w:rPr>
          <w:rStyle w:val="StyleUnderline"/>
        </w:rPr>
        <w:t xml:space="preserve"> since 2014</w:t>
      </w:r>
      <w:r w:rsidRPr="00DF7377">
        <w:rPr>
          <w:sz w:val="16"/>
        </w:rPr>
        <w:t xml:space="preserve">. The move was heavily supported by top Trump national security Cabinet officials and Congress but may complicate President Trump’s stated ambition to work with Russian President Vladimir Putin. Administration officials confirmed that the State Department this month approved a commercial license authorizing the export of Model M107A1 Sniper Systems, ammunition, and associated parts and accessories to Ukraine, a sale valued at $41.5 million. </w:t>
      </w:r>
      <w:r w:rsidRPr="00705CA4">
        <w:rPr>
          <w:rStyle w:val="StyleUnderline"/>
          <w:highlight w:val="cyan"/>
        </w:rPr>
        <w:t>These weapons address a specific vulnerability</w:t>
      </w:r>
      <w:r w:rsidRPr="00DF7377">
        <w:rPr>
          <w:rStyle w:val="StyleUnderline"/>
        </w:rPr>
        <w:t xml:space="preserve"> of Ukrainian forces fighting a Russian-backed separatist movement in two eastern provinces</w:t>
      </w:r>
      <w:r w:rsidRPr="00DF7377">
        <w:rPr>
          <w:sz w:val="16"/>
        </w:rPr>
        <w:t xml:space="preserve">. There has been no approval to export the heavier weapons the Ukrainian government is asking for, such as Javelin antitank missiles. </w:t>
      </w:r>
      <w:r w:rsidRPr="00DF7377">
        <w:rPr>
          <w:rStyle w:val="StyleUnderline"/>
        </w:rPr>
        <w:t>Congress authorized such sales in 2014 in the Ukraine Freedom Support Act, but the Obama administration never authorized large commercial or government sales, a move widely seen as a de facto decision not to provide lethal weapons to the Ukraine military</w:t>
      </w:r>
      <w:r w:rsidRPr="00DF7377">
        <w:rPr>
          <w:sz w:val="16"/>
        </w:rPr>
        <w:t xml:space="preserve">. Senate Foreign Relations Committee Chairman Bob Corker (R-Tenn.), who co-sponsored the law, praised the Trump administration’s move. “I’m pleased the administration approved the sale of defensive lethal arms to Ukraine,” Corker told me. “This decision was supported by Congress in legislation that became law three years ago and reflects our country’s longstanding commitment to Ukraine in the face of ongoing Russian aggression.” A State Department spokesperson, speaking on background, said that although the United States has now licensed the commercial export of lethal weapons to Ukraine, the U.S. government has not sold or given weapons directly to Ukraine. </w:t>
      </w:r>
      <w:r w:rsidRPr="00DF7377">
        <w:rPr>
          <w:rStyle w:val="StyleUnderline"/>
        </w:rPr>
        <w:t>There’s never been any official policy on such sales one way or another, the spokesperson said, adding that this license was granted on a case-by-case basis</w:t>
      </w:r>
      <w:r w:rsidRPr="00DF7377">
        <w:rPr>
          <w:sz w:val="16"/>
        </w:rPr>
        <w:t xml:space="preserve">. There were licenses granted for small commercial sales of small arms to Ukraine before this year Another senior Trump administration official said that Trump personally approved the decision to allow the issuing of the license after being presented a decision memo by Defense Secretary Jim Mattis and Secretary of State Rex Tillerson. While there was never a formal ban on such weapons transfers, the decision was discussed internally as a lifting of the de facto Obama administration restrictions, the official said. As I reported in October, the decision over whether to allow lethal arms sales to Ukraine had been sitting on Trump’s desk for months. The National Security Council’s Principals Committee, which includes Cabinet members, met months ago and provided several options to the president. </w:t>
      </w:r>
      <w:r w:rsidRPr="00705CA4">
        <w:rPr>
          <w:rStyle w:val="StyleUnderline"/>
          <w:highlight w:val="cyan"/>
        </w:rPr>
        <w:t>Experts and officials said Trump’s chosen option was measured; he didn’t approve everything the Ukrainians asked for but nonetheless crossed the line of approving lethal sales, a significant shift in his administration’s approach and U.S. policy overall.</w:t>
      </w:r>
    </w:p>
    <w:p w14:paraId="64C20269" w14:textId="77777777" w:rsidR="00D54027" w:rsidRDefault="00D54027" w:rsidP="00D54027">
      <w:pPr>
        <w:pStyle w:val="Heading4"/>
      </w:pPr>
      <w:r>
        <w:t xml:space="preserve">Past increases and training should have caused their impact </w:t>
      </w:r>
    </w:p>
    <w:p w14:paraId="01E351B6" w14:textId="77777777" w:rsidR="00D54027" w:rsidRDefault="00D54027" w:rsidP="00D54027">
      <w:pPr>
        <w:spacing w:after="0"/>
      </w:pPr>
      <w:r w:rsidRPr="00180C26">
        <w:rPr>
          <w:rStyle w:val="Style13ptBold"/>
        </w:rPr>
        <w:t>Carpenter 18</w:t>
      </w:r>
      <w:r>
        <w:t xml:space="preserve"> – senior fellow in defense and foreign policy studies at the Cato Institute and a contributing editor at TAC</w:t>
      </w:r>
    </w:p>
    <w:p w14:paraId="08C2653F" w14:textId="77777777" w:rsidR="00D54027" w:rsidRPr="00180C26" w:rsidRDefault="00D54027" w:rsidP="00D54027">
      <w:r>
        <w:t xml:space="preserve">(Ted G., 9/10, “Washington Quietly Increases Lethal Weapons to Ukraine,” [accessed 7/11/19], </w:t>
      </w:r>
      <w:hyperlink r:id="rId9" w:history="1">
        <w:r w:rsidRPr="00C75C28">
          <w:rPr>
            <w:rStyle w:val="Hyperlink"/>
          </w:rPr>
          <w:t>https://www.cato.org/publications/commentary/washington-quietly-increases-lethal-weapons-ukraine</w:t>
        </w:r>
      </w:hyperlink>
      <w:r>
        <w:t>, see)</w:t>
      </w:r>
    </w:p>
    <w:p w14:paraId="561A0A04" w14:textId="7EA9F72D" w:rsidR="00D54027" w:rsidRPr="00AD3CAA" w:rsidRDefault="00D54027" w:rsidP="00D54027">
      <w:pPr>
        <w:rPr>
          <w:sz w:val="16"/>
        </w:rPr>
      </w:pPr>
      <w:r w:rsidRPr="00DF7377">
        <w:rPr>
          <w:rStyle w:val="StyleUnderline"/>
        </w:rPr>
        <w:t xml:space="preserve">Secretary of Defense James </w:t>
      </w:r>
      <w:r w:rsidRPr="00924A30">
        <w:rPr>
          <w:rStyle w:val="StyleUnderline"/>
        </w:rPr>
        <w:t>Mattis</w:t>
      </w:r>
      <w:r w:rsidRPr="00DF7377">
        <w:rPr>
          <w:rStyle w:val="StyleUnderline"/>
        </w:rPr>
        <w:t xml:space="preserve"> acknowledges that </w:t>
      </w:r>
      <w:r w:rsidRPr="00705CA4">
        <w:rPr>
          <w:rStyle w:val="StyleUnderline"/>
          <w:highlight w:val="cyan"/>
        </w:rPr>
        <w:t>U.S. instructors are training Ukrainian military units</w:t>
      </w:r>
      <w:r w:rsidRPr="00DF7377">
        <w:rPr>
          <w:rStyle w:val="StyleUnderline"/>
        </w:rPr>
        <w:t xml:space="preserve"> at a base in western Ukraine. </w:t>
      </w:r>
      <w:r w:rsidRPr="00705CA4">
        <w:rPr>
          <w:rStyle w:val="StyleUnderline"/>
          <w:highlight w:val="cyan"/>
        </w:rPr>
        <w:t>Washington also has approved two important arms sales</w:t>
      </w:r>
      <w:r w:rsidRPr="00DF7377">
        <w:rPr>
          <w:rStyle w:val="StyleUnderline"/>
        </w:rPr>
        <w:t xml:space="preserve"> to Kiev’s ground forces in just the past nine months. </w:t>
      </w:r>
      <w:r w:rsidRPr="00705CA4">
        <w:rPr>
          <w:rStyle w:val="StyleUnderline"/>
          <w:highlight w:val="cyan"/>
        </w:rPr>
        <w:t>The first transaction</w:t>
      </w:r>
      <w:r w:rsidRPr="00DF7377">
        <w:rPr>
          <w:rStyle w:val="StyleUnderline"/>
        </w:rPr>
        <w:t xml:space="preserve"> in December 2017 </w:t>
      </w:r>
      <w:r w:rsidRPr="00705CA4">
        <w:rPr>
          <w:rStyle w:val="StyleUnderline"/>
          <w:highlight w:val="cyan"/>
        </w:rPr>
        <w:t>was limited to small arms</w:t>
      </w:r>
      <w:r w:rsidRPr="00DF7377">
        <w:rPr>
          <w:rStyle w:val="StyleUnderline"/>
        </w:rPr>
        <w:t xml:space="preserve"> that at least could be portrayed as </w:t>
      </w:r>
      <w:r w:rsidRPr="00705CA4">
        <w:rPr>
          <w:rStyle w:val="StyleUnderline"/>
          <w:b/>
          <w:bCs/>
          <w:highlight w:val="cyan"/>
        </w:rPr>
        <w:t>purely defensive weapons</w:t>
      </w:r>
      <w:r w:rsidRPr="00DF7377">
        <w:rPr>
          <w:rStyle w:val="StyleUnderline"/>
        </w:rPr>
        <w:t>.</w:t>
      </w:r>
      <w:r w:rsidRPr="00AD3CAA">
        <w:rPr>
          <w:sz w:val="16"/>
        </w:rPr>
        <w:t xml:space="preserve"> That agreement included the export of Model M107A1 Sniper Systems, ammunition, and associated parts and accessories, a sale valued at $41.5 million. A</w:t>
      </w:r>
      <w:r w:rsidRPr="00DF7377">
        <w:rPr>
          <w:rStyle w:val="StyleUnderline"/>
        </w:rPr>
        <w:t xml:space="preserve"> transaction </w:t>
      </w:r>
      <w:r w:rsidRPr="00705CA4">
        <w:rPr>
          <w:rStyle w:val="StyleUnderline"/>
          <w:highlight w:val="cyan"/>
        </w:rPr>
        <w:t>in April</w:t>
      </w:r>
      <w:r w:rsidRPr="00DF7377">
        <w:rPr>
          <w:rStyle w:val="StyleUnderline"/>
        </w:rPr>
        <w:t xml:space="preserve"> 2018 was more serious. Not only </w:t>
      </w:r>
      <w:r w:rsidRPr="00705CA4">
        <w:rPr>
          <w:rStyle w:val="StyleUnderline"/>
          <w:highlight w:val="cyan"/>
        </w:rPr>
        <w:t>was</w:t>
      </w:r>
      <w:r w:rsidRPr="00DF7377">
        <w:rPr>
          <w:rStyle w:val="StyleUnderline"/>
        </w:rPr>
        <w:t xml:space="preserve"> it </w:t>
      </w:r>
      <w:r w:rsidRPr="00705CA4">
        <w:rPr>
          <w:rStyle w:val="StyleUnderline"/>
          <w:highlight w:val="cyan"/>
        </w:rPr>
        <w:t>larger</w:t>
      </w:r>
      <w:r w:rsidRPr="00DF7377">
        <w:rPr>
          <w:rStyle w:val="StyleUnderline"/>
        </w:rPr>
        <w:t xml:space="preserve"> ($47 million), it </w:t>
      </w:r>
      <w:r w:rsidRPr="00705CA4">
        <w:rPr>
          <w:rStyle w:val="StyleUnderline"/>
          <w:highlight w:val="cyan"/>
        </w:rPr>
        <w:t>included far more lethal weaponry</w:t>
      </w:r>
      <w:r w:rsidRPr="00DF7377">
        <w:rPr>
          <w:rStyle w:val="StyleUnderline"/>
        </w:rPr>
        <w:t>, particularly 210 Javelin anti-tank missiles</w:t>
      </w:r>
      <w:r w:rsidRPr="00AD3CAA">
        <w:rPr>
          <w:sz w:val="16"/>
        </w:rPr>
        <w:t xml:space="preserve">—the kind of weapons that Barack Obama’s administration had declined to give Kiev. Needless to say, the Kremlin was not pleased about either sale. </w:t>
      </w:r>
      <w:r w:rsidRPr="00DF7377">
        <w:rPr>
          <w:rStyle w:val="StyleUnderline"/>
        </w:rPr>
        <w:t xml:space="preserve">Moreover, </w:t>
      </w:r>
      <w:r w:rsidRPr="00705CA4">
        <w:rPr>
          <w:rStyle w:val="StyleUnderline"/>
          <w:highlight w:val="cyan"/>
        </w:rPr>
        <w:t>Congress soon passed legislation in May that authorized $250 million in military assistance, including lethal weaponry, to Ukraine in 2019</w:t>
      </w:r>
      <w:r w:rsidRPr="00DF7377">
        <w:rPr>
          <w:rStyle w:val="StyleUnderline"/>
        </w:rPr>
        <w:t>.</w:t>
      </w:r>
      <w:r w:rsidRPr="00AD3CAA">
        <w:rPr>
          <w:sz w:val="16"/>
        </w:rPr>
        <w:t xml:space="preserve">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 path is now open for a dramatic escalation of U.S. military backing for Kiev. </w:t>
      </w:r>
      <w:r w:rsidRPr="00AD3CAA">
        <w:rPr>
          <w:rStyle w:val="StyleUnderline"/>
        </w:rPr>
        <w:t>On September 1, former U.S. Ambassador to NATO Kurt Volker disclosed during an interview with The Guardian that Washington’s future military aid to Kiev would likely involve weapons sales to Ukraine’s air force and navy as well as the army. “The Javelins are mainly symbolic and it’s not clear if they would ever be used,”</w:t>
      </w:r>
      <w:r w:rsidRPr="00AD3CAA">
        <w:rPr>
          <w:sz w:val="16"/>
        </w:rPr>
        <w:t xml:space="preserve"> Aric Toler, a research scholar at the Atlantic Council, asserted. One could well dispute his sanguine conclusion, but even Toler conceded: “Support for the Ukrainian navy and air </w:t>
      </w:r>
      <w:proofErr w:type="spellStart"/>
      <w:r w:rsidRPr="00AD3CAA">
        <w:rPr>
          <w:sz w:val="16"/>
        </w:rPr>
        <w:t>defence</w:t>
      </w:r>
      <w:proofErr w:type="spellEnd"/>
      <w:r w:rsidRPr="00AD3CAA">
        <w:rPr>
          <w:sz w:val="16"/>
        </w:rPr>
        <w:t xml:space="preserve"> would be a big deal. That would be far more significant.”</w:t>
      </w:r>
    </w:p>
    <w:p w14:paraId="112EB412" w14:textId="77777777" w:rsidR="00330575" w:rsidRDefault="00330575" w:rsidP="00330575">
      <w:pPr>
        <w:pStyle w:val="Heading4"/>
      </w:pPr>
      <w:r w:rsidRPr="00DB34B0">
        <w:t>Lethal arms sales to Ukraine won’t escalate war in Ukraine or cause U.S.-Russian war.</w:t>
      </w:r>
    </w:p>
    <w:p w14:paraId="47BEDE18" w14:textId="77777777" w:rsidR="00330575" w:rsidRDefault="00330575" w:rsidP="00330575">
      <w:proofErr w:type="spellStart"/>
      <w:r w:rsidRPr="00E254AF">
        <w:rPr>
          <w:rFonts w:eastAsiaTheme="majorEastAsia" w:cstheme="majorBidi"/>
          <w:b/>
          <w:iCs/>
          <w:sz w:val="26"/>
        </w:rPr>
        <w:t>Tytarchuk</w:t>
      </w:r>
      <w:proofErr w:type="spellEnd"/>
      <w:r w:rsidRPr="00E254AF">
        <w:rPr>
          <w:rFonts w:eastAsiaTheme="majorEastAsia" w:cstheme="majorBidi"/>
          <w:b/>
          <w:iCs/>
          <w:sz w:val="26"/>
        </w:rPr>
        <w:t>, ’17</w:t>
      </w:r>
      <w:r>
        <w:t xml:space="preserve"> [</w:t>
      </w:r>
      <w:proofErr w:type="spellStart"/>
      <w:r>
        <w:t>Oleksandr</w:t>
      </w:r>
      <w:proofErr w:type="spellEnd"/>
      <w:r>
        <w:t>,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005B2A78" w14:textId="643776E8" w:rsidR="00330575" w:rsidRDefault="00330575" w:rsidP="00330575">
      <w:pPr>
        <w:rPr>
          <w:sz w:val="16"/>
        </w:rPr>
      </w:pPr>
      <w:r w:rsidRPr="00705CA4">
        <w:rPr>
          <w:rStyle w:val="Emphasis"/>
          <w:highlight w:val="cyan"/>
        </w:rPr>
        <w:t>Providing defensive weapons to Ukraine will not provoke an arms race</w:t>
      </w:r>
      <w:r w:rsidRPr="00DB34B0">
        <w:rPr>
          <w:sz w:val="16"/>
        </w:rPr>
        <w:t xml:space="preserve"> in</w:t>
      </w:r>
      <w:r w:rsidRPr="00705CA4">
        <w:rPr>
          <w:rStyle w:val="StyleUnderline"/>
          <w:highlight w:val="cyan"/>
        </w:rPr>
        <w:t xml:space="preserve"> </w:t>
      </w:r>
      <w:r w:rsidRPr="00DB34B0">
        <w:rPr>
          <w:sz w:val="16"/>
        </w:rPr>
        <w:t>the region.</w:t>
      </w:r>
      <w:r w:rsidRPr="00705CA4">
        <w:rPr>
          <w:rStyle w:val="StyleUnderline"/>
          <w:highlight w:val="cyan"/>
        </w:rPr>
        <w:t xml:space="preserve"> Moscow has </w:t>
      </w:r>
      <w:r w:rsidRPr="00705CA4">
        <w:rPr>
          <w:rStyle w:val="Emphasis"/>
          <w:highlight w:val="cyan"/>
        </w:rPr>
        <w:t>already deployed many</w:t>
      </w:r>
      <w:r w:rsidRPr="00705CA4">
        <w:rPr>
          <w:rStyle w:val="StyleUnderline"/>
          <w:highlight w:val="cyan"/>
        </w:rPr>
        <w:t xml:space="preserve"> </w:t>
      </w:r>
      <w:r w:rsidRPr="00DB34B0">
        <w:rPr>
          <w:sz w:val="16"/>
        </w:rPr>
        <w:t>of its</w:t>
      </w:r>
      <w:r w:rsidRPr="00705CA4">
        <w:rPr>
          <w:rStyle w:val="StyleUnderline"/>
          <w:highlight w:val="cyan"/>
        </w:rPr>
        <w:t xml:space="preserve"> </w:t>
      </w:r>
      <w:r w:rsidRPr="00705CA4">
        <w:rPr>
          <w:rStyle w:val="Emphasis"/>
          <w:highlight w:val="cyan"/>
        </w:rPr>
        <w:t>state-of-the-art armaments and modernized military equipment</w:t>
      </w:r>
      <w:r w:rsidRPr="00705CA4">
        <w:rPr>
          <w:rStyle w:val="StyleUnderline"/>
          <w:highlight w:val="cyan"/>
        </w:rPr>
        <w:t xml:space="preserve"> to the Donbas</w:t>
      </w:r>
      <w:r w:rsidRPr="00DB34B0">
        <w:rPr>
          <w:sz w:val="16"/>
        </w:rPr>
        <w:t xml:space="preserve">. Furthermore, </w:t>
      </w:r>
      <w:r w:rsidRPr="00705CA4">
        <w:rPr>
          <w:rStyle w:val="StyleUnderline"/>
          <w:highlight w:val="cyan"/>
        </w:rPr>
        <w:t xml:space="preserve">enhancing Kyiv’s defensive capabilities will </w:t>
      </w:r>
      <w:r w:rsidRPr="00705CA4">
        <w:rPr>
          <w:rStyle w:val="Emphasis"/>
          <w:highlight w:val="cyan"/>
        </w:rPr>
        <w:t>not provoke a direct U.S.-Russia conflict</w:t>
      </w:r>
      <w:r w:rsidRPr="00705CA4">
        <w:rPr>
          <w:sz w:val="16"/>
          <w:highlight w:val="cyan"/>
        </w:rPr>
        <w:t xml:space="preserve">. </w:t>
      </w:r>
      <w:r w:rsidRPr="00705CA4">
        <w:rPr>
          <w:rStyle w:val="StyleUnderline"/>
          <w:highlight w:val="cyan"/>
        </w:rPr>
        <w:t xml:space="preserve">This is because </w:t>
      </w:r>
      <w:r w:rsidRPr="00705CA4">
        <w:rPr>
          <w:rStyle w:val="Emphasis"/>
          <w:highlight w:val="cyan"/>
        </w:rPr>
        <w:t>Ukraine has no plans to attack Russian territory</w:t>
      </w:r>
      <w:r w:rsidRPr="00705CA4">
        <w:rPr>
          <w:rStyle w:val="StyleUnderline"/>
          <w:highlight w:val="cyan"/>
        </w:rPr>
        <w:t xml:space="preserve"> and the U</w:t>
      </w:r>
      <w:r w:rsidRPr="00DB34B0">
        <w:rPr>
          <w:sz w:val="16"/>
        </w:rPr>
        <w:t xml:space="preserve">nited </w:t>
      </w:r>
      <w:r w:rsidRPr="00705CA4">
        <w:rPr>
          <w:rStyle w:val="StyleUnderline"/>
          <w:highlight w:val="cyan"/>
        </w:rPr>
        <w:t>S</w:t>
      </w:r>
      <w:r w:rsidRPr="00DB34B0">
        <w:rPr>
          <w:sz w:val="16"/>
        </w:rPr>
        <w:t xml:space="preserve">tates </w:t>
      </w:r>
      <w:r w:rsidRPr="00705CA4">
        <w:rPr>
          <w:rStyle w:val="StyleUnderline"/>
          <w:highlight w:val="cyan"/>
        </w:rPr>
        <w:t xml:space="preserve">will </w:t>
      </w:r>
      <w:r w:rsidRPr="00705CA4">
        <w:rPr>
          <w:rStyle w:val="Emphasis"/>
          <w:highlight w:val="cyan"/>
        </w:rPr>
        <w:t>not send its troops to fight in Ukraine</w:t>
      </w:r>
      <w:r w:rsidRPr="00DB34B0">
        <w:rPr>
          <w:rStyle w:val="StyleUnderline"/>
        </w:rPr>
        <w:t xml:space="preserve"> (</w:t>
      </w:r>
      <w:r w:rsidRPr="00DB34B0">
        <w:rPr>
          <w:sz w:val="16"/>
        </w:rPr>
        <w:t>except the option to participate in the UN-lead peacekeeping operation, if any). It is also worth mentioning that</w:t>
      </w:r>
      <w:r w:rsidRPr="00705CA4">
        <w:rPr>
          <w:sz w:val="16"/>
          <w:highlight w:val="cyan"/>
        </w:rPr>
        <w:t xml:space="preserve"> </w:t>
      </w:r>
      <w:r w:rsidRPr="00705CA4">
        <w:rPr>
          <w:rStyle w:val="Emphasis"/>
          <w:highlight w:val="cyan"/>
        </w:rPr>
        <w:t>all defensive arms transfers to Ukraine</w:t>
      </w:r>
      <w:r w:rsidRPr="00705CA4">
        <w:rPr>
          <w:rStyle w:val="StyleUnderline"/>
          <w:highlight w:val="cyan"/>
        </w:rPr>
        <w:t xml:space="preserve"> </w:t>
      </w:r>
      <w:r w:rsidRPr="00DB34B0">
        <w:rPr>
          <w:rStyle w:val="StyleUnderline"/>
        </w:rPr>
        <w:t xml:space="preserve">and their deployment on the ground </w:t>
      </w:r>
      <w:r w:rsidRPr="00705CA4">
        <w:rPr>
          <w:rStyle w:val="StyleUnderline"/>
          <w:highlight w:val="cyan"/>
        </w:rPr>
        <w:t xml:space="preserve">are </w:t>
      </w:r>
      <w:r w:rsidRPr="00705CA4">
        <w:rPr>
          <w:rStyle w:val="Emphasis"/>
          <w:highlight w:val="cyan"/>
        </w:rPr>
        <w:t>transparent,</w:t>
      </w:r>
      <w:r w:rsidRPr="00DB34B0">
        <w:rPr>
          <w:rStyle w:val="Emphasis"/>
        </w:rPr>
        <w:t xml:space="preserve"> </w:t>
      </w:r>
      <w:r w:rsidRPr="00705CA4">
        <w:rPr>
          <w:rStyle w:val="Emphasis"/>
          <w:highlight w:val="cyan"/>
        </w:rPr>
        <w:t xml:space="preserve">accountable and verifiable </w:t>
      </w:r>
      <w:r w:rsidRPr="00705CA4">
        <w:rPr>
          <w:rStyle w:val="StyleUnderline"/>
          <w:highlight w:val="cyan"/>
        </w:rPr>
        <w:t>due to Ukraine’s adherence to</w:t>
      </w:r>
      <w:r w:rsidRPr="00DB34B0">
        <w:rPr>
          <w:rStyle w:val="StyleUnderline"/>
        </w:rPr>
        <w:t xml:space="preserve"> the </w:t>
      </w:r>
      <w:r w:rsidRPr="00705CA4">
        <w:rPr>
          <w:rStyle w:val="StyleUnderline"/>
          <w:highlight w:val="cyan"/>
        </w:rPr>
        <w:t>commitments undertaken under international export control and conventional arms control regimes</w:t>
      </w:r>
      <w:r w:rsidRPr="00705CA4">
        <w:rPr>
          <w:sz w:val="16"/>
          <w:highlight w:val="cyan"/>
        </w:rPr>
        <w:t>.</w:t>
      </w:r>
      <w:r w:rsidRPr="00DB34B0">
        <w:rPr>
          <w:sz w:val="16"/>
        </w:rPr>
        <w:t xml:space="preserve"> This cannot be said about the extensive Russian military support to the region.</w:t>
      </w:r>
    </w:p>
    <w:p w14:paraId="3C0D99CF" w14:textId="77777777" w:rsidR="00330575" w:rsidRDefault="00330575" w:rsidP="00330575">
      <w:pPr>
        <w:pStyle w:val="Heading4"/>
      </w:pPr>
      <w:r>
        <w:t>U.S. arms sales maintain a</w:t>
      </w:r>
      <w:r w:rsidRPr="008331E7">
        <w:t xml:space="preserve"> well -armed Ukraine army</w:t>
      </w:r>
      <w:r>
        <w:t xml:space="preserve"> which</w:t>
      </w:r>
      <w:r w:rsidRPr="008331E7">
        <w:t xml:space="preserve"> will help keep the peace throughout Europe.</w:t>
      </w:r>
    </w:p>
    <w:p w14:paraId="70D26D71" w14:textId="77777777" w:rsidR="00330575" w:rsidRPr="008331E7" w:rsidRDefault="00330575" w:rsidP="00330575">
      <w:proofErr w:type="spellStart"/>
      <w:r w:rsidRPr="008331E7">
        <w:rPr>
          <w:rFonts w:eastAsiaTheme="majorEastAsia" w:cstheme="majorBidi"/>
          <w:b/>
          <w:iCs/>
          <w:sz w:val="26"/>
        </w:rPr>
        <w:t>Soltys</w:t>
      </w:r>
      <w:proofErr w:type="spellEnd"/>
      <w:r w:rsidRPr="008331E7">
        <w:rPr>
          <w:rFonts w:eastAsiaTheme="majorEastAsia" w:cstheme="majorBidi"/>
          <w:b/>
          <w:iCs/>
          <w:sz w:val="26"/>
        </w:rPr>
        <w:t>, 2/22/19</w:t>
      </w:r>
      <w:r>
        <w:t xml:space="preserve"> [Dennis, professor in the Department of Public Administration and International Development at KIMEP University in Almaty, Kazakhstan; “Is the Ukrainian Army Worthy of Greater Investment?” Atlantic Council, February 22, 2019; https://www.atlanticcouncil.org/blogs/ukrainealert/is-the-ukrainian-army-worthy-of-greater-investment]</w:t>
      </w:r>
    </w:p>
    <w:p w14:paraId="3ED993F3" w14:textId="27FEA480" w:rsidR="00330575" w:rsidRPr="00330575" w:rsidRDefault="00330575" w:rsidP="00330575">
      <w:pPr>
        <w:rPr>
          <w:b/>
          <w:iCs/>
          <w:u w:val="single"/>
        </w:rPr>
      </w:pPr>
      <w:r w:rsidRPr="00F53127">
        <w:rPr>
          <w:sz w:val="14"/>
        </w:rPr>
        <w:t xml:space="preserve">But before we get ahead of ourselves, </w:t>
      </w:r>
      <w:r w:rsidRPr="00705CA4">
        <w:rPr>
          <w:rStyle w:val="StyleUnderline"/>
          <w:highlight w:val="cyan"/>
        </w:rPr>
        <w:t xml:space="preserve">Congress may wonder if the Ukrainian army is any good and whether </w:t>
      </w:r>
      <w:r w:rsidRPr="00F53127">
        <w:rPr>
          <w:sz w:val="14"/>
        </w:rPr>
        <w:t xml:space="preserve">the </w:t>
      </w:r>
      <w:r w:rsidRPr="00705CA4">
        <w:rPr>
          <w:rStyle w:val="StyleUnderline"/>
          <w:highlight w:val="cyan"/>
        </w:rPr>
        <w:t xml:space="preserve">funds will go to waste. Is </w:t>
      </w:r>
      <w:r w:rsidRPr="00705CA4">
        <w:rPr>
          <w:rStyle w:val="Emphasis"/>
          <w:highlight w:val="cyan"/>
        </w:rPr>
        <w:t>the Ukrainian army worthy of greater investment? In a word, yes</w:t>
      </w:r>
      <w:r w:rsidRPr="00F53127">
        <w:rPr>
          <w:sz w:val="14"/>
        </w:rPr>
        <w:t xml:space="preserve">. With a total of 250,000 personnel, Ukraine’s army is a strong fighting force, the third largest in Europe after the Russian and French militaries. Most military experts agree that </w:t>
      </w:r>
      <w:r w:rsidRPr="00705CA4">
        <w:rPr>
          <w:rStyle w:val="StyleUnderline"/>
          <w:highlight w:val="cyan"/>
        </w:rPr>
        <w:t xml:space="preserve">the Ukrainian army could </w:t>
      </w:r>
      <w:r w:rsidRPr="00705CA4">
        <w:rPr>
          <w:rStyle w:val="Emphasis"/>
          <w:highlight w:val="cyan"/>
        </w:rPr>
        <w:t>impose high costs on Russia in a defensive war</w:t>
      </w:r>
      <w:r w:rsidRPr="008331E7">
        <w:rPr>
          <w:rStyle w:val="StyleUnderline"/>
        </w:rPr>
        <w:t xml:space="preserve">. </w:t>
      </w:r>
      <w:r w:rsidRPr="00F53127">
        <w:rPr>
          <w:sz w:val="14"/>
        </w:rPr>
        <w:t xml:space="preserve">Simultaneously, however—and more important—Ukraine’s military is a “people’s army,” one that has the backing of civil society and is the most trusted institution. In many ways, </w:t>
      </w:r>
      <w:r w:rsidRPr="008331E7">
        <w:rPr>
          <w:rStyle w:val="StyleUnderline"/>
        </w:rPr>
        <w:t>i</w:t>
      </w:r>
      <w:r w:rsidRPr="00705CA4">
        <w:rPr>
          <w:rStyle w:val="StyleUnderline"/>
          <w:highlight w:val="cyan"/>
        </w:rPr>
        <w:t>t</w:t>
      </w:r>
      <w:r w:rsidRPr="008331E7">
        <w:rPr>
          <w:rStyle w:val="StyleUnderline"/>
        </w:rPr>
        <w:t xml:space="preserve"> </w:t>
      </w:r>
      <w:r w:rsidRPr="00705CA4">
        <w:rPr>
          <w:rStyle w:val="StyleUnderline"/>
          <w:highlight w:val="cyan"/>
        </w:rPr>
        <w:t>serves as a bridge between government and the public—and</w:t>
      </w:r>
      <w:r w:rsidRPr="00705CA4">
        <w:rPr>
          <w:sz w:val="14"/>
          <w:highlight w:val="cyan"/>
        </w:rPr>
        <w:t xml:space="preserve"> </w:t>
      </w:r>
      <w:r w:rsidRPr="00F53127">
        <w:rPr>
          <w:sz w:val="14"/>
        </w:rPr>
        <w:t xml:space="preserve">it </w:t>
      </w:r>
      <w:r w:rsidRPr="00705CA4">
        <w:rPr>
          <w:rStyle w:val="StyleUnderline"/>
          <w:highlight w:val="cyan"/>
        </w:rPr>
        <w:t xml:space="preserve">is </w:t>
      </w:r>
      <w:r w:rsidRPr="00705CA4">
        <w:rPr>
          <w:rStyle w:val="Emphasis"/>
          <w:highlight w:val="cyan"/>
        </w:rPr>
        <w:t>helping to keep the peace throughout Europe</w:t>
      </w:r>
      <w:r w:rsidRPr="008331E7">
        <w:rPr>
          <w:rStyle w:val="Emphasis"/>
        </w:rPr>
        <w:t>.</w:t>
      </w:r>
    </w:p>
    <w:p w14:paraId="43AEE658" w14:textId="6483201E" w:rsidR="00330575" w:rsidRDefault="00330575" w:rsidP="00330575">
      <w:pPr>
        <w:pStyle w:val="Heading4"/>
      </w:pPr>
      <w:r>
        <w:t>Arms sales key to ensuring Ukraine can defend itself</w:t>
      </w:r>
    </w:p>
    <w:p w14:paraId="27C788E6" w14:textId="77777777" w:rsidR="00330575" w:rsidRPr="00E978B5" w:rsidRDefault="00330575" w:rsidP="00330575">
      <w:r>
        <w:rPr>
          <w:rStyle w:val="Style13ptBold"/>
        </w:rPr>
        <w:t xml:space="preserve">RL 2017 – </w:t>
      </w:r>
      <w:r w:rsidRPr="00830B2E">
        <w:t>[Radio Free Europe and Radio Free Liberty. “U.S. Military Chief Says Recommends Providing Ukraine With Lethal Defensive Aid” 09/27/2017</w:t>
      </w:r>
      <w:r>
        <w:t xml:space="preserve"> https://www.rferl.org/a/us-military-chief-dunford-says-recommends-providing-ukraine-lethal-defensive-aid/28759423.html</w:t>
      </w:r>
      <w:r w:rsidRPr="00830B2E">
        <w:t>]</w:t>
      </w:r>
    </w:p>
    <w:p w14:paraId="3B83A071" w14:textId="65629953" w:rsidR="00330575" w:rsidRDefault="00330575" w:rsidP="00330575">
      <w:r w:rsidRPr="00705CA4">
        <w:rPr>
          <w:rStyle w:val="StyleUnderline"/>
          <w:highlight w:val="cyan"/>
        </w:rPr>
        <w:t>The top U.S. military commander has said he recommended that the United States provide lethal defensive weapons to Ukraine to help the country "protect [its] sovereignty</w:t>
      </w:r>
      <w:r w:rsidRPr="00E978B5">
        <w:rPr>
          <w:rStyle w:val="StyleUnderline"/>
        </w:rPr>
        <w:t>" amid a conflict with Russia-backed separatists.</w:t>
      </w:r>
      <w:r>
        <w:rPr>
          <w:rStyle w:val="StyleUnderline"/>
        </w:rPr>
        <w:t xml:space="preserve"> </w:t>
      </w:r>
      <w:r>
        <w:t xml:space="preserve">General Joseph Dunford, chairman of the Joint Chiefs of Staff, said in testimony before the Senate Armed Services Committee on September 26 that a proposal to provide lethal aid to Ukraine was awaiting a decision from the White House. "In my judgment, </w:t>
      </w:r>
      <w:r w:rsidRPr="00E978B5">
        <w:rPr>
          <w:rStyle w:val="StyleUnderline"/>
        </w:rPr>
        <w:t>from the military perspective, Ukraine needed additional capabilities to protect their sovereignty</w:t>
      </w:r>
      <w:r>
        <w:t>," Dunford said when asked why he supported the provision of lethal weapons. In particular, Dunford said, "we felt [</w:t>
      </w:r>
      <w:r w:rsidRPr="00E978B5">
        <w:rPr>
          <w:rStyle w:val="StyleUnderline"/>
        </w:rPr>
        <w:t>that the] ability to stop armored vehicles would be essential for them to protect themselves."</w:t>
      </w:r>
      <w:r>
        <w:rPr>
          <w:rStyle w:val="StyleUnderline"/>
        </w:rPr>
        <w:t xml:space="preserve"> </w:t>
      </w:r>
      <w:r>
        <w:t xml:space="preserve">Under President Donald Trump's predecessor, Barack Obama, the United States provided nonlethal military aid such as radar equipment and night-vision goggles to Ukraine, but Obama declined to provide lethal aid out of concern that it might escalate the war between Kyiv's forces and the Russia-backed separatists in eastern Ukraine. </w:t>
      </w:r>
      <w:r w:rsidRPr="00705CA4">
        <w:rPr>
          <w:rStyle w:val="Emphasis"/>
          <w:highlight w:val="cyan"/>
        </w:rPr>
        <w:t>Ukrainian authorities have urged the United States to send weapons</w:t>
      </w:r>
      <w:r w:rsidRPr="00E978B5">
        <w:rPr>
          <w:rStyle w:val="Emphasis"/>
        </w:rPr>
        <w:t xml:space="preserve"> and have asked in particular for portable Javelin antitank missiles, which soldiers in the conflict say are needed to fend off attacks from tanks and self-propelled artillery.</w:t>
      </w:r>
      <w:r>
        <w:rPr>
          <w:rStyle w:val="Emphasis"/>
        </w:rPr>
        <w:t xml:space="preserve"> </w:t>
      </w:r>
      <w:r>
        <w:t xml:space="preserve">Dunford said that the Pentagon, in reviewing </w:t>
      </w:r>
      <w:r w:rsidRPr="00705CA4">
        <w:rPr>
          <w:rStyle w:val="StyleUnderline"/>
          <w:highlight w:val="cyan"/>
        </w:rPr>
        <w:t>Ukraine's defenses</w:t>
      </w:r>
      <w:r>
        <w:t xml:space="preserve"> against fighters equipped by Russia, detected </w:t>
      </w:r>
      <w:r w:rsidRPr="00705CA4">
        <w:rPr>
          <w:rStyle w:val="Emphasis"/>
          <w:highlight w:val="cyan"/>
        </w:rPr>
        <w:t>a "gap" between Ukraine's defensive capabilities and its needs</w:t>
      </w:r>
      <w:r w:rsidRPr="00E978B5">
        <w:rPr>
          <w:rStyle w:val="StyleUnderline"/>
        </w:rPr>
        <w:t>.</w:t>
      </w:r>
      <w:r>
        <w:rPr>
          <w:rStyle w:val="StyleUnderline"/>
        </w:rPr>
        <w:t xml:space="preserve"> </w:t>
      </w:r>
      <w:r>
        <w:t xml:space="preserve">"We just looked at it as a military gap that existed, and </w:t>
      </w:r>
      <w:r w:rsidRPr="00705CA4">
        <w:rPr>
          <w:rStyle w:val="StyleUnderline"/>
          <w:highlight w:val="cyan"/>
        </w:rPr>
        <w:t>if that gap was filled, it would increase the probability the Ukrainians could defend themselves,"</w:t>
      </w:r>
      <w:r>
        <w:t xml:space="preserve"> he said. The </w:t>
      </w:r>
      <w:r w:rsidRPr="00E978B5">
        <w:rPr>
          <w:rStyle w:val="StyleUnderline"/>
        </w:rPr>
        <w:t>U.S. special envoy for negotiations on the conflict in eastern Ukraine, Kurt Volker, has also advocated providing lethal defensive weapons to Ukraine.</w:t>
      </w:r>
      <w:r>
        <w:rPr>
          <w:rStyle w:val="StyleUnderline"/>
        </w:rPr>
        <w:t xml:space="preserve"> </w:t>
      </w:r>
      <w:r>
        <w:t>In an interview after his appointment in July, Volker told Current Time TV -- the Russian-language network run by RFE/RL in cooperation with Voice of America -- that it would help Kyiv counter Russia's "large, large military presence" in eastern Ukraine. The conflict there has killed more than 10,000 people since it began in April 2014, after Russia seized the Crimean Peninsula from Ukraine and fomented separatism across much of the country following the ouster of a Moscow-friendly president.</w:t>
      </w:r>
    </w:p>
    <w:p w14:paraId="404557BA" w14:textId="64A5A2CB" w:rsidR="00330575" w:rsidRDefault="00330575" w:rsidP="00330575">
      <w:pPr>
        <w:pStyle w:val="Heading3"/>
      </w:pPr>
      <w:r>
        <w:t>Turn – Arms -&gt; Deter/De-escalation</w:t>
      </w:r>
    </w:p>
    <w:p w14:paraId="09956AE9" w14:textId="77777777" w:rsidR="00330575" w:rsidRDefault="00330575" w:rsidP="00330575">
      <w:pPr>
        <w:pStyle w:val="Heading4"/>
      </w:pPr>
      <w:r w:rsidRPr="00F93385">
        <w:t>Unilateral U.S. arms sales to Ukraine will make Russia back track on its expansion. Empirics prove.</w:t>
      </w:r>
    </w:p>
    <w:p w14:paraId="44332524" w14:textId="77777777" w:rsidR="00330575" w:rsidRPr="00F93385" w:rsidRDefault="00330575" w:rsidP="00330575">
      <w:r w:rsidRPr="0044057B">
        <w:rPr>
          <w:rFonts w:eastAsiaTheme="majorEastAsia" w:cstheme="majorBidi"/>
          <w:b/>
          <w:iCs/>
          <w:sz w:val="26"/>
        </w:rPr>
        <w:t xml:space="preserve">Haran &amp; </w:t>
      </w:r>
      <w:proofErr w:type="spellStart"/>
      <w:r w:rsidRPr="0044057B">
        <w:rPr>
          <w:rFonts w:eastAsiaTheme="majorEastAsia" w:cstheme="majorBidi"/>
          <w:b/>
          <w:iCs/>
          <w:sz w:val="26"/>
        </w:rPr>
        <w:t>Burkovsky</w:t>
      </w:r>
      <w:proofErr w:type="spellEnd"/>
      <w:r w:rsidRPr="0044057B">
        <w:rPr>
          <w:rFonts w:eastAsiaTheme="majorEastAsia" w:cstheme="majorBidi"/>
          <w:b/>
          <w:iCs/>
          <w:sz w:val="26"/>
        </w:rPr>
        <w:t>, ’18</w:t>
      </w:r>
      <w:r>
        <w:t xml:space="preserve"> [</w:t>
      </w:r>
      <w:proofErr w:type="spellStart"/>
      <w:r>
        <w:t>Olexiy</w:t>
      </w:r>
      <w:proofErr w:type="spellEnd"/>
      <w:r>
        <w:t>, Professor at the National University of Kyiv-</w:t>
      </w:r>
      <w:proofErr w:type="spellStart"/>
      <w:r>
        <w:t>Mohyla</w:t>
      </w:r>
      <w:proofErr w:type="spellEnd"/>
      <w:r>
        <w:t xml:space="preserve"> Academy and Research Director at the Democratic Initiatives Foundation; Petro, Deputy Head of Department at the National Institute for Strategic Studies (Kyiv); “How the US and EU Can Make the Kremlin Rethink Its Options in Ukraine’s Donbas;” PONARS Eurasia: Policy Memos, April 2018; http://www.ponarseurasia.org/memo/how-us-eu-can-make-kremlin-rethink-options-donbas]</w:t>
      </w:r>
    </w:p>
    <w:p w14:paraId="5DB52691" w14:textId="0F3E5EE4" w:rsidR="00330575" w:rsidRPr="00330575" w:rsidRDefault="00330575" w:rsidP="00330575">
      <w:pPr>
        <w:rPr>
          <w:u w:val="single"/>
        </w:rPr>
      </w:pPr>
      <w:r w:rsidRPr="00F93385">
        <w:rPr>
          <w:sz w:val="16"/>
        </w:rPr>
        <w:t xml:space="preserve">However, </w:t>
      </w:r>
      <w:r w:rsidRPr="00705CA4">
        <w:rPr>
          <w:rStyle w:val="StyleUnderline"/>
          <w:highlight w:val="cyan"/>
        </w:rPr>
        <w:t>when</w:t>
      </w:r>
      <w:r w:rsidRPr="00F93385">
        <w:rPr>
          <w:sz w:val="16"/>
        </w:rPr>
        <w:t xml:space="preserve"> the U.S. Defense and State departments confirmed </w:t>
      </w:r>
      <w:r w:rsidRPr="00F93385">
        <w:t xml:space="preserve">that </w:t>
      </w:r>
      <w:r w:rsidRPr="00705CA4">
        <w:rPr>
          <w:rStyle w:val="StyleUnderline"/>
          <w:highlight w:val="cyan"/>
        </w:rPr>
        <w:t>Trump was going to authorize the transfer of lethal defensive weapons to Ukraine</w:t>
      </w:r>
      <w:r w:rsidRPr="00F53127">
        <w:rPr>
          <w:rStyle w:val="StyleUnderline"/>
        </w:rPr>
        <w:t xml:space="preserve"> </w:t>
      </w:r>
      <w:r w:rsidRPr="00F93385">
        <w:rPr>
          <w:sz w:val="16"/>
        </w:rPr>
        <w:t xml:space="preserve">(as a way </w:t>
      </w:r>
      <w:r w:rsidRPr="00705CA4">
        <w:rPr>
          <w:rStyle w:val="StyleUnderline"/>
          <w:highlight w:val="cyan"/>
        </w:rPr>
        <w:t>to give Kyiv more power in negotiations</w:t>
      </w:r>
      <w:r w:rsidRPr="00F93385">
        <w:rPr>
          <w:sz w:val="16"/>
        </w:rPr>
        <w:t xml:space="preserve">), the </w:t>
      </w:r>
      <w:r w:rsidRPr="00705CA4">
        <w:rPr>
          <w:rStyle w:val="Emphasis"/>
          <w:highlight w:val="cyan"/>
        </w:rPr>
        <w:t>Russian leadership suddenly changed its mind about blocking the Donbas peacekeeping mission</w:t>
      </w:r>
      <w:r w:rsidRPr="00F93385">
        <w:rPr>
          <w:sz w:val="16"/>
        </w:rPr>
        <w:t xml:space="preserve"> and presented its own UN Security Council draft resolution on the issue. This revealed that </w:t>
      </w:r>
      <w:r w:rsidRPr="00705CA4">
        <w:rPr>
          <w:rStyle w:val="Emphasis"/>
          <w:highlight w:val="cyan"/>
        </w:rPr>
        <w:t>Russia, the aggressor in the conflict, could deescalate</w:t>
      </w:r>
      <w:r w:rsidRPr="00F53127">
        <w:rPr>
          <w:rStyle w:val="StyleUnderline"/>
        </w:rPr>
        <w:t xml:space="preserve"> </w:t>
      </w:r>
      <w:r w:rsidRPr="00F93385">
        <w:rPr>
          <w:sz w:val="16"/>
        </w:rPr>
        <w:t xml:space="preserve">the situation under certain conditions, in this case </w:t>
      </w:r>
      <w:r w:rsidRPr="00705CA4">
        <w:rPr>
          <w:rStyle w:val="StyleUnderline"/>
          <w:highlight w:val="cyan"/>
        </w:rPr>
        <w:t>when a key sponsor of the peace process (the U</w:t>
      </w:r>
      <w:r w:rsidRPr="00F93385">
        <w:rPr>
          <w:sz w:val="16"/>
        </w:rPr>
        <w:t xml:space="preserve">nited </w:t>
      </w:r>
      <w:r w:rsidRPr="00705CA4">
        <w:rPr>
          <w:rStyle w:val="StyleUnderline"/>
          <w:highlight w:val="cyan"/>
        </w:rPr>
        <w:t>S</w:t>
      </w:r>
      <w:r w:rsidRPr="00F93385">
        <w:rPr>
          <w:sz w:val="16"/>
        </w:rPr>
        <w:t xml:space="preserve">tates) </w:t>
      </w:r>
      <w:r w:rsidRPr="00705CA4">
        <w:rPr>
          <w:rStyle w:val="Emphasis"/>
          <w:highlight w:val="cyan"/>
        </w:rPr>
        <w:t>overtly resorted to unilateral threats of arming Ukrainian troops</w:t>
      </w:r>
      <w:r w:rsidRPr="00705CA4">
        <w:rPr>
          <w:rStyle w:val="StyleUnderline"/>
          <w:highlight w:val="cyan"/>
        </w:rPr>
        <w:t>.</w:t>
      </w:r>
      <w:r w:rsidRPr="00F93385">
        <w:rPr>
          <w:sz w:val="16"/>
        </w:rPr>
        <w:t xml:space="preserve"> German Chancellor Angela Merkel appeared to be favorable to the Russian initiative of deploying U.N. peacekeepers, even if at the expense of U.S. conceptions. Germany and France may have felt that if the United States became more involved in the conflict, it would be difficult for them to keep their standing at the negotiation table and prevent possible increased global confrontations that would hurt Europe’s economy and security. If Trump manages to find a solution for the crisis and normalize relations with Russia separately from Europe, he would position the United States as aloof to Europe’s concerns, which would be consequential for a number of more important and long-term Euro-Atlantic issues. In December 2017, the U.S. State Department confirmed the decision to supply new weapons to Ukraine. In late January 2018, Volker, in an exclusive interview to Ukraine’s Radio Freedom station, before his meeting with Surkov in Dubai, admitted that U.S. Javelin weapons would not be allowed for use at the frontline but would serve as deterrents against escalation. At the same time, Volker was confident that “the Minsk agreements contain all the elements necessary for this to be resolved.” It appears that the Trump administration may be trying to accomplish either of two things, or maybe even both at once. First, to use weapon deliveries to Ukraine as a lever to persuade the Ukrainian government to back a potential peace deal with Russia, which would entail Ukraine making painful political concessions about the special status of Donbas. Second, to advance a more assertive position about defending Ukraine’s sovereignty along with the threat of increasing sanctions on Russia as a way to get the message across to the Kremlin that, at a minimum, its prolonged military intervention in Donbas cannot expand into more Ukrainian territory. After three years of faltering peace processes, conflict resolution in Donbas remains in jeopardy. Sending UN peacekeepers to Donbas (right up to the Russian-Ukrainian border) and </w:t>
      </w:r>
      <w:r w:rsidRPr="00705CA4">
        <w:rPr>
          <w:rStyle w:val="Emphasis"/>
          <w:highlight w:val="cyan"/>
        </w:rPr>
        <w:t>supplying U.S. lethal defensive weapons</w:t>
      </w:r>
      <w:r w:rsidRPr="00705CA4">
        <w:rPr>
          <w:rStyle w:val="StyleUnderline"/>
          <w:highlight w:val="cyan"/>
        </w:rPr>
        <w:t xml:space="preserve"> to Ukraine could create conditions that would </w:t>
      </w:r>
      <w:r w:rsidRPr="00705CA4">
        <w:rPr>
          <w:rStyle w:val="Emphasis"/>
          <w:highlight w:val="cyan"/>
        </w:rPr>
        <w:t xml:space="preserve">prompt Russian forces to back down and Donbas </w:t>
      </w:r>
      <w:r w:rsidRPr="00705CA4">
        <w:rPr>
          <w:rStyle w:val="StyleUnderline"/>
          <w:highlight w:val="cyan"/>
        </w:rPr>
        <w:t xml:space="preserve">to begin to be </w:t>
      </w:r>
      <w:r w:rsidRPr="00705CA4">
        <w:rPr>
          <w:rStyle w:val="Emphasis"/>
          <w:highlight w:val="cyan"/>
        </w:rPr>
        <w:t>stabilized</w:t>
      </w:r>
      <w:r w:rsidRPr="00F53127">
        <w:rPr>
          <w:rStyle w:val="StyleUnderline"/>
        </w:rPr>
        <w:t>.</w:t>
      </w:r>
      <w:r w:rsidRPr="00F93385">
        <w:rPr>
          <w:sz w:val="16"/>
        </w:rPr>
        <w:t xml:space="preserve"> A major consideration, however, is that Russia is known to strongly oppose granting any entity access to the border areas. And, in a twist, the scope of the required UN forces directly contradicts the Trump administration’s plans to cut funds for UN peacekeeping. The French and German leaders spent years of mostly fruitless shuttle diplomacy between Kyiv and Moscow developing and redrafting numerous failed incremental action plans and road maps for de-escalation. But they gained invaluable information and they comprehend the interests, weaknesses, and favorite instruments of both the Russians and Ukrainians. This value should not be overlooked. The Europeans, with their negative experiences in the Minsk (and Normandy) discussions, are able to explain to their American partners certain risks and stumbling blocks. One significant risk is that the idea of granting a special status to Donbas and holding local elections under international monitoring can still be used by Russia to heighten and legitimize the power of its proxies. One significant stumbling block is that Ukrainian society does not appear to favor a special status for Donbas. In a recent move that may or may not be helpful, the Ukrainian government enacted a law on reintegration in February 2018 that, among other measures, declared that Russia was the “aggressor” and clearly defined the non-Kyiv-controlled territories as “occupied.” Thus, at the present time, pushing the political part of the Minsk agreements further would probably only result in waves of civil turmoil and Russian aggression. European leaders may be wise to consider accepting the notion that perhaps </w:t>
      </w:r>
      <w:r w:rsidRPr="00705CA4">
        <w:rPr>
          <w:rStyle w:val="Emphasis"/>
          <w:highlight w:val="cyan"/>
        </w:rPr>
        <w:t>only military assistance to Ukraine</w:t>
      </w:r>
      <w:r w:rsidRPr="00F93385">
        <w:rPr>
          <w:sz w:val="16"/>
        </w:rPr>
        <w:t>—and clear-cut Western solidarity on sanctions—</w:t>
      </w:r>
      <w:r w:rsidRPr="00705CA4">
        <w:rPr>
          <w:rStyle w:val="StyleUnderline"/>
          <w:highlight w:val="cyan"/>
        </w:rPr>
        <w:t xml:space="preserve">would </w:t>
      </w:r>
      <w:r w:rsidRPr="00705CA4">
        <w:rPr>
          <w:rStyle w:val="Emphasis"/>
          <w:highlight w:val="cyan"/>
        </w:rPr>
        <w:t>make the Kremlin rethink</w:t>
      </w:r>
      <w:r w:rsidRPr="00705CA4">
        <w:rPr>
          <w:rStyle w:val="StyleUnderline"/>
          <w:highlight w:val="cyan"/>
        </w:rPr>
        <w:t xml:space="preserve"> its options in Donbas.</w:t>
      </w:r>
    </w:p>
    <w:p w14:paraId="613770B7" w14:textId="77777777" w:rsidR="00330575" w:rsidRDefault="00330575" w:rsidP="00330575">
      <w:pPr>
        <w:pStyle w:val="Heading4"/>
      </w:pPr>
      <w:r>
        <w:t>Increased arms sales to Ukraine will deter Russian aggression.</w:t>
      </w:r>
    </w:p>
    <w:p w14:paraId="26EBF80B" w14:textId="77777777" w:rsidR="00330575" w:rsidRPr="00FE0B2B" w:rsidRDefault="00330575" w:rsidP="00330575">
      <w:r w:rsidRPr="00FE0B2B">
        <w:rPr>
          <w:rFonts w:eastAsiaTheme="majorEastAsia" w:cstheme="majorBidi"/>
          <w:b/>
          <w:iCs/>
          <w:sz w:val="26"/>
        </w:rPr>
        <w:t>McCaul, 4/27/19</w:t>
      </w:r>
      <w:r>
        <w:t xml:space="preserve"> [Representative Michael, Ranking Minority Member, House Foreign Affairs Committee, “America Must Stand with Ukraine Against Russia;” House Foreign Affairs Committee, April 27, 2019; https://republicans-foreignaffairs.house.gov/blog/icymi-mccaul-op-ed-america-must-stand-with-ukraine-against-russia/]</w:t>
      </w:r>
    </w:p>
    <w:p w14:paraId="4597967D" w14:textId="77777777" w:rsidR="00330575" w:rsidRDefault="00330575" w:rsidP="00330575">
      <w:pPr>
        <w:rPr>
          <w:rStyle w:val="StyleUnderline"/>
        </w:rPr>
      </w:pPr>
      <w:r w:rsidRPr="00705CA4">
        <w:rPr>
          <w:rStyle w:val="StyleUnderline"/>
          <w:highlight w:val="cyan"/>
        </w:rPr>
        <w:t>There are more actions we can take</w:t>
      </w:r>
      <w:r w:rsidRPr="00FE0B2B">
        <w:rPr>
          <w:sz w:val="16"/>
        </w:rPr>
        <w:t xml:space="preserve">. Specifically, we should develop an effective Black Sea strategy where the United States, NATO, and other U.S. allies can regularly deploy naval assets there to better support Ukraine against Russia. </w:t>
      </w:r>
      <w:r w:rsidRPr="00705CA4">
        <w:rPr>
          <w:rStyle w:val="StyleUnderline"/>
          <w:highlight w:val="cyan"/>
        </w:rPr>
        <w:t>We should</w:t>
      </w:r>
      <w:r w:rsidRPr="00FE0B2B">
        <w:rPr>
          <w:rStyle w:val="StyleUnderline"/>
        </w:rPr>
        <w:t xml:space="preserve"> also </w:t>
      </w:r>
      <w:r w:rsidRPr="00705CA4">
        <w:rPr>
          <w:rStyle w:val="StyleUnderline"/>
          <w:highlight w:val="cyan"/>
        </w:rPr>
        <w:t xml:space="preserve">increase foreign military sales and security assistance to Ukraine. Last year’s delivery of the Javelin anti-tank missiles was a </w:t>
      </w:r>
      <w:r w:rsidRPr="00705CA4">
        <w:rPr>
          <w:rStyle w:val="Emphasis"/>
          <w:highlight w:val="cyan"/>
        </w:rPr>
        <w:t>game-changer</w:t>
      </w:r>
      <w:r w:rsidRPr="00705CA4">
        <w:rPr>
          <w:rStyle w:val="StyleUnderline"/>
          <w:highlight w:val="cyan"/>
        </w:rPr>
        <w:t xml:space="preserve"> for the country’s ability to </w:t>
      </w:r>
      <w:r w:rsidRPr="00705CA4">
        <w:rPr>
          <w:rStyle w:val="Emphasis"/>
          <w:highlight w:val="cyan"/>
        </w:rPr>
        <w:t>better defend itself</w:t>
      </w:r>
      <w:r w:rsidRPr="00705CA4">
        <w:rPr>
          <w:rStyle w:val="StyleUnderline"/>
          <w:highlight w:val="cyan"/>
        </w:rPr>
        <w:t xml:space="preserve"> against Russian proxies</w:t>
      </w:r>
      <w:r w:rsidRPr="00FE0B2B">
        <w:rPr>
          <w:sz w:val="16"/>
        </w:rPr>
        <w:t xml:space="preserve"> in Eastern Ukraine. Our hardworking </w:t>
      </w:r>
      <w:r w:rsidRPr="00705CA4">
        <w:rPr>
          <w:rStyle w:val="StyleUnderline"/>
          <w:highlight w:val="cyan"/>
        </w:rPr>
        <w:t>Special Representative for Ukraine Negotiations</w:t>
      </w:r>
      <w:r w:rsidRPr="00FE0B2B">
        <w:rPr>
          <w:rStyle w:val="StyleUnderline"/>
        </w:rPr>
        <w:t xml:space="preserve">, </w:t>
      </w:r>
      <w:r w:rsidRPr="00705CA4">
        <w:rPr>
          <w:rStyle w:val="StyleUnderline"/>
          <w:highlight w:val="cyan"/>
        </w:rPr>
        <w:t>Ambassador</w:t>
      </w:r>
      <w:r w:rsidRPr="00FE0B2B">
        <w:rPr>
          <w:rStyle w:val="StyleUnderline"/>
        </w:rPr>
        <w:t xml:space="preserve"> Kurt </w:t>
      </w:r>
      <w:r w:rsidRPr="00705CA4">
        <w:rPr>
          <w:rStyle w:val="StyleUnderline"/>
          <w:highlight w:val="cyan"/>
        </w:rPr>
        <w:t>Volker</w:t>
      </w:r>
      <w:r w:rsidRPr="00FE0B2B">
        <w:rPr>
          <w:rStyle w:val="StyleUnderline"/>
        </w:rPr>
        <w:t>,</w:t>
      </w:r>
      <w:r w:rsidRPr="00FE0B2B">
        <w:rPr>
          <w:sz w:val="16"/>
        </w:rPr>
        <w:t xml:space="preserve"> recently </w:t>
      </w:r>
      <w:r w:rsidRPr="00705CA4">
        <w:rPr>
          <w:rStyle w:val="StyleUnderline"/>
          <w:highlight w:val="cyan"/>
        </w:rPr>
        <w:t>said</w:t>
      </w:r>
      <w:r w:rsidRPr="00705CA4">
        <w:rPr>
          <w:sz w:val="16"/>
          <w:highlight w:val="cyan"/>
        </w:rPr>
        <w:t>, “</w:t>
      </w:r>
      <w:r w:rsidRPr="00705CA4">
        <w:rPr>
          <w:rStyle w:val="StyleUnderline"/>
          <w:highlight w:val="cyan"/>
        </w:rPr>
        <w:t>We</w:t>
      </w:r>
      <w:r w:rsidRPr="00FE0B2B">
        <w:rPr>
          <w:sz w:val="16"/>
        </w:rPr>
        <w:t xml:space="preserve"> also </w:t>
      </w:r>
      <w:r w:rsidRPr="00705CA4">
        <w:rPr>
          <w:rStyle w:val="StyleUnderline"/>
          <w:highlight w:val="cyan"/>
        </w:rPr>
        <w:t>need to look at things like air</w:t>
      </w:r>
      <w:r w:rsidRPr="00FE0B2B">
        <w:rPr>
          <w:rStyle w:val="StyleUnderline"/>
        </w:rPr>
        <w:t xml:space="preserve"> defense </w:t>
      </w:r>
      <w:r w:rsidRPr="00705CA4">
        <w:rPr>
          <w:rStyle w:val="StyleUnderline"/>
          <w:highlight w:val="cyan"/>
        </w:rPr>
        <w:t>and coastal defense</w:t>
      </w:r>
      <w:r w:rsidRPr="00FE0B2B">
        <w:rPr>
          <w:rStyle w:val="StyleUnderline"/>
        </w:rPr>
        <w:t xml:space="preserve"> </w:t>
      </w:r>
      <w:r w:rsidRPr="00FE0B2B">
        <w:rPr>
          <w:sz w:val="16"/>
        </w:rPr>
        <w:t xml:space="preserve">. . . It’s whatever is reasonable and necessary </w:t>
      </w:r>
      <w:r w:rsidRPr="00705CA4">
        <w:rPr>
          <w:rStyle w:val="StyleUnderline"/>
          <w:highlight w:val="cyan"/>
        </w:rPr>
        <w:t xml:space="preserve">for Ukraine to have a modern capability to </w:t>
      </w:r>
      <w:r w:rsidRPr="00705CA4">
        <w:rPr>
          <w:rStyle w:val="Emphasis"/>
          <w:highlight w:val="cyan"/>
        </w:rPr>
        <w:t>defend itself and prevent further aggression</w:t>
      </w:r>
      <w:r w:rsidRPr="00FE0B2B">
        <w:rPr>
          <w:rStyle w:val="StyleUnderline"/>
        </w:rPr>
        <w:t xml:space="preserve"> </w:t>
      </w:r>
      <w:r w:rsidRPr="00FE0B2B">
        <w:rPr>
          <w:sz w:val="16"/>
        </w:rPr>
        <w:t xml:space="preserve">against its territory.” </w:t>
      </w:r>
      <w:r w:rsidRPr="00705CA4">
        <w:rPr>
          <w:rStyle w:val="StyleUnderline"/>
          <w:highlight w:val="cyan"/>
        </w:rPr>
        <w:t>The Sea of Azov attack exhibited the urgency for Ukraine to have</w:t>
      </w:r>
      <w:r w:rsidRPr="00FE0B2B">
        <w:rPr>
          <w:rStyle w:val="StyleUnderline"/>
        </w:rPr>
        <w:t xml:space="preserve"> the </w:t>
      </w:r>
      <w:r w:rsidRPr="00705CA4">
        <w:rPr>
          <w:rStyle w:val="StyleUnderline"/>
          <w:highlight w:val="cyan"/>
        </w:rPr>
        <w:t>necessary capabilities to defend itself</w:t>
      </w:r>
      <w:r w:rsidRPr="00FE0B2B">
        <w:rPr>
          <w:sz w:val="16"/>
        </w:rPr>
        <w:t xml:space="preserve">. That is why </w:t>
      </w:r>
      <w:r w:rsidRPr="00705CA4">
        <w:rPr>
          <w:rStyle w:val="StyleUnderline"/>
          <w:highlight w:val="cyan"/>
        </w:rPr>
        <w:t>I sent</w:t>
      </w:r>
      <w:r w:rsidRPr="00FE0B2B">
        <w:rPr>
          <w:rStyle w:val="StyleUnderline"/>
        </w:rPr>
        <w:t xml:space="preserve"> </w:t>
      </w:r>
      <w:r w:rsidRPr="00705CA4">
        <w:rPr>
          <w:rStyle w:val="StyleUnderline"/>
          <w:highlight w:val="cyan"/>
        </w:rPr>
        <w:t>a</w:t>
      </w:r>
      <w:r w:rsidRPr="00705CA4">
        <w:rPr>
          <w:sz w:val="16"/>
          <w:highlight w:val="cyan"/>
        </w:rPr>
        <w:t xml:space="preserve"> </w:t>
      </w:r>
      <w:r w:rsidRPr="00705CA4">
        <w:rPr>
          <w:rStyle w:val="StyleUnderline"/>
          <w:highlight w:val="cyan"/>
        </w:rPr>
        <w:t>letter</w:t>
      </w:r>
      <w:r w:rsidRPr="00FE0B2B">
        <w:rPr>
          <w:sz w:val="16"/>
        </w:rPr>
        <w:t xml:space="preserve"> to National Security Advisor John Bolton, along with my colleagues Adam </w:t>
      </w:r>
      <w:proofErr w:type="spellStart"/>
      <w:r w:rsidRPr="00FE0B2B">
        <w:rPr>
          <w:sz w:val="16"/>
        </w:rPr>
        <w:t>Kinzinger</w:t>
      </w:r>
      <w:proofErr w:type="spellEnd"/>
      <w:r w:rsidRPr="00FE0B2B">
        <w:rPr>
          <w:sz w:val="16"/>
        </w:rPr>
        <w:t xml:space="preserve"> (R-IL), Brian Fitzpatrick (R-PA), and Greg Pence (R-IN), </w:t>
      </w:r>
      <w:r w:rsidRPr="00705CA4">
        <w:rPr>
          <w:rStyle w:val="StyleUnderline"/>
          <w:highlight w:val="cyan"/>
        </w:rPr>
        <w:t>to offer congressional assistance on providing additional offensive and defensive military equipment to Ukraine for</w:t>
      </w:r>
      <w:r w:rsidRPr="00FE0B2B">
        <w:rPr>
          <w:rStyle w:val="StyleUnderline"/>
        </w:rPr>
        <w:t xml:space="preserve"> a </w:t>
      </w:r>
      <w:r w:rsidRPr="00705CA4">
        <w:rPr>
          <w:rStyle w:val="Emphasis"/>
          <w:highlight w:val="cyan"/>
        </w:rPr>
        <w:t>more effective deterrence</w:t>
      </w:r>
      <w:r w:rsidRPr="00FE0B2B">
        <w:rPr>
          <w:rStyle w:val="StyleUnderline"/>
        </w:rPr>
        <w:t>.</w:t>
      </w:r>
    </w:p>
    <w:p w14:paraId="637500BD" w14:textId="77777777" w:rsidR="00330575" w:rsidRDefault="00330575" w:rsidP="00330575">
      <w:pPr>
        <w:pStyle w:val="Heading4"/>
      </w:pPr>
      <w:r w:rsidRPr="00E254AF">
        <w:t>Lethal arms sales to Ukraine will deter future Russian expansion and encourage Moscow to compromise and negotiate for peace.</w:t>
      </w:r>
    </w:p>
    <w:p w14:paraId="1AAA4FDE" w14:textId="77777777" w:rsidR="00330575" w:rsidRPr="00E254AF" w:rsidRDefault="00330575" w:rsidP="00330575">
      <w:proofErr w:type="spellStart"/>
      <w:r w:rsidRPr="00E254AF">
        <w:rPr>
          <w:rFonts w:eastAsiaTheme="majorEastAsia" w:cstheme="majorBidi"/>
          <w:b/>
          <w:iCs/>
          <w:sz w:val="26"/>
        </w:rPr>
        <w:t>Tytarchuk</w:t>
      </w:r>
      <w:proofErr w:type="spellEnd"/>
      <w:r w:rsidRPr="00E254AF">
        <w:rPr>
          <w:rFonts w:eastAsiaTheme="majorEastAsia" w:cstheme="majorBidi"/>
          <w:b/>
          <w:iCs/>
          <w:sz w:val="26"/>
        </w:rPr>
        <w:t>, ’17</w:t>
      </w:r>
      <w:r>
        <w:t xml:space="preserve"> [</w:t>
      </w:r>
      <w:proofErr w:type="spellStart"/>
      <w:r>
        <w:t>Oleksandr</w:t>
      </w:r>
      <w:proofErr w:type="spellEnd"/>
      <w:r>
        <w:t>,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12C6BF22" w14:textId="77777777" w:rsidR="00330575" w:rsidRDefault="00330575" w:rsidP="00330575">
      <w:pPr>
        <w:rPr>
          <w:rStyle w:val="StyleUnderline"/>
        </w:rPr>
      </w:pPr>
      <w:r w:rsidRPr="00E254AF">
        <w:rPr>
          <w:sz w:val="16"/>
        </w:rPr>
        <w:t xml:space="preserve">The Trump administration’s recent signals about revisiting President Obama’s decision not to supply lethal weapons to Ukraine should be considered in the context of a renewed system of U.S.-Russia relations. This “reconfiguration” is being played in and around Ukraine, and it includes a combination of intimidation and threats, as well as barter proposals tabled by both parties. </w:t>
      </w:r>
      <w:r w:rsidRPr="00705CA4">
        <w:rPr>
          <w:rStyle w:val="StyleUnderline"/>
          <w:highlight w:val="cyan"/>
        </w:rPr>
        <w:t>Providing Ukraine with lethal weapons</w:t>
      </w:r>
      <w:r w:rsidRPr="00E254AF">
        <w:rPr>
          <w:sz w:val="16"/>
        </w:rPr>
        <w:t xml:space="preserve"> is being used by Washington as a means to threaten Moscow, and </w:t>
      </w:r>
      <w:r w:rsidRPr="00705CA4">
        <w:rPr>
          <w:rStyle w:val="StyleUnderline"/>
          <w:highlight w:val="cyan"/>
        </w:rPr>
        <w:t>should be seen against the</w:t>
      </w:r>
      <w:r w:rsidRPr="00E254AF">
        <w:rPr>
          <w:rStyle w:val="StyleUnderline"/>
        </w:rPr>
        <w:t xml:space="preserve"> current </w:t>
      </w:r>
      <w:r w:rsidRPr="00705CA4">
        <w:rPr>
          <w:rStyle w:val="StyleUnderline"/>
          <w:highlight w:val="cyan"/>
        </w:rPr>
        <w:t>backdrop of antagonistic relations and broader challenges to European security</w:t>
      </w:r>
      <w:r w:rsidRPr="00705CA4">
        <w:rPr>
          <w:sz w:val="16"/>
          <w:highlight w:val="cyan"/>
        </w:rPr>
        <w:t>.</w:t>
      </w:r>
      <w:r w:rsidRPr="00E254AF">
        <w:rPr>
          <w:sz w:val="16"/>
        </w:rPr>
        <w:t xml:space="preserve"> President Obama did not see a military solution to the Russia-Ukraine conﬂict and preferred to punish Russia with economic sanctions. </w:t>
      </w:r>
      <w:r w:rsidRPr="00705CA4">
        <w:rPr>
          <w:rStyle w:val="StyleUnderline"/>
          <w:highlight w:val="cyan"/>
        </w:rPr>
        <w:t>Now, perspective of lethal weapons deliveries is being used by the</w:t>
      </w:r>
      <w:r w:rsidRPr="00E254AF">
        <w:rPr>
          <w:rStyle w:val="StyleUnderline"/>
        </w:rPr>
        <w:t xml:space="preserve"> new </w:t>
      </w:r>
      <w:r w:rsidRPr="00705CA4">
        <w:rPr>
          <w:rStyle w:val="StyleUnderline"/>
          <w:highlight w:val="cyan"/>
        </w:rPr>
        <w:t>U.S. administration</w:t>
      </w:r>
      <w:r w:rsidRPr="00E254AF">
        <w:rPr>
          <w:rStyle w:val="StyleUnderline"/>
        </w:rPr>
        <w:t xml:space="preserve"> as a means </w:t>
      </w:r>
      <w:r w:rsidRPr="00705CA4">
        <w:rPr>
          <w:rStyle w:val="StyleUnderline"/>
          <w:highlight w:val="cyan"/>
        </w:rPr>
        <w:t xml:space="preserve">to </w:t>
      </w:r>
      <w:r w:rsidRPr="00705CA4">
        <w:rPr>
          <w:rStyle w:val="Emphasis"/>
          <w:highlight w:val="cyan"/>
        </w:rPr>
        <w:t>deter further Russian encroachment</w:t>
      </w:r>
      <w:r w:rsidRPr="00705CA4">
        <w:rPr>
          <w:rStyle w:val="StyleUnderline"/>
          <w:highlight w:val="cyan"/>
        </w:rPr>
        <w:t xml:space="preserve"> into Ukrainian territory. Given the extensive military support that Russia provides</w:t>
      </w:r>
      <w:r w:rsidRPr="00E254AF">
        <w:rPr>
          <w:rStyle w:val="StyleUnderline"/>
        </w:rPr>
        <w:t xml:space="preserve"> its </w:t>
      </w:r>
      <w:r w:rsidRPr="00705CA4">
        <w:rPr>
          <w:rStyle w:val="StyleUnderline"/>
          <w:highlight w:val="cyan"/>
        </w:rPr>
        <w:t xml:space="preserve">proxy forces in the Donbas, this is a </w:t>
      </w:r>
      <w:r w:rsidRPr="00705CA4">
        <w:rPr>
          <w:rStyle w:val="Emphasis"/>
          <w:highlight w:val="cyan"/>
        </w:rPr>
        <w:t>corrective measure</w:t>
      </w:r>
      <w:r w:rsidRPr="00705CA4">
        <w:rPr>
          <w:rStyle w:val="StyleUnderline"/>
          <w:highlight w:val="cyan"/>
        </w:rPr>
        <w:t xml:space="preserve"> which would worsen the situation </w:t>
      </w:r>
      <w:r w:rsidRPr="00E254AF">
        <w:rPr>
          <w:rStyle w:val="StyleUnderline"/>
        </w:rPr>
        <w:t xml:space="preserve">on the ground </w:t>
      </w:r>
      <w:r w:rsidRPr="00705CA4">
        <w:rPr>
          <w:rStyle w:val="StyleUnderline"/>
          <w:highlight w:val="cyan"/>
        </w:rPr>
        <w:t>for the Kremlin. The more statements the US makes about delivering lethal weapons to Ukraine</w:t>
      </w:r>
      <w:r w:rsidRPr="00705CA4">
        <w:rPr>
          <w:sz w:val="16"/>
          <w:highlight w:val="cyan"/>
        </w:rPr>
        <w:t>,</w:t>
      </w:r>
      <w:r w:rsidRPr="00E254AF">
        <w:rPr>
          <w:sz w:val="16"/>
        </w:rPr>
        <w:t xml:space="preserve"> backed by other decisive U.S. actions, </w:t>
      </w:r>
      <w:r w:rsidRPr="00705CA4">
        <w:rPr>
          <w:rStyle w:val="StyleUnderline"/>
          <w:highlight w:val="cyan"/>
        </w:rPr>
        <w:t xml:space="preserve">the more likely </w:t>
      </w:r>
      <w:r w:rsidRPr="00705CA4">
        <w:rPr>
          <w:rStyle w:val="Emphasis"/>
          <w:highlight w:val="cyan"/>
        </w:rPr>
        <w:t>Moscow will be willing to compromise and negotiate</w:t>
      </w:r>
      <w:r w:rsidRPr="00E254AF">
        <w:rPr>
          <w:rStyle w:val="StyleUnderline"/>
        </w:rPr>
        <w:t xml:space="preserve"> on sensitive topics.</w:t>
      </w:r>
    </w:p>
    <w:p w14:paraId="6D9F39C4" w14:textId="77777777" w:rsidR="00330575" w:rsidRDefault="00330575" w:rsidP="00330575">
      <w:pPr>
        <w:pStyle w:val="Heading4"/>
      </w:pPr>
      <w:r w:rsidRPr="00CD7B0B">
        <w:t>Turn: Lethal weapon sales to Ukraine will deter Russia and actually cause conflict de-escalation.</w:t>
      </w:r>
    </w:p>
    <w:p w14:paraId="1077F9CF" w14:textId="77777777" w:rsidR="00330575" w:rsidRPr="00CD7B0B" w:rsidRDefault="00330575" w:rsidP="00330575">
      <w:proofErr w:type="spellStart"/>
      <w:r w:rsidRPr="00E254AF">
        <w:rPr>
          <w:rFonts w:eastAsiaTheme="majorEastAsia" w:cstheme="majorBidi"/>
          <w:b/>
          <w:iCs/>
          <w:sz w:val="26"/>
        </w:rPr>
        <w:t>Tytarchuk</w:t>
      </w:r>
      <w:proofErr w:type="spellEnd"/>
      <w:r w:rsidRPr="00E254AF">
        <w:rPr>
          <w:rFonts w:eastAsiaTheme="majorEastAsia" w:cstheme="majorBidi"/>
          <w:b/>
          <w:iCs/>
          <w:sz w:val="26"/>
        </w:rPr>
        <w:t>, ’17</w:t>
      </w:r>
      <w:r>
        <w:t xml:space="preserve"> [</w:t>
      </w:r>
      <w:proofErr w:type="spellStart"/>
      <w:r>
        <w:t>Oleksandr</w:t>
      </w:r>
      <w:proofErr w:type="spellEnd"/>
      <w:r>
        <w:t>,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65B7395D" w14:textId="77777777" w:rsidR="00330575" w:rsidRDefault="00330575" w:rsidP="00330575">
      <w:pPr>
        <w:rPr>
          <w:rStyle w:val="StyleUnderline"/>
        </w:rPr>
      </w:pPr>
      <w:r w:rsidRPr="00DB34B0">
        <w:rPr>
          <w:sz w:val="14"/>
        </w:rPr>
        <w:t xml:space="preserve">The </w:t>
      </w:r>
      <w:r w:rsidRPr="00705CA4">
        <w:rPr>
          <w:rStyle w:val="StyleUnderline"/>
          <w:highlight w:val="cyan"/>
        </w:rPr>
        <w:t xml:space="preserve">supply of U.S. defensive lethal weapons to Ukraine will </w:t>
      </w:r>
      <w:r w:rsidRPr="00705CA4">
        <w:rPr>
          <w:rStyle w:val="Emphasis"/>
          <w:highlight w:val="cyan"/>
        </w:rPr>
        <w:t>reduce Russia’s eagerness to use and strengthen Ukraine’s resilience to withstand hybrid attacks</w:t>
      </w:r>
      <w:r w:rsidRPr="00705CA4">
        <w:rPr>
          <w:rStyle w:val="StyleUnderline"/>
          <w:highlight w:val="cyan"/>
        </w:rPr>
        <w:t xml:space="preserve"> and to accomplish security</w:t>
      </w:r>
      <w:r w:rsidRPr="00705CA4">
        <w:rPr>
          <w:sz w:val="14"/>
          <w:highlight w:val="cyan"/>
        </w:rPr>
        <w:t xml:space="preserve"> </w:t>
      </w:r>
      <w:r w:rsidRPr="00DB34B0">
        <w:rPr>
          <w:sz w:val="14"/>
        </w:rPr>
        <w:t xml:space="preserve">sector reform. </w:t>
      </w:r>
      <w:r w:rsidRPr="00705CA4">
        <w:rPr>
          <w:rStyle w:val="StyleUnderline"/>
          <w:highlight w:val="cyan"/>
        </w:rPr>
        <w:t xml:space="preserve">In the event of conflict escalation in eastern Ukraine, </w:t>
      </w:r>
      <w:r w:rsidRPr="00705CA4">
        <w:rPr>
          <w:rStyle w:val="Emphasis"/>
          <w:highlight w:val="cyan"/>
        </w:rPr>
        <w:t xml:space="preserve">lethal weapons could significantly curb any further aggressive actions </w:t>
      </w:r>
      <w:r w:rsidRPr="00705CA4">
        <w:rPr>
          <w:rStyle w:val="StyleUnderline"/>
          <w:highlight w:val="cyan"/>
        </w:rPr>
        <w:t>of the Kremlin.</w:t>
      </w:r>
      <w:r w:rsidRPr="00CD7B0B">
        <w:rPr>
          <w:rStyle w:val="StyleUnderline"/>
        </w:rPr>
        <w:t xml:space="preserve"> </w:t>
      </w:r>
      <w:r w:rsidRPr="00DB34B0">
        <w:rPr>
          <w:sz w:val="14"/>
        </w:rPr>
        <w:t xml:space="preserve">This also relates closely to other aspects of security situation in and around Ukraine, including in the annexed Crimea, as well as to recent UN peacekeeping proposals. </w:t>
      </w:r>
      <w:r w:rsidRPr="00705CA4">
        <w:rPr>
          <w:rStyle w:val="Emphasis"/>
          <w:highlight w:val="cyan"/>
        </w:rPr>
        <w:t>All Russian scenarios of conflict escalation</w:t>
      </w:r>
      <w:r w:rsidRPr="00DB34B0">
        <w:rPr>
          <w:sz w:val="14"/>
        </w:rPr>
        <w:t xml:space="preserve"> in and around Ukraine would be based on using a combination of threats from various directions, including building-up military potential in the annexed Crimean peninsula and in Transdniestria. These actions</w:t>
      </w:r>
      <w:r w:rsidRPr="00705CA4">
        <w:rPr>
          <w:sz w:val="14"/>
          <w:highlight w:val="cyan"/>
        </w:rPr>
        <w:t xml:space="preserve"> </w:t>
      </w:r>
      <w:r w:rsidRPr="00705CA4">
        <w:rPr>
          <w:rStyle w:val="Emphasis"/>
          <w:highlight w:val="cyan"/>
        </w:rPr>
        <w:t>would be counterbalanced</w:t>
      </w:r>
      <w:r w:rsidRPr="00705CA4">
        <w:rPr>
          <w:rStyle w:val="StyleUnderline"/>
          <w:highlight w:val="cyan"/>
        </w:rPr>
        <w:t xml:space="preserve"> in case of deployment of new lethal weapons by Ukraine.</w:t>
      </w:r>
      <w:r w:rsidRPr="00CD7B0B">
        <w:rPr>
          <w:rStyle w:val="StyleUnderline"/>
        </w:rPr>
        <w:t xml:space="preserve"> </w:t>
      </w:r>
      <w:r w:rsidRPr="00DB34B0">
        <w:rPr>
          <w:sz w:val="14"/>
        </w:rPr>
        <w:t xml:space="preserve"> As far as peacekeeping initiatives are concerned, Moscow would be more inclined to accept Kyiv’s/Western modalities for peacekeepers deployment in Donbas early on to avoid weakening its position, taken the perspective of increasing UAF potential in the region. At the same time, Ukraine should not perceive the potential U.S. decision as a panacea for all problems and a way to resolve the current conflict. </w:t>
      </w:r>
      <w:r w:rsidRPr="00705CA4">
        <w:rPr>
          <w:rStyle w:val="StyleUnderline"/>
          <w:highlight w:val="cyan"/>
        </w:rPr>
        <w:t>The way to prevent a new escalation in the Donbas is through strong and combat-ready Ukrainian Armed Forces</w:t>
      </w:r>
      <w:r w:rsidRPr="00CD7B0B">
        <w:rPr>
          <w:rStyle w:val="StyleUnderline"/>
        </w:rPr>
        <w:t>.</w:t>
      </w:r>
    </w:p>
    <w:p w14:paraId="41208358" w14:textId="77777777" w:rsidR="00330575" w:rsidRDefault="00330575" w:rsidP="00330575">
      <w:pPr>
        <w:pStyle w:val="Heading4"/>
      </w:pPr>
      <w:r w:rsidRPr="00B355DC">
        <w:t>U.S. arms sales to Ukraine</w:t>
      </w:r>
      <w:r>
        <w:t xml:space="preserve"> </w:t>
      </w:r>
      <w:r w:rsidRPr="00B355DC">
        <w:t>will prevent future Russian aggression.</w:t>
      </w:r>
    </w:p>
    <w:p w14:paraId="175BA9A7" w14:textId="77777777" w:rsidR="00330575" w:rsidRPr="00B355DC" w:rsidRDefault="00330575" w:rsidP="00330575">
      <w:r w:rsidRPr="0016645F">
        <w:rPr>
          <w:rFonts w:eastAsiaTheme="majorEastAsia" w:cstheme="majorBidi"/>
          <w:b/>
          <w:iCs/>
          <w:sz w:val="26"/>
        </w:rPr>
        <w:t>Coffey, ’17</w:t>
      </w:r>
      <w:r>
        <w:t xml:space="preserve"> [Luke, Director of the Douglas and Sarah Allison Center for Foreign Policy, of the Kathryn and Shelby </w:t>
      </w:r>
      <w:proofErr w:type="spellStart"/>
      <w:r>
        <w:t>Cullom</w:t>
      </w:r>
      <w:proofErr w:type="spellEnd"/>
      <w:r>
        <w:t xml:space="preserve"> Davis Institute for National Security and Foreign Policy, at The Heritage Foundation; “Self Defense: It Is Time for the U.S. to Provide Weapons to Ukraine;” Heritage Foundation, November 22, 2017; https://www.heritage.org/defense/report/self-defense-it-time-the-us-provide-weapons-ukraine]</w:t>
      </w:r>
    </w:p>
    <w:p w14:paraId="3288279D" w14:textId="77777777" w:rsidR="00330575" w:rsidRDefault="00330575" w:rsidP="00330575">
      <w:pPr>
        <w:rPr>
          <w:rStyle w:val="StyleUnderline"/>
        </w:rPr>
      </w:pPr>
      <w:r w:rsidRPr="00705CA4">
        <w:rPr>
          <w:rStyle w:val="StyleUnderline"/>
          <w:highlight w:val="cyan"/>
        </w:rPr>
        <w:t xml:space="preserve">The U.S. should help Ukraine defend itself. </w:t>
      </w:r>
      <w:r w:rsidRPr="00705CA4">
        <w:rPr>
          <w:rStyle w:val="Emphasis"/>
          <w:highlight w:val="cyan"/>
        </w:rPr>
        <w:t>Providing weapons and the advanced defensive capabilities will raise the cost to Moscow for further Russian aggression</w:t>
      </w:r>
      <w:r w:rsidRPr="00B355DC">
        <w:rPr>
          <w:sz w:val="16"/>
        </w:rPr>
        <w:t xml:space="preserve">. Also, </w:t>
      </w:r>
      <w:r w:rsidRPr="00B355DC">
        <w:rPr>
          <w:rStyle w:val="StyleUnderline"/>
        </w:rPr>
        <w:t xml:space="preserve">the </w:t>
      </w:r>
      <w:r w:rsidRPr="00705CA4">
        <w:rPr>
          <w:rStyle w:val="Emphasis"/>
          <w:highlight w:val="cyan"/>
        </w:rPr>
        <w:t>symbolism attached to providing weapons to Ukraine should not be understated</w:t>
      </w:r>
      <w:r w:rsidRPr="00705CA4">
        <w:rPr>
          <w:rStyle w:val="StyleUnderline"/>
          <w:highlight w:val="cyan"/>
        </w:rPr>
        <w:t>—in international affairs symbolism matters</w:t>
      </w:r>
      <w:r w:rsidRPr="00B355DC">
        <w:rPr>
          <w:sz w:val="16"/>
        </w:rPr>
        <w:t xml:space="preserve">. In order to ensure America’s interests in Ukraine are met, the U.S should: Supply weapons to Ukraine. Every country has the right to self-defense. As authorized by the 2016 National Defense Authorization Act, the U.S. should appropriate funds to increase its assistance to the Ukrainian military to include anti-armor weapons, anti-aircraft weapons, and small-arms; Improve the quality of non-lethal support to Ukraine. The U.S. has provided non-lethal support to Ukraine since 2014 in the form of cold-weather gear, military rations, radios, counter-battery radars, and UAVs. While such support is welcome, the U.S. needs to improve the quality of equipment that it provides, especially in terms of secure communications and more capable UAVs. Continue joint exercises with Ukrainian forces. U.S.-led and NATO-led training exercises in western Ukraine have helped create a professional and capable Ukrainian military. This is in America’s long-term interest. Crucially, U.S. trainers and mentors should be able to operate across the whole country and not be restricted to west of the Dnieper River. This will help the U.S. have a better understanding of the training requirements for the Ukrainian Armed Forces. Understand that weapons are not a silver bullet. U.S. policymakers should understand that weapons are not a silver bullet to end the crisis in Ukraine. Providing such materiel should only be done as one part of the larger strategy to rein in Russian ambitions in the region.7 For details of a larger strategy to confront Russia in Ukraine, see Luke Coffey and Daniel </w:t>
      </w:r>
      <w:proofErr w:type="spellStart"/>
      <w:r w:rsidRPr="00B355DC">
        <w:rPr>
          <w:sz w:val="16"/>
        </w:rPr>
        <w:t>Kochis</w:t>
      </w:r>
      <w:proofErr w:type="spellEnd"/>
      <w:r w:rsidRPr="00B355DC">
        <w:rPr>
          <w:sz w:val="16"/>
        </w:rPr>
        <w:t xml:space="preserve">, “The Trump Administration and the 115th Congress Should Support Ukraine,” Heritage Foundation Backgrounder No. 3200, April 11, 2017, http://www.heritage.org/global-politics/report/the-trump-administration-and-the-115th-congress-should-support-ukraine. While the future success of Ukraine will rest in large part on the shoulders of Ukrainians themselves, </w:t>
      </w:r>
      <w:r w:rsidRPr="00705CA4">
        <w:rPr>
          <w:rStyle w:val="Emphasis"/>
          <w:highlight w:val="cyan"/>
        </w:rPr>
        <w:t>U.S. leadership is essential for counteracting Russian aggression</w:t>
      </w:r>
      <w:r w:rsidRPr="00705CA4">
        <w:rPr>
          <w:rStyle w:val="StyleUnderline"/>
          <w:highlight w:val="cyan"/>
        </w:rPr>
        <w:t xml:space="preserve"> and supporting reform. The Trump Administration should not hesitate to provide weapons</w:t>
      </w:r>
      <w:r w:rsidRPr="00B355DC">
        <w:rPr>
          <w:rStyle w:val="StyleUnderline"/>
        </w:rPr>
        <w:t xml:space="preserve"> </w:t>
      </w:r>
      <w:r w:rsidRPr="00B355DC">
        <w:rPr>
          <w:sz w:val="16"/>
        </w:rPr>
        <w:t xml:space="preserve">and other military capabilities </w:t>
      </w:r>
      <w:r w:rsidRPr="00705CA4">
        <w:rPr>
          <w:rStyle w:val="StyleUnderline"/>
          <w:highlight w:val="cyan"/>
        </w:rPr>
        <w:t>to Ukraine</w:t>
      </w:r>
      <w:r w:rsidRPr="00B355DC">
        <w:rPr>
          <w:sz w:val="16"/>
        </w:rPr>
        <w:t xml:space="preserve">. The U.S. should seize the opportunity </w:t>
      </w:r>
      <w:r w:rsidRPr="00705CA4">
        <w:rPr>
          <w:rStyle w:val="StyleUnderline"/>
          <w:highlight w:val="cyan"/>
        </w:rPr>
        <w:t>to move quickly and robustly to reaffirm American commitment to</w:t>
      </w:r>
      <w:r w:rsidRPr="00B355DC">
        <w:rPr>
          <w:rStyle w:val="StyleUnderline"/>
        </w:rPr>
        <w:t>,</w:t>
      </w:r>
      <w:r w:rsidRPr="00B355DC">
        <w:rPr>
          <w:sz w:val="16"/>
        </w:rPr>
        <w:t xml:space="preserve"> and support for, the people of </w:t>
      </w:r>
      <w:r w:rsidRPr="00705CA4">
        <w:rPr>
          <w:rStyle w:val="StyleUnderline"/>
          <w:highlight w:val="cyan"/>
        </w:rPr>
        <w:t>Ukraine.</w:t>
      </w:r>
    </w:p>
    <w:p w14:paraId="2C647180" w14:textId="77777777" w:rsidR="00330575" w:rsidRDefault="00330575" w:rsidP="00330575">
      <w:pPr>
        <w:pStyle w:val="Heading4"/>
      </w:pPr>
      <w:r w:rsidRPr="000E4062">
        <w:t>Lethal weapon sales reduce conflict escalation, minimize casualties and deter Russia.</w:t>
      </w:r>
    </w:p>
    <w:p w14:paraId="24630F92" w14:textId="77777777" w:rsidR="00330575" w:rsidRPr="000E4062" w:rsidRDefault="00330575" w:rsidP="00330575">
      <w:proofErr w:type="spellStart"/>
      <w:r w:rsidRPr="002E7CD9">
        <w:rPr>
          <w:rFonts w:eastAsiaTheme="majorEastAsia" w:cstheme="majorBidi"/>
          <w:b/>
          <w:iCs/>
          <w:sz w:val="26"/>
        </w:rPr>
        <w:t>Chornaya</w:t>
      </w:r>
      <w:proofErr w:type="spellEnd"/>
      <w:r w:rsidRPr="002E7CD9">
        <w:rPr>
          <w:rFonts w:eastAsiaTheme="majorEastAsia" w:cstheme="majorBidi"/>
          <w:b/>
          <w:iCs/>
          <w:sz w:val="26"/>
        </w:rPr>
        <w:t>, 3/11/19</w:t>
      </w:r>
      <w:r>
        <w:t xml:space="preserve"> [Nana, reporter and writer with UNIAN Information Agency, “More lethal aid from U.S.: How Ukraine can respond to Russia's aggression;” UNIAN Information Agency; March 11, 2019; </w:t>
      </w:r>
      <w:hyperlink r:id="rId10" w:history="1">
        <w:r w:rsidRPr="00EA41D3">
          <w:rPr>
            <w:rStyle w:val="Hyperlink"/>
          </w:rPr>
          <w:t>https://www.unian.info/economics/10475727-more-lethal-aid-from-u-s-how-ukraine-can-respond-to-russia-s-aggression.html</w:t>
        </w:r>
      </w:hyperlink>
      <w:r>
        <w:t>]</w:t>
      </w:r>
    </w:p>
    <w:p w14:paraId="0759263D" w14:textId="77777777" w:rsidR="00330575" w:rsidRDefault="00330575" w:rsidP="00330575">
      <w:pPr>
        <w:rPr>
          <w:sz w:val="16"/>
        </w:rPr>
      </w:pPr>
      <w:r w:rsidRPr="000E4062">
        <w:rPr>
          <w:sz w:val="16"/>
        </w:rPr>
        <w:t xml:space="preserve">He adds that, when it comes to the internal situation in the United States, this implies that individual politicians are trying to lobby for the line claiming it's not a wise thing to tease Russia. However, supporters of this idea are now in the minority. Consequently, the influence of the “Russian” factor on how the issue will be resolved will be minimal. “The only thing we can expect from Russia is just another round of tensions on the front line. But at the same time, </w:t>
      </w:r>
      <w:r w:rsidRPr="00705CA4">
        <w:rPr>
          <w:rStyle w:val="StyleUnderline"/>
          <w:highlight w:val="cyan"/>
        </w:rPr>
        <w:t xml:space="preserve">deliveries of </w:t>
      </w:r>
      <w:r w:rsidRPr="00705CA4">
        <w:rPr>
          <w:rStyle w:val="Emphasis"/>
          <w:highlight w:val="cyan"/>
        </w:rPr>
        <w:t>lethal aid</w:t>
      </w:r>
      <w:r w:rsidRPr="00705CA4">
        <w:rPr>
          <w:rStyle w:val="StyleUnderline"/>
          <w:highlight w:val="cyan"/>
        </w:rPr>
        <w:t xml:space="preserve"> to Ukraine </w:t>
      </w:r>
      <w:r w:rsidRPr="00705CA4">
        <w:rPr>
          <w:rStyle w:val="Emphasis"/>
          <w:highlight w:val="cyan"/>
        </w:rPr>
        <w:t>minimize the likelihood of conflict escalation</w:t>
      </w:r>
      <w:r w:rsidRPr="002E7CD9">
        <w:rPr>
          <w:rStyle w:val="StyleUnderline"/>
        </w:rPr>
        <w:t xml:space="preserve">. </w:t>
      </w:r>
      <w:r w:rsidRPr="000E4062">
        <w:rPr>
          <w:sz w:val="16"/>
        </w:rPr>
        <w:t xml:space="preserve">Besides, </w:t>
      </w:r>
      <w:r w:rsidRPr="00705CA4">
        <w:rPr>
          <w:rStyle w:val="StyleUnderline"/>
          <w:highlight w:val="cyan"/>
        </w:rPr>
        <w:t xml:space="preserve">it </w:t>
      </w:r>
      <w:r w:rsidRPr="00705CA4">
        <w:rPr>
          <w:rStyle w:val="Emphasis"/>
          <w:highlight w:val="cyan"/>
        </w:rPr>
        <w:t>reduces the number of casualties</w:t>
      </w:r>
      <w:r w:rsidRPr="00705CA4">
        <w:rPr>
          <w:rStyle w:val="StyleUnderline"/>
          <w:highlight w:val="cyan"/>
        </w:rPr>
        <w:t xml:space="preserve"> among Ukrainian troops. </w:t>
      </w:r>
      <w:r w:rsidRPr="00705CA4">
        <w:rPr>
          <w:rStyle w:val="Emphasis"/>
          <w:highlight w:val="cyan"/>
        </w:rPr>
        <w:t xml:space="preserve">In the absence of lethal weapons, it could have been much higher. </w:t>
      </w:r>
      <w:r w:rsidRPr="00705CA4">
        <w:rPr>
          <w:rStyle w:val="StyleUnderline"/>
          <w:highlight w:val="cyan"/>
        </w:rPr>
        <w:t>Moscow has</w:t>
      </w:r>
      <w:r w:rsidRPr="000E4062">
        <w:rPr>
          <w:sz w:val="16"/>
        </w:rPr>
        <w:t xml:space="preserve"> once again </w:t>
      </w:r>
      <w:r w:rsidRPr="00705CA4">
        <w:rPr>
          <w:rStyle w:val="StyleUnderline"/>
          <w:highlight w:val="cyan"/>
        </w:rPr>
        <w:t>seen</w:t>
      </w:r>
      <w:r w:rsidRPr="000E4062">
        <w:rPr>
          <w:rStyle w:val="StyleUnderline"/>
        </w:rPr>
        <w:t xml:space="preserve"> </w:t>
      </w:r>
      <w:r w:rsidRPr="000E4062">
        <w:rPr>
          <w:sz w:val="16"/>
        </w:rPr>
        <w:t xml:space="preserve">a </w:t>
      </w:r>
      <w:r w:rsidRPr="00705CA4">
        <w:rPr>
          <w:rStyle w:val="StyleUnderline"/>
          <w:highlight w:val="cyan"/>
        </w:rPr>
        <w:t>confirmation that Ukraine is not alone in confronting Russia</w:t>
      </w:r>
      <w:r w:rsidRPr="000E4062">
        <w:rPr>
          <w:sz w:val="16"/>
        </w:rPr>
        <w:t xml:space="preserve"> and that in case we need it, we will always het support, be it military or technical. And </w:t>
      </w:r>
      <w:r w:rsidRPr="00705CA4">
        <w:rPr>
          <w:rStyle w:val="StyleUnderline"/>
          <w:highlight w:val="cyan"/>
        </w:rPr>
        <w:t xml:space="preserve">this is a factor in </w:t>
      </w:r>
      <w:r w:rsidRPr="00705CA4">
        <w:rPr>
          <w:rStyle w:val="Emphasis"/>
          <w:highlight w:val="cyan"/>
        </w:rPr>
        <w:t>deterring Russian aggression</w:t>
      </w:r>
      <w:r w:rsidRPr="000E4062">
        <w:rPr>
          <w:sz w:val="16"/>
        </w:rPr>
        <w:t xml:space="preserve">," </w:t>
      </w:r>
      <w:proofErr w:type="spellStart"/>
      <w:r w:rsidRPr="000E4062">
        <w:rPr>
          <w:sz w:val="16"/>
        </w:rPr>
        <w:t>Sungurovsky</w:t>
      </w:r>
      <w:proofErr w:type="spellEnd"/>
      <w:r w:rsidRPr="000E4062">
        <w:rPr>
          <w:sz w:val="16"/>
        </w:rPr>
        <w:t xml:space="preserve"> said, commented on the situation.</w:t>
      </w:r>
    </w:p>
    <w:p w14:paraId="021CAF9B" w14:textId="77777777" w:rsidR="00330575" w:rsidRDefault="00330575" w:rsidP="00330575">
      <w:pPr>
        <w:pStyle w:val="Heading4"/>
      </w:pPr>
      <w:r w:rsidRPr="00AC7196">
        <w:t>U.S. lethal weapon sales will save lives, boost Ukrainian morale and demoralize the Russians.</w:t>
      </w:r>
    </w:p>
    <w:p w14:paraId="21897EB0" w14:textId="77777777" w:rsidR="00330575" w:rsidRPr="00AC7196" w:rsidRDefault="00330575" w:rsidP="00330575">
      <w:r w:rsidRPr="002E3D51">
        <w:rPr>
          <w:rFonts w:eastAsiaTheme="majorEastAsia" w:cstheme="majorBidi"/>
          <w:b/>
          <w:iCs/>
          <w:sz w:val="26"/>
        </w:rPr>
        <w:t>Peterson, ’17</w:t>
      </w:r>
      <w:r>
        <w:t xml:space="preserve"> [Nolan, former special operations pilot and a combat veteran of Iraq and Afghanistan, is The Daily Signal’s foreign correspondent based in Ukraine; “Trump Approves US Lethal Weapons Sales to Ukraine, Angering Moscow;” Daily Signal, December 21, 2017; https://www.dailysignal.com/2017/12/21/trump-approves-us-lethal-weapons-sales-ukraine-angering-moscow/]</w:t>
      </w:r>
    </w:p>
    <w:p w14:paraId="32CDF451" w14:textId="77777777" w:rsidR="00330575" w:rsidRDefault="00330575" w:rsidP="00330575">
      <w:pPr>
        <w:rPr>
          <w:sz w:val="16"/>
        </w:rPr>
      </w:pPr>
      <w:r w:rsidRPr="00AC7196">
        <w:rPr>
          <w:sz w:val="16"/>
        </w:rPr>
        <w:t xml:space="preserve">For his part, </w:t>
      </w:r>
      <w:r w:rsidRPr="00705CA4">
        <w:rPr>
          <w:rStyle w:val="StyleUnderline"/>
          <w:highlight w:val="cyan"/>
        </w:rPr>
        <w:t>Pavlovich welcomed Trump’s approval of M107A1 sales to Ukraine, adding that if Ukrainian soldiers can actually use it in combat</w:t>
      </w:r>
      <w:r w:rsidRPr="00AC7196">
        <w:rPr>
          <w:sz w:val="16"/>
        </w:rPr>
        <w:t xml:space="preserve"> (he worried the weapons might come with U.S.-imposed restrictions against front-line use in the Donbas), </w:t>
      </w:r>
      <w:r w:rsidRPr="002E3D51">
        <w:rPr>
          <w:rStyle w:val="StyleUnderline"/>
        </w:rPr>
        <w:t xml:space="preserve">the </w:t>
      </w:r>
      <w:r w:rsidRPr="00705CA4">
        <w:rPr>
          <w:rStyle w:val="StyleUnderline"/>
          <w:highlight w:val="cyan"/>
        </w:rPr>
        <w:t xml:space="preserve">American sniper rifle would “surely </w:t>
      </w:r>
      <w:r w:rsidRPr="00705CA4">
        <w:rPr>
          <w:rStyle w:val="Emphasis"/>
          <w:highlight w:val="cyan"/>
        </w:rPr>
        <w:t>save many lives of Ukrainian soldiers</w:t>
      </w:r>
      <w:r w:rsidRPr="00705CA4">
        <w:rPr>
          <w:rStyle w:val="StyleUnderline"/>
          <w:highlight w:val="cyan"/>
        </w:rPr>
        <w:t>.”</w:t>
      </w:r>
      <w:r w:rsidRPr="00AC7196">
        <w:rPr>
          <w:sz w:val="16"/>
        </w:rPr>
        <w:t xml:space="preserve"> “And </w:t>
      </w:r>
      <w:r w:rsidRPr="00705CA4">
        <w:rPr>
          <w:rStyle w:val="StyleUnderline"/>
          <w:highlight w:val="cyan"/>
        </w:rPr>
        <w:t>the</w:t>
      </w:r>
      <w:r w:rsidRPr="00AC7196">
        <w:rPr>
          <w:sz w:val="16"/>
        </w:rPr>
        <w:t xml:space="preserve"> very </w:t>
      </w:r>
      <w:r w:rsidRPr="00705CA4">
        <w:rPr>
          <w:rStyle w:val="StyleUnderline"/>
          <w:highlight w:val="cyan"/>
        </w:rPr>
        <w:t>fact</w:t>
      </w:r>
      <w:r w:rsidRPr="002E3D51">
        <w:rPr>
          <w:rStyle w:val="StyleUnderline"/>
        </w:rPr>
        <w:t xml:space="preserve"> </w:t>
      </w:r>
      <w:r w:rsidRPr="00AC7196">
        <w:rPr>
          <w:sz w:val="16"/>
        </w:rPr>
        <w:t xml:space="preserve">that </w:t>
      </w:r>
      <w:r w:rsidRPr="00705CA4">
        <w:rPr>
          <w:rStyle w:val="StyleUnderline"/>
          <w:highlight w:val="cyan"/>
        </w:rPr>
        <w:t>the U</w:t>
      </w:r>
      <w:r w:rsidRPr="00AC7196">
        <w:rPr>
          <w:sz w:val="16"/>
        </w:rPr>
        <w:t xml:space="preserve">nited </w:t>
      </w:r>
      <w:r w:rsidRPr="00705CA4">
        <w:rPr>
          <w:rStyle w:val="StyleUnderline"/>
          <w:highlight w:val="cyan"/>
        </w:rPr>
        <w:t>S</w:t>
      </w:r>
      <w:r w:rsidRPr="00AC7196">
        <w:rPr>
          <w:sz w:val="16"/>
        </w:rPr>
        <w:t xml:space="preserve">tates </w:t>
      </w:r>
      <w:r w:rsidRPr="00705CA4">
        <w:rPr>
          <w:rStyle w:val="StyleUnderline"/>
          <w:highlight w:val="cyan"/>
        </w:rPr>
        <w:t xml:space="preserve">officially supports the Ukrainian army </w:t>
      </w:r>
      <w:r w:rsidRPr="00705CA4">
        <w:rPr>
          <w:rStyle w:val="Emphasis"/>
          <w:highlight w:val="cyan"/>
        </w:rPr>
        <w:t>strongly demoralizes Russian soldiers</w:t>
      </w:r>
      <w:r w:rsidRPr="00AC7196">
        <w:rPr>
          <w:rStyle w:val="StyleUnderline"/>
        </w:rPr>
        <w:t>,”</w:t>
      </w:r>
      <w:r w:rsidRPr="00AC7196">
        <w:rPr>
          <w:sz w:val="16"/>
        </w:rPr>
        <w:t xml:space="preserve"> Pavlovich added. Beyond its battlefield utility, </w:t>
      </w:r>
      <w:r w:rsidRPr="00705CA4">
        <w:rPr>
          <w:rStyle w:val="StyleUnderline"/>
          <w:highlight w:val="cyan"/>
        </w:rPr>
        <w:t xml:space="preserve">the U.S. weapons deal is a </w:t>
      </w:r>
      <w:r w:rsidRPr="00705CA4">
        <w:rPr>
          <w:rStyle w:val="Emphasis"/>
          <w:highlight w:val="cyan"/>
        </w:rPr>
        <w:t>morale booster for Ukrainian troops</w:t>
      </w:r>
      <w:r w:rsidRPr="00AC7196">
        <w:rPr>
          <w:rStyle w:val="StyleUnderline"/>
        </w:rPr>
        <w:t xml:space="preserve"> </w:t>
      </w:r>
      <w:r w:rsidRPr="00AC7196">
        <w:rPr>
          <w:sz w:val="16"/>
        </w:rPr>
        <w:t>as they endure their fourth consecutive winter at war against Russia and its separatist proxies.</w:t>
      </w:r>
    </w:p>
    <w:p w14:paraId="222291C2" w14:textId="77777777" w:rsidR="00330575" w:rsidRDefault="00330575" w:rsidP="00330575">
      <w:pPr>
        <w:pStyle w:val="Heading4"/>
      </w:pPr>
      <w:r>
        <w:t>U.S. lethal weapon sales will ultimately Russia’s war against Ukraine by increasing the cost of aggression.</w:t>
      </w:r>
    </w:p>
    <w:p w14:paraId="233E7A26" w14:textId="77777777" w:rsidR="00330575" w:rsidRPr="00AA5EBC" w:rsidRDefault="00330575" w:rsidP="00330575">
      <w:r w:rsidRPr="00AA5EBC">
        <w:rPr>
          <w:rFonts w:eastAsiaTheme="majorEastAsia" w:cstheme="majorBidi"/>
          <w:b/>
          <w:iCs/>
          <w:sz w:val="26"/>
        </w:rPr>
        <w:t>Herbst, ’18</w:t>
      </w:r>
      <w:r>
        <w:t xml:space="preserve"> [John, Director of the Eurasia Center and former US Ambassador to Ukraine; “Q&amp;A: Ukraine’s Got Javelins Now. So What?” (Melinda Haring ed.); April 30, 2018; Atlantic Council https://www.atlanticcouncil.org/blogs/ukrainealert/q-a-ukraine-s-got-javelins-now-so-what]</w:t>
      </w:r>
    </w:p>
    <w:p w14:paraId="2EE0BFE6" w14:textId="77777777" w:rsidR="00330575" w:rsidRDefault="00330575" w:rsidP="00330575">
      <w:pPr>
        <w:rPr>
          <w:rStyle w:val="Emphasis"/>
        </w:rPr>
      </w:pPr>
      <w:r w:rsidRPr="00AA5EBC">
        <w:rPr>
          <w:sz w:val="16"/>
        </w:rPr>
        <w:t xml:space="preserve">The </w:t>
      </w:r>
      <w:r w:rsidRPr="00705CA4">
        <w:rPr>
          <w:rStyle w:val="StyleUnderline"/>
          <w:highlight w:val="cyan"/>
        </w:rPr>
        <w:t xml:space="preserve">delivery of Javelins is an important development in strengthening Ukraine and </w:t>
      </w:r>
      <w:r w:rsidRPr="00705CA4">
        <w:rPr>
          <w:rStyle w:val="Emphasis"/>
          <w:highlight w:val="cyan"/>
        </w:rPr>
        <w:t>warning Moscow that the price of its aggression is rising</w:t>
      </w:r>
      <w:r w:rsidRPr="00AA5EBC">
        <w:rPr>
          <w:sz w:val="16"/>
        </w:rPr>
        <w:t xml:space="preserve">; but in and of itself it is not a “game-changer.” </w:t>
      </w:r>
      <w:r w:rsidRPr="00705CA4">
        <w:rPr>
          <w:rStyle w:val="StyleUnderline"/>
          <w:highlight w:val="cyan"/>
        </w:rPr>
        <w:t xml:space="preserve">Javelins in Ukraine mean that </w:t>
      </w:r>
      <w:r w:rsidRPr="00705CA4">
        <w:rPr>
          <w:rStyle w:val="Emphasis"/>
          <w:highlight w:val="cyan"/>
        </w:rPr>
        <w:t>Moscow will suffer more casualties</w:t>
      </w:r>
      <w:r w:rsidRPr="00705CA4">
        <w:rPr>
          <w:rStyle w:val="StyleUnderline"/>
          <w:highlight w:val="cyan"/>
        </w:rPr>
        <w:t xml:space="preserve"> if it tries to use its formidable </w:t>
      </w:r>
      <w:proofErr w:type="spellStart"/>
      <w:r w:rsidRPr="00705CA4">
        <w:rPr>
          <w:rStyle w:val="StyleUnderline"/>
          <w:highlight w:val="cyan"/>
        </w:rPr>
        <w:t>tank</w:t>
      </w:r>
      <w:proofErr w:type="spellEnd"/>
      <w:r w:rsidRPr="00705CA4">
        <w:rPr>
          <w:rStyle w:val="StyleUnderline"/>
          <w:highlight w:val="cyan"/>
        </w:rPr>
        <w:t xml:space="preserve"> force</w:t>
      </w:r>
      <w:r w:rsidRPr="00AA5EBC">
        <w:rPr>
          <w:sz w:val="16"/>
        </w:rPr>
        <w:t xml:space="preserve"> in occupied Ukraine </w:t>
      </w:r>
      <w:r w:rsidRPr="00705CA4">
        <w:rPr>
          <w:rStyle w:val="StyleUnderline"/>
          <w:highlight w:val="cyan"/>
        </w:rPr>
        <w:t>to seize more Ukrainian territory. The Javelin deal</w:t>
      </w:r>
      <w:r w:rsidRPr="00705CA4">
        <w:rPr>
          <w:sz w:val="16"/>
          <w:highlight w:val="cyan"/>
        </w:rPr>
        <w:t>,</w:t>
      </w:r>
      <w:r w:rsidRPr="00AA5EBC">
        <w:rPr>
          <w:sz w:val="16"/>
        </w:rPr>
        <w:t xml:space="preserve"> which was announced in December, </w:t>
      </w:r>
      <w:r w:rsidRPr="00705CA4">
        <w:rPr>
          <w:rStyle w:val="StyleUnderline"/>
          <w:highlight w:val="cyan"/>
        </w:rPr>
        <w:t>has not produced the sharp Russian escalation predicted by opponents of the measure</w:t>
      </w:r>
      <w:r w:rsidRPr="00705CA4">
        <w:rPr>
          <w:sz w:val="16"/>
          <w:highlight w:val="cyan"/>
        </w:rPr>
        <w:t>.</w:t>
      </w:r>
      <w:r w:rsidRPr="00AA5EBC">
        <w:rPr>
          <w:sz w:val="16"/>
        </w:rPr>
        <w:t xml:space="preserve"> But like the sanctions introduced by Washington in April, </w:t>
      </w:r>
      <w:r w:rsidRPr="00705CA4">
        <w:rPr>
          <w:rStyle w:val="StyleUnderline"/>
          <w:highlight w:val="cyan"/>
        </w:rPr>
        <w:t>it is sending the message that Western support for Ukraine is growing. If Moscow continues its daily aggression in Ukraine, the U</w:t>
      </w:r>
      <w:r w:rsidRPr="00AA5EBC">
        <w:t>nited</w:t>
      </w:r>
      <w:r w:rsidRPr="00705CA4">
        <w:rPr>
          <w:rStyle w:val="StyleUnderline"/>
          <w:highlight w:val="cyan"/>
        </w:rPr>
        <w:t xml:space="preserve"> S</w:t>
      </w:r>
      <w:r w:rsidRPr="00AA5EBC">
        <w:t>tates</w:t>
      </w:r>
      <w:r w:rsidRPr="00705CA4">
        <w:rPr>
          <w:rStyle w:val="StyleUnderline"/>
          <w:highlight w:val="cyan"/>
        </w:rPr>
        <w:t xml:space="preserve"> should </w:t>
      </w:r>
      <w:r w:rsidRPr="00705CA4">
        <w:rPr>
          <w:rStyle w:val="Emphasis"/>
          <w:highlight w:val="cyan"/>
        </w:rPr>
        <w:t>send more Javelins</w:t>
      </w:r>
      <w:r w:rsidRPr="00AA5EBC">
        <w:rPr>
          <w:sz w:val="16"/>
        </w:rPr>
        <w:t xml:space="preserve"> to the victim, </w:t>
      </w:r>
      <w:r w:rsidRPr="00705CA4">
        <w:rPr>
          <w:rStyle w:val="StyleUnderline"/>
          <w:highlight w:val="cyan"/>
        </w:rPr>
        <w:t>as well as anti-air defensive weaponry</w:t>
      </w:r>
      <w:r w:rsidRPr="00AA5EBC">
        <w:rPr>
          <w:rStyle w:val="StyleUnderline"/>
        </w:rPr>
        <w:t>,</w:t>
      </w:r>
      <w:r w:rsidRPr="00AA5EBC">
        <w:rPr>
          <w:sz w:val="16"/>
        </w:rPr>
        <w:t xml:space="preserve"> and the West should impose additional sanctions</w:t>
      </w:r>
      <w:r w:rsidRPr="00AA5EBC">
        <w:rPr>
          <w:rStyle w:val="StyleUnderline"/>
        </w:rPr>
        <w:t xml:space="preserve">. </w:t>
      </w:r>
      <w:r w:rsidRPr="00705CA4">
        <w:rPr>
          <w:rStyle w:val="StyleUnderline"/>
          <w:highlight w:val="cyan"/>
        </w:rPr>
        <w:t xml:space="preserve">If the West’s support for Ukraine remains firm, Moscow will eventually have to </w:t>
      </w:r>
      <w:r w:rsidRPr="00705CA4">
        <w:rPr>
          <w:rStyle w:val="Emphasis"/>
          <w:highlight w:val="cyan"/>
        </w:rPr>
        <w:t>end its adventure in the Donbas</w:t>
      </w:r>
      <w:r w:rsidRPr="00705CA4">
        <w:rPr>
          <w:rStyle w:val="StyleUnderline"/>
          <w:highlight w:val="cyan"/>
        </w:rPr>
        <w:t xml:space="preserve">. </w:t>
      </w:r>
      <w:r w:rsidRPr="00705CA4">
        <w:rPr>
          <w:rStyle w:val="Emphasis"/>
          <w:highlight w:val="cyan"/>
        </w:rPr>
        <w:t>If that support increases, Moscow’s war in Ukraine’s east will end sooner.</w:t>
      </w:r>
    </w:p>
    <w:p w14:paraId="7F2EA7F4" w14:textId="77777777" w:rsidR="00330575" w:rsidRDefault="00330575" w:rsidP="00330575">
      <w:pPr>
        <w:pStyle w:val="Heading4"/>
      </w:pPr>
      <w:r w:rsidRPr="00724B81">
        <w:t xml:space="preserve">Lethal weapon sales to Ukraine deter Russian aggression and </w:t>
      </w:r>
      <w:r>
        <w:t xml:space="preserve">enhance </w:t>
      </w:r>
      <w:r w:rsidRPr="00724B81">
        <w:t>overall European security.</w:t>
      </w:r>
    </w:p>
    <w:p w14:paraId="3BEE2DD5" w14:textId="77777777" w:rsidR="00330575" w:rsidRPr="00724B81" w:rsidRDefault="00330575" w:rsidP="00330575">
      <w:proofErr w:type="spellStart"/>
      <w:r w:rsidRPr="00724B81">
        <w:rPr>
          <w:rFonts w:eastAsiaTheme="majorEastAsia" w:cstheme="majorBidi"/>
          <w:b/>
          <w:iCs/>
          <w:sz w:val="26"/>
        </w:rPr>
        <w:t>Hopko</w:t>
      </w:r>
      <w:proofErr w:type="spellEnd"/>
      <w:r w:rsidRPr="00724B81">
        <w:rPr>
          <w:rFonts w:eastAsiaTheme="majorEastAsia" w:cstheme="majorBidi"/>
          <w:b/>
          <w:iCs/>
          <w:sz w:val="26"/>
        </w:rPr>
        <w:t>, ’18</w:t>
      </w:r>
      <w:r>
        <w:t xml:space="preserve"> [Hanna, Member of Ukraine’s Parliament and Chair of the Foreign Affairs Committee; “Q&amp;A: Ukraine’s Got Javelins Now. So What?” (Melinda Haring ed.); April 30, 2018; Atlantic Council https://www.atlanticcouncil.org/blogs/ukrainealert/q-a-ukraine-s-got-javelins-now-so-what]</w:t>
      </w:r>
    </w:p>
    <w:p w14:paraId="3B611753" w14:textId="77777777" w:rsidR="00330575" w:rsidRDefault="00330575" w:rsidP="00330575">
      <w:pPr>
        <w:rPr>
          <w:rStyle w:val="StyleUnderline"/>
        </w:rPr>
      </w:pPr>
      <w:r w:rsidRPr="00724B81">
        <w:rPr>
          <w:sz w:val="14"/>
        </w:rPr>
        <w:t xml:space="preserve">Imposing tougher sanctions against Russia, the aggressor, in conjunction with </w:t>
      </w:r>
      <w:r w:rsidRPr="00705CA4">
        <w:rPr>
          <w:rStyle w:val="StyleUnderline"/>
          <w:highlight w:val="cyan"/>
        </w:rPr>
        <w:t xml:space="preserve">strengthening Ukraine’s army by providing Javelin antitank missile systems </w:t>
      </w:r>
      <w:r w:rsidRPr="00724B81">
        <w:rPr>
          <w:sz w:val="14"/>
        </w:rPr>
        <w:t>is the right decision. It</w:t>
      </w:r>
      <w:r w:rsidRPr="00705CA4">
        <w:rPr>
          <w:rStyle w:val="StyleUnderline"/>
          <w:highlight w:val="cyan"/>
        </w:rPr>
        <w:t xml:space="preserve"> increases</w:t>
      </w:r>
      <w:r w:rsidRPr="00724B81">
        <w:rPr>
          <w:sz w:val="14"/>
        </w:rPr>
        <w:t xml:space="preserve"> the </w:t>
      </w:r>
      <w:r w:rsidRPr="00705CA4">
        <w:rPr>
          <w:rStyle w:val="StyleUnderline"/>
          <w:highlight w:val="cyan"/>
        </w:rPr>
        <w:t>costs on</w:t>
      </w:r>
      <w:r w:rsidRPr="00724B81">
        <w:rPr>
          <w:rStyle w:val="StyleUnderline"/>
        </w:rPr>
        <w:t xml:space="preserve"> </w:t>
      </w:r>
      <w:r w:rsidRPr="00724B81">
        <w:rPr>
          <w:sz w:val="14"/>
        </w:rPr>
        <w:t xml:space="preserve">Russian President Vladimir </w:t>
      </w:r>
      <w:r w:rsidRPr="00705CA4">
        <w:rPr>
          <w:rStyle w:val="StyleUnderline"/>
          <w:highlight w:val="cyan"/>
        </w:rPr>
        <w:t>Putin</w:t>
      </w:r>
      <w:r w:rsidRPr="00AA5EBC">
        <w:rPr>
          <w:rStyle w:val="StyleUnderline"/>
        </w:rPr>
        <w:t xml:space="preserve"> as he seeks to continue his war in Ukraine</w:t>
      </w:r>
      <w:r w:rsidRPr="00724B81">
        <w:rPr>
          <w:sz w:val="14"/>
        </w:rPr>
        <w:t xml:space="preserve">. </w:t>
      </w:r>
      <w:r w:rsidRPr="00705CA4">
        <w:rPr>
          <w:rStyle w:val="StyleUnderline"/>
          <w:highlight w:val="cyan"/>
        </w:rPr>
        <w:t xml:space="preserve">Giving Ukraine Javelins helps to </w:t>
      </w:r>
      <w:r w:rsidRPr="00705CA4">
        <w:rPr>
          <w:rStyle w:val="Emphasis"/>
          <w:highlight w:val="cyan"/>
        </w:rPr>
        <w:t>deter Russia’s hybrid war</w:t>
      </w:r>
      <w:r w:rsidRPr="00705CA4">
        <w:rPr>
          <w:rStyle w:val="StyleUnderline"/>
          <w:highlight w:val="cyan"/>
        </w:rPr>
        <w:t xml:space="preserve"> and contributes</w:t>
      </w:r>
      <w:r w:rsidRPr="00AA5EBC">
        <w:rPr>
          <w:rStyle w:val="StyleUnderline"/>
        </w:rPr>
        <w:t xml:space="preserve"> even </w:t>
      </w:r>
      <w:r w:rsidRPr="00705CA4">
        <w:rPr>
          <w:rStyle w:val="Emphasis"/>
          <w:highlight w:val="cyan"/>
        </w:rPr>
        <w:t>more effectively to European security</w:t>
      </w:r>
      <w:r w:rsidRPr="00705CA4">
        <w:rPr>
          <w:rStyle w:val="StyleUnderline"/>
          <w:highlight w:val="cyan"/>
        </w:rPr>
        <w:t xml:space="preserve"> as a strong partner with </w:t>
      </w:r>
      <w:r w:rsidRPr="00724B81">
        <w:rPr>
          <w:rStyle w:val="StyleUnderline"/>
        </w:rPr>
        <w:t xml:space="preserve">a </w:t>
      </w:r>
      <w:r w:rsidRPr="00705CA4">
        <w:rPr>
          <w:rStyle w:val="StyleUnderline"/>
          <w:highlight w:val="cyan"/>
        </w:rPr>
        <w:t>unique experience in countering the aggressor.</w:t>
      </w:r>
    </w:p>
    <w:p w14:paraId="16C8A7EB" w14:textId="77777777" w:rsidR="00330575" w:rsidRDefault="00330575" w:rsidP="00330575">
      <w:pPr>
        <w:pStyle w:val="Heading4"/>
      </w:pPr>
      <w:r w:rsidRPr="001203D2">
        <w:t>Lethal arms sales send a strong signal to push Russia toward a peaceful settlement of the Ukraine war.</w:t>
      </w:r>
    </w:p>
    <w:p w14:paraId="2ADE90E7" w14:textId="77777777" w:rsidR="00330575" w:rsidRPr="001203D2" w:rsidRDefault="00330575" w:rsidP="00330575">
      <w:proofErr w:type="spellStart"/>
      <w:r w:rsidRPr="001203D2">
        <w:rPr>
          <w:rFonts w:eastAsiaTheme="majorEastAsia" w:cstheme="majorBidi"/>
          <w:b/>
          <w:iCs/>
          <w:sz w:val="26"/>
        </w:rPr>
        <w:t>Pifer</w:t>
      </w:r>
      <w:proofErr w:type="spellEnd"/>
      <w:r w:rsidRPr="001203D2">
        <w:rPr>
          <w:rFonts w:eastAsiaTheme="majorEastAsia" w:cstheme="majorBidi"/>
          <w:b/>
          <w:iCs/>
          <w:sz w:val="26"/>
        </w:rPr>
        <w:t>, ’18</w:t>
      </w:r>
      <w:r>
        <w:t xml:space="preserve"> [Steven, Nonresident Senior Fellow at the Brookings Institution; “Q&amp;A: Ukraine’s Got Javelins Now. So What?” (Melinda Haring ed.); April 30, 2018; Atlantic Council https://www.atlanticcouncil.org/blogs/ukrainealert/q-a-ukraine-s-got-javelins-now-so-what]</w:t>
      </w:r>
    </w:p>
    <w:p w14:paraId="3769C00A" w14:textId="77777777" w:rsidR="00330575" w:rsidRDefault="00330575" w:rsidP="00330575">
      <w:pPr>
        <w:rPr>
          <w:sz w:val="16"/>
        </w:rPr>
      </w:pPr>
      <w:r w:rsidRPr="00705CA4">
        <w:rPr>
          <w:rStyle w:val="StyleUnderline"/>
          <w:highlight w:val="cyan"/>
        </w:rPr>
        <w:t>Delivery of Javelin anti-armor missiles to Ukraine enhances the</w:t>
      </w:r>
      <w:r w:rsidRPr="001203D2">
        <w:rPr>
          <w:sz w:val="16"/>
        </w:rPr>
        <w:t xml:space="preserve"> Ukrainian </w:t>
      </w:r>
      <w:r w:rsidRPr="00705CA4">
        <w:rPr>
          <w:rStyle w:val="StyleUnderline"/>
          <w:highlight w:val="cyan"/>
        </w:rPr>
        <w:t>military’s ability to defend the country.</w:t>
      </w:r>
      <w:r w:rsidRPr="001203D2">
        <w:rPr>
          <w:rStyle w:val="StyleUnderline"/>
        </w:rPr>
        <w:t xml:space="preserve"> </w:t>
      </w:r>
      <w:r w:rsidRPr="001203D2">
        <w:rPr>
          <w:sz w:val="16"/>
        </w:rPr>
        <w:t xml:space="preserve">To be sure, the military has improved substantially over the past four years, so the contribution of the Javelins is not as critical as it would have been three or four years ago. The missiles nevertheless bolster the army’s capabilities to deal with the large number of tanks and other armored vehicles that Russia has poured into eastern Ukraine since the Donbas conflict broke out in April 2014. As or </w:t>
      </w:r>
      <w:r w:rsidRPr="00705CA4">
        <w:rPr>
          <w:rStyle w:val="StyleUnderline"/>
          <w:highlight w:val="cyan"/>
        </w:rPr>
        <w:t xml:space="preserve">more importantly, provision of the Javelins sends a </w:t>
      </w:r>
      <w:r w:rsidRPr="00705CA4">
        <w:rPr>
          <w:rStyle w:val="Emphasis"/>
          <w:highlight w:val="cyan"/>
        </w:rPr>
        <w:t>strong signal of US political support</w:t>
      </w:r>
      <w:r w:rsidRPr="001203D2">
        <w:rPr>
          <w:rStyle w:val="StyleUnderline"/>
        </w:rPr>
        <w:t xml:space="preserve"> </w:t>
      </w:r>
      <w:r w:rsidRPr="00705CA4">
        <w:rPr>
          <w:rStyle w:val="StyleUnderline"/>
          <w:highlight w:val="cyan"/>
        </w:rPr>
        <w:t>for Ukraine in the face of Russia’s aggression. Moscow will not like it, but</w:t>
      </w:r>
      <w:r w:rsidRPr="001203D2">
        <w:rPr>
          <w:sz w:val="16"/>
        </w:rPr>
        <w:t xml:space="preserve"> perhaps </w:t>
      </w:r>
      <w:r w:rsidRPr="00705CA4">
        <w:rPr>
          <w:rStyle w:val="StyleUnderline"/>
          <w:highlight w:val="cyan"/>
        </w:rPr>
        <w:t xml:space="preserve">it will help </w:t>
      </w:r>
      <w:r w:rsidRPr="00705CA4">
        <w:rPr>
          <w:rStyle w:val="Emphasis"/>
          <w:highlight w:val="cyan"/>
        </w:rPr>
        <w:t>tilt the Kremlin’s calculation</w:t>
      </w:r>
      <w:r w:rsidRPr="00705CA4">
        <w:rPr>
          <w:rStyle w:val="StyleUnderline"/>
          <w:highlight w:val="cyan"/>
        </w:rPr>
        <w:t xml:space="preserve"> more in the direction of </w:t>
      </w:r>
      <w:r w:rsidRPr="00705CA4">
        <w:rPr>
          <w:rStyle w:val="Emphasis"/>
          <w:highlight w:val="cyan"/>
        </w:rPr>
        <w:t>finding a real peace</w:t>
      </w:r>
      <w:r w:rsidRPr="00705CA4">
        <w:rPr>
          <w:rStyle w:val="StyleUnderline"/>
          <w:highlight w:val="cyan"/>
        </w:rPr>
        <w:t xml:space="preserve"> in Donbas </w:t>
      </w:r>
      <w:r w:rsidRPr="00705CA4">
        <w:rPr>
          <w:rStyle w:val="Emphasis"/>
          <w:highlight w:val="cyan"/>
        </w:rPr>
        <w:t>instead of continuing a simmering conflict</w:t>
      </w:r>
      <w:r w:rsidRPr="001203D2">
        <w:rPr>
          <w:sz w:val="16"/>
        </w:rPr>
        <w:t xml:space="preserve"> there.</w:t>
      </w:r>
    </w:p>
    <w:p w14:paraId="6EF91C77" w14:textId="77777777" w:rsidR="00330575" w:rsidRDefault="00330575" w:rsidP="00330575">
      <w:pPr>
        <w:pStyle w:val="Heading4"/>
      </w:pPr>
      <w:r>
        <w:t>Lethal anti-tank missile sales to Ukraine will deter Russian offensives and provide leverage for a negotiated peace.</w:t>
      </w:r>
    </w:p>
    <w:p w14:paraId="65C60374" w14:textId="77777777" w:rsidR="00330575" w:rsidRPr="001203D2" w:rsidRDefault="00330575" w:rsidP="00330575">
      <w:r>
        <w:t>Vershbow, ’18 [Alexander, Distinguished Fellow at the Atlantic Council’s Brent Scowcroft Center on International Security; “Q&amp;A: Ukraine’s Got Javelins Now. So What?” (Melinda Haring ed.); April 30, 2018; Atlantic Council https://www.atlanticcouncil.org/blogs/ukrainealert/q-a-ukraine-s-got-javelins-now-so-what]</w:t>
      </w:r>
    </w:p>
    <w:p w14:paraId="787F6DA7" w14:textId="77777777" w:rsidR="00330575" w:rsidRDefault="00330575" w:rsidP="00330575">
      <w:pPr>
        <w:rPr>
          <w:rStyle w:val="StyleUnderline"/>
        </w:rPr>
      </w:pPr>
      <w:r w:rsidRPr="00705CA4">
        <w:rPr>
          <w:rStyle w:val="StyleUnderline"/>
          <w:highlight w:val="cyan"/>
        </w:rPr>
        <w:t xml:space="preserve">The US decision to provide Javelin anti-tank missiles to Ukraine will </w:t>
      </w:r>
      <w:r w:rsidRPr="00705CA4">
        <w:rPr>
          <w:rStyle w:val="Emphasis"/>
          <w:highlight w:val="cyan"/>
        </w:rPr>
        <w:t>discourage new Russian offensives</w:t>
      </w:r>
      <w:r w:rsidRPr="001203D2">
        <w:rPr>
          <w:sz w:val="16"/>
        </w:rPr>
        <w:t xml:space="preserve"> against Ukrainian forces. These are defensive weapons and there is no basis for Russia to complain—unless they are contemplating new aggression against Ukraine using their sizeable number of tanks illegally deployed in the occupied Donbas, as well as the even more numerous tanks deployed along Russia's western borders. The </w:t>
      </w:r>
      <w:r w:rsidRPr="00705CA4">
        <w:rPr>
          <w:rStyle w:val="StyleUnderline"/>
          <w:highlight w:val="cyan"/>
        </w:rPr>
        <w:t>provision of Javelins</w:t>
      </w:r>
      <w:r w:rsidRPr="001203D2">
        <w:rPr>
          <w:sz w:val="16"/>
        </w:rPr>
        <w:t xml:space="preserve">, as well as the tightening of sanctions against Russia, </w:t>
      </w:r>
      <w:r w:rsidRPr="00705CA4">
        <w:rPr>
          <w:rStyle w:val="StyleUnderline"/>
          <w:highlight w:val="cyan"/>
        </w:rPr>
        <w:t>provides essential leverage to</w:t>
      </w:r>
      <w:r w:rsidRPr="001203D2">
        <w:rPr>
          <w:rStyle w:val="StyleUnderline"/>
        </w:rPr>
        <w:t xml:space="preserve"> </w:t>
      </w:r>
      <w:r w:rsidRPr="001203D2">
        <w:rPr>
          <w:sz w:val="16"/>
        </w:rPr>
        <w:t xml:space="preserve">Ambassador Kurt Volker in his efforts to </w:t>
      </w:r>
      <w:r w:rsidRPr="00705CA4">
        <w:rPr>
          <w:rStyle w:val="Emphasis"/>
          <w:highlight w:val="cyan"/>
        </w:rPr>
        <w:t>achieve a negotiated solution</w:t>
      </w:r>
      <w:r w:rsidRPr="00705CA4">
        <w:rPr>
          <w:rStyle w:val="StyleUnderline"/>
          <w:highlight w:val="cyan"/>
        </w:rPr>
        <w:t xml:space="preserve"> to the conflict in eastern Ukraine.</w:t>
      </w:r>
    </w:p>
    <w:p w14:paraId="4B9E8AD1" w14:textId="77777777" w:rsidR="00330575" w:rsidRDefault="00330575" w:rsidP="00330575">
      <w:pPr>
        <w:pStyle w:val="Heading4"/>
      </w:pPr>
      <w:r w:rsidRPr="00AD219C">
        <w:t>Arms sales to Ukraine are vital to deterring broader Russian and Chinese expansionism, which is key to global stability.</w:t>
      </w:r>
    </w:p>
    <w:p w14:paraId="1C40442D" w14:textId="77777777" w:rsidR="00330575" w:rsidRPr="00AD219C" w:rsidRDefault="00330575" w:rsidP="00330575">
      <w:r w:rsidRPr="00061152">
        <w:rPr>
          <w:rFonts w:eastAsiaTheme="majorEastAsia" w:cstheme="majorBidi"/>
          <w:b/>
          <w:iCs/>
          <w:sz w:val="26"/>
        </w:rPr>
        <w:t>Ansley, ’17</w:t>
      </w:r>
      <w:r>
        <w:t xml:space="preserve"> [Rachel, editorial assistant at the Atlantic Council; “Should the United States Arm Ukraine?” Atlantic Council, September 28, 2017; https://www.atlanticcouncil.org/blogs/new-atlanticist/should-the-united-states-arm-ukraine]</w:t>
      </w:r>
    </w:p>
    <w:p w14:paraId="68843A6D" w14:textId="77777777" w:rsidR="00330575" w:rsidRDefault="00330575" w:rsidP="00330575">
      <w:pPr>
        <w:rPr>
          <w:rStyle w:val="StyleUnderline"/>
        </w:rPr>
      </w:pPr>
      <w:r w:rsidRPr="00705CA4">
        <w:rPr>
          <w:rStyle w:val="StyleUnderline"/>
          <w:highlight w:val="cyan"/>
        </w:rPr>
        <w:t>The</w:t>
      </w:r>
      <w:r w:rsidRPr="00AD219C">
        <w:rPr>
          <w:rStyle w:val="StyleUnderline"/>
        </w:rPr>
        <w:t xml:space="preserve"> </w:t>
      </w:r>
      <w:r w:rsidRPr="00705CA4">
        <w:rPr>
          <w:rStyle w:val="StyleUnderline"/>
          <w:highlight w:val="cyan"/>
        </w:rPr>
        <w:t xml:space="preserve">argument made by Herbst and Vershbow in favor of sending weapons to Ukraine rested on the idea that defending Ukraine is </w:t>
      </w:r>
      <w:r w:rsidRPr="00705CA4">
        <w:rPr>
          <w:rStyle w:val="Emphasis"/>
          <w:highlight w:val="cyan"/>
        </w:rPr>
        <w:t>tantamount</w:t>
      </w:r>
      <w:r w:rsidRPr="00705CA4">
        <w:rPr>
          <w:rStyle w:val="StyleUnderline"/>
          <w:highlight w:val="cyan"/>
        </w:rPr>
        <w:t xml:space="preserve"> to the U</w:t>
      </w:r>
      <w:r w:rsidRPr="00AD219C">
        <w:rPr>
          <w:sz w:val="14"/>
        </w:rPr>
        <w:t xml:space="preserve">nited </w:t>
      </w:r>
      <w:r w:rsidRPr="00705CA4">
        <w:rPr>
          <w:rStyle w:val="StyleUnderline"/>
          <w:highlight w:val="cyan"/>
        </w:rPr>
        <w:t>S</w:t>
      </w:r>
      <w:r w:rsidRPr="00AD219C">
        <w:rPr>
          <w:sz w:val="14"/>
        </w:rPr>
        <w:t xml:space="preserve">tates’ </w:t>
      </w:r>
      <w:r w:rsidRPr="00705CA4">
        <w:rPr>
          <w:rStyle w:val="Emphasis"/>
          <w:highlight w:val="cyan"/>
        </w:rPr>
        <w:t>defending the rules-based international order</w:t>
      </w:r>
      <w:r w:rsidRPr="00AD219C">
        <w:rPr>
          <w:sz w:val="14"/>
        </w:rPr>
        <w:t xml:space="preserve">, which is very much in its interests. </w:t>
      </w:r>
      <w:r w:rsidRPr="00705CA4">
        <w:rPr>
          <w:sz w:val="14"/>
          <w:highlight w:val="cyan"/>
        </w:rPr>
        <w:t>“</w:t>
      </w:r>
      <w:r w:rsidRPr="00705CA4">
        <w:rPr>
          <w:rStyle w:val="StyleUnderline"/>
          <w:highlight w:val="cyan"/>
        </w:rPr>
        <w:t xml:space="preserve">We have an </w:t>
      </w:r>
      <w:r w:rsidRPr="00705CA4">
        <w:rPr>
          <w:rStyle w:val="Emphasis"/>
          <w:highlight w:val="cyan"/>
        </w:rPr>
        <w:t>absolutely critical interest</w:t>
      </w:r>
      <w:r w:rsidRPr="00705CA4">
        <w:rPr>
          <w:rStyle w:val="StyleUnderline"/>
          <w:highlight w:val="cyan"/>
        </w:rPr>
        <w:t xml:space="preserve"> in maintaining… the </w:t>
      </w:r>
      <w:r w:rsidRPr="00705CA4">
        <w:rPr>
          <w:rStyle w:val="Emphasis"/>
          <w:highlight w:val="cyan"/>
        </w:rPr>
        <w:t>post-World War II global order,”</w:t>
      </w:r>
      <w:r w:rsidRPr="00AD219C">
        <w:rPr>
          <w:rStyle w:val="StyleUnderline"/>
        </w:rPr>
        <w:t xml:space="preserve"> insisted Herbst,</w:t>
      </w:r>
      <w:r w:rsidRPr="00AD219C">
        <w:rPr>
          <w:sz w:val="14"/>
        </w:rPr>
        <w:t xml:space="preserve"> adding: “</w:t>
      </w:r>
      <w:r w:rsidRPr="00705CA4">
        <w:rPr>
          <w:rStyle w:val="StyleUnderline"/>
          <w:highlight w:val="cyan"/>
        </w:rPr>
        <w:t xml:space="preserve">Maintaining this is </w:t>
      </w:r>
      <w:r w:rsidRPr="00705CA4">
        <w:rPr>
          <w:rStyle w:val="Emphasis"/>
          <w:highlight w:val="cyan"/>
        </w:rPr>
        <w:t>critical for our security</w:t>
      </w:r>
      <w:r w:rsidRPr="00705CA4">
        <w:rPr>
          <w:rStyle w:val="StyleUnderline"/>
          <w:highlight w:val="cyan"/>
        </w:rPr>
        <w:t xml:space="preserve"> and</w:t>
      </w:r>
      <w:r w:rsidRPr="00AD219C">
        <w:rPr>
          <w:rStyle w:val="StyleUnderline"/>
        </w:rPr>
        <w:t xml:space="preserve"> our </w:t>
      </w:r>
      <w:r w:rsidRPr="00705CA4">
        <w:rPr>
          <w:rStyle w:val="StyleUnderline"/>
          <w:highlight w:val="cyan"/>
        </w:rPr>
        <w:t>well-being</w:t>
      </w:r>
      <w:r w:rsidRPr="00AD219C">
        <w:rPr>
          <w:rStyle w:val="StyleUnderline"/>
        </w:rPr>
        <w:t>.”</w:t>
      </w:r>
      <w:r w:rsidRPr="00AD219C">
        <w:rPr>
          <w:sz w:val="14"/>
        </w:rPr>
        <w:t xml:space="preserve"> As such, </w:t>
      </w:r>
      <w:r w:rsidRPr="00705CA4">
        <w:rPr>
          <w:rStyle w:val="StyleUnderline"/>
          <w:highlight w:val="cyan"/>
        </w:rPr>
        <w:t>the fight in Ukraine</w:t>
      </w:r>
      <w:r w:rsidRPr="00AD219C">
        <w:rPr>
          <w:sz w:val="14"/>
        </w:rPr>
        <w:t xml:space="preserve">, which began with Russia’s violation of international borders for territorial gain, </w:t>
      </w:r>
      <w:r w:rsidRPr="00705CA4">
        <w:rPr>
          <w:rStyle w:val="StyleUnderline"/>
          <w:highlight w:val="cyan"/>
        </w:rPr>
        <w:t xml:space="preserve">is of </w:t>
      </w:r>
      <w:r w:rsidRPr="00705CA4">
        <w:rPr>
          <w:rStyle w:val="Emphasis"/>
          <w:highlight w:val="cyan"/>
        </w:rPr>
        <w:t>vital interest</w:t>
      </w:r>
      <w:r w:rsidRPr="00705CA4">
        <w:rPr>
          <w:rStyle w:val="StyleUnderline"/>
          <w:highlight w:val="cyan"/>
        </w:rPr>
        <w:t xml:space="preserve"> to the U</w:t>
      </w:r>
      <w:r w:rsidRPr="00AD219C">
        <w:rPr>
          <w:sz w:val="14"/>
        </w:rPr>
        <w:t xml:space="preserve">nited </w:t>
      </w:r>
      <w:r w:rsidRPr="00705CA4">
        <w:rPr>
          <w:rStyle w:val="StyleUnderline"/>
          <w:highlight w:val="cyan"/>
        </w:rPr>
        <w:t>S</w:t>
      </w:r>
      <w:r w:rsidRPr="00AD219C">
        <w:rPr>
          <w:sz w:val="14"/>
        </w:rPr>
        <w:t xml:space="preserve">tates, he said. </w:t>
      </w:r>
      <w:r w:rsidRPr="00705CA4">
        <w:rPr>
          <w:rStyle w:val="StyleUnderline"/>
          <w:highlight w:val="cyan"/>
        </w:rPr>
        <w:t xml:space="preserve">The </w:t>
      </w:r>
      <w:r w:rsidRPr="00705CA4">
        <w:rPr>
          <w:rStyle w:val="Emphasis"/>
          <w:highlight w:val="cyan"/>
        </w:rPr>
        <w:t>Kremlin’s aggression on the world stage</w:t>
      </w:r>
      <w:r w:rsidRPr="00705CA4">
        <w:rPr>
          <w:rStyle w:val="StyleUnderline"/>
          <w:highlight w:val="cyan"/>
        </w:rPr>
        <w:t xml:space="preserve">, not only in Ukraine, but in Georgia and Syria as well, have </w:t>
      </w:r>
      <w:r w:rsidRPr="00705CA4">
        <w:rPr>
          <w:rStyle w:val="Emphasis"/>
          <w:highlight w:val="cyan"/>
        </w:rPr>
        <w:t>threatened the stability of</w:t>
      </w:r>
      <w:r w:rsidRPr="00AD219C">
        <w:rPr>
          <w:sz w:val="14"/>
        </w:rPr>
        <w:t xml:space="preserve"> this</w:t>
      </w:r>
      <w:r w:rsidRPr="00705CA4">
        <w:rPr>
          <w:rStyle w:val="StyleUnderline"/>
          <w:highlight w:val="cyan"/>
        </w:rPr>
        <w:t xml:space="preserve"> </w:t>
      </w:r>
      <w:r w:rsidRPr="00705CA4">
        <w:rPr>
          <w:rStyle w:val="Emphasis"/>
          <w:highlight w:val="cyan"/>
        </w:rPr>
        <w:t>global order</w:t>
      </w:r>
      <w:r w:rsidRPr="00AD219C">
        <w:rPr>
          <w:rStyle w:val="StyleUnderline"/>
        </w:rPr>
        <w:t xml:space="preserve">. </w:t>
      </w:r>
      <w:r w:rsidRPr="00AD219C">
        <w:rPr>
          <w:sz w:val="14"/>
        </w:rPr>
        <w:t>“Today’s Russia is using both military force and hybrid methods” to upset the international order, said Vershbow. He also cautioned that “</w:t>
      </w:r>
      <w:r w:rsidRPr="00705CA4">
        <w:rPr>
          <w:rStyle w:val="StyleUnderline"/>
          <w:highlight w:val="cyan"/>
        </w:rPr>
        <w:t xml:space="preserve">other aggressive territories like </w:t>
      </w:r>
      <w:r w:rsidRPr="00705CA4">
        <w:rPr>
          <w:rStyle w:val="Emphasis"/>
          <w:highlight w:val="cyan"/>
        </w:rPr>
        <w:t xml:space="preserve">China could be emboldened </w:t>
      </w:r>
      <w:r w:rsidRPr="00705CA4">
        <w:rPr>
          <w:rStyle w:val="StyleUnderline"/>
          <w:highlight w:val="cyan"/>
        </w:rPr>
        <w:t>to use force to make territorial gains,” if the U</w:t>
      </w:r>
      <w:r w:rsidRPr="00AD219C">
        <w:rPr>
          <w:sz w:val="14"/>
        </w:rPr>
        <w:t xml:space="preserve">nited </w:t>
      </w:r>
      <w:r w:rsidRPr="00705CA4">
        <w:rPr>
          <w:rStyle w:val="StyleUnderline"/>
          <w:highlight w:val="cyan"/>
        </w:rPr>
        <w:t>S</w:t>
      </w:r>
      <w:r w:rsidRPr="00AD219C">
        <w:rPr>
          <w:sz w:val="14"/>
        </w:rPr>
        <w:t>tates</w:t>
      </w:r>
      <w:r w:rsidRPr="00705CA4">
        <w:rPr>
          <w:sz w:val="14"/>
          <w:highlight w:val="cyan"/>
        </w:rPr>
        <w:t xml:space="preserve"> </w:t>
      </w:r>
      <w:r w:rsidRPr="00705CA4">
        <w:rPr>
          <w:rStyle w:val="StyleUnderline"/>
          <w:highlight w:val="cyan"/>
        </w:rPr>
        <w:t xml:space="preserve">does not </w:t>
      </w:r>
      <w:r w:rsidRPr="00705CA4">
        <w:rPr>
          <w:rStyle w:val="Emphasis"/>
          <w:highlight w:val="cyan"/>
        </w:rPr>
        <w:t>pressure</w:t>
      </w:r>
      <w:r w:rsidRPr="00AD219C">
        <w:rPr>
          <w:sz w:val="14"/>
        </w:rPr>
        <w:t xml:space="preserve"> Russian President Vladimir </w:t>
      </w:r>
      <w:r w:rsidRPr="00705CA4">
        <w:rPr>
          <w:rStyle w:val="Emphasis"/>
          <w:highlight w:val="cyan"/>
        </w:rPr>
        <w:t>Putin to scale back</w:t>
      </w:r>
      <w:r w:rsidRPr="00AD219C">
        <w:rPr>
          <w:rStyle w:val="StyleUnderline"/>
        </w:rPr>
        <w:t xml:space="preserve">. </w:t>
      </w:r>
    </w:p>
    <w:p w14:paraId="33C25DC3" w14:textId="77777777" w:rsidR="00330575" w:rsidRDefault="00330575" w:rsidP="00330575">
      <w:pPr>
        <w:pStyle w:val="Heading4"/>
      </w:pPr>
      <w:r w:rsidRPr="00061152">
        <w:t>Lethal weapon sales to Ukraine will prevent future attacks on NATO and a wider war.</w:t>
      </w:r>
    </w:p>
    <w:p w14:paraId="4293C679" w14:textId="77777777" w:rsidR="00330575" w:rsidRPr="00061152" w:rsidRDefault="00330575" w:rsidP="00330575">
      <w:r w:rsidRPr="00061152">
        <w:rPr>
          <w:rFonts w:eastAsiaTheme="majorEastAsia" w:cstheme="majorBidi"/>
          <w:b/>
          <w:iCs/>
          <w:sz w:val="26"/>
        </w:rPr>
        <w:t>Ansley, ’17</w:t>
      </w:r>
      <w:r>
        <w:t xml:space="preserve"> [Rachel, editorial assistant at the Atlantic Council; “Should the United States Arm Ukraine?” Atlantic Council, September 28, 2017; https://www.atlanticcouncil.org/blogs/new-atlanticist/should-the-united-states-arm-ukraine]</w:t>
      </w:r>
    </w:p>
    <w:p w14:paraId="4781FF99" w14:textId="2A166F6F" w:rsidR="00330575" w:rsidRPr="00330575" w:rsidRDefault="00330575" w:rsidP="00330575">
      <w:pPr>
        <w:rPr>
          <w:sz w:val="12"/>
        </w:rPr>
      </w:pPr>
      <w:r w:rsidRPr="00061152">
        <w:rPr>
          <w:sz w:val="12"/>
        </w:rPr>
        <w:t xml:space="preserve">However, </w:t>
      </w:r>
      <w:r w:rsidRPr="00705CA4">
        <w:rPr>
          <w:rStyle w:val="StyleUnderline"/>
          <w:highlight w:val="cyan"/>
        </w:rPr>
        <w:t>Herbst asserted</w:t>
      </w:r>
      <w:r w:rsidRPr="00061152">
        <w:rPr>
          <w:sz w:val="12"/>
        </w:rPr>
        <w:t xml:space="preserve">, the </w:t>
      </w:r>
      <w:r w:rsidRPr="00705CA4">
        <w:rPr>
          <w:rStyle w:val="StyleUnderline"/>
          <w:highlight w:val="cyan"/>
        </w:rPr>
        <w:t xml:space="preserve">provision of defensive arms to Ukraine would </w:t>
      </w:r>
      <w:r w:rsidRPr="00705CA4">
        <w:rPr>
          <w:rStyle w:val="Emphasis"/>
          <w:highlight w:val="cyan"/>
        </w:rPr>
        <w:t>preempt a more involved conflict</w:t>
      </w:r>
      <w:r w:rsidRPr="00705CA4">
        <w:rPr>
          <w:rStyle w:val="StyleUnderline"/>
          <w:highlight w:val="cyan"/>
        </w:rPr>
        <w:t xml:space="preserve">. Should Russia continue its belligerent behavior and </w:t>
      </w:r>
      <w:r w:rsidRPr="00705CA4">
        <w:rPr>
          <w:rStyle w:val="Emphasis"/>
          <w:highlight w:val="cyan"/>
        </w:rPr>
        <w:t>attack a NATO ally like Estonia or a Baltic country</w:t>
      </w:r>
      <w:r w:rsidRPr="00705CA4">
        <w:rPr>
          <w:rStyle w:val="StyleUnderline"/>
          <w:highlight w:val="cyan"/>
        </w:rPr>
        <w:t>, the U</w:t>
      </w:r>
      <w:r w:rsidRPr="00705CA4">
        <w:rPr>
          <w:sz w:val="12"/>
          <w:highlight w:val="cyan"/>
        </w:rPr>
        <w:t>n</w:t>
      </w:r>
      <w:r w:rsidRPr="00061152">
        <w:rPr>
          <w:sz w:val="12"/>
        </w:rPr>
        <w:t xml:space="preserve">ited </w:t>
      </w:r>
      <w:r w:rsidRPr="00705CA4">
        <w:rPr>
          <w:rStyle w:val="StyleUnderline"/>
          <w:highlight w:val="cyan"/>
        </w:rPr>
        <w:t>S</w:t>
      </w:r>
      <w:r w:rsidRPr="00061152">
        <w:rPr>
          <w:sz w:val="12"/>
        </w:rPr>
        <w:t xml:space="preserve">tates </w:t>
      </w:r>
      <w:r w:rsidRPr="00705CA4">
        <w:rPr>
          <w:rStyle w:val="StyleUnderline"/>
          <w:highlight w:val="cyan"/>
        </w:rPr>
        <w:t xml:space="preserve">would have </w:t>
      </w:r>
      <w:r w:rsidRPr="00705CA4">
        <w:rPr>
          <w:rStyle w:val="Emphasis"/>
          <w:highlight w:val="cyan"/>
        </w:rPr>
        <w:t>no choice but to come to its defense</w:t>
      </w:r>
      <w:r w:rsidRPr="00061152">
        <w:rPr>
          <w:sz w:val="12"/>
        </w:rPr>
        <w:t>, he said. “The</w:t>
      </w:r>
      <w:r w:rsidRPr="00705CA4">
        <w:rPr>
          <w:sz w:val="12"/>
          <w:highlight w:val="cyan"/>
        </w:rPr>
        <w:t xml:space="preserve"> </w:t>
      </w:r>
      <w:r w:rsidRPr="00705CA4">
        <w:rPr>
          <w:rStyle w:val="Emphasis"/>
          <w:highlight w:val="cyan"/>
        </w:rPr>
        <w:t>forward defense</w:t>
      </w:r>
      <w:r w:rsidRPr="00705CA4">
        <w:rPr>
          <w:rStyle w:val="StyleUnderline"/>
          <w:highlight w:val="cyan"/>
        </w:rPr>
        <w:t xml:space="preserve"> of our interests demands that we help</w:t>
      </w:r>
      <w:r w:rsidRPr="00061152">
        <w:rPr>
          <w:rStyle w:val="StyleUnderline"/>
        </w:rPr>
        <w:t xml:space="preserve"> </w:t>
      </w:r>
      <w:r w:rsidRPr="00061152">
        <w:rPr>
          <w:sz w:val="12"/>
        </w:rPr>
        <w:t xml:space="preserve">Mr. </w:t>
      </w:r>
      <w:r w:rsidRPr="00705CA4">
        <w:rPr>
          <w:rStyle w:val="Emphasis"/>
          <w:highlight w:val="cyan"/>
        </w:rPr>
        <w:t>Putin have a hard time in the Donbas</w:t>
      </w:r>
      <w:r w:rsidRPr="00061152">
        <w:rPr>
          <w:sz w:val="12"/>
        </w:rPr>
        <w:t xml:space="preserve">,” said Herbst. </w:t>
      </w:r>
    </w:p>
    <w:p w14:paraId="76E96DB7" w14:textId="77777777" w:rsidR="00330575" w:rsidRPr="00330575" w:rsidRDefault="00330575" w:rsidP="00330575">
      <w:pPr>
        <w:pStyle w:val="Heading4"/>
      </w:pPr>
      <w:r w:rsidRPr="00330575">
        <w:t xml:space="preserve">US arms sales solves Russian aggression, de-escalation, and Nuclear </w:t>
      </w:r>
      <w:proofErr w:type="spellStart"/>
      <w:r w:rsidRPr="00330575">
        <w:t>prolif</w:t>
      </w:r>
      <w:proofErr w:type="spellEnd"/>
    </w:p>
    <w:p w14:paraId="7422FDBD" w14:textId="77777777" w:rsidR="00330575" w:rsidRDefault="00330575" w:rsidP="00330575">
      <w:proofErr w:type="spellStart"/>
      <w:r w:rsidRPr="00AB53F7">
        <w:rPr>
          <w:rStyle w:val="Heading4Char"/>
        </w:rPr>
        <w:t>Pifer</w:t>
      </w:r>
      <w:proofErr w:type="spellEnd"/>
      <w:r w:rsidRPr="00AB53F7">
        <w:rPr>
          <w:rStyle w:val="Heading4Char"/>
        </w:rPr>
        <w:t xml:space="preserve"> and </w:t>
      </w:r>
      <w:proofErr w:type="spellStart"/>
      <w:r w:rsidRPr="00AB53F7">
        <w:rPr>
          <w:rStyle w:val="Heading4Char"/>
        </w:rPr>
        <w:t>Talbott</w:t>
      </w:r>
      <w:proofErr w:type="spellEnd"/>
      <w:r w:rsidRPr="00AB53F7">
        <w:rPr>
          <w:rStyle w:val="Heading4Char"/>
        </w:rPr>
        <w:t xml:space="preserve"> 14</w:t>
      </w:r>
      <w:r>
        <w:t xml:space="preserve"> (Steven </w:t>
      </w:r>
      <w:proofErr w:type="spellStart"/>
      <w:r>
        <w:t>Pifer</w:t>
      </w:r>
      <w:proofErr w:type="spellEnd"/>
      <w:r>
        <w:t xml:space="preserve"> Nonresident Senior Fellow - Foreign Policy, Center for 21st Century Security and Intelligence, Center on the United States and Europe, Arms Control and Non-Proliferation Initiative, Strobe Talbott Distinguished Fellow in Residence - Foreign Policy, “Time to Give Ukraine Defensive Weapons,” </w:t>
      </w:r>
      <w:r w:rsidRPr="00345612">
        <w:t>September 17, 2014</w:t>
      </w:r>
      <w:r>
        <w:t xml:space="preserve">, </w:t>
      </w:r>
      <w:r w:rsidRPr="00345612">
        <w:t>https://www.brookings.edu/opinions/time-to-give-ukraine-defensive-weapons/</w:t>
      </w:r>
      <w:r>
        <w:t>)</w:t>
      </w:r>
    </w:p>
    <w:p w14:paraId="7D6D2A07" w14:textId="77777777" w:rsidR="00330575" w:rsidRPr="00330575" w:rsidRDefault="00330575" w:rsidP="00330575">
      <w:pPr>
        <w:rPr>
          <w:sz w:val="16"/>
        </w:rPr>
      </w:pPr>
      <w:r w:rsidRPr="00330575">
        <w:rPr>
          <w:sz w:val="16"/>
        </w:rPr>
        <w:t xml:space="preserve">When Ukrainian President Petro Poroshenko visits Washington on Thursday, he will almost certainly again ask for U.S. military assistance, including defensive weapons. President Barack Obama should say yes. </w:t>
      </w:r>
      <w:r w:rsidRPr="00705CA4">
        <w:rPr>
          <w:rStyle w:val="StyleUnderline"/>
          <w:highlight w:val="cyan"/>
        </w:rPr>
        <w:t>Arming Kiev can deter Russia</w:t>
      </w:r>
      <w:r w:rsidRPr="00330575">
        <w:rPr>
          <w:sz w:val="16"/>
        </w:rPr>
        <w:t xml:space="preserve">n President Vladimir Putin </w:t>
      </w:r>
      <w:r w:rsidRPr="00705CA4">
        <w:rPr>
          <w:rStyle w:val="StyleUnderline"/>
          <w:highlight w:val="cyan"/>
        </w:rPr>
        <w:t>from further aggression and support the</w:t>
      </w:r>
      <w:r w:rsidRPr="00330575">
        <w:rPr>
          <w:sz w:val="16"/>
        </w:rPr>
        <w:t xml:space="preserve"> fragile Ukraine </w:t>
      </w:r>
      <w:r w:rsidRPr="00705CA4">
        <w:rPr>
          <w:rStyle w:val="StyleUnderline"/>
          <w:highlight w:val="cyan"/>
        </w:rPr>
        <w:t>ceasefire</w:t>
      </w:r>
      <w:r w:rsidRPr="00330575">
        <w:rPr>
          <w:sz w:val="16"/>
        </w:rPr>
        <w:t xml:space="preserve"> and settlement process. Doing so would </w:t>
      </w:r>
      <w:r w:rsidRPr="00705CA4">
        <w:rPr>
          <w:rStyle w:val="StyleUnderline"/>
          <w:highlight w:val="cyan"/>
        </w:rPr>
        <w:t>also bolster U.S. efforts to prevent nuclear prolif</w:t>
      </w:r>
      <w:r w:rsidRPr="00330575">
        <w:rPr>
          <w:sz w:val="16"/>
        </w:rPr>
        <w:t xml:space="preserve">eration. Russia illegally occupied and annexed Crimea in March. Just weeks later, armed separatists — assisted and, in some cases, led by Russian intelligence officers — began seizing government buildings in the eastern Ukrainian regions of Donetsk and Luhansk. Ukrainian counterattacks started making headway in the summer. Russia responded by supplying heavy weapons to the separatists — including, it is widely believed, the Buk anti-aircraft system believed to have shot down Malaysia Airlines flight 17 in mid-July. Despite the influx of arms, Ukrainian forces continued to make progress. By early August, the separatists looked on the verge of defeat. That would have stopped Putin’s strategy in its tracks. So, as NATO noted, elite Russian military units invaded and occupied Ukrainian territory, hitting Ukrainian forces hard. Vastly outgunned, Poroshenko had little choice but to accept a ceasefire on September 5. The truce is shaky, but the Ukrainian president seems intent on pursuing a peaceful settlement. Whether common ground can be found among Kiev, the separatists and Moscow is unclear. At best, the negotiation will be long and arduous. The Ukrainian government has for some time sought </w:t>
      </w:r>
      <w:r w:rsidRPr="00AB53F7">
        <w:rPr>
          <w:rStyle w:val="StyleUnderline"/>
        </w:rPr>
        <w:t xml:space="preserve">lethal </w:t>
      </w:r>
      <w:r w:rsidRPr="00705CA4">
        <w:rPr>
          <w:rStyle w:val="StyleUnderline"/>
          <w:highlight w:val="cyan"/>
        </w:rPr>
        <w:t>military assistance</w:t>
      </w:r>
      <w:r w:rsidRPr="00AB53F7">
        <w:rPr>
          <w:rStyle w:val="StyleUnderline"/>
        </w:rPr>
        <w:t>, such as anti-armor weapons</w:t>
      </w:r>
      <w:r w:rsidRPr="00CA20B5">
        <w:rPr>
          <w:rStyle w:val="StyleUnderline"/>
        </w:rPr>
        <w:t>, as well as</w:t>
      </w:r>
      <w:r w:rsidRPr="00330575">
        <w:rPr>
          <w:sz w:val="16"/>
        </w:rPr>
        <w:t xml:space="preserve"> secure </w:t>
      </w:r>
      <w:r w:rsidRPr="00CA20B5">
        <w:rPr>
          <w:rStyle w:val="StyleUnderline"/>
        </w:rPr>
        <w:t>communications equipment and</w:t>
      </w:r>
      <w:r w:rsidRPr="00330575">
        <w:rPr>
          <w:sz w:val="16"/>
        </w:rPr>
        <w:t xml:space="preserve"> reconnaissance </w:t>
      </w:r>
      <w:r w:rsidRPr="00CA20B5">
        <w:rPr>
          <w:rStyle w:val="StyleUnderline"/>
        </w:rPr>
        <w:t>drones</w:t>
      </w:r>
      <w:r w:rsidRPr="00330575">
        <w:rPr>
          <w:sz w:val="16"/>
        </w:rPr>
        <w:t xml:space="preserve">. When he hosts Poroshenko in the Oval Office, Obama should agree to provide defensive arms on an expedited basis. </w:t>
      </w:r>
      <w:r w:rsidRPr="00CA20B5">
        <w:rPr>
          <w:rStyle w:val="StyleUnderline"/>
        </w:rPr>
        <w:t xml:space="preserve">Such assistance </w:t>
      </w:r>
      <w:r w:rsidRPr="00705CA4">
        <w:rPr>
          <w:rStyle w:val="StyleUnderline"/>
          <w:highlight w:val="cyan"/>
        </w:rPr>
        <w:t>would enhance Kiev’s ability to deter further Russian aggression</w:t>
      </w:r>
      <w:r w:rsidRPr="00CA20B5">
        <w:rPr>
          <w:rStyle w:val="StyleUnderline"/>
        </w:rPr>
        <w:t>, aggression that would threaten</w:t>
      </w:r>
      <w:r w:rsidRPr="00330575">
        <w:rPr>
          <w:sz w:val="16"/>
        </w:rPr>
        <w:t xml:space="preserve">, perhaps </w:t>
      </w:r>
      <w:r w:rsidRPr="00CA20B5">
        <w:rPr>
          <w:rStyle w:val="StyleUnderline"/>
        </w:rPr>
        <w:t xml:space="preserve">fatally, the possibility of a negotiated settlement. </w:t>
      </w:r>
      <w:r w:rsidRPr="00705CA4">
        <w:rPr>
          <w:rStyle w:val="StyleUnderline"/>
          <w:highlight w:val="cyan"/>
        </w:rPr>
        <w:t>A better-armed Ukrainian military would give Putin pause, because it</w:t>
      </w:r>
      <w:r w:rsidRPr="00330575">
        <w:rPr>
          <w:sz w:val="16"/>
        </w:rPr>
        <w:t xml:space="preserve"> could </w:t>
      </w:r>
      <w:r w:rsidRPr="00705CA4">
        <w:rPr>
          <w:rStyle w:val="StyleUnderline"/>
          <w:highlight w:val="cyan"/>
        </w:rPr>
        <w:t>impose greater costs on the Russian army if the Russians</w:t>
      </w:r>
      <w:r w:rsidRPr="00CA20B5">
        <w:rPr>
          <w:rStyle w:val="StyleUnderline"/>
        </w:rPr>
        <w:t xml:space="preserve"> break the ceasefire and </w:t>
      </w:r>
      <w:r w:rsidRPr="00705CA4">
        <w:rPr>
          <w:rStyle w:val="StyleUnderline"/>
          <w:highlight w:val="cyan"/>
        </w:rPr>
        <w:t>renew</w:t>
      </w:r>
      <w:r w:rsidRPr="00330575">
        <w:rPr>
          <w:sz w:val="16"/>
        </w:rPr>
        <w:t xml:space="preserve"> the </w:t>
      </w:r>
      <w:r w:rsidRPr="00705CA4">
        <w:rPr>
          <w:rStyle w:val="StyleUnderline"/>
          <w:highlight w:val="cyan"/>
        </w:rPr>
        <w:t>fighting</w:t>
      </w:r>
      <w:r w:rsidRPr="00330575">
        <w:rPr>
          <w:sz w:val="16"/>
        </w:rPr>
        <w:t xml:space="preserve">. Reports detail the extraordinary lengths, such as nighttime burials, to which the Kremlin has gone to hide from its public the fact that Russian soldiers have fought and died in Ukraine. The more costly the Ukrainians can make any fighting for the Russians, the less Moscow’s interest in resuming the conflict. </w:t>
      </w:r>
      <w:r w:rsidRPr="00705CA4">
        <w:rPr>
          <w:rStyle w:val="StyleUnderline"/>
          <w:highlight w:val="cyan"/>
        </w:rPr>
        <w:t>Some</w:t>
      </w:r>
      <w:r w:rsidRPr="00330575">
        <w:rPr>
          <w:sz w:val="16"/>
        </w:rPr>
        <w:t xml:space="preserve"> may </w:t>
      </w:r>
      <w:r w:rsidRPr="00705CA4">
        <w:rPr>
          <w:rStyle w:val="StyleUnderline"/>
          <w:highlight w:val="cyan"/>
        </w:rPr>
        <w:t>argue</w:t>
      </w:r>
      <w:r w:rsidRPr="00330575">
        <w:rPr>
          <w:sz w:val="16"/>
        </w:rPr>
        <w:t xml:space="preserve"> that </w:t>
      </w:r>
      <w:r w:rsidRPr="00705CA4">
        <w:rPr>
          <w:rStyle w:val="StyleUnderline"/>
          <w:highlight w:val="cyan"/>
        </w:rPr>
        <w:t>providing</w:t>
      </w:r>
      <w:r w:rsidRPr="00CA20B5">
        <w:rPr>
          <w:rStyle w:val="StyleUnderline"/>
        </w:rPr>
        <w:t xml:space="preserve"> lethal </w:t>
      </w:r>
      <w:r w:rsidRPr="00705CA4">
        <w:rPr>
          <w:rStyle w:val="StyleUnderline"/>
          <w:highlight w:val="cyan"/>
        </w:rPr>
        <w:t>military assistance would provoke Putin to escalate. But he has already escalated the situation</w:t>
      </w:r>
      <w:r w:rsidRPr="00330575">
        <w:rPr>
          <w:sz w:val="16"/>
        </w:rPr>
        <w:t xml:space="preserve"> — from instigating separatist actions to providing heavy weapons to sending in the Russian army. </w:t>
      </w:r>
      <w:r w:rsidRPr="00CA20B5">
        <w:rPr>
          <w:rStyle w:val="StyleUnderline"/>
        </w:rPr>
        <w:t xml:space="preserve">This suggests the opposite may well prove true: </w:t>
      </w:r>
      <w:r w:rsidRPr="00705CA4">
        <w:rPr>
          <w:rStyle w:val="StyleUnderline"/>
          <w:highlight w:val="cyan"/>
        </w:rPr>
        <w:t>Arming Ukraine will raise the costs of escalation to Russia and thus make it less likely</w:t>
      </w:r>
      <w:r w:rsidRPr="00705CA4">
        <w:rPr>
          <w:sz w:val="16"/>
          <w:highlight w:val="cyan"/>
        </w:rPr>
        <w:t>.</w:t>
      </w:r>
      <w:r w:rsidRPr="00330575">
        <w:rPr>
          <w:sz w:val="16"/>
        </w:rPr>
        <w:t xml:space="preserve"> Putin has made clear his contempt for the Western response to date. </w:t>
      </w:r>
      <w:r w:rsidRPr="00705CA4">
        <w:rPr>
          <w:rStyle w:val="StyleUnderline"/>
          <w:highlight w:val="cyan"/>
        </w:rPr>
        <w:t>Inaction could embolden him to escalate in Ukraine</w:t>
      </w:r>
      <w:r w:rsidRPr="00330575">
        <w:rPr>
          <w:sz w:val="16"/>
        </w:rPr>
        <w:t xml:space="preserve"> and test the waters elsewhere, perhaps in a NATO member state such as Estonia. Moreover, the Ukrainians will bear the risks and brunt of any escalation. If they are willing to accept those risks, we should give them the tools to defend themselves. And there is an additional important reason to respond favorably to Ukraine’s request for defensive arms: to restore credibility to the notion of security assurances. In December 1994, the leaders of the United States, Britain and Russia signed the Budapest memorandum on security assurances, which committed those countries to respect Ukraine’s sovereignty and territorial integrity and not use force against Ukraine. Those commitments paved the way for Kiev’s decision to give up about 1,900 strategic nuclear warheads, at the time the world’s third-largest nuclear arsenal. Moscow has grossly violated the Budapest memorandum by its seizure of Crimea and assaults on Ukraine. The United States and Britain have an obligation to respond. Washington has imposed economic sanctions on Russia and provided Ukraine a modest amount of nonlethal military aid. Those are appropriate steps, but they do not suffice. Last Friday, former President Leonid Kuchma, who signed the Budapest memorandum for Ukraine, suggested his country had been cheated. That reflects general sentiment in </w:t>
      </w:r>
      <w:proofErr w:type="spellStart"/>
      <w:r w:rsidRPr="00330575">
        <w:rPr>
          <w:sz w:val="16"/>
        </w:rPr>
        <w:t>Kiev.The</w:t>
      </w:r>
      <w:proofErr w:type="spellEnd"/>
      <w:r w:rsidRPr="00330575">
        <w:rPr>
          <w:sz w:val="16"/>
        </w:rPr>
        <w:t xml:space="preserve"> widely held impression that Moscow has violated its Budapest commitments at low cost badly weakens the value of security assurances in the future. That is unfortunate, as security assurances could play a role as part of the package to resolve the Iran and North Korea nuclear issues. But how much value will security assurances have if Tehran and Pyongyang see that they can be violated with relative impunity? </w:t>
      </w:r>
    </w:p>
    <w:p w14:paraId="285D3F15" w14:textId="77777777" w:rsidR="00330575" w:rsidRDefault="00330575" w:rsidP="00330575">
      <w:pPr>
        <w:pStyle w:val="Heading4"/>
      </w:pPr>
      <w:r>
        <w:t>US lethal and non-lethal arms sales to Ukraine deters Russian aggression and protects Ukraine’s sovereignty</w:t>
      </w:r>
    </w:p>
    <w:p w14:paraId="1C49C1BA" w14:textId="77777777" w:rsidR="00330575" w:rsidRPr="00340F66" w:rsidRDefault="002B53D4" w:rsidP="00330575">
      <w:pPr>
        <w:rPr>
          <w:rStyle w:val="Style13ptBold"/>
        </w:rPr>
      </w:pPr>
      <w:hyperlink r:id="rId11" w:tooltip="Posts by Orest Deychakiwsky" w:history="1">
        <w:r w:rsidR="00330575" w:rsidRPr="00340F66">
          <w:rPr>
            <w:rStyle w:val="Style13ptBold"/>
          </w:rPr>
          <w:t>Deychakiwsky</w:t>
        </w:r>
      </w:hyperlink>
      <w:r w:rsidR="00330575">
        <w:rPr>
          <w:rStyle w:val="Style13ptBold"/>
        </w:rPr>
        <w:t xml:space="preserve"> 18 – </w:t>
      </w:r>
      <w:r w:rsidR="00330575">
        <w:t>[</w:t>
      </w:r>
      <w:proofErr w:type="spellStart"/>
      <w:r w:rsidR="00330575" w:rsidRPr="00340F66">
        <w:t>Orest</w:t>
      </w:r>
      <w:proofErr w:type="spellEnd"/>
      <w:r w:rsidR="00330575" w:rsidRPr="00340F66">
        <w:t xml:space="preserve"> </w:t>
      </w:r>
      <w:proofErr w:type="spellStart"/>
      <w:r w:rsidR="00330575" w:rsidRPr="00340F66">
        <w:t>Deychakiwsky</w:t>
      </w:r>
      <w:proofErr w:type="spellEnd"/>
      <w:r w:rsidR="00330575" w:rsidRPr="00340F66">
        <w:t xml:space="preserve"> a Policy Advisor for Belarus, Bulgaria, Moldova, Romania, and Ukraine. He has served as a member of U.S. delegations to numerous OSCE meetings and election observation missions in nine countries. He authored many Commission publications, earned a B.A. from the University of Notre Dame and an M.A. from Georgetown University in Government and International Relations.</w:t>
      </w:r>
      <w:r w:rsidR="00330575">
        <w:rPr>
          <w:rStyle w:val="Style13ptBold"/>
        </w:rPr>
        <w:t xml:space="preserve"> “</w:t>
      </w:r>
      <w:r w:rsidR="00330575" w:rsidRPr="00340F66">
        <w:t>ANALYSIS: U.S. ASSISTANCE TO UKRAINE</w:t>
      </w:r>
      <w:r w:rsidR="00330575">
        <w:t>” 02/2018 https://www.usukraine.org/analysis-u-s-assistance-ukraine]</w:t>
      </w:r>
    </w:p>
    <w:p w14:paraId="5499BFC8" w14:textId="77777777" w:rsidR="00330575" w:rsidRDefault="00330575" w:rsidP="00330575">
      <w:pPr>
        <w:rPr>
          <w:rStyle w:val="Emphasis"/>
        </w:rPr>
      </w:pPr>
      <w:r w:rsidRPr="00AE1E64">
        <w:t xml:space="preserve">Since Russia invaded Ukraine nearly four years ago, I have found a tendency by many to view U.S. governmental assistance to Ukraine largely through the lens of lethal weapons. Indeed, </w:t>
      </w:r>
      <w:r w:rsidRPr="00705CA4">
        <w:rPr>
          <w:rStyle w:val="Emphasis"/>
          <w:highlight w:val="cyan"/>
        </w:rPr>
        <w:t xml:space="preserve">defensive lethal weapons, are </w:t>
      </w:r>
      <w:r w:rsidRPr="00340F66">
        <w:rPr>
          <w:rStyle w:val="Emphasis"/>
        </w:rPr>
        <w:t xml:space="preserve">critically </w:t>
      </w:r>
      <w:r w:rsidRPr="00705CA4">
        <w:rPr>
          <w:rStyle w:val="Emphasis"/>
          <w:highlight w:val="cyan"/>
        </w:rPr>
        <w:t>important for Ukraine in raising the costs to Russia of any further aggression</w:t>
      </w:r>
      <w:r w:rsidRPr="0032597B">
        <w:rPr>
          <w:rStyle w:val="Emphasis"/>
        </w:rPr>
        <w:t xml:space="preserve"> </w:t>
      </w:r>
      <w:r w:rsidRPr="00705CA4">
        <w:rPr>
          <w:rStyle w:val="Emphasis"/>
          <w:highlight w:val="cyan"/>
        </w:rPr>
        <w:t>and</w:t>
      </w:r>
      <w:r w:rsidRPr="0032597B">
        <w:rPr>
          <w:rStyle w:val="Emphasis"/>
        </w:rPr>
        <w:t xml:space="preserve"> </w:t>
      </w:r>
      <w:r w:rsidRPr="00705CA4">
        <w:rPr>
          <w:rStyle w:val="Emphasis"/>
          <w:highlight w:val="cyan"/>
        </w:rPr>
        <w:t>in</w:t>
      </w:r>
      <w:r w:rsidRPr="0032597B">
        <w:rPr>
          <w:rStyle w:val="Emphasis"/>
        </w:rPr>
        <w:t xml:space="preserve"> reinforcing and </w:t>
      </w:r>
      <w:r w:rsidRPr="00705CA4">
        <w:rPr>
          <w:rStyle w:val="Emphasis"/>
          <w:highlight w:val="cyan"/>
        </w:rPr>
        <w:t>amplifying U.S. commitment to Ukraine’s sovereignty</w:t>
      </w:r>
      <w:r w:rsidRPr="0032597B">
        <w:rPr>
          <w:rStyle w:val="Emphasis"/>
        </w:rPr>
        <w:t xml:space="preserve"> and territorial integrity.</w:t>
      </w:r>
      <w:r w:rsidRPr="0032597B">
        <w:rPr>
          <w:rStyle w:val="StyleUnderline"/>
        </w:rPr>
        <w:t xml:space="preserve"> The Trump administration’s </w:t>
      </w:r>
      <w:r w:rsidRPr="00340F66">
        <w:rPr>
          <w:rStyle w:val="StyleUnderline"/>
        </w:rPr>
        <w:t>recent decision to provide Ukraine with some of these weapons is to be applauded and encouraged. It is long overdue, given broad bipartisan Congressional support since 2014, which has included bills funding lethal weapons as part of larger security</w:t>
      </w:r>
      <w:r w:rsidRPr="0032597B">
        <w:rPr>
          <w:rStyle w:val="StyleUnderline"/>
        </w:rPr>
        <w:t xml:space="preserve"> assistance for Ukraine.</w:t>
      </w:r>
      <w:r>
        <w:rPr>
          <w:rStyle w:val="StyleUnderline"/>
        </w:rPr>
        <w:t xml:space="preserve"> </w:t>
      </w:r>
      <w:r w:rsidRPr="00AE1E64">
        <w:t>Notwithstanding their political and practical importance</w:t>
      </w:r>
      <w:r w:rsidRPr="0032597B">
        <w:rPr>
          <w:rStyle w:val="StyleUnderline"/>
        </w:rPr>
        <w:t>, lethal weapons are only one among many necessary forms of U.S. assistance to Ukrain</w:t>
      </w:r>
      <w:r w:rsidRPr="00AE1E64">
        <w:t xml:space="preserve">e. For one thing, </w:t>
      </w:r>
      <w:r w:rsidRPr="0032597B">
        <w:rPr>
          <w:rStyle w:val="StyleUnderline"/>
        </w:rPr>
        <w:t xml:space="preserve">in the military/security area, </w:t>
      </w:r>
      <w:r w:rsidRPr="00705CA4">
        <w:rPr>
          <w:rStyle w:val="StyleUnderline"/>
          <w:highlight w:val="cyan"/>
        </w:rPr>
        <w:t>non-lethal U.S. military assistance helped to advance Ukraine’s war-fighting efforts.</w:t>
      </w:r>
      <w:r w:rsidRPr="0032597B">
        <w:rPr>
          <w:rStyle w:val="StyleUnderline"/>
        </w:rPr>
        <w:t xml:space="preserve"> </w:t>
      </w:r>
      <w:r w:rsidRPr="00705CA4">
        <w:rPr>
          <w:rStyle w:val="StyleUnderline"/>
          <w:highlight w:val="cyan"/>
        </w:rPr>
        <w:t>It</w:t>
      </w:r>
      <w:r w:rsidRPr="0032597B">
        <w:rPr>
          <w:rStyle w:val="StyleUnderline"/>
        </w:rPr>
        <w:t xml:space="preserve"> has </w:t>
      </w:r>
      <w:r w:rsidRPr="00705CA4">
        <w:rPr>
          <w:rStyle w:val="StyleUnderline"/>
          <w:highlight w:val="cyan"/>
        </w:rPr>
        <w:t>included equipment</w:t>
      </w:r>
      <w:r w:rsidRPr="0032597B">
        <w:rPr>
          <w:rStyle w:val="StyleUnderline"/>
        </w:rPr>
        <w:t>, such as counter-artillery and counter-mortar radars, secure communications, tactical UAVs, medical equipment, logistical infrastructure and IT systems, night vision devices, thermal goggles and up-armored civilian SUVs.</w:t>
      </w:r>
      <w:r>
        <w:rPr>
          <w:rStyle w:val="StyleUnderline"/>
        </w:rPr>
        <w:t xml:space="preserve"> </w:t>
      </w:r>
      <w:r w:rsidRPr="00340F66">
        <w:rPr>
          <w:rStyle w:val="StyleUnderline"/>
        </w:rPr>
        <w:t xml:space="preserve">Beyond equipment, it also has encompassed </w:t>
      </w:r>
      <w:r w:rsidRPr="00705CA4">
        <w:rPr>
          <w:rStyle w:val="StyleUnderline"/>
          <w:highlight w:val="cyan"/>
        </w:rPr>
        <w:t>training,</w:t>
      </w:r>
      <w:r w:rsidRPr="00340F66">
        <w:rPr>
          <w:rStyle w:val="StyleUnderline"/>
        </w:rPr>
        <w:t xml:space="preserve"> inc</w:t>
      </w:r>
      <w:r w:rsidRPr="0032597B">
        <w:rPr>
          <w:rStyle w:val="StyleUnderline"/>
        </w:rPr>
        <w:t>luding that of special operations forces, and provided advisers to advance implementation of key defense reforms and help Ukraine build its military long-term</w:t>
      </w:r>
      <w:r w:rsidRPr="00AE1E64">
        <w:t xml:space="preserve">. </w:t>
      </w:r>
      <w:r w:rsidRPr="00340F66">
        <w:rPr>
          <w:rStyle w:val="StyleUnderline"/>
        </w:rPr>
        <w:t xml:space="preserve">The U.S. also facilitates important help in other security areas such as </w:t>
      </w:r>
      <w:r w:rsidRPr="00705CA4">
        <w:rPr>
          <w:rStyle w:val="StyleUnderline"/>
          <w:highlight w:val="cyan"/>
        </w:rPr>
        <w:t>intelligence.</w:t>
      </w:r>
      <w:r>
        <w:rPr>
          <w:rStyle w:val="StyleUnderline"/>
        </w:rPr>
        <w:t xml:space="preserve"> </w:t>
      </w:r>
      <w:r w:rsidRPr="00AE1E64">
        <w:t xml:space="preserve">In short, </w:t>
      </w:r>
      <w:r w:rsidRPr="00705CA4">
        <w:rPr>
          <w:rStyle w:val="Emphasis"/>
          <w:highlight w:val="cyan"/>
        </w:rPr>
        <w:t>non-lethal security assistance</w:t>
      </w:r>
      <w:r w:rsidRPr="0032597B">
        <w:rPr>
          <w:rStyle w:val="Emphasis"/>
        </w:rPr>
        <w:t xml:space="preserve"> has been invaluable in </w:t>
      </w:r>
      <w:r w:rsidRPr="00705CA4">
        <w:rPr>
          <w:rStyle w:val="Emphasis"/>
          <w:highlight w:val="cyan"/>
        </w:rPr>
        <w:t>strengthening Ukraine’s ability</w:t>
      </w:r>
      <w:r w:rsidRPr="0032597B">
        <w:rPr>
          <w:rStyle w:val="Emphasis"/>
        </w:rPr>
        <w:t xml:space="preserve"> </w:t>
      </w:r>
      <w:r w:rsidRPr="00705CA4">
        <w:rPr>
          <w:rStyle w:val="Emphasis"/>
          <w:highlight w:val="cyan"/>
        </w:rPr>
        <w:t>to</w:t>
      </w:r>
      <w:r w:rsidRPr="0032597B">
        <w:rPr>
          <w:rStyle w:val="Emphasis"/>
        </w:rPr>
        <w:t xml:space="preserve"> more effectively </w:t>
      </w:r>
      <w:r w:rsidRPr="00705CA4">
        <w:rPr>
          <w:rStyle w:val="Emphasis"/>
          <w:highlight w:val="cyan"/>
        </w:rPr>
        <w:t>counter Russian aggression.</w:t>
      </w:r>
    </w:p>
    <w:p w14:paraId="541E0C43" w14:textId="6337F0D7" w:rsidR="00330575" w:rsidRDefault="008A53FC" w:rsidP="00330575">
      <w:pPr>
        <w:pStyle w:val="Heading3"/>
      </w:pPr>
      <w:r>
        <w:t xml:space="preserve">Impact – </w:t>
      </w:r>
      <w:r w:rsidR="00330575">
        <w:t>No Escalation</w:t>
      </w:r>
    </w:p>
    <w:p w14:paraId="13C77131" w14:textId="77777777" w:rsidR="00330575" w:rsidRDefault="00330575" w:rsidP="00330575">
      <w:pPr>
        <w:pStyle w:val="Heading4"/>
      </w:pPr>
      <w:r w:rsidRPr="002E7CD9">
        <w:t>Russia won’t escalate the conflict in response to U.S. lethal weapon sales.</w:t>
      </w:r>
    </w:p>
    <w:p w14:paraId="654E1654" w14:textId="77777777" w:rsidR="00330575" w:rsidRDefault="00330575" w:rsidP="00330575">
      <w:proofErr w:type="spellStart"/>
      <w:r w:rsidRPr="002E7CD9">
        <w:rPr>
          <w:rFonts w:eastAsiaTheme="majorEastAsia" w:cstheme="majorBidi"/>
          <w:b/>
          <w:iCs/>
          <w:sz w:val="26"/>
        </w:rPr>
        <w:t>Chornaya</w:t>
      </w:r>
      <w:proofErr w:type="spellEnd"/>
      <w:r w:rsidRPr="002E7CD9">
        <w:rPr>
          <w:rFonts w:eastAsiaTheme="majorEastAsia" w:cstheme="majorBidi"/>
          <w:b/>
          <w:iCs/>
          <w:sz w:val="26"/>
        </w:rPr>
        <w:t>, 3/11/19</w:t>
      </w:r>
      <w:r>
        <w:t xml:space="preserve"> [Nana, reporter and writer with UNIAN Information Agency, “More lethal aid from U.S.: How Ukraine can respond to Russia's aggression;” UNIAN Information Agency; March 11, 2019; </w:t>
      </w:r>
      <w:hyperlink r:id="rId12" w:history="1">
        <w:r w:rsidRPr="00EA41D3">
          <w:rPr>
            <w:rStyle w:val="Hyperlink"/>
          </w:rPr>
          <w:t>https://www.unian.info/economics/10475727-more-lethal-aid-from-u-s-how-ukraine-can-respond-to-russia-s-aggression.html</w:t>
        </w:r>
      </w:hyperlink>
      <w:r>
        <w:t>]</w:t>
      </w:r>
    </w:p>
    <w:p w14:paraId="7FBB70D3" w14:textId="72ABD0F5" w:rsidR="00330575" w:rsidRDefault="00330575" w:rsidP="00330575">
      <w:pPr>
        <w:rPr>
          <w:sz w:val="16"/>
        </w:rPr>
      </w:pPr>
      <w:r w:rsidRPr="00705CA4">
        <w:rPr>
          <w:rStyle w:val="StyleUnderline"/>
          <w:highlight w:val="cyan"/>
        </w:rPr>
        <w:t>Experts believe</w:t>
      </w:r>
      <w:r w:rsidRPr="002E7CD9">
        <w:rPr>
          <w:rStyle w:val="StyleUnderline"/>
        </w:rPr>
        <w:t xml:space="preserve"> that the </w:t>
      </w:r>
      <w:r w:rsidRPr="00705CA4">
        <w:rPr>
          <w:rStyle w:val="StyleUnderline"/>
          <w:highlight w:val="cyan"/>
        </w:rPr>
        <w:t>promised deliveries of lethal weapons will be fulfilled in the near future</w:t>
      </w:r>
      <w:r w:rsidRPr="002E7CD9">
        <w:rPr>
          <w:sz w:val="16"/>
        </w:rPr>
        <w:t xml:space="preserve">, but much depends on the Ukrainian government and on political situation in the U.S. Meanwhile, </w:t>
      </w:r>
      <w:r w:rsidRPr="00705CA4">
        <w:rPr>
          <w:rStyle w:val="Emphasis"/>
          <w:highlight w:val="cyan"/>
        </w:rPr>
        <w:t>no strong escalation should be expected</w:t>
      </w:r>
      <w:r w:rsidRPr="00705CA4">
        <w:rPr>
          <w:rStyle w:val="StyleUnderline"/>
          <w:highlight w:val="cyan"/>
        </w:rPr>
        <w:t xml:space="preserve"> from Russia.</w:t>
      </w:r>
      <w:r w:rsidRPr="002E7CD9">
        <w:rPr>
          <w:sz w:val="16"/>
        </w:rPr>
        <w:t xml:space="preserve"> After all, </w:t>
      </w:r>
      <w:r w:rsidRPr="00705CA4">
        <w:rPr>
          <w:rStyle w:val="Emphasis"/>
          <w:highlight w:val="cyan"/>
        </w:rPr>
        <w:t>they don't have much to respond with</w:t>
      </w:r>
      <w:r w:rsidRPr="002E7CD9">
        <w:rPr>
          <w:sz w:val="16"/>
        </w:rPr>
        <w:t>.</w:t>
      </w:r>
    </w:p>
    <w:p w14:paraId="6B327720" w14:textId="77777777" w:rsidR="00D54027" w:rsidRPr="007731CD" w:rsidRDefault="00D54027" w:rsidP="00D54027">
      <w:pPr>
        <w:pStyle w:val="Heading4"/>
        <w:rPr>
          <w:rFonts w:cs="Calibri"/>
        </w:rPr>
      </w:pPr>
      <w:r>
        <w:rPr>
          <w:rFonts w:cs="Calibri"/>
        </w:rPr>
        <w:t>No US-Russian nuclear war</w:t>
      </w:r>
    </w:p>
    <w:p w14:paraId="0A10ED21" w14:textId="77777777" w:rsidR="00D54027" w:rsidRPr="007731CD" w:rsidRDefault="00D54027" w:rsidP="00D54027">
      <w:r w:rsidRPr="007731CD">
        <w:rPr>
          <w:rStyle w:val="Style13ptBold"/>
        </w:rPr>
        <w:t>UNIAN 12/17</w:t>
      </w:r>
      <w:r w:rsidRPr="007731CD">
        <w:t xml:space="preserve"> (UNIAN, </w:t>
      </w:r>
      <w:proofErr w:type="spellStart"/>
      <w:r w:rsidRPr="007731CD">
        <w:t>Ukranian</w:t>
      </w:r>
      <w:proofErr w:type="spellEnd"/>
      <w:r w:rsidRPr="007731CD">
        <w:t xml:space="preserve"> Policy Institute, “U.S.-Russia nuclear war unlikely as Moscow technically weak – expert”, </w:t>
      </w:r>
      <w:hyperlink r:id="rId13" w:history="1">
        <w:r w:rsidRPr="007731CD">
          <w:rPr>
            <w:rStyle w:val="Hyperlink"/>
          </w:rPr>
          <w:t>https://www.unian.info/world/10379499-u-s-russia-nuclear-war-unlikely-as-moscow-technically-weak-expert.html</w:t>
        </w:r>
      </w:hyperlink>
      <w:r w:rsidRPr="007731CD">
        <w:t xml:space="preserve">, December 26 2018) </w:t>
      </w:r>
    </w:p>
    <w:p w14:paraId="4665D10C" w14:textId="77777777" w:rsidR="00D54027" w:rsidRPr="007731CD" w:rsidRDefault="00D54027" w:rsidP="00D54027">
      <w:pPr>
        <w:rPr>
          <w:sz w:val="12"/>
        </w:rPr>
      </w:pPr>
      <w:r w:rsidRPr="007731CD">
        <w:rPr>
          <w:rStyle w:val="StyleUnderline"/>
        </w:rPr>
        <w:t>Now all American missiles can reach Russia, and Russians only threaten Europe.</w:t>
      </w:r>
      <w:r w:rsidRPr="007731CD">
        <w:rPr>
          <w:sz w:val="12"/>
        </w:rPr>
        <w:t xml:space="preserve"> defence.ru </w:t>
      </w:r>
      <w:proofErr w:type="spellStart"/>
      <w:r w:rsidRPr="007731CD">
        <w:rPr>
          <w:sz w:val="12"/>
        </w:rPr>
        <w:t>Taras</w:t>
      </w:r>
      <w:proofErr w:type="spellEnd"/>
      <w:r w:rsidRPr="007731CD">
        <w:rPr>
          <w:sz w:val="12"/>
        </w:rPr>
        <w:t xml:space="preserve"> </w:t>
      </w:r>
      <w:proofErr w:type="spellStart"/>
      <w:r w:rsidRPr="00705CA4">
        <w:rPr>
          <w:rStyle w:val="StyleUnderline"/>
          <w:highlight w:val="cyan"/>
        </w:rPr>
        <w:t>Chornovil</w:t>
      </w:r>
      <w:proofErr w:type="spellEnd"/>
      <w:r w:rsidRPr="00705CA4">
        <w:rPr>
          <w:sz w:val="12"/>
          <w:highlight w:val="cyan"/>
        </w:rPr>
        <w:t xml:space="preserve">, </w:t>
      </w:r>
      <w:r w:rsidRPr="00705CA4">
        <w:rPr>
          <w:rStyle w:val="StyleUnderline"/>
          <w:highlight w:val="cyan"/>
        </w:rPr>
        <w:t>a</w:t>
      </w:r>
      <w:r w:rsidRPr="007731CD">
        <w:rPr>
          <w:rStyle w:val="StyleUnderline"/>
        </w:rPr>
        <w:t xml:space="preserve"> Ukrainian political analyst and foreign relations </w:t>
      </w:r>
      <w:r w:rsidRPr="00705CA4">
        <w:rPr>
          <w:rStyle w:val="StyleUnderline"/>
          <w:highlight w:val="cyan"/>
        </w:rPr>
        <w:t>expert</w:t>
      </w:r>
      <w:r w:rsidRPr="007731CD">
        <w:rPr>
          <w:sz w:val="12"/>
        </w:rPr>
        <w:t xml:space="preserve">, </w:t>
      </w:r>
      <w:r w:rsidRPr="007731CD">
        <w:rPr>
          <w:rStyle w:val="StyleUnderline"/>
        </w:rPr>
        <w:t xml:space="preserve">has </w:t>
      </w:r>
      <w:r w:rsidRPr="00705CA4">
        <w:rPr>
          <w:rStyle w:val="Emphasis"/>
          <w:highlight w:val="cyan"/>
        </w:rPr>
        <w:t>said it is unlikely</w:t>
      </w:r>
      <w:r w:rsidRPr="007731CD">
        <w:rPr>
          <w:rStyle w:val="StyleUnderline"/>
        </w:rPr>
        <w:t xml:space="preserve"> that </w:t>
      </w:r>
      <w:r w:rsidRPr="00705CA4">
        <w:rPr>
          <w:rStyle w:val="Emphasis"/>
          <w:highlight w:val="cyan"/>
        </w:rPr>
        <w:t>a nuclear war</w:t>
      </w:r>
      <w:r w:rsidRPr="007731CD">
        <w:rPr>
          <w:rStyle w:val="StyleUnderline"/>
        </w:rPr>
        <w:t xml:space="preserve"> </w:t>
      </w:r>
      <w:r w:rsidRPr="00705CA4">
        <w:rPr>
          <w:rStyle w:val="StyleUnderline"/>
          <w:highlight w:val="cyan"/>
        </w:rPr>
        <w:t>may begin</w:t>
      </w:r>
      <w:r w:rsidRPr="007731CD">
        <w:rPr>
          <w:rStyle w:val="StyleUnderline"/>
        </w:rPr>
        <w:t xml:space="preserve"> between the United States and the Russian Federation, </w:t>
      </w:r>
      <w:r w:rsidRPr="00705CA4">
        <w:rPr>
          <w:rStyle w:val="StyleUnderline"/>
          <w:highlight w:val="cyan"/>
        </w:rPr>
        <w:t>as Moscow is</w:t>
      </w:r>
      <w:r w:rsidRPr="007731CD">
        <w:rPr>
          <w:rStyle w:val="StyleUnderline"/>
        </w:rPr>
        <w:t xml:space="preserve"> technically </w:t>
      </w:r>
      <w:r w:rsidRPr="00705CA4">
        <w:rPr>
          <w:rStyle w:val="StyleUnderline"/>
          <w:highlight w:val="cyan"/>
        </w:rPr>
        <w:t>weak</w:t>
      </w:r>
      <w:r w:rsidRPr="007731CD">
        <w:rPr>
          <w:sz w:val="12"/>
        </w:rPr>
        <w:t xml:space="preserve">. Read also Half of Europe in crosshairs of Russian missile attack – Ukraine intel "Putin sees his every sortie he escapes punishment for as a weakness of the Western world and encouragement to escalate. Moscow has not fulfilled the terms of the agreement for a long time. It has created missile carriers uncontrollably, equipped them with nuclear warheads, stuffed Kaliningrad region with missiles, and now violates the agreement on the non-proliferation of nuclear weapons, bringing carriers and, obviously, warheads into occupied Crimea. This is a critical threat to Europe, the European command of NATO and the geopolitical interests of the United States. Of course, the threat is growing for Ukraine," he said during an online Q&amp;A session with the Ukrainian news outlet </w:t>
      </w:r>
      <w:proofErr w:type="spellStart"/>
      <w:r w:rsidRPr="007731CD">
        <w:rPr>
          <w:sz w:val="12"/>
        </w:rPr>
        <w:t>Glavred's</w:t>
      </w:r>
      <w:proofErr w:type="spellEnd"/>
      <w:r w:rsidRPr="007731CD">
        <w:rPr>
          <w:sz w:val="12"/>
        </w:rPr>
        <w:t xml:space="preserve"> readers. </w:t>
      </w:r>
      <w:r w:rsidRPr="007731CD">
        <w:rPr>
          <w:rStyle w:val="StyleUnderline"/>
        </w:rPr>
        <w:t xml:space="preserve">According to the political analyst, </w:t>
      </w:r>
      <w:r w:rsidRPr="00705CA4">
        <w:rPr>
          <w:rStyle w:val="StyleUnderline"/>
          <w:highlight w:val="cyan"/>
        </w:rPr>
        <w:t xml:space="preserve">Russia </w:t>
      </w:r>
      <w:r w:rsidRPr="007731CD">
        <w:rPr>
          <w:rStyle w:val="StyleUnderline"/>
        </w:rPr>
        <w:t xml:space="preserve">previously </w:t>
      </w:r>
      <w:r w:rsidRPr="00705CA4">
        <w:rPr>
          <w:rStyle w:val="StyleUnderline"/>
          <w:highlight w:val="cyan"/>
        </w:rPr>
        <w:t xml:space="preserve">had a more favorable </w:t>
      </w:r>
      <w:r w:rsidRPr="007731CD">
        <w:rPr>
          <w:rStyle w:val="StyleUnderline"/>
        </w:rPr>
        <w:t xml:space="preserve">economic </w:t>
      </w:r>
      <w:r w:rsidRPr="00705CA4">
        <w:rPr>
          <w:rStyle w:val="StyleUnderline"/>
          <w:highlight w:val="cyan"/>
        </w:rPr>
        <w:t>climate, which allowed</w:t>
      </w:r>
      <w:r w:rsidRPr="007731CD">
        <w:rPr>
          <w:rStyle w:val="StyleUnderline"/>
        </w:rPr>
        <w:t xml:space="preserve"> the </w:t>
      </w:r>
      <w:r w:rsidRPr="00705CA4">
        <w:rPr>
          <w:rStyle w:val="StyleUnderline"/>
          <w:highlight w:val="cyan"/>
        </w:rPr>
        <w:t>Kremlin to secretly build up</w:t>
      </w:r>
      <w:r w:rsidRPr="007731CD">
        <w:rPr>
          <w:rStyle w:val="StyleUnderline"/>
        </w:rPr>
        <w:t xml:space="preserve"> weapons. "</w:t>
      </w:r>
      <w:r w:rsidRPr="00705CA4">
        <w:rPr>
          <w:rStyle w:val="Emphasis"/>
          <w:highlight w:val="cyan"/>
        </w:rPr>
        <w:t>The bubble has burst, and</w:t>
      </w:r>
      <w:r w:rsidRPr="007731CD">
        <w:rPr>
          <w:rStyle w:val="StyleUnderline"/>
        </w:rPr>
        <w:t xml:space="preserve"> now </w:t>
      </w:r>
      <w:r w:rsidRPr="00705CA4">
        <w:rPr>
          <w:rStyle w:val="Emphasis"/>
          <w:highlight w:val="cyan"/>
        </w:rPr>
        <w:t>the U</w:t>
      </w:r>
      <w:r w:rsidRPr="007731CD">
        <w:rPr>
          <w:rStyle w:val="StyleUnderline"/>
        </w:rPr>
        <w:t xml:space="preserve">nited </w:t>
      </w:r>
      <w:r w:rsidRPr="00705CA4">
        <w:rPr>
          <w:rStyle w:val="Emphasis"/>
          <w:highlight w:val="cyan"/>
        </w:rPr>
        <w:t>S</w:t>
      </w:r>
      <w:r w:rsidRPr="007731CD">
        <w:rPr>
          <w:rStyle w:val="StyleUnderline"/>
        </w:rPr>
        <w:t xml:space="preserve">tates </w:t>
      </w:r>
      <w:r w:rsidRPr="00705CA4">
        <w:rPr>
          <w:rStyle w:val="Emphasis"/>
          <w:highlight w:val="cyan"/>
        </w:rPr>
        <w:t>is demonstrating its readiness to go</w:t>
      </w:r>
      <w:r w:rsidRPr="007731CD">
        <w:rPr>
          <w:rStyle w:val="StyleUnderline"/>
        </w:rPr>
        <w:t xml:space="preserve"> back to the arms race</w:t>
      </w:r>
      <w:r w:rsidRPr="007731CD">
        <w:rPr>
          <w:sz w:val="12"/>
        </w:rPr>
        <w:t xml:space="preserve">. </w:t>
      </w:r>
      <w:r w:rsidRPr="00705CA4">
        <w:rPr>
          <w:rStyle w:val="Emphasis"/>
          <w:highlight w:val="cyan"/>
        </w:rPr>
        <w:t>The U</w:t>
      </w:r>
      <w:r w:rsidRPr="007731CD">
        <w:rPr>
          <w:sz w:val="12"/>
        </w:rPr>
        <w:t xml:space="preserve">nited </w:t>
      </w:r>
      <w:r w:rsidRPr="00705CA4">
        <w:rPr>
          <w:rStyle w:val="Emphasis"/>
          <w:highlight w:val="cyan"/>
        </w:rPr>
        <w:t>S</w:t>
      </w:r>
      <w:r w:rsidRPr="007731CD">
        <w:rPr>
          <w:sz w:val="12"/>
        </w:rPr>
        <w:t xml:space="preserve">tates </w:t>
      </w:r>
      <w:r w:rsidRPr="00705CA4">
        <w:rPr>
          <w:rStyle w:val="Emphasis"/>
          <w:highlight w:val="cyan"/>
          <w:bdr w:val="single" w:sz="4" w:space="0" w:color="auto"/>
        </w:rPr>
        <w:t>has a financial and economic 'fat,' while '</w:t>
      </w:r>
      <w:proofErr w:type="spellStart"/>
      <w:r w:rsidRPr="00705CA4">
        <w:rPr>
          <w:rStyle w:val="Emphasis"/>
          <w:highlight w:val="cyan"/>
          <w:bdr w:val="single" w:sz="4" w:space="0" w:color="auto"/>
        </w:rPr>
        <w:t>Putistan</w:t>
      </w:r>
      <w:proofErr w:type="spellEnd"/>
      <w:r w:rsidRPr="00705CA4">
        <w:rPr>
          <w:rStyle w:val="Emphasis"/>
          <w:highlight w:val="cyan"/>
          <w:bdr w:val="single" w:sz="4" w:space="0" w:color="auto"/>
        </w:rPr>
        <w:t>' has only skin and bones,"</w:t>
      </w:r>
      <w:r w:rsidRPr="007731CD">
        <w:rPr>
          <w:sz w:val="12"/>
        </w:rPr>
        <w:t xml:space="preserve"> </w:t>
      </w:r>
      <w:r w:rsidRPr="007731CD">
        <w:rPr>
          <w:rStyle w:val="StyleUnderline"/>
        </w:rPr>
        <w:t>the expert said</w:t>
      </w:r>
      <w:r w:rsidRPr="007731CD">
        <w:rPr>
          <w:sz w:val="12"/>
        </w:rPr>
        <w:t xml:space="preserve">. </w:t>
      </w:r>
      <w:proofErr w:type="spellStart"/>
      <w:r w:rsidRPr="007731CD">
        <w:rPr>
          <w:rStyle w:val="StyleUnderline"/>
        </w:rPr>
        <w:t>Chornovil</w:t>
      </w:r>
      <w:proofErr w:type="spellEnd"/>
      <w:r w:rsidRPr="007731CD">
        <w:rPr>
          <w:rStyle w:val="StyleUnderline"/>
        </w:rPr>
        <w:t xml:space="preserve"> added </w:t>
      </w:r>
      <w:r w:rsidRPr="00705CA4">
        <w:rPr>
          <w:rStyle w:val="StyleUnderline"/>
          <w:highlight w:val="cyan"/>
        </w:rPr>
        <w:t>the situation was similar to</w:t>
      </w:r>
      <w:r w:rsidRPr="007731CD">
        <w:rPr>
          <w:rStyle w:val="StyleUnderline"/>
        </w:rPr>
        <w:t xml:space="preserve"> that during the </w:t>
      </w:r>
      <w:r w:rsidRPr="00705CA4">
        <w:rPr>
          <w:rStyle w:val="StyleUnderline"/>
          <w:highlight w:val="cyan"/>
        </w:rPr>
        <w:t>Cold War, when Reagan</w:t>
      </w:r>
      <w:r w:rsidRPr="007731CD">
        <w:rPr>
          <w:rStyle w:val="StyleUnderline"/>
        </w:rPr>
        <w:t xml:space="preserve"> </w:t>
      </w:r>
      <w:r w:rsidRPr="00705CA4">
        <w:rPr>
          <w:rStyle w:val="StyleUnderline"/>
          <w:highlight w:val="cyan"/>
        </w:rPr>
        <w:t>nudged</w:t>
      </w:r>
      <w:r w:rsidRPr="007731CD">
        <w:rPr>
          <w:rStyle w:val="StyleUnderline"/>
        </w:rPr>
        <w:t xml:space="preserve"> the </w:t>
      </w:r>
      <w:r w:rsidRPr="00705CA4">
        <w:rPr>
          <w:rStyle w:val="StyleUnderline"/>
          <w:highlight w:val="cyan"/>
        </w:rPr>
        <w:t>USSR into disintegrating</w:t>
      </w:r>
      <w:r w:rsidRPr="007731CD">
        <w:rPr>
          <w:rStyle w:val="StyleUnderline"/>
        </w:rPr>
        <w:t>.</w:t>
      </w:r>
      <w:r w:rsidRPr="007731CD">
        <w:rPr>
          <w:sz w:val="12"/>
        </w:rPr>
        <w:t xml:space="preserve"> "</w:t>
      </w:r>
      <w:r w:rsidRPr="00705CA4">
        <w:rPr>
          <w:rStyle w:val="Emphasis"/>
          <w:highlight w:val="cyan"/>
        </w:rPr>
        <w:t>With one thing</w:t>
      </w:r>
      <w:r w:rsidRPr="007731CD">
        <w:rPr>
          <w:rStyle w:val="StyleUnderline"/>
        </w:rPr>
        <w:t xml:space="preserve"> that is </w:t>
      </w:r>
      <w:r w:rsidRPr="00705CA4">
        <w:rPr>
          <w:rStyle w:val="Emphasis"/>
          <w:highlight w:val="cyan"/>
        </w:rPr>
        <w:t>different</w:t>
      </w:r>
      <w:r w:rsidRPr="007731CD">
        <w:rPr>
          <w:rStyle w:val="StyleUnderline"/>
        </w:rPr>
        <w:t xml:space="preserve">: </w:t>
      </w:r>
      <w:r w:rsidRPr="00705CA4">
        <w:rPr>
          <w:rStyle w:val="StyleUnderline"/>
          <w:highlight w:val="cyan"/>
        </w:rPr>
        <w:t>Soviet</w:t>
      </w:r>
      <w:r w:rsidRPr="007731CD">
        <w:rPr>
          <w:rStyle w:val="StyleUnderline"/>
        </w:rPr>
        <w:t xml:space="preserve"> and American missiles </w:t>
      </w:r>
      <w:r w:rsidRPr="00705CA4">
        <w:rPr>
          <w:rStyle w:val="StyleUnderline"/>
          <w:highlight w:val="cyan"/>
        </w:rPr>
        <w:t>could have mutually destroyed</w:t>
      </w:r>
      <w:r w:rsidRPr="007731CD">
        <w:rPr>
          <w:rStyle w:val="StyleUnderline"/>
        </w:rPr>
        <w:t xml:space="preserve"> both superpowers. And </w:t>
      </w:r>
      <w:r w:rsidRPr="00705CA4">
        <w:rPr>
          <w:rStyle w:val="StyleUnderline"/>
          <w:highlight w:val="cyan"/>
        </w:rPr>
        <w:t xml:space="preserve">now all American missiles </w:t>
      </w:r>
      <w:r w:rsidRPr="007731CD">
        <w:rPr>
          <w:rStyle w:val="StyleUnderline"/>
        </w:rPr>
        <w:t xml:space="preserve">can </w:t>
      </w:r>
      <w:r w:rsidRPr="00705CA4">
        <w:rPr>
          <w:rStyle w:val="StyleUnderline"/>
          <w:highlight w:val="cyan"/>
        </w:rPr>
        <w:t>reach Russia, and Russians only threaten Europe</w:t>
      </w:r>
      <w:r w:rsidRPr="007731CD">
        <w:rPr>
          <w:rStyle w:val="StyleUnderline"/>
        </w:rPr>
        <w:t>,"</w:t>
      </w:r>
      <w:r w:rsidRPr="007731CD">
        <w:rPr>
          <w:sz w:val="12"/>
        </w:rPr>
        <w:t xml:space="preserve"> he said</w:t>
      </w:r>
      <w:r w:rsidRPr="007731CD">
        <w:rPr>
          <w:rStyle w:val="StyleUnderline"/>
        </w:rPr>
        <w:t xml:space="preserve">. The political analyst stressed </w:t>
      </w:r>
      <w:r w:rsidRPr="00705CA4">
        <w:rPr>
          <w:rStyle w:val="Emphasis"/>
          <w:highlight w:val="cyan"/>
          <w:bdr w:val="single" w:sz="4" w:space="0" w:color="auto"/>
        </w:rPr>
        <w:t>there is no parity</w:t>
      </w:r>
      <w:r w:rsidRPr="007731CD">
        <w:rPr>
          <w:rStyle w:val="StyleUnderline"/>
        </w:rPr>
        <w:t xml:space="preserve"> of nuclear weapons </w:t>
      </w:r>
      <w:r w:rsidRPr="00705CA4">
        <w:rPr>
          <w:rStyle w:val="Emphasis"/>
          <w:highlight w:val="cyan"/>
          <w:bdr w:val="single" w:sz="4" w:space="0" w:color="auto"/>
        </w:rPr>
        <w:t>now</w:t>
      </w:r>
      <w:r w:rsidRPr="007731CD">
        <w:rPr>
          <w:rStyle w:val="StyleUnderline"/>
        </w:rPr>
        <w:t>, therefore only a "suicide killer may unleash a nuclear war."</w:t>
      </w:r>
      <w:r w:rsidRPr="007731CD">
        <w:rPr>
          <w:sz w:val="12"/>
        </w:rPr>
        <w:t xml:space="preserve"> </w:t>
      </w:r>
    </w:p>
    <w:p w14:paraId="2390E843" w14:textId="77777777" w:rsidR="0046043F" w:rsidRDefault="0046043F" w:rsidP="0046043F">
      <w:pPr>
        <w:pStyle w:val="Heading4"/>
      </w:pPr>
      <w:r w:rsidRPr="002D6ABD">
        <w:t>Russia won’t escalate the conflict in response to U.S. lethal arms sales: Less influence, fewer resources, fear of sanctions and domestic instability.</w:t>
      </w:r>
    </w:p>
    <w:p w14:paraId="092B201E" w14:textId="77777777" w:rsidR="0046043F" w:rsidRPr="002D6ABD" w:rsidRDefault="0046043F" w:rsidP="0046043F">
      <w:proofErr w:type="spellStart"/>
      <w:r w:rsidRPr="002E7CD9">
        <w:rPr>
          <w:rFonts w:eastAsiaTheme="majorEastAsia" w:cstheme="majorBidi"/>
          <w:b/>
          <w:iCs/>
          <w:sz w:val="26"/>
        </w:rPr>
        <w:t>Chornaya</w:t>
      </w:r>
      <w:proofErr w:type="spellEnd"/>
      <w:r w:rsidRPr="002E7CD9">
        <w:rPr>
          <w:rFonts w:eastAsiaTheme="majorEastAsia" w:cstheme="majorBidi"/>
          <w:b/>
          <w:iCs/>
          <w:sz w:val="26"/>
        </w:rPr>
        <w:t>, 3/11/19</w:t>
      </w:r>
      <w:r>
        <w:t xml:space="preserve"> [Nana, reporter and writer with UNIAN Information Agency, “More lethal aid from U.S.: How Ukraine can respond to Russia's aggression;” UNIAN Information Agency; March 11, 2019; </w:t>
      </w:r>
      <w:hyperlink r:id="rId14" w:history="1">
        <w:r w:rsidRPr="00EA41D3">
          <w:rPr>
            <w:rStyle w:val="Hyperlink"/>
          </w:rPr>
          <w:t>https://www.unian.info/economics/10475727-more-lethal-aid-from-u-s-how-ukraine-can-respond-to-russia-s-aggression.html</w:t>
        </w:r>
      </w:hyperlink>
      <w:r>
        <w:t>]</w:t>
      </w:r>
    </w:p>
    <w:p w14:paraId="567BE734" w14:textId="77777777" w:rsidR="0046043F" w:rsidRPr="002D6ABD" w:rsidRDefault="0046043F" w:rsidP="0046043F">
      <w:pPr>
        <w:rPr>
          <w:sz w:val="16"/>
        </w:rPr>
      </w:pPr>
      <w:r w:rsidRPr="002D6ABD">
        <w:rPr>
          <w:sz w:val="16"/>
        </w:rPr>
        <w:t xml:space="preserve">According to him, </w:t>
      </w:r>
      <w:r w:rsidRPr="00705CA4">
        <w:rPr>
          <w:rStyle w:val="StyleUnderline"/>
          <w:highlight w:val="cyan"/>
        </w:rPr>
        <w:t>Russia will have a neurasthenic reaction to the allocation of more lethal weapons for Ukraine.</w:t>
      </w:r>
      <w:r w:rsidRPr="000E4062">
        <w:rPr>
          <w:rStyle w:val="StyleUnderline"/>
        </w:rPr>
        <w:t xml:space="preserve"> </w:t>
      </w:r>
      <w:r w:rsidRPr="002D6ABD">
        <w:rPr>
          <w:sz w:val="16"/>
        </w:rPr>
        <w:t xml:space="preserve">“The General Staff of the Russian Federation is well aware that </w:t>
      </w:r>
      <w:r w:rsidRPr="00705CA4">
        <w:rPr>
          <w:rStyle w:val="StyleUnderline"/>
          <w:highlight w:val="cyan"/>
        </w:rPr>
        <w:t>any growth in the potential of the Armed Forces of Ukraine represents a real threat</w:t>
      </w:r>
      <w:r w:rsidRPr="000E4062">
        <w:rPr>
          <w:rStyle w:val="StyleUnderline"/>
        </w:rPr>
        <w:t xml:space="preserve"> </w:t>
      </w:r>
      <w:r w:rsidRPr="002D6ABD">
        <w:rPr>
          <w:sz w:val="16"/>
        </w:rPr>
        <w:t xml:space="preserve">to them. </w:t>
      </w:r>
      <w:r w:rsidRPr="00705CA4">
        <w:rPr>
          <w:rStyle w:val="StyleUnderline"/>
          <w:highlight w:val="cyan"/>
        </w:rPr>
        <w:t>There will be</w:t>
      </w:r>
      <w:r w:rsidRPr="002D6ABD">
        <w:rPr>
          <w:sz w:val="16"/>
        </w:rPr>
        <w:t xml:space="preserve">, of course, </w:t>
      </w:r>
      <w:r w:rsidRPr="00705CA4">
        <w:rPr>
          <w:rStyle w:val="StyleUnderline"/>
          <w:highlight w:val="cyan"/>
        </w:rPr>
        <w:t>many statements, yelling and screaming.</w:t>
      </w:r>
      <w:r w:rsidRPr="00705CA4">
        <w:rPr>
          <w:sz w:val="16"/>
          <w:highlight w:val="cyan"/>
        </w:rPr>
        <w:t xml:space="preserve"> </w:t>
      </w:r>
      <w:r w:rsidRPr="002D6ABD">
        <w:rPr>
          <w:sz w:val="16"/>
        </w:rPr>
        <w:t xml:space="preserve">But </w:t>
      </w:r>
      <w:r w:rsidRPr="00705CA4">
        <w:rPr>
          <w:rStyle w:val="StyleUnderline"/>
          <w:highlight w:val="cyan"/>
        </w:rPr>
        <w:t xml:space="preserve">I </w:t>
      </w:r>
      <w:r w:rsidRPr="00705CA4">
        <w:rPr>
          <w:rStyle w:val="Emphasis"/>
          <w:highlight w:val="cyan"/>
        </w:rPr>
        <w:t>don't think that there will be any real steps to raise the level of confrontation</w:t>
      </w:r>
      <w:r w:rsidRPr="002D6ABD">
        <w:rPr>
          <w:sz w:val="16"/>
        </w:rPr>
        <w:t xml:space="preserve">. Firstly, in the political and economic sense, </w:t>
      </w:r>
      <w:r w:rsidRPr="000E4062">
        <w:rPr>
          <w:rStyle w:val="StyleUnderline"/>
        </w:rPr>
        <w:t xml:space="preserve">the </w:t>
      </w:r>
      <w:r w:rsidRPr="00705CA4">
        <w:rPr>
          <w:rStyle w:val="Emphasis"/>
          <w:highlight w:val="cyan"/>
        </w:rPr>
        <w:t>influence of Russia</w:t>
      </w:r>
      <w:r w:rsidRPr="00705CA4">
        <w:rPr>
          <w:rStyle w:val="StyleUnderline"/>
          <w:highlight w:val="cyan"/>
        </w:rPr>
        <w:t xml:space="preserve"> on our country is </w:t>
      </w:r>
      <w:r w:rsidRPr="00705CA4">
        <w:rPr>
          <w:rStyle w:val="Emphasis"/>
          <w:highlight w:val="cyan"/>
        </w:rPr>
        <w:t>much lower</w:t>
      </w:r>
      <w:r w:rsidRPr="000E4062">
        <w:rPr>
          <w:rStyle w:val="StyleUnderline"/>
        </w:rPr>
        <w:t xml:space="preserve"> than it was before. </w:t>
      </w:r>
      <w:r w:rsidRPr="002D6ABD">
        <w:rPr>
          <w:sz w:val="16"/>
        </w:rPr>
        <w:t>Secondly</w:t>
      </w:r>
      <w:r w:rsidRPr="002D6ABD">
        <w:rPr>
          <w:rStyle w:val="Emphasis"/>
        </w:rPr>
        <w:t xml:space="preserve">, </w:t>
      </w:r>
      <w:r w:rsidRPr="00705CA4">
        <w:rPr>
          <w:rStyle w:val="Emphasis"/>
          <w:highlight w:val="cyan"/>
        </w:rPr>
        <w:t>Putin is not ready to arrange a 'mini-war'.</w:t>
      </w:r>
      <w:r w:rsidRPr="00705CA4">
        <w:rPr>
          <w:rStyle w:val="StyleUnderline"/>
          <w:highlight w:val="cyan"/>
        </w:rPr>
        <w:t xml:space="preserve"> This requires strong effort, as well as </w:t>
      </w:r>
      <w:r w:rsidRPr="00705CA4">
        <w:rPr>
          <w:rStyle w:val="Emphasis"/>
          <w:highlight w:val="cyan"/>
        </w:rPr>
        <w:t>considerable resources, which he doesn't have</w:t>
      </w:r>
      <w:r w:rsidRPr="00705CA4">
        <w:rPr>
          <w:sz w:val="16"/>
          <w:highlight w:val="cyan"/>
        </w:rPr>
        <w:t>.</w:t>
      </w:r>
      <w:r w:rsidRPr="002D6ABD">
        <w:rPr>
          <w:sz w:val="16"/>
        </w:rPr>
        <w:t xml:space="preserve"> In addition, now it's not the year of 2014, and the whole world understands who is fighting in Donbas. </w:t>
      </w:r>
      <w:r w:rsidRPr="00705CA4">
        <w:rPr>
          <w:rStyle w:val="Emphasis"/>
          <w:highlight w:val="cyan"/>
        </w:rPr>
        <w:t>If Putin instigates another confrontation, he will receive another package of sanctions.</w:t>
      </w:r>
      <w:r w:rsidRPr="002D6ABD">
        <w:rPr>
          <w:sz w:val="16"/>
        </w:rPr>
        <w:t xml:space="preserve"> By the way, in March, the U.S. Congress put to the vote a bill introducing sanctions for the use of chemical weapons, which Putin himself called "sanctions from hell." They were postponed for six months by Trump in October last year, and now they are becoming a reality. They will be surely voted in and signed off. </w:t>
      </w:r>
      <w:r w:rsidRPr="00705CA4">
        <w:rPr>
          <w:rStyle w:val="Emphasis"/>
          <w:highlight w:val="cyan"/>
        </w:rPr>
        <w:t>Putin will have no time for the escalation</w:t>
      </w:r>
      <w:r w:rsidRPr="00705CA4">
        <w:rPr>
          <w:rStyle w:val="StyleUnderline"/>
          <w:highlight w:val="cyan"/>
        </w:rPr>
        <w:t xml:space="preserve"> of the conflict, he will only think about how to maintain stability in Russia</w:t>
      </w:r>
      <w:r w:rsidRPr="002D6ABD">
        <w:rPr>
          <w:sz w:val="16"/>
        </w:rPr>
        <w:t xml:space="preserve">, although he's got well prepared for such a scenario. Starting from 2016, he has been forming the National Guard (which plays in Ukraine's hands in terms of the escalation of hostilities), to suppress a possible internal conflict. The number of Guards has already reached 400,000 – this is as many people as the Land Forces are allowed to have in their ranks. Moreover, </w:t>
      </w:r>
      <w:r w:rsidRPr="00705CA4">
        <w:rPr>
          <w:rStyle w:val="Emphasis"/>
          <w:highlight w:val="cyan"/>
        </w:rPr>
        <w:t>Russians are already fed up with wars – the Russian Federation is simultaneously involved in five conflicts</w:t>
      </w:r>
      <w:r w:rsidRPr="002D6ABD">
        <w:rPr>
          <w:rStyle w:val="StyleUnderline"/>
        </w:rPr>
        <w:t>, regularly sending back</w:t>
      </w:r>
      <w:r w:rsidRPr="002D6ABD">
        <w:rPr>
          <w:sz w:val="16"/>
        </w:rPr>
        <w:t xml:space="preserve"> the </w:t>
      </w:r>
      <w:r w:rsidRPr="002D6ABD">
        <w:rPr>
          <w:rStyle w:val="StyleUnderline"/>
        </w:rPr>
        <w:t>bodies of troops killed in action</w:t>
      </w:r>
      <w:r w:rsidRPr="002D6ABD">
        <w:rPr>
          <w:sz w:val="16"/>
        </w:rPr>
        <w:t xml:space="preserve">. Because of this, the autumn draft was disrupted in Russia. So </w:t>
      </w:r>
      <w:r w:rsidRPr="00705CA4">
        <w:rPr>
          <w:rStyle w:val="StyleUnderline"/>
          <w:highlight w:val="cyan"/>
        </w:rPr>
        <w:t>Russia shouldn't be intimidating anyone</w:t>
      </w:r>
      <w:r w:rsidRPr="00705CA4">
        <w:rPr>
          <w:sz w:val="16"/>
          <w:highlight w:val="cyan"/>
        </w:rPr>
        <w:t>,”</w:t>
      </w:r>
      <w:r w:rsidRPr="002D6ABD">
        <w:rPr>
          <w:sz w:val="16"/>
        </w:rPr>
        <w:t xml:space="preserve"> concluded the expert.</w:t>
      </w:r>
    </w:p>
    <w:p w14:paraId="4B118CD4" w14:textId="77777777" w:rsidR="00D54027" w:rsidRPr="007731CD" w:rsidRDefault="00D54027" w:rsidP="00D54027">
      <w:pPr>
        <w:pStyle w:val="Heading4"/>
        <w:rPr>
          <w:rFonts w:cs="Calibri"/>
        </w:rPr>
      </w:pPr>
      <w:r w:rsidRPr="007731CD">
        <w:rPr>
          <w:rFonts w:cs="Calibri"/>
        </w:rPr>
        <w:t xml:space="preserve">Russia can’t challenge the US their military capacity is too limited </w:t>
      </w:r>
    </w:p>
    <w:p w14:paraId="7B548830" w14:textId="77777777" w:rsidR="00D54027" w:rsidRPr="007731CD" w:rsidRDefault="00D54027" w:rsidP="00D54027">
      <w:r w:rsidRPr="007731CD">
        <w:rPr>
          <w:b/>
        </w:rPr>
        <w:t>Rogan 3/30</w:t>
      </w:r>
      <w:r w:rsidRPr="007731CD">
        <w:t xml:space="preserve"> (Tom Rogan, columnist for National Review Online, a contributor to the Washington Examiner, and a former panelist on The McLaughlin Group, “Don't worry, the US would win a nuclear war with Russia”, </w:t>
      </w:r>
      <w:hyperlink r:id="rId15" w:history="1">
        <w:r w:rsidRPr="007731CD">
          <w:rPr>
            <w:rStyle w:val="Hyperlink"/>
          </w:rPr>
          <w:t>https://www.washingtonexaminer.com/opinion/dont-worry-the-us-would-win-a-nuclear-war-with-russia</w:t>
        </w:r>
      </w:hyperlink>
      <w:r w:rsidRPr="007731CD">
        <w:t>, March 30, 2018) MMW</w:t>
      </w:r>
    </w:p>
    <w:p w14:paraId="74F99E35" w14:textId="77777777" w:rsidR="00D54027" w:rsidRPr="007731CD" w:rsidRDefault="00D54027" w:rsidP="00D54027">
      <w:pPr>
        <w:rPr>
          <w:rStyle w:val="StyleUnderline"/>
          <w:sz w:val="16"/>
          <w:u w:val="none"/>
        </w:rPr>
      </w:pPr>
      <w:r w:rsidRPr="00705CA4">
        <w:rPr>
          <w:rStyle w:val="StyleUnderline"/>
          <w:highlight w:val="cyan"/>
        </w:rPr>
        <w:t>Do not be alarmed by Russia</w:t>
      </w:r>
      <w:r w:rsidRPr="007731CD">
        <w:rPr>
          <w:rStyle w:val="StyleUnderline"/>
        </w:rPr>
        <w:t>'s announcement of production on a new nuclear-armed intercontinental ballistic missile.</w:t>
      </w:r>
      <w:r w:rsidRPr="007731CD">
        <w:rPr>
          <w:sz w:val="16"/>
        </w:rPr>
        <w:t xml:space="preserve"> While the ICBM, RS-28 </w:t>
      </w:r>
      <w:proofErr w:type="spellStart"/>
      <w:r w:rsidRPr="007731CD">
        <w:rPr>
          <w:sz w:val="16"/>
        </w:rPr>
        <w:t>Sarmat</w:t>
      </w:r>
      <w:proofErr w:type="spellEnd"/>
      <w:r w:rsidRPr="007731CD">
        <w:rPr>
          <w:sz w:val="16"/>
        </w:rPr>
        <w:t xml:space="preserve">, will likely be operational within the next few years, </w:t>
      </w:r>
      <w:r w:rsidRPr="007731CD">
        <w:rPr>
          <w:rStyle w:val="Emphasis"/>
        </w:rPr>
        <w:t xml:space="preserve">it will not change the nuclear strike balance of power in Russia's favor. </w:t>
      </w:r>
      <w:r w:rsidRPr="00705CA4">
        <w:rPr>
          <w:rStyle w:val="Emphasis"/>
          <w:highlight w:val="cyan"/>
        </w:rPr>
        <w:t xml:space="preserve">In a nuclear war </w:t>
      </w:r>
      <w:r w:rsidRPr="007731CD">
        <w:rPr>
          <w:rStyle w:val="Emphasis"/>
        </w:rPr>
        <w:t>with Russia, U.S. victory would remain the most likely outcome</w:t>
      </w:r>
      <w:r w:rsidRPr="007731CD">
        <w:rPr>
          <w:sz w:val="16"/>
        </w:rPr>
        <w:t xml:space="preserve">. That's primarily because the </w:t>
      </w:r>
      <w:r w:rsidRPr="007731CD">
        <w:rPr>
          <w:rStyle w:val="StyleUnderline"/>
        </w:rPr>
        <w:t xml:space="preserve">U.S. has better potential to get more nuclear warheads onto Russian targets than Russia could get onto U.S. targets. </w:t>
      </w:r>
      <w:r w:rsidRPr="007731CD">
        <w:rPr>
          <w:sz w:val="16"/>
        </w:rPr>
        <w:t xml:space="preserve">The extension here is that while both nations retain a triad of nuclear strike forces -- ICBM-armed ground bases, aircraft, and submarines -- </w:t>
      </w:r>
      <w:r w:rsidRPr="00705CA4">
        <w:rPr>
          <w:rStyle w:val="StyleUnderline"/>
          <w:highlight w:val="cyan"/>
        </w:rPr>
        <w:t xml:space="preserve">Russia would struggle to utilize </w:t>
      </w:r>
      <w:r w:rsidRPr="007731CD">
        <w:rPr>
          <w:rStyle w:val="StyleUnderline"/>
        </w:rPr>
        <w:t xml:space="preserve">the </w:t>
      </w:r>
      <w:r w:rsidRPr="00705CA4">
        <w:rPr>
          <w:rStyle w:val="StyleUnderline"/>
          <w:highlight w:val="cyan"/>
        </w:rPr>
        <w:t xml:space="preserve">aircraft and submarine </w:t>
      </w:r>
      <w:r w:rsidRPr="007731CD">
        <w:rPr>
          <w:rStyle w:val="StyleUnderline"/>
        </w:rPr>
        <w:t xml:space="preserve">components </w:t>
      </w:r>
      <w:r w:rsidRPr="00705CA4">
        <w:rPr>
          <w:rStyle w:val="StyleUnderline"/>
          <w:highlight w:val="cyan"/>
        </w:rPr>
        <w:t>effectively</w:t>
      </w:r>
      <w:r w:rsidRPr="007731CD">
        <w:rPr>
          <w:rStyle w:val="StyleUnderline"/>
        </w:rPr>
        <w:t xml:space="preserve">. </w:t>
      </w:r>
      <w:r w:rsidRPr="007731CD">
        <w:rPr>
          <w:sz w:val="16"/>
        </w:rPr>
        <w:t xml:space="preserve">For a start, </w:t>
      </w:r>
      <w:r w:rsidRPr="007731CD">
        <w:rPr>
          <w:rStyle w:val="StyleUnderline"/>
        </w:rPr>
        <w:t xml:space="preserve">Russia's </w:t>
      </w:r>
      <w:r w:rsidRPr="00705CA4">
        <w:rPr>
          <w:rStyle w:val="StyleUnderline"/>
          <w:highlight w:val="cyan"/>
        </w:rPr>
        <w:t xml:space="preserve">strategic bomber force is aged </w:t>
      </w:r>
      <w:r w:rsidRPr="007731CD">
        <w:rPr>
          <w:rStyle w:val="StyleUnderline"/>
        </w:rPr>
        <w:t xml:space="preserve">and </w:t>
      </w:r>
      <w:proofErr w:type="spellStart"/>
      <w:r w:rsidRPr="007731CD">
        <w:rPr>
          <w:rStyle w:val="StyleUnderline"/>
        </w:rPr>
        <w:t>nonstealth</w:t>
      </w:r>
      <w:proofErr w:type="spellEnd"/>
      <w:r w:rsidRPr="007731CD">
        <w:rPr>
          <w:rStyle w:val="StyleUnderline"/>
        </w:rPr>
        <w:t xml:space="preserve"> in nature.</w:t>
      </w:r>
      <w:r w:rsidRPr="007731CD">
        <w:rPr>
          <w:sz w:val="16"/>
        </w:rPr>
        <w:t xml:space="preserve"> While </w:t>
      </w:r>
      <w:r w:rsidRPr="007731CD">
        <w:rPr>
          <w:rStyle w:val="StyleUnderline"/>
        </w:rPr>
        <w:t>the Russians</w:t>
      </w:r>
      <w:r w:rsidRPr="007731CD">
        <w:rPr>
          <w:sz w:val="16"/>
        </w:rPr>
        <w:t xml:space="preserve"> are attempting to upgrade these capabilities, </w:t>
      </w:r>
      <w:r w:rsidRPr="00705CA4">
        <w:rPr>
          <w:rStyle w:val="StyleUnderline"/>
          <w:highlight w:val="cyan"/>
        </w:rPr>
        <w:t>they are a long way from being able to rival U.S.</w:t>
      </w:r>
      <w:r w:rsidRPr="007731CD">
        <w:rPr>
          <w:rStyle w:val="StyleUnderline"/>
        </w:rPr>
        <w:t xml:space="preserve">-equivalent platforms such as the B-2 bomber. </w:t>
      </w:r>
      <w:r w:rsidRPr="007731CD">
        <w:rPr>
          <w:sz w:val="16"/>
        </w:rPr>
        <w:t xml:space="preserve">Correspondingly, </w:t>
      </w:r>
      <w:r w:rsidRPr="007731CD">
        <w:rPr>
          <w:rStyle w:val="StyleUnderline"/>
        </w:rPr>
        <w:t xml:space="preserve">in the event of war, Russian strategic bombers would find themselves highly vulnerable to detection, interception, and destruction by U.S. fighter interceptors. </w:t>
      </w:r>
      <w:r w:rsidRPr="007731CD">
        <w:rPr>
          <w:sz w:val="16"/>
        </w:rPr>
        <w:t xml:space="preserve">Similarly, </w:t>
      </w:r>
      <w:r w:rsidRPr="007731CD">
        <w:rPr>
          <w:rStyle w:val="StyleUnderline"/>
        </w:rPr>
        <w:t>Russian nuclear strategic submarine</w:t>
      </w:r>
      <w:r w:rsidRPr="007731CD">
        <w:rPr>
          <w:sz w:val="16"/>
        </w:rPr>
        <w:t xml:space="preserve">, or SSBN, forces </w:t>
      </w:r>
      <w:r w:rsidRPr="007731CD">
        <w:rPr>
          <w:rStyle w:val="StyleUnderline"/>
        </w:rPr>
        <w:t xml:space="preserve">are also less adept than their U.S. counterparts. </w:t>
      </w:r>
      <w:r w:rsidRPr="007731CD">
        <w:rPr>
          <w:sz w:val="16"/>
        </w:rPr>
        <w:t xml:space="preserve">Yes, </w:t>
      </w:r>
      <w:r w:rsidRPr="007731CD">
        <w:rPr>
          <w:rStyle w:val="StyleUnderline"/>
        </w:rPr>
        <w:t>the Russians have developed a relatively new class of SSBN</w:t>
      </w:r>
      <w:r w:rsidRPr="007731CD">
        <w:rPr>
          <w:sz w:val="16"/>
        </w:rPr>
        <w:t xml:space="preserve">, the </w:t>
      </w:r>
      <w:proofErr w:type="spellStart"/>
      <w:r w:rsidRPr="007731CD">
        <w:rPr>
          <w:sz w:val="16"/>
        </w:rPr>
        <w:t>Borei</w:t>
      </w:r>
      <w:proofErr w:type="spellEnd"/>
      <w:r w:rsidRPr="007731CD">
        <w:rPr>
          <w:sz w:val="16"/>
        </w:rPr>
        <w:t xml:space="preserve"> class, </w:t>
      </w:r>
      <w:r w:rsidRPr="007731CD">
        <w:rPr>
          <w:rStyle w:val="StyleUnderline"/>
        </w:rPr>
        <w:t>but that program has been delayed repeatedly and only three boats are currently operational</w:t>
      </w:r>
      <w:r w:rsidRPr="007731CD">
        <w:rPr>
          <w:sz w:val="16"/>
        </w:rPr>
        <w:t xml:space="preserve">. While the Russian Navy has ten other SSBNs, all those boats were built in the Soviet era and they struggle with maintenance issues. They are also loud. That matters in better enabling U.S. intelligence services to monitor the location of Russia's SSBN force at all times. In war, this would enable U.S. Virginia class attack submarines to hunt and kill the Russian fleet before they reached their launch patrol sectors. </w:t>
      </w:r>
      <w:r w:rsidRPr="007731CD">
        <w:rPr>
          <w:rStyle w:val="StyleUnderline"/>
        </w:rPr>
        <w:t>In a crisis, the U.S. would surge its attack submarines to ensure redundant capability.</w:t>
      </w:r>
      <w:r w:rsidRPr="007731CD">
        <w:rPr>
          <w:sz w:val="16"/>
        </w:rPr>
        <w:t xml:space="preserve"> Moreover, the U.S. Navy is considering placing nuclear-armed missiles on some of its Virginia class attack submarines and is actively developing a next generation SSBN boat, the Columbia class. </w:t>
      </w:r>
      <w:r w:rsidRPr="007731CD">
        <w:rPr>
          <w:rStyle w:val="StyleUnderline"/>
        </w:rPr>
        <w:t xml:space="preserve">The second weakness of Russian nuclear forces is that </w:t>
      </w:r>
      <w:r w:rsidRPr="00705CA4">
        <w:rPr>
          <w:rStyle w:val="StyleUnderline"/>
          <w:highlight w:val="cyan"/>
        </w:rPr>
        <w:t>they are underfunded and less competent</w:t>
      </w:r>
      <w:r w:rsidRPr="007731CD">
        <w:rPr>
          <w:rStyle w:val="StyleUnderline"/>
        </w:rPr>
        <w:t xml:space="preserve"> than their U.S. counterparts</w:t>
      </w:r>
      <w:r w:rsidRPr="007731CD">
        <w:rPr>
          <w:rStyle w:val="Emphasis"/>
        </w:rPr>
        <w:t xml:space="preserve">. </w:t>
      </w:r>
      <w:r w:rsidRPr="00705CA4">
        <w:rPr>
          <w:rStyle w:val="Emphasis"/>
          <w:highlight w:val="cyan"/>
        </w:rPr>
        <w:t>Put simply, their equipment is less reliable, less available, and their leadership lower in quality</w:t>
      </w:r>
      <w:r w:rsidRPr="00705CA4">
        <w:rPr>
          <w:rStyle w:val="StyleUnderline"/>
          <w:highlight w:val="cyan"/>
        </w:rPr>
        <w:t>.</w:t>
      </w:r>
      <w:r w:rsidRPr="007731CD">
        <w:rPr>
          <w:rStyle w:val="StyleUnderline"/>
        </w:rPr>
        <w:t xml:space="preserve"> This is </w:t>
      </w:r>
      <w:r w:rsidRPr="007731CD">
        <w:rPr>
          <w:rStyle w:val="Emphasis"/>
        </w:rPr>
        <w:t>a problem</w:t>
      </w:r>
      <w:r w:rsidRPr="007731CD">
        <w:rPr>
          <w:rStyle w:val="StyleUnderline"/>
        </w:rPr>
        <w:t xml:space="preserve"> for Russia in that the exigency of effective nuclear strike command, control, and operational competency is </w:t>
      </w:r>
      <w:r w:rsidRPr="007731CD">
        <w:rPr>
          <w:rStyle w:val="Emphasis"/>
        </w:rPr>
        <w:t>impossible to overstate</w:t>
      </w:r>
      <w:r w:rsidRPr="007731CD">
        <w:rPr>
          <w:rStyle w:val="StyleUnderline"/>
        </w:rPr>
        <w:t>.</w:t>
      </w:r>
      <w:r w:rsidRPr="007731CD">
        <w:rPr>
          <w:sz w:val="16"/>
        </w:rPr>
        <w:t xml:space="preserve"> If one unit fails to deliver on its mission, an adversary could launch a counterstrike or its second wave strikes.</w:t>
      </w:r>
    </w:p>
    <w:p w14:paraId="2737525D" w14:textId="77777777" w:rsidR="00D54027" w:rsidRPr="007731CD" w:rsidRDefault="00D54027" w:rsidP="00D54027">
      <w:pPr>
        <w:pStyle w:val="Heading4"/>
        <w:rPr>
          <w:rFonts w:cs="Calibri"/>
        </w:rPr>
      </w:pPr>
      <w:r w:rsidRPr="007731CD">
        <w:rPr>
          <w:rFonts w:cs="Calibri"/>
        </w:rPr>
        <w:t>Russia is in terminal decline—it’s in no position to launch WWIII</w:t>
      </w:r>
    </w:p>
    <w:p w14:paraId="105F7E0C" w14:textId="77777777" w:rsidR="00D54027" w:rsidRPr="007731CD" w:rsidRDefault="00D54027" w:rsidP="00D54027">
      <w:r w:rsidRPr="007731CD">
        <w:rPr>
          <w:b/>
        </w:rPr>
        <w:t>Wimbush &amp; Portale’17</w:t>
      </w:r>
      <w:r w:rsidRPr="007731CD">
        <w:t xml:space="preserve"> </w:t>
      </w:r>
      <w:r w:rsidRPr="007731CD">
        <w:rPr>
          <w:sz w:val="16"/>
          <w:szCs w:val="16"/>
        </w:rPr>
        <w:t xml:space="preserve">(S. Enders Wimbush, Senior Director of Foreign Policy and Civil Society at German Marshall Fund of the United States, former Senior Vice President of International Programs and Policy at Hudson Institute and Director of Hudson Institute's Center for Future Security Strategies, Elizabeth M. </w:t>
      </w:r>
      <w:proofErr w:type="spellStart"/>
      <w:r w:rsidRPr="007731CD">
        <w:rPr>
          <w:sz w:val="16"/>
          <w:szCs w:val="16"/>
        </w:rPr>
        <w:t>Portale</w:t>
      </w:r>
      <w:proofErr w:type="spellEnd"/>
      <w:r w:rsidRPr="007731CD">
        <w:rPr>
          <w:sz w:val="16"/>
          <w:szCs w:val="16"/>
        </w:rPr>
        <w:t xml:space="preserve">, Partner at </w:t>
      </w:r>
      <w:proofErr w:type="spellStart"/>
      <w:r w:rsidRPr="007731CD">
        <w:rPr>
          <w:sz w:val="16"/>
          <w:szCs w:val="16"/>
        </w:rPr>
        <w:t>StrateVarious</w:t>
      </w:r>
      <w:proofErr w:type="spellEnd"/>
      <w:r w:rsidRPr="007731CD">
        <w:rPr>
          <w:sz w:val="16"/>
          <w:szCs w:val="16"/>
        </w:rPr>
        <w:t xml:space="preserve"> LLC and for this project serves as Senior Project Associate at The Jamestown Foundation, “RUSSIA IN DECLINE”, </w:t>
      </w:r>
      <w:hyperlink r:id="rId16" w:history="1">
        <w:r w:rsidRPr="007731CD">
          <w:rPr>
            <w:rStyle w:val="Hyperlink"/>
            <w:sz w:val="16"/>
            <w:szCs w:val="16"/>
          </w:rPr>
          <w:t>https://jamestown.org/wp-content/uploads/2017/08/Russia-in-Decline-Full-Text.pdf</w:t>
        </w:r>
      </w:hyperlink>
      <w:r w:rsidRPr="007731CD">
        <w:rPr>
          <w:sz w:val="16"/>
          <w:szCs w:val="16"/>
        </w:rPr>
        <w:t>, March 2017) MMW</w:t>
      </w:r>
    </w:p>
    <w:p w14:paraId="447C2F61" w14:textId="760574FC" w:rsidR="00D54027" w:rsidRPr="00D54027" w:rsidRDefault="00D54027" w:rsidP="00330575">
      <w:pPr>
        <w:rPr>
          <w:sz w:val="16"/>
        </w:rPr>
      </w:pPr>
      <w:r w:rsidRPr="007731CD">
        <w:rPr>
          <w:sz w:val="16"/>
        </w:rPr>
        <w:t xml:space="preserve">Decline, Decay and Disintegration Are Three Distinct Things </w:t>
      </w:r>
      <w:r w:rsidRPr="007731CD">
        <w:rPr>
          <w:rStyle w:val="StyleUnderline"/>
        </w:rPr>
        <w:t>One of the most difficult factors about discussing the future of Russia is that the country’s decline, its decay and its possible disintegration are three different things</w:t>
      </w:r>
      <w:r w:rsidRPr="007731CD">
        <w:rPr>
          <w:sz w:val="16"/>
        </w:rPr>
        <w:t xml:space="preserve">. And yet, those who try to present Putin’s Russia as a kind of success story often avoid taking criticism of their claims seriously by treating these three outcomes as one and the same. They are not, and readers of this volume should keep that in mind on every page. </w:t>
      </w:r>
      <w:r w:rsidRPr="00705CA4">
        <w:rPr>
          <w:rStyle w:val="Emphasis"/>
          <w:highlight w:val="cyan"/>
        </w:rPr>
        <w:t>Russia is already in decline</w:t>
      </w:r>
      <w:r w:rsidRPr="00705CA4">
        <w:rPr>
          <w:rStyle w:val="StyleUnderline"/>
          <w:highlight w:val="cyan"/>
        </w:rPr>
        <w:t xml:space="preserve"> both relatively and</w:t>
      </w:r>
      <w:r w:rsidRPr="007731CD">
        <w:rPr>
          <w:rStyle w:val="StyleUnderline"/>
        </w:rPr>
        <w:t xml:space="preserve">—more significantly— </w:t>
      </w:r>
      <w:r w:rsidRPr="00705CA4">
        <w:rPr>
          <w:rStyle w:val="Emphasis"/>
          <w:highlight w:val="cyan"/>
        </w:rPr>
        <w:t>absolutely.</w:t>
      </w:r>
      <w:r w:rsidRPr="007731CD">
        <w:rPr>
          <w:sz w:val="16"/>
        </w:rPr>
        <w:t xml:space="preserve"> Any debate about that is a waste of time. </w:t>
      </w:r>
      <w:r w:rsidRPr="007731CD">
        <w:rPr>
          <w:rStyle w:val="StyleUnderline"/>
        </w:rPr>
        <w:t xml:space="preserve">With each passing decade, the country has </w:t>
      </w:r>
      <w:r w:rsidRPr="00705CA4">
        <w:rPr>
          <w:rStyle w:val="StyleUnderline"/>
          <w:highlight w:val="cyan"/>
        </w:rPr>
        <w:t>less economic clout, less military power, and less influence</w:t>
      </w:r>
      <w:r w:rsidRPr="007731CD">
        <w:rPr>
          <w:rStyle w:val="StyleUnderline"/>
        </w:rPr>
        <w:t xml:space="preserve"> in the world than it did not only because of what Moscow has done and not done but because of what other governments and countries have.</w:t>
      </w:r>
      <w:r w:rsidRPr="007731CD">
        <w:rPr>
          <w:sz w:val="16"/>
        </w:rPr>
        <w:t xml:space="preserve"> China, for example, has grown dramatically faster than Russia over the last 25 years, dwarfing what was once a superpower. Productivity in Russia is now a tiny fraction of productivity in Western countries. And </w:t>
      </w:r>
      <w:r w:rsidRPr="007731CD">
        <w:rPr>
          <w:rStyle w:val="StyleUnderline"/>
        </w:rPr>
        <w:t xml:space="preserve">in both hard and soft power, </w:t>
      </w:r>
      <w:r w:rsidRPr="00705CA4">
        <w:rPr>
          <w:rStyle w:val="StyleUnderline"/>
          <w:highlight w:val="cyan"/>
        </w:rPr>
        <w:t>Russia is weak</w:t>
      </w:r>
      <w:r w:rsidRPr="007731CD">
        <w:rPr>
          <w:rStyle w:val="StyleUnderline"/>
        </w:rPr>
        <w:t>er than it has been since the years following the Crimean War in the 19th century</w:t>
      </w:r>
      <w:r w:rsidRPr="007731CD">
        <w:rPr>
          <w:sz w:val="16"/>
        </w:rPr>
        <w:t xml:space="preserve">: it even had more influence in the 1990s because of the hopes so many had that it would escape from the horrors of its past more completely than it did. Decay is another matter because measuring it is more difficult. There is no question, however, that </w:t>
      </w:r>
      <w:r w:rsidRPr="00705CA4">
        <w:rPr>
          <w:rStyle w:val="StyleUnderline"/>
          <w:highlight w:val="cyan"/>
        </w:rPr>
        <w:t>Russia is decaying demographically, economically and politically</w:t>
      </w:r>
      <w:r w:rsidRPr="007731CD">
        <w:rPr>
          <w:rStyle w:val="StyleUnderline"/>
        </w:rPr>
        <w:t xml:space="preserve">. Its key institutions are being dragged back to the past or gutted in such a way that Russia today is far more a pre-modern polity than many can imagine. </w:t>
      </w:r>
      <w:r w:rsidRPr="007731CD">
        <w:rPr>
          <w:sz w:val="16"/>
        </w:rPr>
        <w:t>It is, in large measure, a Potemkin village: those who think that Moscow is representative of the rest of Russia deceive themselves, since this is a country where to go 100 kilometers beyond the ring road is to retreat 100 years. But the biggest decay is a moral one. Some notions that many had assumed were unthinkable in principle—including the open flouting of international law and the use of lies as the main instrument of political life—are thinkable again. Furthermore, there has been a return of such ugly phenomena of the past as openly anti-Semitic remarks made by government officials. And in at least one prominent case, the official who used such contemptible language was not disciplined but sent abroad to represent Russia in Europe. It is impossible, for me at least, not to conclude that all this represents decay and that Russia is thus decaying.</w:t>
      </w:r>
    </w:p>
    <w:p w14:paraId="243FC3D5" w14:textId="59CE71A8" w:rsidR="000C7683" w:rsidRDefault="000C7683" w:rsidP="000C7683">
      <w:pPr>
        <w:pStyle w:val="Heading2"/>
      </w:pPr>
      <w:r>
        <w:t>*** Terrorism</w:t>
      </w:r>
    </w:p>
    <w:p w14:paraId="5FEB16DE" w14:textId="244225E1" w:rsidR="00330575" w:rsidRDefault="008A53FC" w:rsidP="00330575">
      <w:pPr>
        <w:pStyle w:val="Heading3"/>
      </w:pPr>
      <w:r>
        <w:t xml:space="preserve">Link – </w:t>
      </w:r>
      <w:r w:rsidR="00330575">
        <w:t xml:space="preserve">Arms Sales </w:t>
      </w:r>
      <w:r>
        <w:t>!=</w:t>
      </w:r>
      <w:r w:rsidR="00330575">
        <w:t xml:space="preserve"> Acquisition</w:t>
      </w:r>
    </w:p>
    <w:p w14:paraId="18B3FC36" w14:textId="4A7AD1DD" w:rsidR="003E6E02" w:rsidRDefault="003E6E02" w:rsidP="003E6E02">
      <w:pPr>
        <w:pStyle w:val="Heading4"/>
      </w:pPr>
      <w:r>
        <w:t>No link –</w:t>
      </w:r>
      <w:r w:rsidR="00693258">
        <w:t xml:space="preserve"> weapons that are sent are secure </w:t>
      </w:r>
      <w:r w:rsidR="000D198F">
        <w:t xml:space="preserve">and most terrorist acquisition is from Saudi Sales </w:t>
      </w:r>
    </w:p>
    <w:p w14:paraId="6945827F" w14:textId="566280D0" w:rsidR="0018498E" w:rsidRDefault="0018498E" w:rsidP="00C35382">
      <w:pPr>
        <w:spacing w:after="0"/>
      </w:pPr>
      <w:r w:rsidRPr="00C35382">
        <w:rPr>
          <w:rStyle w:val="Style13ptBold"/>
        </w:rPr>
        <w:t>Grove and Barnes 18</w:t>
      </w:r>
      <w:r>
        <w:t xml:space="preserve"> – </w:t>
      </w:r>
      <w:r w:rsidR="00C35382">
        <w:t>reporters for The Wall Street Journal</w:t>
      </w:r>
    </w:p>
    <w:p w14:paraId="01B26ECB" w14:textId="0CE0B7B7" w:rsidR="0018498E" w:rsidRPr="0018498E" w:rsidRDefault="0018498E" w:rsidP="0018498E">
      <w:r>
        <w:t xml:space="preserve">(Thomas and Julian, </w:t>
      </w:r>
      <w:r w:rsidR="009E1BF3">
        <w:t xml:space="preserve">1/4, “U.S., Ukraine Try to Ensure Weapons Don’t Fall to Enemy,” [accessed 7/14/19], </w:t>
      </w:r>
      <w:hyperlink r:id="rId17" w:history="1">
        <w:r w:rsidR="009E1BF3" w:rsidRPr="00594C21">
          <w:rPr>
            <w:rStyle w:val="Hyperlink"/>
          </w:rPr>
          <w:t>https://www.wsj.com/articles/u-s-ukraine-try-to-ensure-weapons-dont-fall-to-enemy-1515067601</w:t>
        </w:r>
      </w:hyperlink>
      <w:r w:rsidR="009E1BF3">
        <w:t>, see)</w:t>
      </w:r>
    </w:p>
    <w:p w14:paraId="43571423" w14:textId="5FF7EC8A" w:rsidR="0018498E" w:rsidRPr="000D198F" w:rsidRDefault="0018498E" w:rsidP="0018498E">
      <w:pPr>
        <w:rPr>
          <w:sz w:val="16"/>
        </w:rPr>
      </w:pPr>
      <w:r w:rsidRPr="00C35382">
        <w:rPr>
          <w:u w:val="single"/>
        </w:rPr>
        <w:t>U.S. plans to arm Ukraine infuriated Russia and aggravated deteriorating relations, but a bigger worry is the weapons falling into enemy hands</w:t>
      </w:r>
      <w:r w:rsidRPr="000D198F">
        <w:rPr>
          <w:sz w:val="16"/>
        </w:rPr>
        <w:t xml:space="preserve">--as has happened before. Washington last month decided to send lethal aid to Ukraine to prevent aggression by pro-Russia separatists. The move is meant to keep the simmering conflict from flaring into a hot war by improving government forces' ability to defend against possible rebel offensives. But the policy is fraught with potential national-security pitfalls, particularly the risk of the weapons ending up on the other side. </w:t>
      </w:r>
      <w:r w:rsidRPr="00705CA4">
        <w:rPr>
          <w:highlight w:val="cyan"/>
          <w:u w:val="single"/>
        </w:rPr>
        <w:t>U.S. officials</w:t>
      </w:r>
      <w:r w:rsidRPr="00693258">
        <w:rPr>
          <w:u w:val="single"/>
        </w:rPr>
        <w:t xml:space="preserve"> say they </w:t>
      </w:r>
      <w:r w:rsidRPr="00705CA4">
        <w:rPr>
          <w:highlight w:val="cyan"/>
          <w:u w:val="single"/>
        </w:rPr>
        <w:t>have carefully considered the dangers</w:t>
      </w:r>
      <w:r w:rsidRPr="00693258">
        <w:rPr>
          <w:u w:val="single"/>
        </w:rPr>
        <w:t xml:space="preserve">, taking particular precautions with Javelin anti-tank missiles the Trump administration is sending. Those </w:t>
      </w:r>
      <w:r w:rsidRPr="00705CA4">
        <w:rPr>
          <w:highlight w:val="cyan"/>
          <w:u w:val="single"/>
        </w:rPr>
        <w:t>weapons have been designated for units far back from the</w:t>
      </w:r>
      <w:r w:rsidRPr="00693258">
        <w:rPr>
          <w:u w:val="single"/>
        </w:rPr>
        <w:t xml:space="preserve"> eastern Ukraine </w:t>
      </w:r>
      <w:r w:rsidRPr="00705CA4">
        <w:rPr>
          <w:highlight w:val="cyan"/>
          <w:u w:val="single"/>
        </w:rPr>
        <w:t>frontline</w:t>
      </w:r>
      <w:r w:rsidRPr="00693258">
        <w:rPr>
          <w:u w:val="single"/>
        </w:rPr>
        <w:t xml:space="preserve"> to ensure that Ukraine doesn't use them for an offensive push and they aren't lost to the enemy if the fighting shifts. </w:t>
      </w:r>
      <w:r w:rsidRPr="00705CA4">
        <w:rPr>
          <w:highlight w:val="cyan"/>
          <w:u w:val="single"/>
        </w:rPr>
        <w:t>They will be stored at training centers. American soldiers</w:t>
      </w:r>
      <w:r w:rsidRPr="00693258">
        <w:rPr>
          <w:u w:val="single"/>
        </w:rPr>
        <w:t xml:space="preserve">, who are now at a base in far western Ukraine but could move to bases in more central parts of the country, </w:t>
      </w:r>
      <w:r w:rsidRPr="00705CA4">
        <w:rPr>
          <w:highlight w:val="cyan"/>
          <w:u w:val="single"/>
        </w:rPr>
        <w:t xml:space="preserve">will </w:t>
      </w:r>
      <w:r w:rsidRPr="000D198F">
        <w:rPr>
          <w:u w:val="single"/>
        </w:rPr>
        <w:t xml:space="preserve">regularly </w:t>
      </w:r>
      <w:r w:rsidRPr="00705CA4">
        <w:rPr>
          <w:highlight w:val="cyan"/>
          <w:u w:val="single"/>
        </w:rPr>
        <w:t xml:space="preserve">check and count them while training units. "There is </w:t>
      </w:r>
      <w:r w:rsidRPr="000D198F">
        <w:rPr>
          <w:u w:val="single"/>
        </w:rPr>
        <w:t xml:space="preserve">a </w:t>
      </w:r>
      <w:r w:rsidRPr="00705CA4">
        <w:rPr>
          <w:highlight w:val="cyan"/>
          <w:u w:val="single"/>
        </w:rPr>
        <w:t xml:space="preserve">[training] </w:t>
      </w:r>
      <w:r w:rsidRPr="000D198F">
        <w:rPr>
          <w:u w:val="single"/>
        </w:rPr>
        <w:t xml:space="preserve">package </w:t>
      </w:r>
      <w:r w:rsidRPr="00705CA4">
        <w:rPr>
          <w:highlight w:val="cyan"/>
          <w:u w:val="single"/>
        </w:rPr>
        <w:t xml:space="preserve">that goes </w:t>
      </w:r>
      <w:r w:rsidRPr="000D198F">
        <w:rPr>
          <w:u w:val="single"/>
        </w:rPr>
        <w:t xml:space="preserve">along </w:t>
      </w:r>
      <w:r w:rsidRPr="00705CA4">
        <w:rPr>
          <w:highlight w:val="cyan"/>
          <w:u w:val="single"/>
        </w:rPr>
        <w:t>with the weapons that gives</w:t>
      </w:r>
      <w:r w:rsidRPr="00693258">
        <w:rPr>
          <w:u w:val="single"/>
        </w:rPr>
        <w:t xml:space="preserve"> people on our side a lot of </w:t>
      </w:r>
      <w:r w:rsidRPr="00705CA4">
        <w:rPr>
          <w:highlight w:val="cyan"/>
          <w:u w:val="single"/>
        </w:rPr>
        <w:t>reassurance</w:t>
      </w:r>
      <w:r w:rsidRPr="00693258">
        <w:rPr>
          <w:u w:val="single"/>
        </w:rPr>
        <w:t xml:space="preserve"> that we will be able to keep tabs on them," said a senior U.S. official</w:t>
      </w:r>
      <w:r w:rsidRPr="000D198F">
        <w:rPr>
          <w:sz w:val="16"/>
        </w:rPr>
        <w:t xml:space="preserve">. It's not a theoretical problem. After the U.S. delivered short-range radar systems to Ukraine in 2014, at least one was deployed to the frontline near the eastern city of Debaltseve to detect the site from which rebels were launching artillery attacks. Separatist forces overwhelmed the government troops, who fled and left parts of the radar behind. Pro-Kremlin media triumphantly published pictures of the components in their boxes. "It was interesting to get a look at the American technology," said Anton Lavrov, an independent Russian military analyst, referring to the published photos. A Ukraine military spokesman said it intentionally destroyed parts of the radar system before the withdrawal and immediately informed the U.S. An official close to the Russian defense ministry said the capture was less a military-technology gold mine than a psychological victory and chance for nose-thumbing at U.S. policy. The problem hasn't been limited to Ukraine. The U.S. provided aid, including training and equipment, to Georgia during its 2008 conflict with Russia-backed separatists in Abkhazia and South Ossetia, and American-issued equipment was captured on Georgian bases. The Russian official said that on a trip to Armenia, he met special forces with U.S. gear, including boots, field jackets and knives, which he said he identified from the brands and make. He said they told him they bought it at an informal street market in Tbilisi, the Georgian capital. </w:t>
      </w:r>
      <w:r w:rsidRPr="000D198F">
        <w:rPr>
          <w:b/>
          <w:bCs/>
          <w:u w:val="single"/>
        </w:rPr>
        <w:t xml:space="preserve">A Pentagon spokesman noted that </w:t>
      </w:r>
      <w:r w:rsidRPr="00705CA4">
        <w:rPr>
          <w:b/>
          <w:bCs/>
          <w:highlight w:val="cyan"/>
          <w:u w:val="single"/>
        </w:rPr>
        <w:t>Ukraine and Georgia are required to adopt the same security measures as the U.S. and</w:t>
      </w:r>
      <w:r w:rsidRPr="000D198F">
        <w:rPr>
          <w:b/>
          <w:bCs/>
          <w:u w:val="single"/>
        </w:rPr>
        <w:t xml:space="preserve"> said it "</w:t>
      </w:r>
      <w:r w:rsidRPr="00705CA4">
        <w:rPr>
          <w:b/>
          <w:bCs/>
          <w:highlight w:val="cyan"/>
          <w:u w:val="single"/>
        </w:rPr>
        <w:t>conducts meticulous evaluations of physical security preparations and capabilities</w:t>
      </w:r>
      <w:r w:rsidRPr="000D198F">
        <w:rPr>
          <w:b/>
          <w:bCs/>
          <w:u w:val="single"/>
        </w:rPr>
        <w:t>.</w:t>
      </w:r>
      <w:r w:rsidRPr="000D198F">
        <w:rPr>
          <w:sz w:val="16"/>
        </w:rPr>
        <w:t>" Conflict Armament Research, a group that documents sources of weapons in conflict zones, last month released a report saying the U.S. provided Syrian rebels with arms contributed by North Atlantic Treaty Organization allies, much of it Eastern European surplus, that then made its way into the hands of Islamic State. Responding to the report, the Pentagon said it was monitoring alleged misuses and would curtail support for rebels if the weapons were lost.</w:t>
      </w:r>
    </w:p>
    <w:p w14:paraId="55AE4180" w14:textId="748A6CEA" w:rsidR="007A56FD" w:rsidRDefault="007A56FD" w:rsidP="007A56FD">
      <w:pPr>
        <w:pStyle w:val="Heading4"/>
      </w:pPr>
      <w:r>
        <w:t xml:space="preserve">Alt causes – Empirics prove Saudi sales have gone to terrorists </w:t>
      </w:r>
    </w:p>
    <w:p w14:paraId="7D814EB5" w14:textId="67708D18" w:rsidR="007A56FD" w:rsidRDefault="007A56FD" w:rsidP="007A56FD">
      <w:pPr>
        <w:spacing w:after="0"/>
      </w:pPr>
      <w:proofErr w:type="spellStart"/>
      <w:r w:rsidRPr="007A56FD">
        <w:rPr>
          <w:rStyle w:val="Style13ptBold"/>
        </w:rPr>
        <w:t>Shesgreen</w:t>
      </w:r>
      <w:proofErr w:type="spellEnd"/>
      <w:r w:rsidRPr="007A56FD">
        <w:rPr>
          <w:rStyle w:val="Style13ptBold"/>
        </w:rPr>
        <w:t xml:space="preserve"> 6/12</w:t>
      </w:r>
      <w:r>
        <w:t xml:space="preserve"> – Reporter</w:t>
      </w:r>
    </w:p>
    <w:p w14:paraId="12705A25" w14:textId="7827886B" w:rsidR="007A56FD" w:rsidRPr="007A56FD" w:rsidRDefault="007A56FD" w:rsidP="007A56FD">
      <w:r>
        <w:t xml:space="preserve">(Deirdre, 6/12/19, “Engel blasts Trump's 'phony' emergency, says Democrats will try to block Saudi Arabia weapons deal,” [accessed 7/12/19], </w:t>
      </w:r>
      <w:hyperlink r:id="rId18" w:history="1">
        <w:r w:rsidRPr="00C75C28">
          <w:rPr>
            <w:rStyle w:val="Hyperlink"/>
          </w:rPr>
          <w:t>https://www.usatoday.com/story/news/world/2019/06/12/saudi-arabia-arms-sale-trump-decision-under-congressional-scrutiny/1425240001/</w:t>
        </w:r>
      </w:hyperlink>
      <w:r>
        <w:t>, see)</w:t>
      </w:r>
    </w:p>
    <w:p w14:paraId="6367060D" w14:textId="55571CDF" w:rsidR="007A56FD" w:rsidRPr="00194D48" w:rsidRDefault="007A56FD" w:rsidP="007A56FD">
      <w:pPr>
        <w:rPr>
          <w:sz w:val="16"/>
        </w:rPr>
      </w:pPr>
      <w:r w:rsidRPr="00194D48">
        <w:rPr>
          <w:sz w:val="16"/>
        </w:rPr>
        <w:t xml:space="preserve">WASHINGTON – </w:t>
      </w:r>
      <w:r w:rsidRPr="00194D48">
        <w:rPr>
          <w:u w:val="single"/>
        </w:rPr>
        <w:t>A top Democrat vowed on Wednesday to use "every possible avenue" to block the Trump administration’s controversial decision to sell $8.1 billion in bombs and other U.S.-made weapons to Saudi Arabia and its allies</w:t>
      </w:r>
      <w:r w:rsidRPr="00194D48">
        <w:rPr>
          <w:sz w:val="16"/>
        </w:rPr>
        <w:t xml:space="preserve">. Secretary of State Mike Pompeo announced the weapons deal last month and said the administration would sidestep Congress’ objection to the sale by deeming it a “national security emergency.” The move infuriated </w:t>
      </w:r>
      <w:r w:rsidRPr="00705CA4">
        <w:rPr>
          <w:highlight w:val="cyan"/>
          <w:u w:val="single"/>
        </w:rPr>
        <w:t>lawmakers in both parties</w:t>
      </w:r>
      <w:r w:rsidRPr="00194D48">
        <w:rPr>
          <w:u w:val="single"/>
        </w:rPr>
        <w:t xml:space="preserve">, who </w:t>
      </w:r>
      <w:r w:rsidRPr="00705CA4">
        <w:rPr>
          <w:highlight w:val="cyan"/>
          <w:u w:val="single"/>
        </w:rPr>
        <w:t>argue that Saudi Arabia has become an unreliable ally</w:t>
      </w:r>
      <w:r w:rsidRPr="00194D48">
        <w:rPr>
          <w:u w:val="single"/>
        </w:rPr>
        <w:t xml:space="preserve"> more deserving of a rebuke than a reward. "There is no emergency. It's phony. It's made up,"</w:t>
      </w:r>
      <w:r w:rsidRPr="00194D48">
        <w:rPr>
          <w:sz w:val="16"/>
        </w:rPr>
        <w:t xml:space="preserve"> House Foreign Affairs Committee Chairman Eliot Engel, D-N.Y., said during a hearing on Wednesday. "We're looking at every possible avenue for stopping these transfers before they go forward under this phony justification," Engel said. Republicans also raised questions about the weapons sale </w:t>
      </w:r>
      <w:r w:rsidRPr="00705CA4">
        <w:rPr>
          <w:highlight w:val="cyan"/>
          <w:u w:val="single"/>
        </w:rPr>
        <w:t>at Wednesday's hearing</w:t>
      </w:r>
      <w:r w:rsidRPr="00194D48">
        <w:rPr>
          <w:u w:val="single"/>
        </w:rPr>
        <w:t xml:space="preserve">, in which </w:t>
      </w:r>
      <w:r w:rsidRPr="00705CA4">
        <w:rPr>
          <w:highlight w:val="cyan"/>
          <w:u w:val="single"/>
        </w:rPr>
        <w:t>lawmakers noted that previous U.S.-made weapons sold to the Saudis and the United Arab Emirates have ended up in the hands of terrorist groups</w:t>
      </w:r>
      <w:r w:rsidRPr="00194D48">
        <w:rPr>
          <w:u w:val="single"/>
        </w:rPr>
        <w:t xml:space="preserve"> and that Saudi Arabia has been accused of gross human-rights violations, among other objections.</w:t>
      </w:r>
      <w:r w:rsidRPr="00194D48">
        <w:rPr>
          <w:sz w:val="16"/>
        </w:rPr>
        <w:t xml:space="preserve"> R. Clarke Cooper, the State Department’s assistant secretary for political-military affairs, defended the deal in testimony before the committee. </w:t>
      </w:r>
      <w:r w:rsidRPr="00705CA4">
        <w:rPr>
          <w:highlight w:val="cyan"/>
          <w:u w:val="single"/>
        </w:rPr>
        <w:t>The sale involves a series of 22 arms sales to Saudi Arabia, the United Arab Emirates and Jordan</w:t>
      </w:r>
      <w:r w:rsidRPr="00194D48">
        <w:rPr>
          <w:u w:val="single"/>
        </w:rPr>
        <w:t>.</w:t>
      </w:r>
      <w:r w:rsidRPr="00194D48">
        <w:rPr>
          <w:sz w:val="16"/>
        </w:rPr>
        <w:t xml:space="preserve"> "Timing was of the essence," Cooper said of the sale. Moving ahead with the sale sent "a message of deterrence to Tehran," he said, and signaled to U.S. allies in the region that the U.S. stands "with them shoulder to shoulder." Cooper said the Trump administration had notified Congress of its intent to sell some of the weapons 18 months ago, but lawmakers blocked them from going forward. </w:t>
      </w:r>
    </w:p>
    <w:p w14:paraId="09FB76B3" w14:textId="510E35A4" w:rsidR="007A56FD" w:rsidRDefault="007A56FD" w:rsidP="007A56FD">
      <w:pPr>
        <w:pStyle w:val="Heading4"/>
      </w:pPr>
      <w:r>
        <w:t xml:space="preserve">Alt cause – Sales to the Saudi Arabia and allies arms ISIS and al Qaeda </w:t>
      </w:r>
    </w:p>
    <w:p w14:paraId="292CB6A9" w14:textId="03CD26AD" w:rsidR="007A56FD" w:rsidRDefault="007A56FD" w:rsidP="007A56FD">
      <w:pPr>
        <w:spacing w:after="0"/>
      </w:pPr>
      <w:r w:rsidRPr="00887C9C">
        <w:rPr>
          <w:rStyle w:val="Style13ptBold"/>
        </w:rPr>
        <w:t>Hunter 6/13</w:t>
      </w:r>
      <w:r>
        <w:t xml:space="preserve"> – contributor </w:t>
      </w:r>
    </w:p>
    <w:p w14:paraId="15484C46" w14:textId="4AA7008E" w:rsidR="007A56FD" w:rsidRPr="007A56FD" w:rsidRDefault="007A56FD" w:rsidP="007A56FD">
      <w:r>
        <w:t xml:space="preserve">(Jack, 6/13/19, “The Senate basically just voted to arm ISIS with your tax dollars,” [accessed 7/12/19], </w:t>
      </w:r>
      <w:hyperlink r:id="rId19" w:history="1">
        <w:r w:rsidRPr="00C75C28">
          <w:rPr>
            <w:rStyle w:val="Hyperlink"/>
          </w:rPr>
          <w:t>https://www.washingtonexaminer.com/opinion/the-senate-basically-just-voted-to-arm-isis-with-your-tax-dollars</w:t>
        </w:r>
      </w:hyperlink>
      <w:r>
        <w:t>, see)</w:t>
      </w:r>
    </w:p>
    <w:p w14:paraId="2A26ABB6" w14:textId="169AF0A2" w:rsidR="007A56FD" w:rsidRPr="00887C9C" w:rsidRDefault="007A56FD" w:rsidP="007A56FD">
      <w:pPr>
        <w:rPr>
          <w:sz w:val="16"/>
        </w:rPr>
      </w:pPr>
      <w:r w:rsidRPr="00705CA4">
        <w:rPr>
          <w:highlight w:val="cyan"/>
          <w:u w:val="single"/>
        </w:rPr>
        <w:t>Sen. Rand Paul,</w:t>
      </w:r>
      <w:r w:rsidRPr="00194D48">
        <w:rPr>
          <w:u w:val="single"/>
        </w:rPr>
        <w:t xml:space="preserve"> R-Ky., </w:t>
      </w:r>
      <w:r w:rsidRPr="00705CA4">
        <w:rPr>
          <w:highlight w:val="cyan"/>
          <w:u w:val="single"/>
        </w:rPr>
        <w:t>said</w:t>
      </w:r>
      <w:r w:rsidRPr="00194D48">
        <w:rPr>
          <w:u w:val="single"/>
        </w:rPr>
        <w:t xml:space="preserve"> on the senate floor Thursday, before a vote that would bar U.S. arm sales with three Arab states: "</w:t>
      </w:r>
      <w:r w:rsidRPr="00705CA4">
        <w:rPr>
          <w:highlight w:val="cyan"/>
          <w:u w:val="single"/>
        </w:rPr>
        <w:t xml:space="preserve">The facts are not contested. Saudi Arabia, Qatar, and Bahrain have allowed U.S. arms to be funneled to radical Islamist groups throughout the Middle East.” </w:t>
      </w:r>
      <w:r w:rsidRPr="00705CA4">
        <w:rPr>
          <w:b/>
          <w:bCs/>
          <w:highlight w:val="cyan"/>
          <w:u w:val="single"/>
        </w:rPr>
        <w:t>Paul is right. No one really contests this</w:t>
      </w:r>
      <w:r w:rsidRPr="00887C9C">
        <w:rPr>
          <w:sz w:val="16"/>
        </w:rPr>
        <w:t>. President Trump, who supports the arms sale, agrees that these countries have supported extremists. If Hillary Clinton had been elected president, apparently she knew too. President Barack Obama knew. Chief Political Correspondent Byron York on the expanded Washington Examiner magazine Clinton’s tenure as secretary of state made clear the U.S. was backing countries that aided our enemies. As Paul observed in his floor speech Thursday, “Even Hillary Clinton admitted in an email to John Podesta: ‘</w:t>
      </w:r>
      <w:r w:rsidRPr="00887C9C">
        <w:rPr>
          <w:u w:val="single"/>
        </w:rPr>
        <w:t>We need to use our diplomatic and more traditional intelligence assets to bring pressure on the governments of Qatar and Saudi Arabia, which are providing clandestine financial and logistic support to Isis and other radical groups in the region'</w:t>
      </w:r>
      <w:r w:rsidRPr="00887C9C">
        <w:rPr>
          <w:sz w:val="16"/>
        </w:rPr>
        <w:t>" (emphasis added). Paul also noted that in 2009 — a decade ago, because, yes, this is how long this has been going on — Hillary Clinton sent the State Department a cable that read, “</w:t>
      </w:r>
      <w:r w:rsidRPr="00705CA4">
        <w:rPr>
          <w:highlight w:val="cyan"/>
          <w:u w:val="single"/>
        </w:rPr>
        <w:t>Saudi Arabia remains a critical financial support base for al-Qaeda [and] the Taliban</w:t>
      </w:r>
      <w:r w:rsidRPr="00887C9C">
        <w:rPr>
          <w:sz w:val="16"/>
        </w:rPr>
        <w:t xml:space="preserve">.” Al Qaeda. The very group that attacked the U.S. on Sept. 11 and who most Americans probably think we are still trying to fight. </w:t>
      </w:r>
      <w:r w:rsidRPr="00887C9C">
        <w:rPr>
          <w:u w:val="single"/>
        </w:rPr>
        <w:t xml:space="preserve">Also, the Taliban, the entire reason we went to war in Afghanistan in 2001 — apparently U.S. foreign policy had indirectly bolstered both? Again, </w:t>
      </w:r>
      <w:r w:rsidRPr="00705CA4">
        <w:rPr>
          <w:highlight w:val="cyan"/>
          <w:u w:val="single"/>
        </w:rPr>
        <w:t>these are not secrets</w:t>
      </w:r>
      <w:r w:rsidRPr="00887C9C">
        <w:rPr>
          <w:u w:val="single"/>
        </w:rPr>
        <w:t>. These leaders knew. Congress knows. But that didn’t stop them Thursday from voting 43-56 to proceed with these arms sales</w:t>
      </w:r>
      <w:r w:rsidRPr="00887C9C">
        <w:rPr>
          <w:sz w:val="16"/>
        </w:rPr>
        <w:t>.</w:t>
      </w:r>
    </w:p>
    <w:p w14:paraId="04ECBB8E" w14:textId="5E001AD3" w:rsidR="00330575" w:rsidRDefault="008A53FC" w:rsidP="00330575">
      <w:pPr>
        <w:pStyle w:val="Heading3"/>
      </w:pPr>
      <w:r>
        <w:t xml:space="preserve">Impact – </w:t>
      </w:r>
      <w:r w:rsidR="00330575">
        <w:t xml:space="preserve">No Terror ! </w:t>
      </w:r>
    </w:p>
    <w:p w14:paraId="5E7431E1" w14:textId="77777777" w:rsidR="0022129E" w:rsidRPr="00960B29" w:rsidRDefault="0022129E" w:rsidP="0022129E">
      <w:pPr>
        <w:pStyle w:val="Heading4"/>
        <w:rPr>
          <w:rFonts w:cs="Calibri"/>
        </w:rPr>
      </w:pPr>
      <w:r w:rsidRPr="00960B29">
        <w:rPr>
          <w:rFonts w:cs="Calibri"/>
        </w:rPr>
        <w:t>ISIS irrelevant- terror threat inevitable</w:t>
      </w:r>
    </w:p>
    <w:p w14:paraId="2AAA6FBD" w14:textId="77777777" w:rsidR="0022129E" w:rsidRPr="00960B29" w:rsidRDefault="0022129E" w:rsidP="0022129E">
      <w:r w:rsidRPr="00960B29">
        <w:rPr>
          <w:rStyle w:val="Style13ptBold"/>
        </w:rPr>
        <w:t>Fein 9/5</w:t>
      </w:r>
      <w:r w:rsidRPr="00960B29">
        <w:t xml:space="preserve"> (Bruce Fein, who served as associate deputy attorney general and general counsel of the Federal Communications Commission under President Reagan, is president of the law firm Bruce Fein &amp; Associates Inc. at www.brucefeinlaw.com. He also is the author of "American Empire Before the Fall and Constitutional Peril: The Life and Death Struggle for Our Constitution and Democracy.", “FEIN: War hysteria”, </w:t>
      </w:r>
      <w:hyperlink r:id="rId20" w:history="1">
        <w:r w:rsidRPr="00960B29">
          <w:rPr>
            <w:rStyle w:val="Hyperlink"/>
          </w:rPr>
          <w:t>http://www.washingtontimes.com/news/2014/sep/5/fein-war-euphoria/</w:t>
        </w:r>
      </w:hyperlink>
      <w:r w:rsidRPr="00960B29">
        <w:t>, September 5, 2014)</w:t>
      </w:r>
    </w:p>
    <w:p w14:paraId="4511FF19" w14:textId="36D4CC0A" w:rsidR="0022129E" w:rsidRPr="0022129E" w:rsidRDefault="0022129E" w:rsidP="0022129E">
      <w:pPr>
        <w:rPr>
          <w:u w:val="single"/>
        </w:rPr>
      </w:pPr>
      <w:r w:rsidRPr="00960B29">
        <w:rPr>
          <w:sz w:val="14"/>
        </w:rPr>
        <w:t xml:space="preserve">The mushrooming hysteria in the United States for a new pre-emptive war against the Islamic State of Syria and Iraq (despite the calamitous dress rehearsal in Libya) proves the time-honored insight of </w:t>
      </w:r>
      <w:proofErr w:type="spellStart"/>
      <w:r w:rsidRPr="00960B29">
        <w:rPr>
          <w:sz w:val="14"/>
        </w:rPr>
        <w:t>Reichsmarshall</w:t>
      </w:r>
      <w:proofErr w:type="spellEnd"/>
      <w:r w:rsidRPr="00960B29">
        <w:rPr>
          <w:sz w:val="14"/>
        </w:rPr>
        <w:t xml:space="preserve"> Herman Goering: “Naturally, the common people don’t want war but, after all, it is the leaders of a country who determine the policy and it is always a simple matter to drag people along. Whether it is a democracy or a fascist dictatorship or a parliament or a Communist dictatorship, voice or no voice, the people can always be brought to do the bidding of the leaders. That is easy. All you have to do is tell them they are being attacked and denounce pacifists for a lack of patriotism and exposing the country to danger. It works the same in every country.” From President Obama on the left to Sens. John McCain and Lindsey Graham on the right, </w:t>
      </w:r>
      <w:r w:rsidRPr="00960B29">
        <w:rPr>
          <w:rStyle w:val="StyleUnderline"/>
        </w:rPr>
        <w:t xml:space="preserve">we are absurdly told that ISIS is a clear and present danger to Americans at home, including the installation of a caliphate to cram sharia law down our throats. </w:t>
      </w:r>
      <w:r w:rsidRPr="00960B29">
        <w:rPr>
          <w:rStyle w:val="Emphasis"/>
        </w:rPr>
        <w:t xml:space="preserve">Any high school student who made such an hallucinogenic assertion would receive a flunking grade. </w:t>
      </w:r>
      <w:r w:rsidRPr="00705CA4">
        <w:rPr>
          <w:rStyle w:val="Emphasis"/>
          <w:highlight w:val="cyan"/>
        </w:rPr>
        <w:t>ISIS</w:t>
      </w:r>
      <w:r w:rsidRPr="00960B29">
        <w:rPr>
          <w:rStyle w:val="Emphasis"/>
        </w:rPr>
        <w:t xml:space="preserve">‘ military capability </w:t>
      </w:r>
      <w:r w:rsidRPr="00705CA4">
        <w:rPr>
          <w:rStyle w:val="Emphasis"/>
          <w:highlight w:val="cyan"/>
        </w:rPr>
        <w:t>is at most an ink blot</w:t>
      </w:r>
      <w:r w:rsidRPr="00960B29">
        <w:rPr>
          <w:rStyle w:val="Emphasis"/>
        </w:rPr>
        <w:t xml:space="preserve"> compared to the United States. </w:t>
      </w:r>
      <w:r w:rsidRPr="00705CA4">
        <w:rPr>
          <w:rStyle w:val="StyleUnderline"/>
          <w:highlight w:val="cyan"/>
        </w:rPr>
        <w:t>We have</w:t>
      </w:r>
      <w:r w:rsidRPr="00960B29">
        <w:rPr>
          <w:rStyle w:val="StyleUnderline"/>
        </w:rPr>
        <w:t xml:space="preserve"> approximately </w:t>
      </w:r>
      <w:r w:rsidRPr="00705CA4">
        <w:rPr>
          <w:rStyle w:val="StyleUnderline"/>
          <w:highlight w:val="cyan"/>
        </w:rPr>
        <w:t>300</w:t>
      </w:r>
      <w:r w:rsidRPr="00960B29">
        <w:rPr>
          <w:rStyle w:val="StyleUnderline"/>
        </w:rPr>
        <w:t xml:space="preserve"> deployable battlefield </w:t>
      </w:r>
      <w:r w:rsidRPr="00705CA4">
        <w:rPr>
          <w:rStyle w:val="StyleUnderline"/>
          <w:highlight w:val="cyan"/>
        </w:rPr>
        <w:t>ships</w:t>
      </w:r>
      <w:r w:rsidRPr="00960B29">
        <w:rPr>
          <w:rStyle w:val="StyleUnderline"/>
        </w:rPr>
        <w:t xml:space="preserve"> — including aircraft carriers and submarines capable of launching ballistic missiles with nuclear warheads, complemented by 3,700 naval aircraft. </w:t>
      </w:r>
      <w:r w:rsidRPr="00705CA4">
        <w:rPr>
          <w:rStyle w:val="StyleUnderline"/>
          <w:highlight w:val="cyan"/>
        </w:rPr>
        <w:t>ISIS has none</w:t>
      </w:r>
      <w:r w:rsidRPr="00960B29">
        <w:rPr>
          <w:rStyle w:val="StyleUnderline"/>
        </w:rPr>
        <w:t xml:space="preserve">. The U.S. Air Force can field approximately </w:t>
      </w:r>
      <w:r w:rsidRPr="00705CA4">
        <w:rPr>
          <w:rStyle w:val="StyleUnderline"/>
          <w:highlight w:val="cyan"/>
        </w:rPr>
        <w:t>6,000 aircraft with</w:t>
      </w:r>
      <w:r w:rsidRPr="00960B29">
        <w:rPr>
          <w:rStyle w:val="StyleUnderline"/>
        </w:rPr>
        <w:t xml:space="preserve"> a capability of dropping </w:t>
      </w:r>
      <w:r w:rsidRPr="00705CA4">
        <w:rPr>
          <w:rStyle w:val="StyleUnderline"/>
          <w:highlight w:val="cyan"/>
        </w:rPr>
        <w:t>nuclear bombs. ISIS has no aircraft</w:t>
      </w:r>
      <w:r w:rsidRPr="00960B29">
        <w:rPr>
          <w:rStyle w:val="StyleUnderline"/>
        </w:rPr>
        <w:t xml:space="preserve">. The United States possesses approximately 4,800 nuclear warheads. ISIS has none. The number of military personnel in the U.S. </w:t>
      </w:r>
      <w:r w:rsidRPr="00705CA4">
        <w:rPr>
          <w:rStyle w:val="StyleUnderline"/>
          <w:highlight w:val="cyan"/>
        </w:rPr>
        <w:t>armed forces</w:t>
      </w:r>
      <w:r w:rsidRPr="00960B29">
        <w:rPr>
          <w:rStyle w:val="StyleUnderline"/>
        </w:rPr>
        <w:t xml:space="preserve"> approximates </w:t>
      </w:r>
      <w:r w:rsidRPr="00705CA4">
        <w:rPr>
          <w:rStyle w:val="StyleUnderline"/>
          <w:highlight w:val="cyan"/>
        </w:rPr>
        <w:t>1.4 million. ISIS</w:t>
      </w:r>
      <w:r w:rsidRPr="00960B29">
        <w:rPr>
          <w:rStyle w:val="StyleUnderline"/>
        </w:rPr>
        <w:t xml:space="preserve"> adherents approximate </w:t>
      </w:r>
      <w:r w:rsidRPr="00705CA4">
        <w:rPr>
          <w:rStyle w:val="StyleUnderline"/>
          <w:highlight w:val="cyan"/>
        </w:rPr>
        <w:t>15,000,</w:t>
      </w:r>
      <w:r w:rsidRPr="00960B29">
        <w:rPr>
          <w:rStyle w:val="StyleUnderline"/>
        </w:rPr>
        <w:t xml:space="preserve"> although the number is soft. There is no agreed understanding of the earmarks of an ISIS member. The United States sports 450 active ballistic missiles. ISIS has none. The annual budget for the U.S. Department of Defense approximates $640 billion. ISIS‘ annual revenues approximate $2 billion. The U.S. population approximates 320 million. The number of persons under ISIS control approximates 2.8 million. The United States occupies 3,717, 813 square miles. ISIS controls 13,000 square miles. The United States has been engaged in perpetual global warfare since 9/11, or 13 years. ISIS is 3 years old. In sum, </w:t>
      </w:r>
      <w:r w:rsidRPr="00705CA4">
        <w:rPr>
          <w:rStyle w:val="StyleUnderline"/>
          <w:highlight w:val="cyan"/>
        </w:rPr>
        <w:t>anyone who believes ISIS is a</w:t>
      </w:r>
      <w:r w:rsidRPr="00960B29">
        <w:rPr>
          <w:rStyle w:val="StyleUnderline"/>
        </w:rPr>
        <w:t xml:space="preserve"> non-trivial </w:t>
      </w:r>
      <w:r w:rsidRPr="00705CA4">
        <w:rPr>
          <w:rStyle w:val="StyleUnderline"/>
          <w:highlight w:val="cyan"/>
        </w:rPr>
        <w:t>threat</w:t>
      </w:r>
      <w:r w:rsidRPr="00960B29">
        <w:rPr>
          <w:rStyle w:val="StyleUnderline"/>
        </w:rPr>
        <w:t xml:space="preserve"> to ordinary Americans at home, at work, or at play </w:t>
      </w:r>
      <w:r w:rsidRPr="00705CA4">
        <w:rPr>
          <w:rStyle w:val="Emphasis"/>
          <w:highlight w:val="cyan"/>
        </w:rPr>
        <w:t>would be frightened of their shadows</w:t>
      </w:r>
      <w:r w:rsidRPr="00960B29">
        <w:rPr>
          <w:sz w:val="14"/>
        </w:rPr>
        <w:t xml:space="preserve">. Indeed, </w:t>
      </w:r>
      <w:r w:rsidRPr="00960B29">
        <w:rPr>
          <w:rStyle w:val="StyleUnderline"/>
        </w:rPr>
        <w:t>if the danger ISIS presents to the sovereignty and people of the United States satisfies a threshold to justify war, then we should not tarry in attacking Russia, China, North Korea, Pakistan, Iran, Cuba, the Mexican drug cartels, or otherwise</w:t>
      </w:r>
      <w:r w:rsidRPr="00960B29">
        <w:rPr>
          <w:sz w:val="14"/>
        </w:rPr>
        <w:t xml:space="preserve">. Moreover, </w:t>
      </w:r>
      <w:r w:rsidRPr="00705CA4">
        <w:rPr>
          <w:rStyle w:val="Emphasis"/>
          <w:highlight w:val="cyan"/>
        </w:rPr>
        <w:t>even if we destroyed ISIS,</w:t>
      </w:r>
      <w:r w:rsidRPr="00960B29">
        <w:rPr>
          <w:rStyle w:val="Emphasis"/>
        </w:rPr>
        <w:t xml:space="preserve"> the </w:t>
      </w:r>
      <w:r w:rsidRPr="00705CA4">
        <w:rPr>
          <w:rStyle w:val="Emphasis"/>
          <w:highlight w:val="cyan"/>
        </w:rPr>
        <w:t>dynamics</w:t>
      </w:r>
      <w:r w:rsidRPr="00960B29">
        <w:rPr>
          <w:rStyle w:val="Emphasis"/>
        </w:rPr>
        <w:t xml:space="preserve"> behind its creation </w:t>
      </w:r>
      <w:r w:rsidRPr="00705CA4">
        <w:rPr>
          <w:rStyle w:val="Emphasis"/>
          <w:highlight w:val="cyan"/>
        </w:rPr>
        <w:t>would remain to create a new variety</w:t>
      </w:r>
      <w:r w:rsidRPr="00960B29">
        <w:rPr>
          <w:rStyle w:val="Emphasis"/>
        </w:rPr>
        <w:t>, just as ISIS has eclipsed Al Qaeda: namely, utterly dysfunctional and tyrannical Arab governments ruling over artificial nations whose boundaries were drawn by a handful of donnish European diplomats a century ago with ulterior motives</w:t>
      </w:r>
      <w:r w:rsidRPr="00960B29">
        <w:rPr>
          <w:sz w:val="14"/>
        </w:rPr>
        <w:t xml:space="preserve">. </w:t>
      </w:r>
      <w:r w:rsidRPr="00960B29">
        <w:rPr>
          <w:rStyle w:val="Emphasis"/>
        </w:rPr>
        <w:t>It would be lunacy</w:t>
      </w:r>
      <w:r w:rsidRPr="00960B29">
        <w:rPr>
          <w:rStyle w:val="StyleUnderline"/>
        </w:rPr>
        <w:t xml:space="preserve"> for the United States to become involved in seeking to rectify such stupendous folly — like spending trillions of dollars and employing millions of men and women in constructing a perpetual motion machine. </w:t>
      </w:r>
      <w:r w:rsidRPr="00960B29">
        <w:rPr>
          <w:sz w:val="14"/>
        </w:rPr>
        <w:t xml:space="preserve">The United States was born in 1776, when the world brimmed with tyranny and empires. Our republican form of government grew and strengthened despite them. In other words, it is nonsense on stilts to argue that liberty and democracy in the United States are endangered if foreign nations or organizations feature tyranny or oppression. Genocides in Cambodia or Rwanda did not disturb liberty in the United States. </w:t>
      </w:r>
      <w:r w:rsidRPr="00705CA4">
        <w:rPr>
          <w:rStyle w:val="StyleUnderline"/>
          <w:highlight w:val="cyan"/>
        </w:rPr>
        <w:t>Our policy</w:t>
      </w:r>
      <w:r w:rsidRPr="00960B29">
        <w:rPr>
          <w:rStyle w:val="StyleUnderline"/>
        </w:rPr>
        <w:t xml:space="preserve"> toward ISIS sho</w:t>
      </w:r>
      <w:r w:rsidRPr="00705CA4">
        <w:rPr>
          <w:rStyle w:val="StyleUnderline"/>
          <w:highlight w:val="cyan"/>
        </w:rPr>
        <w:t>uld be the same as</w:t>
      </w:r>
      <w:r w:rsidRPr="00960B29">
        <w:rPr>
          <w:rStyle w:val="StyleUnderline"/>
        </w:rPr>
        <w:t xml:space="preserve"> we displayed toward the madness of the Chinese Cultural Revolution and </w:t>
      </w:r>
      <w:r w:rsidRPr="00705CA4">
        <w:rPr>
          <w:rStyle w:val="StyleUnderline"/>
          <w:highlight w:val="cyan"/>
        </w:rPr>
        <w:t>Stalin</w:t>
      </w:r>
      <w:r w:rsidRPr="00960B29">
        <w:rPr>
          <w:rStyle w:val="StyleUnderline"/>
        </w:rPr>
        <w:t xml:space="preserve">’s Terror: Deplore the violence, </w:t>
      </w:r>
      <w:r w:rsidRPr="00705CA4">
        <w:rPr>
          <w:rStyle w:val="StyleUnderline"/>
          <w:highlight w:val="cyan"/>
        </w:rPr>
        <w:t>refrain from</w:t>
      </w:r>
      <w:r w:rsidRPr="00960B29">
        <w:rPr>
          <w:rStyle w:val="StyleUnderline"/>
        </w:rPr>
        <w:t xml:space="preserve"> military </w:t>
      </w:r>
      <w:r w:rsidRPr="00705CA4">
        <w:rPr>
          <w:rStyle w:val="StyleUnderline"/>
          <w:highlight w:val="cyan"/>
        </w:rPr>
        <w:t>intervention</w:t>
      </w:r>
      <w:r w:rsidRPr="00960B29">
        <w:rPr>
          <w:rStyle w:val="StyleUnderline"/>
        </w:rPr>
        <w:t xml:space="preserve"> abroad, and remain vigilant and prepared at home to defeat any actual or imminent attack. The contrary policy of Sen. Ted </w:t>
      </w:r>
      <w:r w:rsidRPr="00705CA4">
        <w:rPr>
          <w:rStyle w:val="StyleUnderline"/>
          <w:highlight w:val="cyan"/>
        </w:rPr>
        <w:t>Cruz</w:t>
      </w:r>
      <w:r w:rsidRPr="00960B29">
        <w:rPr>
          <w:rStyle w:val="StyleUnderline"/>
        </w:rPr>
        <w:t>, Texas Republican, “</w:t>
      </w:r>
      <w:r w:rsidRPr="00705CA4">
        <w:rPr>
          <w:rStyle w:val="StyleUnderline"/>
          <w:highlight w:val="cyan"/>
        </w:rPr>
        <w:t>bomb them back</w:t>
      </w:r>
      <w:r w:rsidRPr="00960B29">
        <w:rPr>
          <w:rStyle w:val="StyleUnderline"/>
        </w:rPr>
        <w:t xml:space="preserve"> into the Stone Age,” </w:t>
      </w:r>
      <w:r w:rsidRPr="00705CA4">
        <w:rPr>
          <w:rStyle w:val="StyleUnderline"/>
          <w:highlight w:val="cyan"/>
        </w:rPr>
        <w:t>echoes</w:t>
      </w:r>
      <w:r w:rsidRPr="00960B29">
        <w:rPr>
          <w:rStyle w:val="StyleUnderline"/>
        </w:rPr>
        <w:t xml:space="preserve"> Gen. Curtis LeMay’s policy in </w:t>
      </w:r>
      <w:r w:rsidRPr="00705CA4">
        <w:rPr>
          <w:rStyle w:val="StyleUnderline"/>
          <w:highlight w:val="cyan"/>
        </w:rPr>
        <w:t>Vietnam</w:t>
      </w:r>
      <w:r w:rsidRPr="00960B29">
        <w:rPr>
          <w:rStyle w:val="StyleUnderline"/>
        </w:rPr>
        <w:t xml:space="preserve">, “bomb the North Vietnamese Communists back to the Stone Age.” </w:t>
      </w:r>
      <w:r w:rsidRPr="00705CA4">
        <w:rPr>
          <w:rStyle w:val="StyleUnderline"/>
          <w:highlight w:val="cyan"/>
        </w:rPr>
        <w:t>Can’t we do better than the French</w:t>
      </w:r>
      <w:r w:rsidRPr="00960B29">
        <w:rPr>
          <w:rStyle w:val="StyleUnderline"/>
        </w:rPr>
        <w:t xml:space="preserve"> Bourbons, </w:t>
      </w:r>
      <w:r w:rsidRPr="00705CA4">
        <w:rPr>
          <w:rStyle w:val="StyleUnderline"/>
          <w:highlight w:val="cyan"/>
        </w:rPr>
        <w:t>who</w:t>
      </w:r>
      <w:r w:rsidRPr="00960B29">
        <w:rPr>
          <w:rStyle w:val="StyleUnderline"/>
        </w:rPr>
        <w:t xml:space="preserve"> forgot nothing and </w:t>
      </w:r>
      <w:r w:rsidRPr="00705CA4">
        <w:rPr>
          <w:rStyle w:val="StyleUnderline"/>
          <w:highlight w:val="cyan"/>
        </w:rPr>
        <w:t>learned nothing?</w:t>
      </w:r>
    </w:p>
    <w:p w14:paraId="05B747BA" w14:textId="77777777" w:rsidR="00330575" w:rsidRDefault="00330575" w:rsidP="00330575">
      <w:pPr>
        <w:pStyle w:val="Heading4"/>
      </w:pPr>
      <w:r>
        <w:t>Empirics demonstrate terrorism doesn’t pose an existential threat to civilization.</w:t>
      </w:r>
    </w:p>
    <w:p w14:paraId="63474E29" w14:textId="77777777" w:rsidR="00330575" w:rsidRPr="006E39A7" w:rsidRDefault="00330575" w:rsidP="00330575">
      <w:r w:rsidRPr="006E39A7">
        <w:rPr>
          <w:rFonts w:eastAsiaTheme="majorEastAsia" w:cstheme="majorBidi"/>
          <w:b/>
          <w:iCs/>
          <w:sz w:val="26"/>
        </w:rPr>
        <w:t>Moore, ’18</w:t>
      </w:r>
      <w:r>
        <w:t xml:space="preserve"> [Robert, public policy advisor at Defense Priorities. Having spent nearly a decade working defense and foreign-policy issues on Capitol Hill, Robert has extensive knowledge of, and experience with, the policymaking process, including how Congress shapes U.S. national security. He most recently served as the lead staffer for Sen. Mike Lee on the Senate Armed Services Committee. He also advised Sen. Lee on matters of foreign relations, intelligence, homeland security, and veterans affairs. He previously worked as part of Sen. Jim DeMint’s national-security team; “Terror Town: Why Washington's Politicians Want You to be Afraid;” The National Interest, September 15, 2018; https://nationalinterest.org/feature/terror-town-why-washingtons-politicians-want-you-be-afraid-31277]</w:t>
      </w:r>
    </w:p>
    <w:p w14:paraId="418E5F73" w14:textId="77777777" w:rsidR="00330575" w:rsidRDefault="00330575" w:rsidP="00330575">
      <w:pPr>
        <w:rPr>
          <w:sz w:val="16"/>
        </w:rPr>
      </w:pPr>
      <w:r w:rsidRPr="006E39A7">
        <w:rPr>
          <w:sz w:val="16"/>
        </w:rPr>
        <w:t xml:space="preserve">The </w:t>
      </w:r>
      <w:r w:rsidRPr="00705CA4">
        <w:rPr>
          <w:rStyle w:val="Emphasis"/>
          <w:highlight w:val="cyan"/>
        </w:rPr>
        <w:t>historical evidence is clear</w:t>
      </w:r>
      <w:r w:rsidRPr="00705CA4">
        <w:rPr>
          <w:rStyle w:val="StyleUnderline"/>
          <w:highlight w:val="cyan"/>
        </w:rPr>
        <w:t xml:space="preserve"> that </w:t>
      </w:r>
      <w:r w:rsidRPr="00705CA4">
        <w:rPr>
          <w:rStyle w:val="Emphasis"/>
          <w:highlight w:val="cyan"/>
        </w:rPr>
        <w:t>civilization has overwhelmingly triumphed</w:t>
      </w:r>
      <w:r w:rsidRPr="00705CA4">
        <w:rPr>
          <w:rStyle w:val="StyleUnderline"/>
          <w:highlight w:val="cyan"/>
        </w:rPr>
        <w:t xml:space="preserve"> and </w:t>
      </w:r>
      <w:r w:rsidRPr="00705CA4">
        <w:rPr>
          <w:rStyle w:val="Emphasis"/>
          <w:highlight w:val="cyan"/>
        </w:rPr>
        <w:t>terrorism is not an existential threat</w:t>
      </w:r>
      <w:r w:rsidRPr="006E39A7">
        <w:rPr>
          <w:rStyle w:val="Emphasis"/>
        </w:rPr>
        <w:t xml:space="preserve"> </w:t>
      </w:r>
      <w:r w:rsidRPr="006E39A7">
        <w:rPr>
          <w:sz w:val="16"/>
        </w:rPr>
        <w:t xml:space="preserve">to it. </w:t>
      </w:r>
      <w:r w:rsidRPr="00705CA4">
        <w:rPr>
          <w:rStyle w:val="StyleUnderline"/>
          <w:highlight w:val="cyan"/>
        </w:rPr>
        <w:t>Terrorism did not destroy any of the great civilizations of history—that was done through conventional warfare or domestic problems</w:t>
      </w:r>
      <w:r w:rsidRPr="006E39A7">
        <w:rPr>
          <w:rStyle w:val="StyleUnderline"/>
        </w:rPr>
        <w:t xml:space="preserve">—and </w:t>
      </w:r>
      <w:r w:rsidRPr="00705CA4">
        <w:rPr>
          <w:rStyle w:val="StyleUnderline"/>
          <w:highlight w:val="cyan"/>
        </w:rPr>
        <w:t>humankind has progressed</w:t>
      </w:r>
      <w:r w:rsidRPr="006E39A7">
        <w:rPr>
          <w:rStyle w:val="StyleUnderline"/>
        </w:rPr>
        <w:t xml:space="preserve"> through the years</w:t>
      </w:r>
      <w:r w:rsidRPr="006E39A7">
        <w:rPr>
          <w:sz w:val="16"/>
        </w:rPr>
        <w:t xml:space="preserve"> (although with some missteps) </w:t>
      </w:r>
      <w:r w:rsidRPr="00705CA4">
        <w:rPr>
          <w:rStyle w:val="StyleUnderline"/>
          <w:highlight w:val="cyan"/>
        </w:rPr>
        <w:t xml:space="preserve">towards a more “civilized” existence. Yes, terrorism making use of modern technologies can cause harm to a number of people, but claiming that </w:t>
      </w:r>
      <w:r w:rsidRPr="00705CA4">
        <w:rPr>
          <w:rStyle w:val="Emphasis"/>
          <w:highlight w:val="cyan"/>
        </w:rPr>
        <w:t>any instances of terrorism in the world are a threat to our civilization is a historically inaccurate exaggeration</w:t>
      </w:r>
      <w:r w:rsidRPr="006E39A7">
        <w:rPr>
          <w:sz w:val="16"/>
        </w:rPr>
        <w:t>. This type of rhetoric gives practitioners of terrorism precisely what they want—an image and influence that outsizes their actual size and capability.</w:t>
      </w:r>
    </w:p>
    <w:p w14:paraId="0DF08F7A" w14:textId="77777777" w:rsidR="00330575" w:rsidRDefault="00330575" w:rsidP="00330575">
      <w:pPr>
        <w:pStyle w:val="Heading4"/>
      </w:pPr>
      <w:r>
        <w:t>Terrorist threats are vastly exaggerated and terrorists massively outgunned and outmanned by conventional military forces. They don’t pose an existential threat.</w:t>
      </w:r>
    </w:p>
    <w:p w14:paraId="60BD06D9" w14:textId="77777777" w:rsidR="00330575" w:rsidRPr="00CE2241" w:rsidRDefault="00330575" w:rsidP="00330575">
      <w:r w:rsidRPr="008B25B2">
        <w:rPr>
          <w:rFonts w:eastAsiaTheme="majorEastAsia" w:cstheme="majorBidi"/>
          <w:b/>
          <w:iCs/>
          <w:sz w:val="26"/>
        </w:rPr>
        <w:t>Journo, 2/6/19</w:t>
      </w:r>
      <w:r>
        <w:t xml:space="preserve"> [Elan, Israeli writer, specializing in American foreign policy. Fellow at the Ayn Rand Institute and its Director of Policy Research. Master of Arts degree in Diplomacy from SOAS, University of London, studying international relations. 2013 Lincoln Fellow at The Claremont Institute; “Trivializing the Islamist Menace;” New Ideal, February 6, 2019; https://newideal.aynrand.org/trivializing-the-islamist-menace/]</w:t>
      </w:r>
    </w:p>
    <w:p w14:paraId="4EBC9044" w14:textId="77777777" w:rsidR="00330575" w:rsidRPr="00CE2241" w:rsidRDefault="00330575" w:rsidP="00330575">
      <w:pPr>
        <w:rPr>
          <w:sz w:val="16"/>
        </w:rPr>
      </w:pPr>
      <w:r w:rsidRPr="00705CA4">
        <w:rPr>
          <w:rStyle w:val="StyleUnderline"/>
          <w:highlight w:val="cyan"/>
        </w:rPr>
        <w:t>The view that has dominated since 9/11 holds that we face a massive threat. Hanging in the balance, we are told, is our nation’s survival</w:t>
      </w:r>
      <w:r w:rsidRPr="00CE2241">
        <w:rPr>
          <w:rStyle w:val="StyleUnderline"/>
        </w:rPr>
        <w:t>.</w:t>
      </w:r>
      <w:r w:rsidRPr="00CE2241">
        <w:rPr>
          <w:sz w:val="16"/>
        </w:rPr>
        <w:t xml:space="preserve"> This outlook shaped the rhetoric and military response of the George W. Bush White House, but it wasn’t limited to that administration.1 For instance, Bruce Riedel, a scholar at the Brookings Institution and an advisor to the Obama administration, contended in 2009 that so long as Al Qaeda maintained its principal stronghold between Afghanistan and Pakistan, it would pose an “existential threat to the United States.”2 And echoes of this assessment can still be heard today from figures associated with the Trump administration.3 </w:t>
      </w:r>
      <w:r w:rsidRPr="00705CA4">
        <w:rPr>
          <w:rStyle w:val="StyleUnderline"/>
          <w:highlight w:val="cyan"/>
        </w:rPr>
        <w:t>The threat, in this view, is nothing less than “existential.” Take a look at the facts</w:t>
      </w:r>
      <w:r w:rsidRPr="00CE2241">
        <w:rPr>
          <w:rStyle w:val="StyleUnderline"/>
        </w:rPr>
        <w:t>,</w:t>
      </w:r>
      <w:r w:rsidRPr="00CE2241">
        <w:rPr>
          <w:sz w:val="16"/>
        </w:rPr>
        <w:t xml:space="preserve"> however, </w:t>
      </w:r>
      <w:r w:rsidRPr="00CE2241">
        <w:rPr>
          <w:rStyle w:val="StyleUnderline"/>
        </w:rPr>
        <w:t xml:space="preserve">and </w:t>
      </w:r>
      <w:r w:rsidRPr="00705CA4">
        <w:rPr>
          <w:rStyle w:val="StyleUnderline"/>
          <w:highlight w:val="cyan"/>
        </w:rPr>
        <w:t>it’s clear the “</w:t>
      </w:r>
      <w:r w:rsidRPr="00705CA4">
        <w:rPr>
          <w:rStyle w:val="Emphasis"/>
          <w:highlight w:val="cyan"/>
        </w:rPr>
        <w:t>terrorists” are so vastly outmanned and outgunned</w:t>
      </w:r>
      <w:r w:rsidRPr="00705CA4">
        <w:rPr>
          <w:rStyle w:val="StyleUnderline"/>
          <w:highlight w:val="cyan"/>
        </w:rPr>
        <w:t xml:space="preserve"> that they simply </w:t>
      </w:r>
      <w:r w:rsidRPr="00705CA4">
        <w:rPr>
          <w:rStyle w:val="Emphasis"/>
          <w:highlight w:val="cyan"/>
        </w:rPr>
        <w:t>cannot pose an existential threat.</w:t>
      </w:r>
      <w:r w:rsidRPr="00CE2241">
        <w:rPr>
          <w:rStyle w:val="StyleUnderline"/>
        </w:rPr>
        <w:t xml:space="preserve"> For example, </w:t>
      </w:r>
      <w:r w:rsidRPr="00705CA4">
        <w:rPr>
          <w:rStyle w:val="StyleUnderline"/>
          <w:highlight w:val="cyan"/>
        </w:rPr>
        <w:t>when</w:t>
      </w:r>
      <w:r w:rsidRPr="00CE2241">
        <w:rPr>
          <w:rStyle w:val="StyleUnderline"/>
        </w:rPr>
        <w:t xml:space="preserve"> the Islamic State (or </w:t>
      </w:r>
      <w:r w:rsidRPr="00705CA4">
        <w:rPr>
          <w:rStyle w:val="StyleUnderline"/>
          <w:highlight w:val="cyan"/>
        </w:rPr>
        <w:t>ISIS</w:t>
      </w:r>
      <w:r w:rsidRPr="00CE2241">
        <w:rPr>
          <w:rStyle w:val="StyleUnderline"/>
        </w:rPr>
        <w:t xml:space="preserve">) </w:t>
      </w:r>
      <w:r w:rsidRPr="00705CA4">
        <w:rPr>
          <w:rStyle w:val="StyleUnderline"/>
          <w:highlight w:val="cyan"/>
        </w:rPr>
        <w:t>was at</w:t>
      </w:r>
      <w:r w:rsidRPr="00CE2241">
        <w:rPr>
          <w:rStyle w:val="StyleUnderline"/>
        </w:rPr>
        <w:t xml:space="preserve"> its </w:t>
      </w:r>
      <w:r w:rsidRPr="00705CA4">
        <w:rPr>
          <w:rStyle w:val="StyleUnderline"/>
          <w:highlight w:val="cyan"/>
        </w:rPr>
        <w:t xml:space="preserve">peak strength, it had some rifles, explosives, and pickup trucks, but no navy, no air force, </w:t>
      </w:r>
      <w:r w:rsidRPr="00705CA4">
        <w:rPr>
          <w:rStyle w:val="Emphasis"/>
          <w:highlight w:val="cyan"/>
        </w:rPr>
        <w:t>nothing like the vast, advanced war machine of Nazi Germany or the Soviets</w:t>
      </w:r>
      <w:r w:rsidRPr="00CE2241">
        <w:rPr>
          <w:rStyle w:val="Emphasis"/>
        </w:rPr>
        <w:t xml:space="preserve">. </w:t>
      </w:r>
      <w:r w:rsidRPr="00705CA4">
        <w:rPr>
          <w:rStyle w:val="StyleUnderline"/>
          <w:highlight w:val="cyan"/>
        </w:rPr>
        <w:t xml:space="preserve">However you tally the </w:t>
      </w:r>
      <w:r w:rsidRPr="00705CA4">
        <w:rPr>
          <w:rStyle w:val="Emphasis"/>
          <w:highlight w:val="cyan"/>
        </w:rPr>
        <w:t>material strength of all the jihadists on the face of the globe,</w:t>
      </w:r>
      <w:r w:rsidRPr="00705CA4">
        <w:rPr>
          <w:rStyle w:val="StyleUnderline"/>
          <w:highlight w:val="cyan"/>
        </w:rPr>
        <w:t xml:space="preserve"> they are way,</w:t>
      </w:r>
      <w:r w:rsidRPr="00CE2241">
        <w:rPr>
          <w:sz w:val="16"/>
        </w:rPr>
        <w:t xml:space="preserve"> way </w:t>
      </w:r>
      <w:r w:rsidRPr="00705CA4">
        <w:rPr>
          <w:rStyle w:val="Emphasis"/>
          <w:highlight w:val="cyan"/>
        </w:rPr>
        <w:t>overshadowed by America’s towering military</w:t>
      </w:r>
      <w:r w:rsidRPr="00CE2241">
        <w:rPr>
          <w:rStyle w:val="StyleUnderline"/>
        </w:rPr>
        <w:t xml:space="preserve">. </w:t>
      </w:r>
      <w:r w:rsidRPr="00CE2241">
        <w:rPr>
          <w:sz w:val="16"/>
        </w:rPr>
        <w:t xml:space="preserve">The contrasting view, partly a reaction to the “existential threat” outlook, holds that the problem has been massively overblown. Here’s how </w:t>
      </w:r>
      <w:r w:rsidRPr="00705CA4">
        <w:rPr>
          <w:rStyle w:val="StyleUnderline"/>
          <w:highlight w:val="cyan"/>
        </w:rPr>
        <w:t>Shikha Dalmia, a columnist for Reason</w:t>
      </w:r>
      <w:r w:rsidRPr="00CE2241">
        <w:rPr>
          <w:rStyle w:val="StyleUnderline"/>
        </w:rPr>
        <w:t xml:space="preserve"> magazine, </w:t>
      </w:r>
      <w:r w:rsidRPr="00CE2241">
        <w:rPr>
          <w:sz w:val="16"/>
        </w:rPr>
        <w:t xml:space="preserve">expressed that view. In “What Islamist Terrorist Threat?,” Dalmia </w:t>
      </w:r>
      <w:r w:rsidRPr="00705CA4">
        <w:rPr>
          <w:rStyle w:val="StyleUnderline"/>
          <w:highlight w:val="cyan"/>
        </w:rPr>
        <w:t xml:space="preserve">looked back at the ten years since 9/11 and noted the </w:t>
      </w:r>
      <w:r w:rsidRPr="00705CA4">
        <w:rPr>
          <w:rStyle w:val="Emphasis"/>
          <w:highlight w:val="cyan"/>
        </w:rPr>
        <w:t>absence of comparable mass-casualty attacks</w:t>
      </w:r>
      <w:r w:rsidRPr="00CE2241">
        <w:rPr>
          <w:sz w:val="16"/>
        </w:rPr>
        <w:t xml:space="preserve"> in that period. </w:t>
      </w:r>
      <w:r w:rsidRPr="00705CA4">
        <w:rPr>
          <w:rStyle w:val="StyleUnderline"/>
          <w:highlight w:val="cyan"/>
        </w:rPr>
        <w:t xml:space="preserve">She argued that Al </w:t>
      </w:r>
      <w:r w:rsidRPr="00705CA4">
        <w:rPr>
          <w:rStyle w:val="Emphasis"/>
          <w:highlight w:val="cyan"/>
        </w:rPr>
        <w:t>Qaeda lacks the skilled operatives and the resources to inflict serious harm</w:t>
      </w:r>
      <w:r w:rsidRPr="00705CA4">
        <w:rPr>
          <w:rStyle w:val="StyleUnderline"/>
          <w:highlight w:val="cyan"/>
        </w:rPr>
        <w:t xml:space="preserve"> </w:t>
      </w:r>
      <w:r w:rsidRPr="00CE2241">
        <w:t>on Americans</w:t>
      </w:r>
      <w:r w:rsidRPr="00CE2241">
        <w:rPr>
          <w:rStyle w:val="StyleUnderline"/>
        </w:rPr>
        <w:t>.</w:t>
      </w:r>
      <w:r w:rsidRPr="00CE2241">
        <w:rPr>
          <w:sz w:val="16"/>
        </w:rPr>
        <w:t xml:space="preserve"> Apart from 9/11 itself, she suggested, “maybe </w:t>
      </w:r>
      <w:r w:rsidRPr="00705CA4">
        <w:rPr>
          <w:rStyle w:val="StyleUnderline"/>
          <w:highlight w:val="cyan"/>
        </w:rPr>
        <w:t xml:space="preserve">the Islamists </w:t>
      </w:r>
      <w:r w:rsidRPr="00705CA4">
        <w:rPr>
          <w:rStyle w:val="Emphasis"/>
          <w:highlight w:val="cyan"/>
        </w:rPr>
        <w:t>never posed that big a threat</w:t>
      </w:r>
      <w:r w:rsidRPr="00705CA4">
        <w:rPr>
          <w:rStyle w:val="StyleUnderline"/>
          <w:highlight w:val="cyan"/>
        </w:rPr>
        <w:t xml:space="preserve"> to begin with.” Islamist terrorism</w:t>
      </w:r>
      <w:r w:rsidRPr="00CE2241">
        <w:rPr>
          <w:rStyle w:val="StyleUnderline"/>
        </w:rPr>
        <w:t xml:space="preserve">, she argued, </w:t>
      </w:r>
      <w:r w:rsidRPr="00705CA4">
        <w:rPr>
          <w:rStyle w:val="StyleUnderline"/>
          <w:highlight w:val="cyan"/>
        </w:rPr>
        <w:t xml:space="preserve">is a </w:t>
      </w:r>
      <w:r w:rsidRPr="00705CA4">
        <w:rPr>
          <w:rStyle w:val="Emphasis"/>
          <w:highlight w:val="cyan"/>
        </w:rPr>
        <w:t>minor threat,</w:t>
      </w:r>
      <w:r w:rsidRPr="00705CA4">
        <w:rPr>
          <w:rStyle w:val="StyleUnderline"/>
          <w:highlight w:val="cyan"/>
        </w:rPr>
        <w:t xml:space="preserve"> hardly the</w:t>
      </w:r>
      <w:r w:rsidRPr="00CE2241">
        <w:rPr>
          <w:rStyle w:val="StyleUnderline"/>
        </w:rPr>
        <w:t xml:space="preserve"> kind of </w:t>
      </w:r>
      <w:r w:rsidRPr="00705CA4">
        <w:rPr>
          <w:rStyle w:val="StyleUnderline"/>
          <w:highlight w:val="cyan"/>
        </w:rPr>
        <w:t>thing that would justify a “war.”</w:t>
      </w:r>
      <w:r w:rsidRPr="00CE2241">
        <w:rPr>
          <w:sz w:val="16"/>
        </w:rPr>
        <w:t xml:space="preserve"> The 9/11 attack warranted “some limited effort to clean out Al Qaeda in Afghanistan” but certainly not trillions of dollars (and counting) on two unending wars and on enhanced homeland security.</w:t>
      </w:r>
    </w:p>
    <w:p w14:paraId="0E84BCD6" w14:textId="77777777" w:rsidR="00330575" w:rsidRPr="003B1CE3" w:rsidRDefault="00330575" w:rsidP="00330575">
      <w:pPr>
        <w:pStyle w:val="Heading4"/>
        <w:rPr>
          <w:lang w:val="es-CR"/>
        </w:rPr>
      </w:pPr>
      <w:r w:rsidRPr="003B1CE3">
        <w:rPr>
          <w:lang w:val="es-CR"/>
        </w:rPr>
        <w:t xml:space="preserve">No </w:t>
      </w:r>
      <w:proofErr w:type="spellStart"/>
      <w:r w:rsidRPr="003B1CE3">
        <w:rPr>
          <w:lang w:val="es-CR"/>
        </w:rPr>
        <w:t>nuke</w:t>
      </w:r>
      <w:proofErr w:type="spellEnd"/>
      <w:r w:rsidRPr="003B1CE3">
        <w:rPr>
          <w:lang w:val="es-CR"/>
        </w:rPr>
        <w:t xml:space="preserve"> terror.</w:t>
      </w:r>
    </w:p>
    <w:p w14:paraId="154D0BC0" w14:textId="77777777" w:rsidR="00330575" w:rsidRPr="00FD26C0" w:rsidRDefault="00330575" w:rsidP="00330575">
      <w:pPr>
        <w:rPr>
          <w:rStyle w:val="Style13ptBold"/>
          <w:b w:val="0"/>
          <w:bCs w:val="0"/>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14:paraId="05E95059" w14:textId="3CF26FD8" w:rsidR="000C7683" w:rsidRDefault="00330575" w:rsidP="000C7683">
      <w:r w:rsidRPr="006078F0">
        <w:rPr>
          <w:rStyle w:val="StyleUnderline"/>
        </w:rPr>
        <w:t>As for</w:t>
      </w:r>
      <w:r w:rsidRPr="006078F0">
        <w:rPr>
          <w:sz w:val="16"/>
        </w:rPr>
        <w:t xml:space="preserve"> </w:t>
      </w:r>
      <w:r w:rsidRPr="006078F0">
        <w:rPr>
          <w:rStyle w:val="Emphasis"/>
        </w:rPr>
        <w:t>nuclear terrorism</w:t>
      </w:r>
      <w:r w:rsidRPr="006078F0">
        <w:rPr>
          <w:sz w:val="16"/>
        </w:rPr>
        <w:t xml:space="preserve">, ever since al Qaeda operatives used box cutters so effectively to hijack commercial airplanes, </w:t>
      </w:r>
      <w:r w:rsidRPr="006078F0">
        <w:rPr>
          <w:rStyle w:val="StyleUnderline"/>
        </w:rPr>
        <w:t>alarmists have warned that radical Islamist terrorists would soon</w:t>
      </w:r>
      <w:r w:rsidRPr="006078F0">
        <w:rPr>
          <w:sz w:val="16"/>
        </w:rPr>
        <w:t xml:space="preserve"> apply equal talents in science and engineering to make and </w:t>
      </w:r>
      <w:r w:rsidRPr="006078F0">
        <w:rPr>
          <w:rStyle w:val="StyleUnderline"/>
        </w:rPr>
        <w:t>deliver nuclear weapons</w:t>
      </w:r>
      <w:r w:rsidRPr="006078F0">
        <w:rPr>
          <w:sz w:val="16"/>
        </w:rPr>
        <w:t xml:space="preserve"> so as to destroy various so-called infidels. </w:t>
      </w:r>
      <w:r w:rsidRPr="006078F0">
        <w:rPr>
          <w:rStyle w:val="StyleUnderline"/>
        </w:rPr>
        <w:t>In practice</w:t>
      </w:r>
      <w:r w:rsidRPr="006078F0">
        <w:rPr>
          <w:sz w:val="16"/>
        </w:rPr>
        <w:t xml:space="preserve">, </w:t>
      </w:r>
      <w:r w:rsidRPr="006078F0">
        <w:rPr>
          <w:rStyle w:val="Emphasis"/>
        </w:rPr>
        <w:t>however</w:t>
      </w:r>
      <w:r w:rsidRPr="006078F0">
        <w:rPr>
          <w:sz w:val="16"/>
        </w:rPr>
        <w:t xml:space="preserve">, </w:t>
      </w:r>
      <w:r w:rsidRPr="00705CA4">
        <w:rPr>
          <w:rStyle w:val="StyleUnderline"/>
          <w:highlight w:val="cyan"/>
        </w:rPr>
        <w:t>terrorist groups</w:t>
      </w:r>
      <w:r w:rsidRPr="006078F0">
        <w:rPr>
          <w:rStyle w:val="StyleUnderline"/>
        </w:rPr>
        <w:t xml:space="preserve"> have </w:t>
      </w:r>
      <w:r w:rsidRPr="00705CA4">
        <w:rPr>
          <w:rStyle w:val="StyleUnderline"/>
          <w:highlight w:val="cyan"/>
        </w:rPr>
        <w:t>exhibited only a</w:t>
      </w:r>
      <w:r w:rsidRPr="006078F0">
        <w:rPr>
          <w:sz w:val="16"/>
        </w:rPr>
        <w:t xml:space="preserve"> </w:t>
      </w:r>
      <w:r w:rsidRPr="00705CA4">
        <w:rPr>
          <w:rStyle w:val="Emphasis"/>
          <w:highlight w:val="cyan"/>
        </w:rPr>
        <w:t>limited desire</w:t>
      </w:r>
      <w:r w:rsidRPr="006078F0">
        <w:rPr>
          <w:sz w:val="16"/>
        </w:rPr>
        <w:t xml:space="preserve"> </w:t>
      </w:r>
      <w:r w:rsidRPr="00705CA4">
        <w:rPr>
          <w:rStyle w:val="StyleUnderline"/>
          <w:highlight w:val="cyan"/>
        </w:rPr>
        <w:t>to go nuclear</w:t>
      </w:r>
      <w:r w:rsidRPr="006078F0">
        <w:rPr>
          <w:sz w:val="16"/>
        </w:rPr>
        <w:t xml:space="preserve"> </w:t>
      </w:r>
      <w:r w:rsidRPr="00705CA4">
        <w:rPr>
          <w:rStyle w:val="StyleUnderline"/>
          <w:highlight w:val="cyan"/>
        </w:rPr>
        <w:t>and</w:t>
      </w:r>
      <w:r w:rsidRPr="006078F0">
        <w:rPr>
          <w:sz w:val="16"/>
        </w:rPr>
        <w:t xml:space="preserve"> </w:t>
      </w:r>
      <w:r w:rsidRPr="00705CA4">
        <w:rPr>
          <w:rStyle w:val="Emphasis"/>
          <w:highlight w:val="cyan"/>
        </w:rPr>
        <w:t>even less progress</w:t>
      </w:r>
      <w:r w:rsidRPr="006078F0">
        <w:rPr>
          <w:rStyle w:val="Emphasis"/>
        </w:rPr>
        <w:t xml:space="preserve"> in doing so</w:t>
      </w:r>
      <w:r w:rsidRPr="006078F0">
        <w:rPr>
          <w:sz w:val="16"/>
        </w:rPr>
        <w:t xml:space="preserve">. Why? Probably </w:t>
      </w:r>
      <w:r w:rsidRPr="006078F0">
        <w:rPr>
          <w:rStyle w:val="StyleUnderline"/>
        </w:rPr>
        <w:t>because</w:t>
      </w:r>
      <w:r w:rsidRPr="006078F0">
        <w:rPr>
          <w:sz w:val="16"/>
        </w:rPr>
        <w:t xml:space="preserve"> </w:t>
      </w:r>
      <w:r w:rsidRPr="006078F0">
        <w:rPr>
          <w:rStyle w:val="StyleUnderline"/>
        </w:rPr>
        <w:t xml:space="preserve">developing one’s own bomb from scratch </w:t>
      </w:r>
      <w:r w:rsidRPr="00705CA4">
        <w:rPr>
          <w:rStyle w:val="StyleUnderline"/>
          <w:highlight w:val="cyan"/>
        </w:rPr>
        <w:t>requires</w:t>
      </w:r>
      <w:r w:rsidRPr="006078F0">
        <w:rPr>
          <w:rStyle w:val="StyleUnderline"/>
        </w:rPr>
        <w:t xml:space="preserve"> a</w:t>
      </w:r>
      <w:r w:rsidRPr="006078F0">
        <w:rPr>
          <w:sz w:val="16"/>
        </w:rPr>
        <w:t xml:space="preserve"> </w:t>
      </w:r>
      <w:r w:rsidRPr="006078F0">
        <w:rPr>
          <w:rStyle w:val="Emphasis"/>
        </w:rPr>
        <w:t xml:space="preserve">series of </w:t>
      </w:r>
      <w:r w:rsidRPr="00705CA4">
        <w:rPr>
          <w:rStyle w:val="Emphasis"/>
          <w:highlight w:val="cyan"/>
        </w:rPr>
        <w:t>risky actions</w:t>
      </w:r>
      <w:r w:rsidRPr="006078F0">
        <w:rPr>
          <w:sz w:val="16"/>
        </w:rPr>
        <w:t xml:space="preserve">, </w:t>
      </w:r>
      <w:r w:rsidRPr="00705CA4">
        <w:rPr>
          <w:rStyle w:val="Emphasis"/>
          <w:highlight w:val="cyan"/>
        </w:rPr>
        <w:t>all of which have to go right</w:t>
      </w:r>
      <w:r w:rsidRPr="009D2A56">
        <w:rPr>
          <w:sz w:val="18"/>
        </w:rPr>
        <w:t xml:space="preserve"> </w:t>
      </w:r>
      <w:r w:rsidRPr="006078F0">
        <w:rPr>
          <w:rStyle w:val="StyleUnderline"/>
        </w:rPr>
        <w:t>for the scheme to work</w:t>
      </w:r>
      <w:r w:rsidRPr="006078F0">
        <w:rPr>
          <w:sz w:val="16"/>
        </w:rPr>
        <w:t xml:space="preserve">. </w:t>
      </w:r>
      <w:r w:rsidRPr="006078F0">
        <w:rPr>
          <w:rStyle w:val="StyleUnderline"/>
        </w:rPr>
        <w:t>This</w:t>
      </w:r>
      <w:r w:rsidRPr="006078F0">
        <w:rPr>
          <w:sz w:val="16"/>
        </w:rPr>
        <w:t xml:space="preserve"> </w:t>
      </w:r>
      <w:r w:rsidRPr="00705CA4">
        <w:rPr>
          <w:rStyle w:val="StyleUnderline"/>
          <w:highlight w:val="cyan"/>
        </w:rPr>
        <w:t>includes</w:t>
      </w:r>
      <w:r w:rsidRPr="006078F0">
        <w:rPr>
          <w:sz w:val="16"/>
        </w:rPr>
        <w:t xml:space="preserve"> </w:t>
      </w:r>
      <w:r w:rsidRPr="00705CA4">
        <w:rPr>
          <w:rStyle w:val="StyleUnderline"/>
          <w:highlight w:val="cyan"/>
        </w:rPr>
        <w:t>trusting foreign collaborators</w:t>
      </w:r>
      <w:r w:rsidRPr="006078F0">
        <w:rPr>
          <w:rStyle w:val="StyleUnderline"/>
        </w:rPr>
        <w:t xml:space="preserve"> and other criminals</w:t>
      </w:r>
      <w:r w:rsidRPr="006078F0">
        <w:rPr>
          <w:sz w:val="16"/>
        </w:rPr>
        <w:t xml:space="preserve">; </w:t>
      </w:r>
      <w:r w:rsidRPr="006078F0">
        <w:rPr>
          <w:rStyle w:val="StyleUnderline"/>
        </w:rPr>
        <w:t>acquiring and</w:t>
      </w:r>
      <w:r w:rsidRPr="006078F0">
        <w:rPr>
          <w:sz w:val="16"/>
        </w:rPr>
        <w:t xml:space="preserve"> </w:t>
      </w:r>
      <w:r w:rsidRPr="00705CA4">
        <w:rPr>
          <w:rStyle w:val="Emphasis"/>
          <w:highlight w:val="cyan"/>
        </w:rPr>
        <w:t>transporting</w:t>
      </w:r>
      <w:r w:rsidRPr="006078F0">
        <w:rPr>
          <w:sz w:val="16"/>
        </w:rPr>
        <w:t xml:space="preserve"> </w:t>
      </w:r>
      <w:r w:rsidRPr="006078F0">
        <w:rPr>
          <w:rStyle w:val="StyleUnderline"/>
        </w:rPr>
        <w:t xml:space="preserve">highly guarded fissile </w:t>
      </w:r>
      <w:r w:rsidRPr="00705CA4">
        <w:rPr>
          <w:rStyle w:val="StyleUnderline"/>
          <w:highlight w:val="cyan"/>
        </w:rPr>
        <w:t>material</w:t>
      </w:r>
      <w:r w:rsidRPr="006078F0">
        <w:rPr>
          <w:sz w:val="16"/>
        </w:rPr>
        <w:t xml:space="preserve">; </w:t>
      </w:r>
      <w:r w:rsidRPr="006078F0">
        <w:rPr>
          <w:rStyle w:val="StyleUnderline"/>
        </w:rPr>
        <w:t>establishing a sophisticated, professional machine shop</w:t>
      </w:r>
      <w:r w:rsidRPr="006078F0">
        <w:rPr>
          <w:sz w:val="16"/>
        </w:rPr>
        <w:t xml:space="preserve">; </w:t>
      </w:r>
      <w:r w:rsidRPr="006078F0">
        <w:rPr>
          <w:rStyle w:val="StyleUnderline"/>
        </w:rPr>
        <w:t>and</w:t>
      </w:r>
      <w:r w:rsidRPr="006078F0">
        <w:rPr>
          <w:sz w:val="16"/>
        </w:rPr>
        <w:t xml:space="preserve"> </w:t>
      </w:r>
      <w:r w:rsidRPr="00705CA4">
        <w:rPr>
          <w:rStyle w:val="StyleUnderline"/>
          <w:highlight w:val="cyan"/>
        </w:rPr>
        <w:t>moving a</w:t>
      </w:r>
      <w:r w:rsidRPr="006078F0">
        <w:rPr>
          <w:rStyle w:val="StyleUnderline"/>
        </w:rPr>
        <w:t xml:space="preserve"> cumbersome</w:t>
      </w:r>
      <w:r w:rsidRPr="006078F0">
        <w:rPr>
          <w:sz w:val="16"/>
        </w:rPr>
        <w:t xml:space="preserve">, </w:t>
      </w:r>
      <w:r w:rsidRPr="00705CA4">
        <w:rPr>
          <w:rStyle w:val="Emphasis"/>
          <w:highlight w:val="cyan"/>
        </w:rPr>
        <w:t>untested weapon</w:t>
      </w:r>
      <w:r w:rsidRPr="006078F0">
        <w:rPr>
          <w:sz w:val="16"/>
        </w:rPr>
        <w:t xml:space="preserve"> </w:t>
      </w:r>
      <w:r w:rsidRPr="00705CA4">
        <w:rPr>
          <w:rStyle w:val="StyleUnderline"/>
          <w:highlight w:val="cyan"/>
        </w:rPr>
        <w:t>into position</w:t>
      </w:r>
      <w:r w:rsidRPr="006078F0">
        <w:rPr>
          <w:rStyle w:val="StyleUnderline"/>
        </w:rPr>
        <w:t xml:space="preserve"> for detonation</w:t>
      </w:r>
      <w:r w:rsidRPr="006078F0">
        <w:rPr>
          <w:sz w:val="16"/>
        </w:rPr>
        <w:t xml:space="preserve">. </w:t>
      </w:r>
      <w:r w:rsidRPr="006078F0">
        <w:rPr>
          <w:rStyle w:val="StyleUnderline"/>
        </w:rPr>
        <w:t xml:space="preserve">And all of this has to be done </w:t>
      </w:r>
      <w:r w:rsidRPr="00705CA4">
        <w:rPr>
          <w:rStyle w:val="StyleUnderline"/>
          <w:highlight w:val="cyan"/>
        </w:rPr>
        <w:t>while</w:t>
      </w:r>
      <w:r w:rsidRPr="006078F0">
        <w:rPr>
          <w:sz w:val="16"/>
        </w:rPr>
        <w:t xml:space="preserve"> </w:t>
      </w:r>
      <w:r w:rsidRPr="00705CA4">
        <w:rPr>
          <w:rStyle w:val="StyleUnderline"/>
          <w:highlight w:val="cyan"/>
        </w:rPr>
        <w:t>hiding from</w:t>
      </w:r>
      <w:r w:rsidRPr="006078F0">
        <w:rPr>
          <w:rStyle w:val="StyleUnderline"/>
        </w:rPr>
        <w:t xml:space="preserve"> a</w:t>
      </w:r>
      <w:r w:rsidRPr="006078F0">
        <w:rPr>
          <w:sz w:val="16"/>
        </w:rPr>
        <w:t xml:space="preserve"> </w:t>
      </w:r>
      <w:r w:rsidRPr="006078F0">
        <w:rPr>
          <w:rStyle w:val="Emphasis"/>
        </w:rPr>
        <w:t xml:space="preserve">vast </w:t>
      </w:r>
      <w:r w:rsidRPr="00705CA4">
        <w:rPr>
          <w:rStyle w:val="Emphasis"/>
          <w:highlight w:val="cyan"/>
        </w:rPr>
        <w:t>global surveillance</w:t>
      </w:r>
      <w:r w:rsidRPr="006078F0">
        <w:rPr>
          <w:rStyle w:val="Emphasis"/>
        </w:rPr>
        <w:t xml:space="preserve"> net</w:t>
      </w:r>
      <w:r w:rsidRPr="006078F0">
        <w:rPr>
          <w:sz w:val="16"/>
        </w:rPr>
        <w:t xml:space="preserve"> </w:t>
      </w:r>
      <w:r w:rsidRPr="006078F0">
        <w:rPr>
          <w:rStyle w:val="StyleUnderline"/>
        </w:rPr>
        <w:t>looking for and trying to</w:t>
      </w:r>
      <w:r w:rsidRPr="006078F0">
        <w:rPr>
          <w:sz w:val="16"/>
        </w:rPr>
        <w:t xml:space="preserve"> </w:t>
      </w:r>
      <w:r w:rsidRPr="006078F0">
        <w:rPr>
          <w:rStyle w:val="Emphasis"/>
        </w:rPr>
        <w:t>disrupt such activities</w:t>
      </w:r>
      <w:r w:rsidRPr="006078F0">
        <w:rPr>
          <w:sz w:val="16"/>
        </w:rPr>
        <w:t>.</w:t>
      </w:r>
      <w:r>
        <w:rPr>
          <w:sz w:val="16"/>
        </w:rPr>
        <w:t xml:space="preserve"> </w:t>
      </w:r>
      <w:r w:rsidRPr="00705CA4">
        <w:rPr>
          <w:rStyle w:val="StyleUnderline"/>
          <w:highlight w:val="cyan"/>
        </w:rPr>
        <w:t>Terrorists</w:t>
      </w:r>
      <w:r w:rsidRPr="006078F0">
        <w:rPr>
          <w:sz w:val="16"/>
        </w:rPr>
        <w:t xml:space="preserve"> </w:t>
      </w:r>
      <w:r w:rsidRPr="00705CA4">
        <w:rPr>
          <w:rStyle w:val="StyleUnderline"/>
          <w:highlight w:val="cyan"/>
        </w:rPr>
        <w:t>are</w:t>
      </w:r>
      <w:r w:rsidRPr="006078F0">
        <w:rPr>
          <w:sz w:val="16"/>
        </w:rPr>
        <w:t xml:space="preserve"> </w:t>
      </w:r>
      <w:r w:rsidRPr="00705CA4">
        <w:rPr>
          <w:rStyle w:val="Emphasis"/>
          <w:highlight w:val="cyan"/>
        </w:rPr>
        <w:t>unlikely to get a bomb</w:t>
      </w:r>
      <w:r w:rsidRPr="006078F0">
        <w:rPr>
          <w:sz w:val="16"/>
        </w:rPr>
        <w:t xml:space="preserve"> </w:t>
      </w:r>
      <w:r w:rsidRPr="00705CA4">
        <w:rPr>
          <w:rStyle w:val="StyleUnderline"/>
          <w:highlight w:val="cyan"/>
        </w:rPr>
        <w:t>from a</w:t>
      </w:r>
      <w:r w:rsidRPr="006078F0">
        <w:rPr>
          <w:rStyle w:val="StyleUnderline"/>
        </w:rPr>
        <w:t xml:space="preserve"> generous</w:t>
      </w:r>
      <w:r w:rsidRPr="006078F0">
        <w:rPr>
          <w:sz w:val="16"/>
        </w:rPr>
        <w:t xml:space="preserve">, </w:t>
      </w:r>
      <w:r w:rsidRPr="006078F0">
        <w:rPr>
          <w:rStyle w:val="StyleUnderline"/>
        </w:rPr>
        <w:t xml:space="preserve">like-minded nuclear </w:t>
      </w:r>
      <w:r w:rsidRPr="00705CA4">
        <w:rPr>
          <w:rStyle w:val="StyleUnderline"/>
          <w:highlight w:val="cyan"/>
        </w:rPr>
        <w:t>patron</w:t>
      </w:r>
      <w:r w:rsidRPr="006078F0">
        <w:rPr>
          <w:sz w:val="16"/>
        </w:rPr>
        <w:t xml:space="preserve">, </w:t>
      </w:r>
      <w:r w:rsidRPr="00705CA4">
        <w:rPr>
          <w:rStyle w:val="StyleUnderline"/>
          <w:highlight w:val="cyan"/>
        </w:rPr>
        <w:t>because</w:t>
      </w:r>
      <w:r w:rsidRPr="006078F0">
        <w:rPr>
          <w:rStyle w:val="StyleUnderline"/>
        </w:rPr>
        <w:t xml:space="preserve"> </w:t>
      </w:r>
      <w:r w:rsidRPr="00705CA4">
        <w:rPr>
          <w:rStyle w:val="StyleUnderline"/>
          <w:highlight w:val="cyan"/>
        </w:rPr>
        <w:t>no country wants to</w:t>
      </w:r>
      <w:r w:rsidRPr="006078F0">
        <w:rPr>
          <w:rStyle w:val="StyleUnderline"/>
        </w:rPr>
        <w:t xml:space="preserve"> run the </w:t>
      </w:r>
      <w:r w:rsidRPr="00705CA4">
        <w:rPr>
          <w:rStyle w:val="StyleUnderline"/>
          <w:highlight w:val="cyan"/>
        </w:rPr>
        <w:t>risk</w:t>
      </w:r>
      <w:r w:rsidRPr="006078F0">
        <w:rPr>
          <w:rStyle w:val="StyleUnderline"/>
        </w:rPr>
        <w:t xml:space="preserve"> of </w:t>
      </w:r>
      <w:r w:rsidRPr="00705CA4">
        <w:rPr>
          <w:rStyle w:val="StyleUnderline"/>
          <w:highlight w:val="cyan"/>
        </w:rPr>
        <w:t>being</w:t>
      </w:r>
      <w:r w:rsidRPr="006078F0">
        <w:rPr>
          <w:rStyle w:val="StyleUnderline"/>
        </w:rPr>
        <w:t xml:space="preserve"> blamed</w:t>
      </w:r>
      <w:r w:rsidRPr="006078F0">
        <w:rPr>
          <w:sz w:val="16"/>
        </w:rPr>
        <w:t xml:space="preserve"> (</w:t>
      </w:r>
      <w:r w:rsidRPr="006078F0">
        <w:rPr>
          <w:rStyle w:val="StyleUnderline"/>
        </w:rPr>
        <w:t xml:space="preserve">and </w:t>
      </w:r>
      <w:r w:rsidRPr="00705CA4">
        <w:rPr>
          <w:rStyle w:val="StyleUnderline"/>
          <w:highlight w:val="cyan"/>
        </w:rPr>
        <w:t>punished</w:t>
      </w:r>
      <w:r w:rsidRPr="006078F0">
        <w:rPr>
          <w:sz w:val="16"/>
        </w:rPr>
        <w:t xml:space="preserve">) </w:t>
      </w:r>
      <w:r w:rsidRPr="006078F0">
        <w:rPr>
          <w:rStyle w:val="StyleUnderline"/>
        </w:rPr>
        <w:t>for a terrorist’s nuclear crimes</w:t>
      </w:r>
      <w:r w:rsidRPr="006078F0">
        <w:rPr>
          <w:sz w:val="16"/>
        </w:rPr>
        <w:t xml:space="preserve">. </w:t>
      </w:r>
      <w:r w:rsidRPr="00705CA4">
        <w:rPr>
          <w:rStyle w:val="Emphasis"/>
          <w:highlight w:val="cyan"/>
        </w:rPr>
        <w:t>Nor are they likely to</w:t>
      </w:r>
      <w:r w:rsidRPr="006078F0">
        <w:rPr>
          <w:rStyle w:val="Emphasis"/>
        </w:rPr>
        <w:t xml:space="preserve"> be able to </w:t>
      </w:r>
      <w:r w:rsidRPr="00705CA4">
        <w:rPr>
          <w:rStyle w:val="Emphasis"/>
          <w:highlight w:val="cyan"/>
        </w:rPr>
        <w:t>steal one</w:t>
      </w:r>
      <w:r w:rsidRPr="006078F0">
        <w:rPr>
          <w:sz w:val="16"/>
        </w:rPr>
        <w:t>. Notes Stephen Younger, the former head of nuclear weapons research and development at Los Alamos National Laboratory: “</w:t>
      </w:r>
      <w:r w:rsidRPr="006078F0">
        <w:rPr>
          <w:rStyle w:val="StyleUnderline"/>
        </w:rPr>
        <w:t>All nuclear nations take the security of their weapons</w:t>
      </w:r>
      <w:r w:rsidRPr="006078F0">
        <w:rPr>
          <w:sz w:val="16"/>
        </w:rPr>
        <w:t xml:space="preserve"> </w:t>
      </w:r>
      <w:r w:rsidRPr="006078F0">
        <w:rPr>
          <w:rStyle w:val="Emphasis"/>
        </w:rPr>
        <w:t>very seriously</w:t>
      </w:r>
      <w:r w:rsidRPr="006078F0">
        <w:rPr>
          <w:sz w:val="16"/>
        </w:rPr>
        <w:t>.”</w:t>
      </w:r>
      <w:r>
        <w:rPr>
          <w:sz w:val="16"/>
        </w:rPr>
        <w:t xml:space="preserve"> </w:t>
      </w:r>
      <w:r w:rsidRPr="006078F0">
        <w:rPr>
          <w:rStyle w:val="StyleUnderline"/>
        </w:rPr>
        <w:t>The grand mistake of the</w:t>
      </w:r>
      <w:r w:rsidRPr="006078F0">
        <w:rPr>
          <w:sz w:val="16"/>
        </w:rPr>
        <w:t xml:space="preserve"> Cold War was to infer desperate intent from apparent capacity. For the </w:t>
      </w:r>
      <w:r w:rsidRPr="006078F0">
        <w:rPr>
          <w:rStyle w:val="StyleUnderline"/>
        </w:rPr>
        <w:t>war on terrorism</w:t>
      </w:r>
      <w:r w:rsidRPr="006078F0">
        <w:rPr>
          <w:sz w:val="16"/>
        </w:rPr>
        <w:t xml:space="preserve">, it </w:t>
      </w:r>
      <w:r w:rsidRPr="006078F0">
        <w:rPr>
          <w:rStyle w:val="StyleUnderline"/>
        </w:rPr>
        <w:t>has been to</w:t>
      </w:r>
      <w:r w:rsidRPr="006078F0">
        <w:rPr>
          <w:sz w:val="16"/>
        </w:rPr>
        <w:t xml:space="preserve"> </w:t>
      </w:r>
      <w:r w:rsidRPr="006078F0">
        <w:rPr>
          <w:rStyle w:val="Emphasis"/>
        </w:rPr>
        <w:t>infer desperate capacity from apparent intent</w:t>
      </w:r>
      <w:r w:rsidRPr="006078F0">
        <w:rPr>
          <w:sz w:val="16"/>
        </w:rPr>
        <w:t xml:space="preserve">. </w:t>
      </w:r>
    </w:p>
    <w:p w14:paraId="6730D51C" w14:textId="6F4138EE" w:rsidR="000C7683" w:rsidRDefault="000C7683" w:rsidP="000C7683">
      <w:pPr>
        <w:pStyle w:val="Heading2"/>
      </w:pPr>
      <w:r>
        <w:t xml:space="preserve">*** Human Rights </w:t>
      </w:r>
    </w:p>
    <w:p w14:paraId="54F503E0" w14:textId="25DCB46F" w:rsidR="008A53FC" w:rsidRPr="008A53FC" w:rsidRDefault="008A53FC" w:rsidP="008A53FC">
      <w:pPr>
        <w:pStyle w:val="Heading3"/>
      </w:pPr>
      <w:r>
        <w:t xml:space="preserve">UQ – </w:t>
      </w:r>
      <w:r w:rsidR="00887C9C">
        <w:t xml:space="preserve">Freedoms/Democracy </w:t>
      </w:r>
    </w:p>
    <w:p w14:paraId="04DD1E3F" w14:textId="5597DFF9" w:rsidR="00D54027" w:rsidRDefault="00D54027" w:rsidP="00D54027">
      <w:pPr>
        <w:pStyle w:val="Heading4"/>
      </w:pPr>
      <w:r>
        <w:t xml:space="preserve">Squo solves – Ukraine is becoming more democratic </w:t>
      </w:r>
      <w:r w:rsidR="00887C9C">
        <w:t>and free</w:t>
      </w:r>
    </w:p>
    <w:p w14:paraId="31DE118F" w14:textId="77777777" w:rsidR="00D54027" w:rsidRDefault="00D54027" w:rsidP="00D54027">
      <w:pPr>
        <w:spacing w:after="0"/>
      </w:pPr>
      <w:proofErr w:type="spellStart"/>
      <w:r w:rsidRPr="00683E77">
        <w:rPr>
          <w:rStyle w:val="Style13ptBold"/>
        </w:rPr>
        <w:t>Lentine</w:t>
      </w:r>
      <w:proofErr w:type="spellEnd"/>
      <w:r w:rsidRPr="00683E77">
        <w:rPr>
          <w:rStyle w:val="Style13ptBold"/>
        </w:rPr>
        <w:t xml:space="preserve"> 7/9</w:t>
      </w:r>
      <w:r>
        <w:t xml:space="preserve"> – Senior Program Officer for Europe and Eurasia at Freedom House, Prior </w:t>
      </w:r>
      <w:proofErr w:type="spellStart"/>
      <w:r>
        <w:t>Lentine</w:t>
      </w:r>
      <w:proofErr w:type="spellEnd"/>
      <w:r>
        <w:t xml:space="preserve"> worked at the National Endowment for Democracy (NED), Open Society Foundations’ (OSF) Eurasia Program, the United States Holocaust Memorial Museum (USHMM), and the </w:t>
      </w:r>
      <w:proofErr w:type="spellStart"/>
      <w:r>
        <w:t>Międzynarodowe</w:t>
      </w:r>
      <w:proofErr w:type="spellEnd"/>
      <w:r>
        <w:t xml:space="preserve"> Centrum </w:t>
      </w:r>
      <w:proofErr w:type="spellStart"/>
      <w:r>
        <w:t>Kultury</w:t>
      </w:r>
      <w:proofErr w:type="spellEnd"/>
      <w:r>
        <w:t xml:space="preserve"> (International Cultural Center) in Krakow, Poland</w:t>
      </w:r>
    </w:p>
    <w:p w14:paraId="2F54570B" w14:textId="77777777" w:rsidR="00D54027" w:rsidRPr="00693C5A" w:rsidRDefault="00D54027" w:rsidP="00D54027">
      <w:r>
        <w:t xml:space="preserve">(Gina S., 7/9/19, “Ukraine’s New Leadership: Challenges and Opportunities for Democracy and Human Rights,” [accessed 7/11/19], </w:t>
      </w:r>
      <w:hyperlink r:id="rId21" w:history="1">
        <w:r w:rsidRPr="00C75C28">
          <w:rPr>
            <w:rStyle w:val="Hyperlink"/>
          </w:rPr>
          <w:t>https://freedomhouse.org/blog/ukraine-s-new-leadership-challenges-and-opportunities-democracy-and-human-rights</w:t>
        </w:r>
      </w:hyperlink>
      <w:r>
        <w:t>, see</w:t>
      </w:r>
    </w:p>
    <w:p w14:paraId="519C0E65" w14:textId="77777777" w:rsidR="00D54027" w:rsidRPr="00887C9C" w:rsidRDefault="00D54027" w:rsidP="00D54027">
      <w:pPr>
        <w:rPr>
          <w:sz w:val="16"/>
        </w:rPr>
      </w:pPr>
      <w:r w:rsidRPr="00887C9C">
        <w:rPr>
          <w:rStyle w:val="StyleUnderline"/>
        </w:rPr>
        <w:t xml:space="preserve">On June 6, </w:t>
      </w:r>
      <w:r w:rsidRPr="00705CA4">
        <w:rPr>
          <w:rStyle w:val="StyleUnderline"/>
          <w:highlight w:val="cyan"/>
        </w:rPr>
        <w:t xml:space="preserve">the Constitutional Court of Ukraine struck down </w:t>
      </w:r>
      <w:r w:rsidRPr="008B6989">
        <w:rPr>
          <w:rStyle w:val="StyleUnderline"/>
        </w:rPr>
        <w:t xml:space="preserve">the </w:t>
      </w:r>
      <w:r w:rsidRPr="00705CA4">
        <w:rPr>
          <w:rStyle w:val="StyleUnderline"/>
          <w:highlight w:val="cyan"/>
        </w:rPr>
        <w:t>e-declarations law,</w:t>
      </w:r>
      <w:r w:rsidRPr="00887C9C">
        <w:rPr>
          <w:rStyle w:val="StyleUnderline"/>
        </w:rPr>
        <w:t xml:space="preserve"> a burdensome and intrusive requirement that had, for the last two years, forced civic anticorruption organizations to submit public income and asset declarations or risk serious financial and legal consequences. </w:t>
      </w:r>
      <w:r w:rsidRPr="00705CA4">
        <w:rPr>
          <w:rStyle w:val="StyleUnderline"/>
          <w:highlight w:val="cyan"/>
        </w:rPr>
        <w:t>This decision</w:t>
      </w:r>
      <w:r w:rsidRPr="00887C9C">
        <w:rPr>
          <w:rStyle w:val="StyleUnderline"/>
        </w:rPr>
        <w:t xml:space="preserve">, </w:t>
      </w:r>
      <w:r w:rsidRPr="00887C9C">
        <w:rPr>
          <w:sz w:val="16"/>
        </w:rPr>
        <w:t xml:space="preserve">which came after two years of dogged advocacy efforts against the law by civil society and the international community, </w:t>
      </w:r>
      <w:r w:rsidRPr="00705CA4">
        <w:rPr>
          <w:rStyle w:val="StyleUnderline"/>
          <w:highlight w:val="cyan"/>
        </w:rPr>
        <w:t>represents a step in the right direction for freedom and democracy</w:t>
      </w:r>
      <w:r w:rsidRPr="00887C9C">
        <w:rPr>
          <w:rStyle w:val="StyleUnderline"/>
        </w:rPr>
        <w:t xml:space="preserve"> in the country</w:t>
      </w:r>
      <w:r w:rsidRPr="00887C9C">
        <w:rPr>
          <w:sz w:val="16"/>
        </w:rPr>
        <w:t xml:space="preserve">. The question is whether it will form part of a larger pattern of progress under the new administration of President </w:t>
      </w:r>
      <w:proofErr w:type="spellStart"/>
      <w:r w:rsidRPr="00887C9C">
        <w:rPr>
          <w:sz w:val="16"/>
        </w:rPr>
        <w:t>Volodymyr</w:t>
      </w:r>
      <w:proofErr w:type="spellEnd"/>
      <w:r w:rsidRPr="00887C9C">
        <w:rPr>
          <w:sz w:val="16"/>
        </w:rPr>
        <w:t xml:space="preserve"> </w:t>
      </w:r>
      <w:proofErr w:type="spellStart"/>
      <w:r w:rsidRPr="00887C9C">
        <w:rPr>
          <w:sz w:val="16"/>
        </w:rPr>
        <w:t>Zelenskyy</w:t>
      </w:r>
      <w:proofErr w:type="spellEnd"/>
      <w:r w:rsidRPr="00887C9C">
        <w:rPr>
          <w:sz w:val="16"/>
        </w:rPr>
        <w:t xml:space="preserve"> and help revitalize Ukraine’s democratic commitments. </w:t>
      </w:r>
      <w:proofErr w:type="spellStart"/>
      <w:r w:rsidRPr="00887C9C">
        <w:rPr>
          <w:rStyle w:val="StyleUnderline"/>
        </w:rPr>
        <w:t>Zelenskyy</w:t>
      </w:r>
      <w:proofErr w:type="spellEnd"/>
      <w:r w:rsidRPr="00887C9C">
        <w:rPr>
          <w:rStyle w:val="StyleUnderline"/>
        </w:rPr>
        <w:t xml:space="preserve"> won the presidency</w:t>
      </w:r>
      <w:r w:rsidRPr="00887C9C">
        <w:rPr>
          <w:sz w:val="16"/>
        </w:rPr>
        <w:t xml:space="preserve"> in an April 21 runoff election with 73 percent of the vote against incumbent Petro Poroshenko, </w:t>
      </w:r>
      <w:r w:rsidRPr="00887C9C">
        <w:rPr>
          <w:rStyle w:val="StyleUnderline"/>
        </w:rPr>
        <w:t>completing what were deemed to be among the most free and fair elections in the country’s history.</w:t>
      </w:r>
      <w:r w:rsidRPr="00887C9C">
        <w:rPr>
          <w:sz w:val="16"/>
        </w:rPr>
        <w:t xml:space="preserve"> But it remains unclear how the young leader, a former comedian with virtually no political experience, will fulfill his promises to tackle long-standing challenges including the conflict in Donbas and reform of the Security Service of Ukraine (SBU). O</w:t>
      </w:r>
      <w:r w:rsidRPr="00887C9C">
        <w:rPr>
          <w:rStyle w:val="StyleUnderline"/>
        </w:rPr>
        <w:t xml:space="preserve">n his inauguration day, </w:t>
      </w:r>
      <w:proofErr w:type="spellStart"/>
      <w:r w:rsidRPr="00887C9C">
        <w:rPr>
          <w:rStyle w:val="StyleUnderline"/>
        </w:rPr>
        <w:t>Zelenskyy</w:t>
      </w:r>
      <w:proofErr w:type="spellEnd"/>
      <w:r w:rsidRPr="00887C9C">
        <w:rPr>
          <w:rStyle w:val="StyleUnderline"/>
        </w:rPr>
        <w:t xml:space="preserve"> called for snap parliamentary elections, which were approved by the Constitutional Court and will take place on July 21.</w:t>
      </w:r>
      <w:r w:rsidRPr="00887C9C">
        <w:rPr>
          <w:sz w:val="16"/>
        </w:rPr>
        <w:t xml:space="preserve"> To maintain the positive momentum from the court’s remarkable decision on e-declarations, the president and the incoming parliament should focus on three key priorities: Expanding the space for civil society to engage openly with lawmakers, fostering a safe environment for the media and free expression, and combating impunity for violence by far-right groups and others. Reversing attempts to shut out civil society </w:t>
      </w:r>
      <w:r w:rsidRPr="00705CA4">
        <w:rPr>
          <w:rStyle w:val="StyleUnderline"/>
          <w:highlight w:val="cyan"/>
        </w:rPr>
        <w:t>Civil society remains one of the strongest pillars of Ukraine’s burgeoning democracy. Civic activists have formed vibrant, effective coalitions to secure structural changes in areas such as judicial reform, electoral reform, and decentralization</w:t>
      </w:r>
      <w:r w:rsidRPr="00887C9C">
        <w:rPr>
          <w:sz w:val="16"/>
        </w:rPr>
        <w:t xml:space="preserve">. Over the last two years, however, government enthusiasm for civil society engagement on legislation waned significantly. In many cases, the authorities under former president Poroshenko’s leadership did not pass or otherwise ignored reforms and draft laws advocated by civil society groups. In fact, in a 2018 interview, the former deputy head of the presidential administration, </w:t>
      </w:r>
      <w:proofErr w:type="spellStart"/>
      <w:r w:rsidRPr="00887C9C">
        <w:rPr>
          <w:sz w:val="16"/>
        </w:rPr>
        <w:t>Dmytro</w:t>
      </w:r>
      <w:proofErr w:type="spellEnd"/>
      <w:r w:rsidRPr="00887C9C">
        <w:rPr>
          <w:sz w:val="16"/>
        </w:rPr>
        <w:t xml:space="preserve"> </w:t>
      </w:r>
      <w:proofErr w:type="spellStart"/>
      <w:r w:rsidRPr="00887C9C">
        <w:rPr>
          <w:sz w:val="16"/>
        </w:rPr>
        <w:t>Shymkiv</w:t>
      </w:r>
      <w:proofErr w:type="spellEnd"/>
      <w:r w:rsidRPr="00887C9C">
        <w:rPr>
          <w:sz w:val="16"/>
        </w:rPr>
        <w:t xml:space="preserve">, said the parliament had adopted the e-declaration rules as payback against activists who had pushed through requirements for public disclosure of politicians’ and other government officials’ assets. Activists who work on human rights, anticorruption, and public interest issues face a variety of other obstacles, including restrictive legislation, harassment by individuals allegedly linked to the SBU, physical intimidation and violence, and smear campaigns. </w:t>
      </w:r>
      <w:proofErr w:type="spellStart"/>
      <w:r w:rsidRPr="00887C9C">
        <w:rPr>
          <w:sz w:val="16"/>
        </w:rPr>
        <w:t>Vitaliy</w:t>
      </w:r>
      <w:proofErr w:type="spellEnd"/>
      <w:r w:rsidRPr="00887C9C">
        <w:rPr>
          <w:sz w:val="16"/>
        </w:rPr>
        <w:t xml:space="preserve"> </w:t>
      </w:r>
      <w:proofErr w:type="spellStart"/>
      <w:r w:rsidRPr="00887C9C">
        <w:rPr>
          <w:sz w:val="16"/>
        </w:rPr>
        <w:t>Shabunin</w:t>
      </w:r>
      <w:proofErr w:type="spellEnd"/>
      <w:r w:rsidRPr="00887C9C">
        <w:rPr>
          <w:sz w:val="16"/>
        </w:rPr>
        <w:t xml:space="preserve">, executive director of the Anti-Corruption Action Center (ANTAC), faced criminal charges last year after punching blogger </w:t>
      </w:r>
      <w:proofErr w:type="spellStart"/>
      <w:r w:rsidRPr="00887C9C">
        <w:rPr>
          <w:sz w:val="16"/>
        </w:rPr>
        <w:t>Vsevolod</w:t>
      </w:r>
      <w:proofErr w:type="spellEnd"/>
      <w:r w:rsidRPr="00887C9C">
        <w:rPr>
          <w:sz w:val="16"/>
        </w:rPr>
        <w:t xml:space="preserve"> </w:t>
      </w:r>
      <w:proofErr w:type="spellStart"/>
      <w:r w:rsidRPr="00887C9C">
        <w:rPr>
          <w:sz w:val="16"/>
        </w:rPr>
        <w:t>Filimonenko</w:t>
      </w:r>
      <w:proofErr w:type="spellEnd"/>
      <w:r w:rsidRPr="00887C9C">
        <w:rPr>
          <w:sz w:val="16"/>
        </w:rPr>
        <w:t>, who was reportedly sent by the SBU to harass ANTAC staff in retaliation for their outspoken criticism of Poroshenko. In another case, unknown assailants armed with Molotov cocktails set fire to the apartments and offices of several local anticorruption and environmental activists in Rivne in February 2018.</w:t>
      </w:r>
    </w:p>
    <w:p w14:paraId="1E00FC8C" w14:textId="485D8A27" w:rsidR="00D54027" w:rsidRDefault="00907C56" w:rsidP="00D54027">
      <w:pPr>
        <w:pStyle w:val="Heading4"/>
      </w:pPr>
      <w:r>
        <w:t xml:space="preserve">Ukrainian human rights are good compared to their history – comparisons to Western notions fail </w:t>
      </w:r>
    </w:p>
    <w:p w14:paraId="26E53DB5" w14:textId="77777777" w:rsidR="00D54027" w:rsidRDefault="00D54027" w:rsidP="00D54027">
      <w:pPr>
        <w:spacing w:after="0"/>
      </w:pPr>
      <w:proofErr w:type="spellStart"/>
      <w:r w:rsidRPr="00673B49">
        <w:rPr>
          <w:rStyle w:val="Style13ptBold"/>
        </w:rPr>
        <w:t>Nougayrede</w:t>
      </w:r>
      <w:proofErr w:type="spellEnd"/>
      <w:r w:rsidRPr="00673B49">
        <w:rPr>
          <w:rStyle w:val="Style13ptBold"/>
        </w:rPr>
        <w:t xml:space="preserve"> 4/25</w:t>
      </w:r>
      <w:r>
        <w:t xml:space="preserve"> – Guardian columnist and leader writer</w:t>
      </w:r>
    </w:p>
    <w:p w14:paraId="437D2118" w14:textId="77777777" w:rsidR="00D54027" w:rsidRPr="00673B49" w:rsidRDefault="00D54027" w:rsidP="00D54027">
      <w:r>
        <w:t>(Natalie, 4/25/19, “</w:t>
      </w:r>
      <w:proofErr w:type="spellStart"/>
      <w:r>
        <w:t>Zelenskiy’s</w:t>
      </w:r>
      <w:proofErr w:type="spellEnd"/>
      <w:r>
        <w:t xml:space="preserve"> election proves Ukraine is a healthy democracy. Putin hates that,” [accessed 7/11/19], </w:t>
      </w:r>
      <w:hyperlink r:id="rId22" w:history="1">
        <w:r w:rsidRPr="00C75C28">
          <w:rPr>
            <w:rStyle w:val="Hyperlink"/>
          </w:rPr>
          <w:t>https://www.theguardian.com/commentisfree/2019/apr/25/zelenskiy-ukraine-putin-russian</w:t>
        </w:r>
      </w:hyperlink>
      <w:r>
        <w:t>, see)</w:t>
      </w:r>
    </w:p>
    <w:p w14:paraId="326B757A" w14:textId="48401AAF" w:rsidR="00D54027" w:rsidRDefault="00D54027" w:rsidP="00D54027">
      <w:pPr>
        <w:rPr>
          <w:rStyle w:val="StyleUnderline"/>
        </w:rPr>
      </w:pPr>
      <w:r w:rsidRPr="00907C56">
        <w:rPr>
          <w:rStyle w:val="StyleUnderline"/>
        </w:rPr>
        <w:t xml:space="preserve">On the night of Ukraine’s presidential election last weekend, Vladimir Putin did not pick up his phone to congratulate the winner. Nor has he since. Putin is in waiting mode. Perhaps that’s because what </w:t>
      </w:r>
      <w:r w:rsidRPr="00705CA4">
        <w:rPr>
          <w:rStyle w:val="StyleUnderline"/>
          <w:highlight w:val="cyan"/>
        </w:rPr>
        <w:t>Ukraine has achieved</w:t>
      </w:r>
      <w:r w:rsidRPr="00907C56">
        <w:rPr>
          <w:rStyle w:val="StyleUnderline"/>
        </w:rPr>
        <w:t xml:space="preserve"> – </w:t>
      </w:r>
      <w:r w:rsidRPr="00705CA4">
        <w:rPr>
          <w:rStyle w:val="StyleUnderline"/>
          <w:highlight w:val="cyan"/>
        </w:rPr>
        <w:t>a free and fair,</w:t>
      </w:r>
      <w:r w:rsidRPr="00907C56">
        <w:rPr>
          <w:rStyle w:val="StyleUnderline"/>
        </w:rPr>
        <w:t xml:space="preserve"> genuinely pluralistic </w:t>
      </w:r>
      <w:r w:rsidRPr="00705CA4">
        <w:rPr>
          <w:rStyle w:val="StyleUnderline"/>
          <w:highlight w:val="cyan"/>
        </w:rPr>
        <w:t>election</w:t>
      </w:r>
      <w:r w:rsidRPr="00907C56">
        <w:rPr>
          <w:rStyle w:val="StyleUnderline"/>
        </w:rPr>
        <w:t>, and the prospect of a democratic transfer of power – is something the Russian president has trouble getting to grips with in his own country</w:t>
      </w:r>
      <w:r w:rsidRPr="00907C56">
        <w:rPr>
          <w:sz w:val="16"/>
        </w:rPr>
        <w:t xml:space="preserve">. But surely nothing will have struck Putin more than the words Ukraine’s new president-elect, </w:t>
      </w:r>
      <w:proofErr w:type="spellStart"/>
      <w:r w:rsidRPr="00907C56">
        <w:rPr>
          <w:sz w:val="16"/>
        </w:rPr>
        <w:t>Volodymyr</w:t>
      </w:r>
      <w:proofErr w:type="spellEnd"/>
      <w:r w:rsidRPr="00907C56">
        <w:rPr>
          <w:sz w:val="16"/>
        </w:rPr>
        <w:t xml:space="preserve"> </w:t>
      </w:r>
      <w:proofErr w:type="spellStart"/>
      <w:r w:rsidRPr="00907C56">
        <w:rPr>
          <w:sz w:val="16"/>
        </w:rPr>
        <w:t>Zelenskiy</w:t>
      </w:r>
      <w:proofErr w:type="spellEnd"/>
      <w:r w:rsidRPr="00907C56">
        <w:rPr>
          <w:sz w:val="16"/>
        </w:rPr>
        <w:t xml:space="preserve">, uttered on the night of his victory: “To all countries of the post-Soviet Union: look at us. Anything is possible!” That particular call for change, and for an overhaul of old power structures, even beyond Ukraine, will not have gone down well in the Kremlin. So there was the 41-year-old, Ukrainian Volodymyr, challenging the 66-year-old, Russian Vladimir. </w:t>
      </w:r>
      <w:proofErr w:type="spellStart"/>
      <w:r w:rsidRPr="00907C56">
        <w:rPr>
          <w:sz w:val="16"/>
        </w:rPr>
        <w:t>Zelenskiy</w:t>
      </w:r>
      <w:proofErr w:type="spellEnd"/>
      <w:r w:rsidRPr="00907C56">
        <w:rPr>
          <w:sz w:val="16"/>
        </w:rPr>
        <w:t xml:space="preserve">, a former comedian and TV producer, has no experience whatsoever of public office. Putin, a former KGB operative, will have ruled for an uninterrupted 25 years, as president or prime minister, when he steps down at the end of his current term in 2024 (that is, if he respects the Russian constitution). Putin has no obvious plan for that transition. </w:t>
      </w:r>
      <w:r w:rsidRPr="00705CA4">
        <w:rPr>
          <w:rStyle w:val="StyleUnderline"/>
          <w:highlight w:val="cyan"/>
        </w:rPr>
        <w:t>Ukraine’s current democratic process</w:t>
      </w:r>
      <w:r w:rsidRPr="00907C56">
        <w:rPr>
          <w:sz w:val="16"/>
        </w:rPr>
        <w:t>, by contrast</w:t>
      </w:r>
      <w:r w:rsidRPr="00907C56">
        <w:rPr>
          <w:rStyle w:val="StyleUnderline"/>
        </w:rPr>
        <w:t xml:space="preserve">, </w:t>
      </w:r>
      <w:r w:rsidRPr="00705CA4">
        <w:rPr>
          <w:rStyle w:val="StyleUnderline"/>
          <w:highlight w:val="cyan"/>
        </w:rPr>
        <w:t>is going</w:t>
      </w:r>
      <w:r w:rsidRPr="00907C56">
        <w:rPr>
          <w:rStyle w:val="StyleUnderline"/>
        </w:rPr>
        <w:t xml:space="preserve"> rather </w:t>
      </w:r>
      <w:r w:rsidRPr="00705CA4">
        <w:rPr>
          <w:rStyle w:val="StyleUnderline"/>
          <w:highlight w:val="cyan"/>
        </w:rPr>
        <w:t>smoothly</w:t>
      </w:r>
      <w:r w:rsidRPr="00907C56">
        <w:rPr>
          <w:rStyle w:val="StyleUnderline"/>
        </w:rPr>
        <w:t>.</w:t>
      </w:r>
      <w:r w:rsidRPr="00907C56">
        <w:rPr>
          <w:sz w:val="16"/>
        </w:rPr>
        <w:t xml:space="preserve"> Since the demise of the Soviet Union 28 years ago Ukraine has had six presidents, Russia only three. After </w:t>
      </w:r>
      <w:proofErr w:type="spellStart"/>
      <w:r w:rsidRPr="00907C56">
        <w:rPr>
          <w:sz w:val="16"/>
        </w:rPr>
        <w:t>Zelenskiy’s</w:t>
      </w:r>
      <w:proofErr w:type="spellEnd"/>
      <w:r w:rsidRPr="00907C56">
        <w:rPr>
          <w:sz w:val="16"/>
        </w:rPr>
        <w:t xml:space="preserve"> election, activists in Russia were asking: could Ukraine hold lessons for us? Why can’t Russians also experience a wave of out-with-the old, in-with-the-new? When Algeria’s long-term president, Abdelaziz Bouteflika, was ousted this month, and when Kazakhstan’s leader, Nursultan Nazarbayev, also stepped down, speculation swirled: Russia’s regime may seem a solid, homogeneous bloc, and Ukraine may look like a political maverick, but perhaps things aren’t so clear cut</w:t>
      </w:r>
      <w:r w:rsidRPr="00907C56">
        <w:rPr>
          <w:rStyle w:val="StyleUnderline"/>
        </w:rPr>
        <w:t xml:space="preserve">. If anything, Ukraine’s vote will have brought yet more proof of how far apart the country has grown from its once-sister republic since communism’s collapse. The war in eastern Ukraine, brought on by Russian military aggression in 2014, is of course part of the explanation. But </w:t>
      </w:r>
      <w:r w:rsidRPr="00705CA4">
        <w:rPr>
          <w:rStyle w:val="StyleUnderline"/>
          <w:highlight w:val="cyan"/>
        </w:rPr>
        <w:t xml:space="preserve">it’s important too to look at each country’s reading of history. It’s hard to </w:t>
      </w:r>
      <w:proofErr w:type="spellStart"/>
      <w:r w:rsidRPr="00705CA4">
        <w:rPr>
          <w:rStyle w:val="StyleUnderline"/>
          <w:highlight w:val="cyan"/>
        </w:rPr>
        <w:t>minimise</w:t>
      </w:r>
      <w:proofErr w:type="spellEnd"/>
      <w:r w:rsidRPr="00705CA4">
        <w:rPr>
          <w:rStyle w:val="StyleUnderline"/>
          <w:highlight w:val="cyan"/>
        </w:rPr>
        <w:t xml:space="preserve"> the contrasting ways</w:t>
      </w:r>
      <w:r w:rsidRPr="00907C56">
        <w:rPr>
          <w:rStyle w:val="StyleUnderline"/>
        </w:rPr>
        <w:t xml:space="preserve"> in which Putin’s Russia and today’s </w:t>
      </w:r>
      <w:r w:rsidRPr="00705CA4">
        <w:rPr>
          <w:rStyle w:val="StyleUnderline"/>
          <w:highlight w:val="cyan"/>
        </w:rPr>
        <w:t>Ukraine approach the Soviet</w:t>
      </w:r>
      <w:r w:rsidRPr="00907C56">
        <w:rPr>
          <w:rStyle w:val="StyleUnderline"/>
        </w:rPr>
        <w:t xml:space="preserve"> past. That common totalitarian legacy, </w:t>
      </w:r>
      <w:r w:rsidRPr="00705CA4">
        <w:rPr>
          <w:rStyle w:val="StyleUnderline"/>
          <w:highlight w:val="cyan"/>
        </w:rPr>
        <w:t>and</w:t>
      </w:r>
      <w:r w:rsidRPr="00907C56">
        <w:rPr>
          <w:rStyle w:val="StyleUnderline"/>
        </w:rPr>
        <w:t xml:space="preserve"> how it’s dealt with, </w:t>
      </w:r>
      <w:r w:rsidRPr="00705CA4">
        <w:rPr>
          <w:rStyle w:val="StyleUnderline"/>
          <w:highlight w:val="cyan"/>
        </w:rPr>
        <w:t>is the reason why comparing Ukrainian politics with</w:t>
      </w:r>
      <w:r w:rsidRPr="00907C56">
        <w:rPr>
          <w:rStyle w:val="StyleUnderline"/>
        </w:rPr>
        <w:t xml:space="preserve">, say, </w:t>
      </w:r>
      <w:r w:rsidRPr="00705CA4">
        <w:rPr>
          <w:rStyle w:val="StyleUnderline"/>
          <w:highlight w:val="cyan"/>
        </w:rPr>
        <w:t>western brands</w:t>
      </w:r>
      <w:r w:rsidRPr="00907C56">
        <w:rPr>
          <w:rStyle w:val="StyleUnderline"/>
        </w:rPr>
        <w:t xml:space="preserve"> of populism, </w:t>
      </w:r>
      <w:r w:rsidRPr="00705CA4">
        <w:rPr>
          <w:rStyle w:val="StyleUnderline"/>
          <w:highlight w:val="cyan"/>
        </w:rPr>
        <w:t>is misplaced</w:t>
      </w:r>
      <w:r w:rsidRPr="00907C56">
        <w:rPr>
          <w:rStyle w:val="StyleUnderline"/>
        </w:rPr>
        <w:t>.</w:t>
      </w:r>
    </w:p>
    <w:p w14:paraId="3B47A6EB" w14:textId="77777777" w:rsidR="00A96AE8" w:rsidRDefault="00A96AE8" w:rsidP="00A96AE8">
      <w:pPr>
        <w:pStyle w:val="Heading4"/>
      </w:pPr>
      <w:r>
        <w:t xml:space="preserve">Eastern Ukraine improving </w:t>
      </w:r>
    </w:p>
    <w:p w14:paraId="46DB5984" w14:textId="77777777" w:rsidR="00A96AE8" w:rsidRDefault="00A96AE8" w:rsidP="00A96AE8">
      <w:r>
        <w:t xml:space="preserve">NATALIA </w:t>
      </w:r>
      <w:r w:rsidRPr="00162509">
        <w:rPr>
          <w:rStyle w:val="Style13ptBold"/>
        </w:rPr>
        <w:t>SHAPOVALOVA</w:t>
      </w:r>
      <w:r>
        <w:t xml:space="preserve">,  visiting fellow at Carnegie Europe, where her research focuses on Eastern Europe, with particular focus on Ukraine and EU policy toward the Eastern neighborhood., BALÁZS JARÁBIK, nonresident scholar focusing on Eastern and Central Europe with particular focus on Ukraine, “How Eastern Ukraine Is Adapting and Surviving: The Case of </w:t>
      </w:r>
      <w:proofErr w:type="spellStart"/>
      <w:r>
        <w:t>Kharkiv</w:t>
      </w:r>
      <w:proofErr w:type="spellEnd"/>
      <w:r>
        <w:t>”, Sept 12</w:t>
      </w:r>
      <w:r w:rsidRPr="00162509">
        <w:rPr>
          <w:vertAlign w:val="superscript"/>
        </w:rPr>
        <w:t>th</w:t>
      </w:r>
      <w:r>
        <w:t xml:space="preserve"> 20</w:t>
      </w:r>
      <w:r w:rsidRPr="00162509">
        <w:rPr>
          <w:rStyle w:val="Style13ptBold"/>
        </w:rPr>
        <w:t>18</w:t>
      </w:r>
      <w:r>
        <w:t>, https://carnegieeurope.eu/2018/09/12/how-eastern-ukraine-is-adapting-and-surviving-case-of-kharkiv-pub-77216</w:t>
      </w:r>
    </w:p>
    <w:p w14:paraId="47BFBC95" w14:textId="42024AC7" w:rsidR="00A96AE8" w:rsidRPr="00A96AE8" w:rsidRDefault="00A96AE8" w:rsidP="00A96AE8">
      <w:pPr>
        <w:rPr>
          <w:sz w:val="14"/>
        </w:rPr>
      </w:pPr>
      <w:proofErr w:type="spellStart"/>
      <w:r w:rsidRPr="0064328C">
        <w:rPr>
          <w:rStyle w:val="StyleUnderline"/>
        </w:rPr>
        <w:t>Kharkiv</w:t>
      </w:r>
      <w:proofErr w:type="spellEnd"/>
      <w:r w:rsidRPr="00162509">
        <w:rPr>
          <w:sz w:val="14"/>
        </w:rPr>
        <w:t xml:space="preserve">, the name of Ukraine’s second-biggest city and the surrounding region, has a collective population of almost 2.7 million people. Four years ago, it </w:t>
      </w:r>
      <w:r w:rsidRPr="0064328C">
        <w:rPr>
          <w:rStyle w:val="StyleUnderline"/>
        </w:rPr>
        <w:t>nearly turned into a Russia-backed separatist enclave</w:t>
      </w:r>
      <w:r w:rsidRPr="00162509">
        <w:rPr>
          <w:sz w:val="14"/>
        </w:rPr>
        <w:t xml:space="preserve"> like neighboring Donetsk and Luhansk. The anti-government Russian Spring protests of 2014 were supported only by a minority of </w:t>
      </w:r>
      <w:proofErr w:type="spellStart"/>
      <w:r w:rsidRPr="00162509">
        <w:rPr>
          <w:sz w:val="14"/>
        </w:rPr>
        <w:t>Kharkiv’s</w:t>
      </w:r>
      <w:proofErr w:type="spellEnd"/>
      <w:r w:rsidRPr="00162509">
        <w:rPr>
          <w:sz w:val="14"/>
        </w:rPr>
        <w:t xml:space="preserve"> citizens—as was the case in these neighboring regions. Nevertheless, pro-Russian views were more prevalent in </w:t>
      </w:r>
      <w:proofErr w:type="spellStart"/>
      <w:r w:rsidRPr="00162509">
        <w:rPr>
          <w:sz w:val="14"/>
        </w:rPr>
        <w:t>Kharkiv</w:t>
      </w:r>
      <w:proofErr w:type="spellEnd"/>
      <w:r w:rsidRPr="00162509">
        <w:rPr>
          <w:sz w:val="14"/>
        </w:rPr>
        <w:t xml:space="preserve"> than almost anywhere else in Ukraine besides the conflict-torn Donbas region. After Russia annexed Crimea in March 2014, a group of aspiring separatists unsuccessfully attempted to establish a </w:t>
      </w:r>
      <w:proofErr w:type="spellStart"/>
      <w:r w:rsidRPr="00162509">
        <w:rPr>
          <w:sz w:val="14"/>
        </w:rPr>
        <w:t>Kharkiv</w:t>
      </w:r>
      <w:proofErr w:type="spellEnd"/>
      <w:r w:rsidRPr="00162509">
        <w:rPr>
          <w:sz w:val="14"/>
        </w:rPr>
        <w:t xml:space="preserve"> People’s Republic, but loyal special security troops from western Ukraine, with the support of the regional elites, prevented them from doing so. </w:t>
      </w:r>
      <w:proofErr w:type="spellStart"/>
      <w:r w:rsidRPr="00162509">
        <w:rPr>
          <w:sz w:val="14"/>
        </w:rPr>
        <w:t>Kharkiv</w:t>
      </w:r>
      <w:proofErr w:type="spellEnd"/>
      <w:r w:rsidRPr="00162509">
        <w:rPr>
          <w:sz w:val="14"/>
        </w:rPr>
        <w:t xml:space="preserve"> lived through a turbulent 2014 and 2015, with shooting incidents and explosions causing casualties on both sides of the political dividing line. </w:t>
      </w:r>
      <w:r w:rsidRPr="004D5F12">
        <w:rPr>
          <w:rStyle w:val="StyleUnderline"/>
          <w:highlight w:val="cyan"/>
        </w:rPr>
        <w:t>Most people</w:t>
      </w:r>
      <w:r w:rsidRPr="00162509">
        <w:rPr>
          <w:sz w:val="14"/>
        </w:rPr>
        <w:t xml:space="preserve"> in </w:t>
      </w:r>
      <w:proofErr w:type="spellStart"/>
      <w:r w:rsidRPr="00162509">
        <w:rPr>
          <w:sz w:val="14"/>
        </w:rPr>
        <w:t>Kharkiv</w:t>
      </w:r>
      <w:proofErr w:type="spellEnd"/>
      <w:r w:rsidRPr="00162509">
        <w:rPr>
          <w:sz w:val="14"/>
        </w:rPr>
        <w:t xml:space="preserve"> now </w:t>
      </w:r>
      <w:r w:rsidRPr="0064328C">
        <w:rPr>
          <w:rStyle w:val="StyleUnderline"/>
        </w:rPr>
        <w:t xml:space="preserve">have </w:t>
      </w:r>
      <w:r w:rsidRPr="004D5F12">
        <w:rPr>
          <w:rStyle w:val="StyleUnderline"/>
          <w:highlight w:val="cyan"/>
        </w:rPr>
        <w:t>accepted the</w:t>
      </w:r>
      <w:r w:rsidRPr="0064328C">
        <w:rPr>
          <w:rStyle w:val="StyleUnderline"/>
        </w:rPr>
        <w:t xml:space="preserve"> country’s </w:t>
      </w:r>
      <w:r w:rsidRPr="004D5F12">
        <w:rPr>
          <w:rStyle w:val="StyleUnderline"/>
          <w:highlight w:val="cyan"/>
        </w:rPr>
        <w:t>turn toward the West</w:t>
      </w:r>
      <w:r w:rsidRPr="00162509">
        <w:rPr>
          <w:sz w:val="14"/>
        </w:rPr>
        <w:t xml:space="preserve">, even if they do not universally support it. </w:t>
      </w:r>
      <w:proofErr w:type="spellStart"/>
      <w:r w:rsidRPr="00162509">
        <w:rPr>
          <w:sz w:val="14"/>
        </w:rPr>
        <w:t>Kharkivites</w:t>
      </w:r>
      <w:proofErr w:type="spellEnd"/>
      <w:r w:rsidRPr="00162509">
        <w:rPr>
          <w:sz w:val="14"/>
        </w:rPr>
        <w:t xml:space="preserve"> have not necessarily changed their values, but </w:t>
      </w:r>
      <w:r w:rsidRPr="004D5F12">
        <w:rPr>
          <w:rStyle w:val="Emphasis"/>
          <w:highlight w:val="cyan"/>
        </w:rPr>
        <w:t>they have adapted to new realities</w:t>
      </w:r>
      <w:r w:rsidRPr="00162509">
        <w:rPr>
          <w:sz w:val="14"/>
        </w:rPr>
        <w:t xml:space="preserve">, rather like the </w:t>
      </w:r>
      <w:proofErr w:type="spellStart"/>
      <w:r w:rsidRPr="00162509">
        <w:rPr>
          <w:sz w:val="14"/>
        </w:rPr>
        <w:t>Turbin</w:t>
      </w:r>
      <w:proofErr w:type="spellEnd"/>
      <w:r w:rsidRPr="00162509">
        <w:rPr>
          <w:sz w:val="14"/>
        </w:rPr>
        <w:t xml:space="preserve"> family in Mikhail </w:t>
      </w:r>
      <w:proofErr w:type="spellStart"/>
      <w:r w:rsidRPr="00162509">
        <w:rPr>
          <w:sz w:val="14"/>
        </w:rPr>
        <w:t>Bulgakov’s</w:t>
      </w:r>
      <w:proofErr w:type="spellEnd"/>
      <w:r w:rsidRPr="00162509">
        <w:rPr>
          <w:sz w:val="14"/>
        </w:rPr>
        <w:t xml:space="preserve"> famous novel The White Guard did in Kyiv during the chaotic times of the Russian Civil War. In a spirit of compromise, the majority of residents remains neutral when it comes to geopolitics. Pro-Russian sentiments are largely buried, but still smoldering beneath the surface. This is no small feat as </w:t>
      </w:r>
      <w:proofErr w:type="spellStart"/>
      <w:r w:rsidRPr="00162509">
        <w:rPr>
          <w:sz w:val="14"/>
        </w:rPr>
        <w:t>Kharkiv’s</w:t>
      </w:r>
      <w:proofErr w:type="spellEnd"/>
      <w:r w:rsidRPr="00162509">
        <w:rPr>
          <w:sz w:val="14"/>
        </w:rPr>
        <w:t xml:space="preserve"> links with Russia are long-standing and substantial. A pact between </w:t>
      </w:r>
      <w:proofErr w:type="spellStart"/>
      <w:r w:rsidRPr="00162509">
        <w:rPr>
          <w:sz w:val="14"/>
        </w:rPr>
        <w:t>Kharkiv’s</w:t>
      </w:r>
      <w:proofErr w:type="spellEnd"/>
      <w:r w:rsidRPr="00162509">
        <w:rPr>
          <w:sz w:val="14"/>
        </w:rPr>
        <w:t xml:space="preserve"> regional elites and Kyiv’s post-Maidan rulers ensures stability and loyalty but has also cemented the rule of a local overlord with a checkered past. The Security Service of Ukraine (SBU) has become the most powerful law enforcement agency and at times has resorted to extrajudicial violence against opponents to maintain stability in the region. The pact between President Petro Poroshenko and the regional elite may be a necessary evil, but it holds back the prospect of a political transition and reform. Decentralization reforms, as originally envisaged, have been distorted in </w:t>
      </w:r>
      <w:proofErr w:type="spellStart"/>
      <w:r w:rsidRPr="00162509">
        <w:rPr>
          <w:sz w:val="14"/>
        </w:rPr>
        <w:t>Kharkiv</w:t>
      </w:r>
      <w:proofErr w:type="spellEnd"/>
      <w:r w:rsidRPr="00162509">
        <w:rPr>
          <w:sz w:val="14"/>
        </w:rPr>
        <w:t xml:space="preserve"> and have reinforced existing misuses of power and related rent-seeking arrangements. The conflict with Russia has ruptured the region’s economic model. Before 2014, </w:t>
      </w:r>
      <w:proofErr w:type="spellStart"/>
      <w:r w:rsidRPr="00162509">
        <w:rPr>
          <w:sz w:val="14"/>
        </w:rPr>
        <w:t>Kharkiv’s</w:t>
      </w:r>
      <w:proofErr w:type="spellEnd"/>
      <w:r w:rsidRPr="00162509">
        <w:rPr>
          <w:sz w:val="14"/>
        </w:rPr>
        <w:t xml:space="preserve"> close proximity to Russia, with the border just 40 kilometers (about 25 miles) away from the city, was a beneficial source of cross-border trade and people-to-people ties, but this proximity has since become a security concern. Once an international transportation and trade hub that benefited from its frontier position, the region of </w:t>
      </w:r>
      <w:proofErr w:type="spellStart"/>
      <w:r w:rsidRPr="00162509">
        <w:rPr>
          <w:sz w:val="14"/>
        </w:rPr>
        <w:t>Kharkiv</w:t>
      </w:r>
      <w:proofErr w:type="spellEnd"/>
      <w:r w:rsidRPr="00162509">
        <w:rPr>
          <w:sz w:val="14"/>
        </w:rPr>
        <w:t xml:space="preserve"> has turned into a fortress, with a defensive wall being built on the border with Russia. Like elsewhere in industrial regions of eastern and southern Ukraine, </w:t>
      </w:r>
      <w:proofErr w:type="spellStart"/>
      <w:r w:rsidRPr="00162509">
        <w:rPr>
          <w:sz w:val="14"/>
        </w:rPr>
        <w:t>Kharkiv</w:t>
      </w:r>
      <w:proofErr w:type="spellEnd"/>
      <w:r w:rsidRPr="00162509">
        <w:rPr>
          <w:sz w:val="14"/>
        </w:rPr>
        <w:t xml:space="preserve"> has experienced an economic decline largely due to the loss of the Russian market. </w:t>
      </w:r>
      <w:r w:rsidRPr="004D5F12">
        <w:rPr>
          <w:rStyle w:val="Emphasis"/>
          <w:highlight w:val="cyan"/>
        </w:rPr>
        <w:t>A recovery is now under way</w:t>
      </w:r>
      <w:r w:rsidRPr="00162509">
        <w:rPr>
          <w:sz w:val="14"/>
        </w:rPr>
        <w:t xml:space="preserve"> in </w:t>
      </w:r>
      <w:proofErr w:type="spellStart"/>
      <w:r w:rsidRPr="00162509">
        <w:rPr>
          <w:sz w:val="14"/>
        </w:rPr>
        <w:t>Kharkiv</w:t>
      </w:r>
      <w:proofErr w:type="spellEnd"/>
      <w:r w:rsidRPr="00162509">
        <w:rPr>
          <w:sz w:val="14"/>
        </w:rPr>
        <w:t xml:space="preserve">, </w:t>
      </w:r>
      <w:r w:rsidRPr="00162509">
        <w:rPr>
          <w:rStyle w:val="StyleUnderline"/>
        </w:rPr>
        <w:t xml:space="preserve">fueled by a </w:t>
      </w:r>
      <w:r w:rsidRPr="00162509">
        <w:rPr>
          <w:sz w:val="14"/>
        </w:rPr>
        <w:t xml:space="preserve">somewhat </w:t>
      </w:r>
      <w:r w:rsidRPr="00162509">
        <w:rPr>
          <w:rStyle w:val="Emphasis"/>
        </w:rPr>
        <w:t>successful</w:t>
      </w:r>
      <w:r w:rsidRPr="00162509">
        <w:rPr>
          <w:sz w:val="14"/>
        </w:rPr>
        <w:t xml:space="preserve"> </w:t>
      </w:r>
      <w:r w:rsidRPr="004D5F12">
        <w:rPr>
          <w:rStyle w:val="StyleUnderline"/>
          <w:highlight w:val="cyan"/>
        </w:rPr>
        <w:t>reorientation to new markets, increased military industrial demand, and export growth in the economy’s services sector.</w:t>
      </w:r>
      <w:r w:rsidRPr="00162509">
        <w:rPr>
          <w:sz w:val="14"/>
        </w:rPr>
        <w:t xml:space="preserve"> However, people’s incomes have not returned to pre-2014 levels, so the government has only lukewarm public support. Although </w:t>
      </w:r>
      <w:r w:rsidRPr="004D5F12">
        <w:rPr>
          <w:rStyle w:val="StyleUnderline"/>
          <w:highlight w:val="cyan"/>
        </w:rPr>
        <w:t>the region is</w:t>
      </w:r>
      <w:r w:rsidRPr="00162509">
        <w:rPr>
          <w:rStyle w:val="StyleUnderline"/>
        </w:rPr>
        <w:t xml:space="preserve"> now </w:t>
      </w:r>
      <w:r w:rsidRPr="004D5F12">
        <w:rPr>
          <w:rStyle w:val="StyleUnderline"/>
          <w:highlight w:val="cyan"/>
        </w:rPr>
        <w:t>less “fragile</w:t>
      </w:r>
      <w:r w:rsidRPr="00162509">
        <w:rPr>
          <w:rStyle w:val="StyleUnderline"/>
        </w:rPr>
        <w:t>”</w:t>
      </w:r>
      <w:r w:rsidRPr="00162509">
        <w:rPr>
          <w:sz w:val="14"/>
        </w:rPr>
        <w:t xml:space="preserve"> than it was reported to be in 2015, </w:t>
      </w:r>
      <w:proofErr w:type="spellStart"/>
      <w:r w:rsidRPr="00162509">
        <w:rPr>
          <w:sz w:val="14"/>
        </w:rPr>
        <w:t>Kharkiv’s</w:t>
      </w:r>
      <w:proofErr w:type="spellEnd"/>
      <w:r w:rsidRPr="00162509">
        <w:rPr>
          <w:sz w:val="14"/>
        </w:rPr>
        <w:t xml:space="preserve"> future depends on governance reform and serious investment, much like the rest of Ukraine. Facing these challenges, the region must find a way to invest in its core competences, namely to build on its educational, scientific, and economic potential. This mission requires more than adaptation and survival, but significant change is unlikely to occur as long as </w:t>
      </w:r>
      <w:proofErr w:type="spellStart"/>
      <w:r w:rsidRPr="00162509">
        <w:rPr>
          <w:sz w:val="14"/>
        </w:rPr>
        <w:t>Kharkiv’s</w:t>
      </w:r>
      <w:proofErr w:type="spellEnd"/>
      <w:r w:rsidRPr="00162509">
        <w:rPr>
          <w:sz w:val="14"/>
        </w:rPr>
        <w:t xml:space="preserve"> current governing arrangement continues to prioritize stability and enable rent seeking at the expense of meaningful reform.</w:t>
      </w:r>
    </w:p>
    <w:p w14:paraId="21B2783F" w14:textId="77777777" w:rsidR="00A96AE8" w:rsidRDefault="00A96AE8" w:rsidP="00A96AE8">
      <w:pPr>
        <w:pStyle w:val="Heading4"/>
      </w:pPr>
      <w:r>
        <w:t>Separatist violence down</w:t>
      </w:r>
    </w:p>
    <w:p w14:paraId="56BBD3BD" w14:textId="77777777" w:rsidR="00A96AE8" w:rsidRDefault="00A96AE8" w:rsidP="00A96AE8">
      <w:r>
        <w:t xml:space="preserve">NATALIA </w:t>
      </w:r>
      <w:r w:rsidRPr="00162509">
        <w:rPr>
          <w:rStyle w:val="Style13ptBold"/>
        </w:rPr>
        <w:t>SHAPOVALOVA</w:t>
      </w:r>
      <w:r>
        <w:t xml:space="preserve">,  visiting fellow at Carnegie Europe, where her research focuses on Eastern Europe, with particular focus on Ukraine and EU policy toward the Eastern neighborhood., BALÁZS JARÁBIK, nonresident scholar focusing on Eastern and Central Europe with particular focus on Ukraine, “How Eastern Ukraine Is Adapting and Surviving: The Case of </w:t>
      </w:r>
      <w:proofErr w:type="spellStart"/>
      <w:r>
        <w:t>Kharkiv</w:t>
      </w:r>
      <w:proofErr w:type="spellEnd"/>
      <w:r>
        <w:t>”, Sept 12</w:t>
      </w:r>
      <w:r w:rsidRPr="00162509">
        <w:rPr>
          <w:vertAlign w:val="superscript"/>
        </w:rPr>
        <w:t>th</w:t>
      </w:r>
      <w:r>
        <w:t xml:space="preserve"> 20</w:t>
      </w:r>
      <w:r w:rsidRPr="00162509">
        <w:rPr>
          <w:rStyle w:val="Style13ptBold"/>
        </w:rPr>
        <w:t>18</w:t>
      </w:r>
      <w:r>
        <w:t>, https://carnegieeurope.eu/2018/09/12/how-eastern-ukraine-is-adapting-and-surviving-case-of-kharkiv-pub-77216</w:t>
      </w:r>
    </w:p>
    <w:p w14:paraId="5E4C96F2" w14:textId="55471137" w:rsidR="00A96AE8" w:rsidRPr="00A96AE8" w:rsidRDefault="00A96AE8" w:rsidP="00D54027">
      <w:pPr>
        <w:rPr>
          <w:rStyle w:val="StyleUnderline"/>
          <w:sz w:val="16"/>
          <w:u w:val="none"/>
        </w:rPr>
      </w:pPr>
      <w:r w:rsidRPr="005E15DF">
        <w:rPr>
          <w:rStyle w:val="StyleUnderline"/>
          <w:highlight w:val="cyan"/>
        </w:rPr>
        <w:t>Separatist resistance</w:t>
      </w:r>
      <w:r w:rsidRPr="00162509">
        <w:rPr>
          <w:sz w:val="16"/>
        </w:rPr>
        <w:t xml:space="preserve"> to the new Ukrainian state authorities </w:t>
      </w:r>
      <w:r w:rsidRPr="005E15DF">
        <w:rPr>
          <w:rStyle w:val="StyleUnderline"/>
          <w:highlight w:val="cyan"/>
        </w:rPr>
        <w:t>came in the form of sabotage, explosions, and shootings</w:t>
      </w:r>
      <w:r w:rsidRPr="00162509">
        <w:rPr>
          <w:sz w:val="16"/>
        </w:rPr>
        <w:t xml:space="preserve">. The SBU reportedly foiled thirty-five of thirty-nine cases of terrorism, identifying twenty-three criminal groups with more than eighty participants. In February 2015, an improvised explosive device killed four people and injured at least nine people during a march commemorating the Euromaidan victims. Similarly, another explosion injured eleven people in November 2014 at a pub belonging to a volunteer who was helping the Ukrainian Army. </w:t>
      </w:r>
      <w:r w:rsidRPr="00162509">
        <w:rPr>
          <w:rStyle w:val="StyleUnderline"/>
        </w:rPr>
        <w:t xml:space="preserve">The separatist </w:t>
      </w:r>
      <w:r w:rsidRPr="005E15DF">
        <w:rPr>
          <w:rStyle w:val="StyleUnderline"/>
          <w:highlight w:val="cyan"/>
        </w:rPr>
        <w:t>resistance</w:t>
      </w:r>
      <w:r w:rsidRPr="00162509">
        <w:rPr>
          <w:sz w:val="16"/>
        </w:rPr>
        <w:t xml:space="preserve"> in </w:t>
      </w:r>
      <w:proofErr w:type="spellStart"/>
      <w:r w:rsidRPr="00162509">
        <w:rPr>
          <w:sz w:val="16"/>
        </w:rPr>
        <w:t>Kharkiv</w:t>
      </w:r>
      <w:proofErr w:type="spellEnd"/>
      <w:r w:rsidRPr="00162509">
        <w:rPr>
          <w:sz w:val="16"/>
        </w:rPr>
        <w:t xml:space="preserve"> eventually </w:t>
      </w:r>
      <w:r w:rsidRPr="005E15DF">
        <w:rPr>
          <w:rStyle w:val="Emphasis"/>
          <w:highlight w:val="cyan"/>
        </w:rPr>
        <w:t>died out</w:t>
      </w:r>
      <w:r w:rsidRPr="005E15DF">
        <w:rPr>
          <w:sz w:val="16"/>
          <w:highlight w:val="cyan"/>
        </w:rPr>
        <w:t>.</w:t>
      </w:r>
      <w:r w:rsidRPr="00162509">
        <w:rPr>
          <w:sz w:val="16"/>
        </w:rPr>
        <w:t xml:space="preserve"> Even so, violence continued, mainly a side effect of an influx of firearms and explosives stemming from the war to the southeast. </w:t>
      </w:r>
      <w:proofErr w:type="spellStart"/>
      <w:r w:rsidRPr="00162509">
        <w:rPr>
          <w:sz w:val="16"/>
        </w:rPr>
        <w:t>Kharkiv</w:t>
      </w:r>
      <w:proofErr w:type="spellEnd"/>
      <w:r w:rsidRPr="00162509">
        <w:rPr>
          <w:sz w:val="16"/>
        </w:rPr>
        <w:t xml:space="preserve"> faced a series of explosions and shootings </w:t>
      </w:r>
      <w:r w:rsidRPr="005E15DF">
        <w:rPr>
          <w:rStyle w:val="StyleUnderline"/>
          <w:highlight w:val="cyan"/>
        </w:rPr>
        <w:t>in 2017</w:t>
      </w:r>
      <w:r w:rsidRPr="00162509">
        <w:rPr>
          <w:sz w:val="16"/>
        </w:rPr>
        <w:t xml:space="preserve"> that resulted in </w:t>
      </w:r>
      <w:r w:rsidRPr="00162509">
        <w:rPr>
          <w:rStyle w:val="StyleUnderline"/>
        </w:rPr>
        <w:t>casualties, includ</w:t>
      </w:r>
      <w:r w:rsidRPr="00162509">
        <w:rPr>
          <w:sz w:val="16"/>
        </w:rPr>
        <w:t xml:space="preserve">ing </w:t>
      </w:r>
      <w:r w:rsidRPr="00162509">
        <w:rPr>
          <w:rStyle w:val="StyleUnderline"/>
        </w:rPr>
        <w:t>two shooting incidents</w:t>
      </w:r>
      <w:r w:rsidRPr="00162509">
        <w:rPr>
          <w:sz w:val="16"/>
        </w:rPr>
        <w:t xml:space="preserve"> estimated to involve up to several dozens of combatants from voluntary battalions, including members of the Azov Battalion on both occasions.</w:t>
      </w:r>
    </w:p>
    <w:p w14:paraId="3D222D39" w14:textId="0CD4DB21" w:rsidR="00977784" w:rsidRDefault="00977784" w:rsidP="008A53FC">
      <w:pPr>
        <w:pStyle w:val="Heading3"/>
      </w:pPr>
      <w:r>
        <w:t xml:space="preserve">Link – No Tradeoff with Deterrence and Rights </w:t>
      </w:r>
    </w:p>
    <w:p w14:paraId="2BD4B66A" w14:textId="77777777" w:rsidR="00977784" w:rsidRDefault="00977784" w:rsidP="00977784">
      <w:pPr>
        <w:pStyle w:val="Heading4"/>
      </w:pPr>
      <w:r>
        <w:t xml:space="preserve">Deterrence doesn’t trade off with human rights </w:t>
      </w:r>
    </w:p>
    <w:p w14:paraId="1A66C90B" w14:textId="77777777" w:rsidR="00977784" w:rsidRPr="0064328C" w:rsidRDefault="00977784" w:rsidP="00977784">
      <w:r>
        <w:t xml:space="preserve">Céline </w:t>
      </w:r>
      <w:proofErr w:type="spellStart"/>
      <w:r w:rsidRPr="0064328C">
        <w:rPr>
          <w:rStyle w:val="Style13ptBold"/>
        </w:rPr>
        <w:t>Marangé</w:t>
      </w:r>
      <w:proofErr w:type="spellEnd"/>
      <w:r>
        <w:t xml:space="preserve"> is Russia and Ukraine research fellow at the Institute for Strategic Research (IRSEM, Paris), “A PEOPLE-CENTERED APPROACH TO CONFLICT RESOLUTION IN UKRAINE”, July 3</w:t>
      </w:r>
      <w:r w:rsidRPr="0064328C">
        <w:rPr>
          <w:vertAlign w:val="superscript"/>
        </w:rPr>
        <w:t>rd</w:t>
      </w:r>
      <w:r>
        <w:t xml:space="preserve"> 20</w:t>
      </w:r>
      <w:r w:rsidRPr="0064328C">
        <w:rPr>
          <w:rStyle w:val="Style13ptBold"/>
        </w:rPr>
        <w:t>19</w:t>
      </w:r>
      <w:r>
        <w:t>, https://warontherocks.com/2019/07/a-people-centered-approach-to-conflict-resolution-in-ukraine/</w:t>
      </w:r>
    </w:p>
    <w:p w14:paraId="5CE72DCB" w14:textId="64A9C9DC" w:rsidR="00977784" w:rsidRPr="00977784" w:rsidRDefault="00977784" w:rsidP="00977784">
      <w:pPr>
        <w:rPr>
          <w:sz w:val="16"/>
        </w:rPr>
      </w:pPr>
      <w:r w:rsidRPr="004D5F12">
        <w:rPr>
          <w:rStyle w:val="StyleUnderline"/>
          <w:highlight w:val="cyan"/>
        </w:rPr>
        <w:t xml:space="preserve">The new Ukrainian president’s pragmatism may help </w:t>
      </w:r>
      <w:r w:rsidRPr="004D5F12">
        <w:rPr>
          <w:rStyle w:val="Emphasis"/>
          <w:highlight w:val="cyan"/>
        </w:rPr>
        <w:t>reset the negotiations</w:t>
      </w:r>
      <w:r w:rsidRPr="004D5F12">
        <w:rPr>
          <w:sz w:val="16"/>
          <w:highlight w:val="cyan"/>
        </w:rPr>
        <w:t xml:space="preserve"> </w:t>
      </w:r>
      <w:r w:rsidRPr="004D5F12">
        <w:rPr>
          <w:rStyle w:val="StyleUnderline"/>
          <w:highlight w:val="cyan"/>
        </w:rPr>
        <w:t>and favor reconciliation</w:t>
      </w:r>
      <w:r w:rsidRPr="0064328C">
        <w:rPr>
          <w:rStyle w:val="StyleUnderline"/>
        </w:rPr>
        <w:t>. He</w:t>
      </w:r>
      <w:r w:rsidRPr="0064328C">
        <w:rPr>
          <w:sz w:val="16"/>
        </w:rPr>
        <w:t xml:space="preserve"> already </w:t>
      </w:r>
      <w:r w:rsidRPr="0064328C">
        <w:rPr>
          <w:rStyle w:val="StyleUnderline"/>
        </w:rPr>
        <w:t>took part in the opening of a de-mining center</w:t>
      </w:r>
      <w:r w:rsidRPr="0064328C">
        <w:rPr>
          <w:sz w:val="16"/>
        </w:rPr>
        <w:t xml:space="preserve"> in Mariupol </w:t>
      </w:r>
      <w:r w:rsidRPr="0064328C">
        <w:rPr>
          <w:rStyle w:val="StyleUnderline"/>
        </w:rPr>
        <w:t>and proposed to rebuild the damaged bridge</w:t>
      </w:r>
      <w:r w:rsidRPr="0064328C">
        <w:rPr>
          <w:sz w:val="16"/>
        </w:rPr>
        <w:t xml:space="preserve"> at the infamous checkpoint on the contact line near Luhansk. A few months ago, </w:t>
      </w:r>
      <w:r w:rsidRPr="0064328C">
        <w:rPr>
          <w:rStyle w:val="StyleUnderline"/>
        </w:rPr>
        <w:t>Ukraine’s minister of the Interior,</w:t>
      </w:r>
      <w:r w:rsidRPr="0064328C">
        <w:rPr>
          <w:sz w:val="16"/>
        </w:rPr>
        <w:t xml:space="preserve"> </w:t>
      </w:r>
      <w:proofErr w:type="spellStart"/>
      <w:r w:rsidRPr="0064328C">
        <w:rPr>
          <w:sz w:val="16"/>
        </w:rPr>
        <w:t>Arsen</w:t>
      </w:r>
      <w:proofErr w:type="spellEnd"/>
      <w:r w:rsidRPr="0064328C">
        <w:rPr>
          <w:sz w:val="16"/>
        </w:rPr>
        <w:t xml:space="preserve"> Avakov, </w:t>
      </w:r>
      <w:r w:rsidRPr="0064328C">
        <w:rPr>
          <w:rStyle w:val="StyleUnderline"/>
        </w:rPr>
        <w:t xml:space="preserve">proposed a “Small Steps Mechanism” that focuses on the creation of a demilitarized security zone. </w:t>
      </w:r>
      <w:r w:rsidRPr="0064328C">
        <w:rPr>
          <w:sz w:val="16"/>
        </w:rPr>
        <w:t xml:space="preserve">Freezing the conflict would bring hope and comfort to the local population and allow reconstruction work to start. </w:t>
      </w:r>
      <w:r w:rsidRPr="0064328C">
        <w:rPr>
          <w:rStyle w:val="StyleUnderline"/>
        </w:rPr>
        <w:t xml:space="preserve">The </w:t>
      </w:r>
      <w:r w:rsidRPr="004D5F12">
        <w:rPr>
          <w:rStyle w:val="StyleUnderline"/>
          <w:highlight w:val="cyan"/>
        </w:rPr>
        <w:t>parliamentary elections</w:t>
      </w:r>
      <w:r w:rsidRPr="0064328C">
        <w:rPr>
          <w:rStyle w:val="StyleUnderline"/>
        </w:rPr>
        <w:t xml:space="preserve"> later this month </w:t>
      </w:r>
      <w:r w:rsidRPr="004D5F12">
        <w:rPr>
          <w:rStyle w:val="StyleUnderline"/>
          <w:highlight w:val="cyan"/>
        </w:rPr>
        <w:t xml:space="preserve">will be a </w:t>
      </w:r>
      <w:r w:rsidRPr="004D5F12">
        <w:rPr>
          <w:rStyle w:val="Emphasis"/>
          <w:highlight w:val="cyan"/>
        </w:rPr>
        <w:t>milestone</w:t>
      </w:r>
      <w:r w:rsidRPr="0064328C">
        <w:rPr>
          <w:sz w:val="16"/>
        </w:rPr>
        <w:t xml:space="preserve">, with the Rada playing a crucial role in the political process. Public opinion seems to be shifting, as 70 percent of Ukrainians now think a peace settlement will require making compromises with Russia and separatist authorities, and 16 percent reporting that they would even agree on “any compromise.” Still, the idea of holding a consultative referendum on the opportunity to broker a deal with Russia inflamed controversy in Kyiv. Similarly, the possibility of lifting the economic blockade of the separatist territories remains very contentious. </w:t>
      </w:r>
      <w:r w:rsidRPr="0064328C">
        <w:rPr>
          <w:rStyle w:val="StyleUnderline"/>
        </w:rPr>
        <w:t>The unrelenting question remains how to obtain</w:t>
      </w:r>
      <w:r w:rsidRPr="0064328C">
        <w:rPr>
          <w:sz w:val="16"/>
        </w:rPr>
        <w:t xml:space="preserve"> a sustainable </w:t>
      </w:r>
      <w:r w:rsidRPr="0064328C">
        <w:rPr>
          <w:rStyle w:val="StyleUnderline"/>
        </w:rPr>
        <w:t>ceasefire</w:t>
      </w:r>
      <w:r w:rsidRPr="0064328C">
        <w:rPr>
          <w:sz w:val="16"/>
        </w:rPr>
        <w:t xml:space="preserve"> </w:t>
      </w:r>
      <w:r w:rsidRPr="0064328C">
        <w:rPr>
          <w:rStyle w:val="Emphasis"/>
        </w:rPr>
        <w:t>without compromising</w:t>
      </w:r>
      <w:r w:rsidRPr="0064328C">
        <w:rPr>
          <w:sz w:val="16"/>
        </w:rPr>
        <w:t xml:space="preserve"> security and </w:t>
      </w:r>
      <w:r w:rsidRPr="0064328C">
        <w:rPr>
          <w:rStyle w:val="Emphasis"/>
        </w:rPr>
        <w:t>deterrence</w:t>
      </w:r>
      <w:r w:rsidRPr="0064328C">
        <w:rPr>
          <w:sz w:val="16"/>
        </w:rPr>
        <w:t xml:space="preserve">, in a situation where you face reluctant and pernicious opponents. </w:t>
      </w:r>
      <w:r w:rsidRPr="0064328C">
        <w:rPr>
          <w:rStyle w:val="StyleUnderline"/>
        </w:rPr>
        <w:t xml:space="preserve">There is, </w:t>
      </w:r>
      <w:r w:rsidRPr="0064328C">
        <w:rPr>
          <w:sz w:val="16"/>
        </w:rPr>
        <w:t xml:space="preserve">of course, </w:t>
      </w:r>
      <w:r w:rsidRPr="0064328C">
        <w:rPr>
          <w:rStyle w:val="StyleUnderline"/>
        </w:rPr>
        <w:t>no easy answer</w:t>
      </w:r>
      <w:r w:rsidRPr="0064328C">
        <w:rPr>
          <w:sz w:val="16"/>
        </w:rPr>
        <w:t xml:space="preserve">. In Russia, the political leadership is in a “wait and see” position because time is on its side. However, it is not inconceivable that the Kremlin may be interested in some settlement in order to decrease spending on Donbass and to strengthen its political influence in Ukraine. As for the </w:t>
      </w:r>
      <w:r w:rsidRPr="0064328C">
        <w:rPr>
          <w:rStyle w:val="StyleUnderline"/>
        </w:rPr>
        <w:t>self-proclaimed authorities of the separatist</w:t>
      </w:r>
      <w:r w:rsidRPr="0064328C">
        <w:rPr>
          <w:sz w:val="16"/>
        </w:rPr>
        <w:t xml:space="preserve"> entities, they </w:t>
      </w:r>
      <w:r w:rsidRPr="0064328C">
        <w:rPr>
          <w:rStyle w:val="Emphasis"/>
        </w:rPr>
        <w:t>will not voluntarily give up their power</w:t>
      </w:r>
      <w:r w:rsidRPr="0064328C">
        <w:rPr>
          <w:sz w:val="16"/>
        </w:rPr>
        <w:t xml:space="preserve">. Some recalcitrant locals have already died under troubling circumstances, supposedly because they were not docile enough; Alexander Zakharchenko, the “prime minister” of the Donetsk People’s Republic, is only the latest separatist leader to have been assassinated. Despite these uncertainties, it is time to move forward with the negotiation process and pay more attention to the Donbass inhabitants. There should be, in addition to diplomatic and military efforts, a people-centered approach to conflict resolution that focuses on the basic needs and rights of Donbass people on both sides of the contact line. As diplomats from France and Germany — the two Western European countries involved in the Normandy process — have emphasized, as first steps it is important to make progress on security and humanitarian issues, especially to proceed with prisoner exchanges, make it easier to cross the contact line, share information about missing persons, and deliver drug supplies to separatist territories. In addition, new discussions about a U.N. peace mission could be initiated to facilitate the withdrawal of heavy weapons and the clearance of mine-infested areas. If the ultimate objective is to reintegrate the population of the separatist territories, some concrete steps could make a difference. The Ukrainian government should stop linking the payments of pensions and social entitlements with IDP registration, a system that punishes and weakens the most vulnerable, especially the elderly, and stirs up resentment against Kyiv. The creation of administrative centers in the separatist territories, as </w:t>
      </w:r>
      <w:proofErr w:type="spellStart"/>
      <w:r w:rsidRPr="0064328C">
        <w:rPr>
          <w:sz w:val="16"/>
        </w:rPr>
        <w:t>Zelensky</w:t>
      </w:r>
      <w:proofErr w:type="spellEnd"/>
      <w:r w:rsidRPr="0064328C">
        <w:rPr>
          <w:sz w:val="16"/>
        </w:rPr>
        <w:t xml:space="preserve"> suggested during the presidential campaign, could improve living conditions, even though the delivery of cash would be a problem. The opening of new checkpoints on the contact line would foster people-to-people links. The de-mining of the grey zone where mine plans are nonexistent — or unreliable after five snow melts — should be a priority. Lastly, the Ukrainian government and the international community could more boldly support grassroots organizations that help IDPs and affected people or bring humanitarian relief on both sides, as well as organizations founded by people from the Donbass itself to spread information and monitor human rights violations in the region. Ukrainian officials and analysts could start to elaborate a roadmap for reintegration that would envision how to deal with the grievances of the past, how to set up truth and reconciliation commissions, and how to help demobilized combatants find a place in society. </w:t>
      </w:r>
      <w:r w:rsidRPr="0064328C">
        <w:rPr>
          <w:rStyle w:val="StyleUnderline"/>
        </w:rPr>
        <w:t>In fact</w:t>
      </w:r>
      <w:r w:rsidRPr="0064328C">
        <w:rPr>
          <w:sz w:val="16"/>
        </w:rPr>
        <w:t xml:space="preserve">, if </w:t>
      </w:r>
      <w:r w:rsidRPr="004D5F12">
        <w:rPr>
          <w:rStyle w:val="Emphasis"/>
          <w:highlight w:val="cyan"/>
        </w:rPr>
        <w:t>there is</w:t>
      </w:r>
      <w:r w:rsidRPr="0064328C">
        <w:rPr>
          <w:sz w:val="16"/>
        </w:rPr>
        <w:t xml:space="preserve"> one </w:t>
      </w:r>
      <w:r w:rsidRPr="00200866">
        <w:rPr>
          <w:rStyle w:val="Emphasis"/>
          <w:highlight w:val="cyan"/>
        </w:rPr>
        <w:t>reason to be optimistic</w:t>
      </w:r>
      <w:r w:rsidRPr="0064328C">
        <w:rPr>
          <w:rStyle w:val="Emphasis"/>
        </w:rPr>
        <w:t xml:space="preserve"> about the prospects for peace</w:t>
      </w:r>
      <w:r w:rsidRPr="0064328C">
        <w:rPr>
          <w:sz w:val="16"/>
        </w:rPr>
        <w:t xml:space="preserve">, it is </w:t>
      </w:r>
      <w:r w:rsidRPr="0064328C">
        <w:rPr>
          <w:rStyle w:val="StyleUnderline"/>
        </w:rPr>
        <w:t>the resilience of people living in the conflict zone</w:t>
      </w:r>
      <w:r w:rsidRPr="0064328C">
        <w:rPr>
          <w:sz w:val="16"/>
        </w:rPr>
        <w:t xml:space="preserve">. As officials, researchers, and </w:t>
      </w:r>
      <w:r w:rsidRPr="0064328C">
        <w:rPr>
          <w:rStyle w:val="StyleUnderline"/>
        </w:rPr>
        <w:t>civil society activists have</w:t>
      </w:r>
      <w:r w:rsidRPr="0064328C">
        <w:rPr>
          <w:sz w:val="16"/>
        </w:rPr>
        <w:t xml:space="preserve"> all </w:t>
      </w:r>
      <w:r w:rsidRPr="0064328C">
        <w:rPr>
          <w:rStyle w:val="StyleUnderline"/>
        </w:rPr>
        <w:t xml:space="preserve">noted, </w:t>
      </w:r>
      <w:r w:rsidRPr="00200866">
        <w:rPr>
          <w:rStyle w:val="StyleUnderline"/>
          <w:highlight w:val="cyan"/>
        </w:rPr>
        <w:t>people</w:t>
      </w:r>
      <w:r w:rsidRPr="0064328C">
        <w:rPr>
          <w:rStyle w:val="StyleUnderline"/>
        </w:rPr>
        <w:t xml:space="preserve"> living </w:t>
      </w:r>
      <w:r w:rsidRPr="00200866">
        <w:rPr>
          <w:rStyle w:val="StyleUnderline"/>
          <w:highlight w:val="cyan"/>
        </w:rPr>
        <w:t>on both sides</w:t>
      </w:r>
      <w:r w:rsidRPr="0064328C">
        <w:rPr>
          <w:rStyle w:val="StyleUnderline"/>
        </w:rPr>
        <w:t xml:space="preserve"> of the contact line </w:t>
      </w:r>
      <w:r w:rsidRPr="00200866">
        <w:rPr>
          <w:rStyle w:val="StyleUnderline"/>
          <w:highlight w:val="cyan"/>
        </w:rPr>
        <w:t>express solidarity and have no animosity</w:t>
      </w:r>
      <w:r w:rsidRPr="0064328C">
        <w:rPr>
          <w:sz w:val="16"/>
        </w:rPr>
        <w:t xml:space="preserve"> toward each other, </w:t>
      </w:r>
      <w:r w:rsidRPr="0064328C">
        <w:rPr>
          <w:rStyle w:val="StyleUnderline"/>
        </w:rPr>
        <w:t>which is unusual in this type of conflict</w:t>
      </w:r>
      <w:r w:rsidRPr="0064328C">
        <w:rPr>
          <w:sz w:val="16"/>
        </w:rPr>
        <w:t xml:space="preserve">. It is not “their” war. They all long for peace and stability. By taking steps to acknowledge this, </w:t>
      </w:r>
      <w:r w:rsidRPr="00200866">
        <w:rPr>
          <w:rStyle w:val="StyleUnderline"/>
          <w:highlight w:val="cyan"/>
        </w:rPr>
        <w:t>Ukraine can make</w:t>
      </w:r>
      <w:r w:rsidRPr="0064328C">
        <w:rPr>
          <w:sz w:val="16"/>
        </w:rPr>
        <w:t xml:space="preserve"> some </w:t>
      </w:r>
      <w:r w:rsidRPr="00200866">
        <w:rPr>
          <w:rStyle w:val="StyleUnderline"/>
          <w:highlight w:val="cyan"/>
        </w:rPr>
        <w:t>progress</w:t>
      </w:r>
      <w:r w:rsidRPr="0064328C">
        <w:rPr>
          <w:rStyle w:val="StyleUnderline"/>
        </w:rPr>
        <w:t xml:space="preserve"> toward ending the longstanding conflict</w:t>
      </w:r>
      <w:r w:rsidRPr="0064328C">
        <w:rPr>
          <w:sz w:val="16"/>
        </w:rPr>
        <w:t xml:space="preserve"> — not a perfect solution, but a path to regaining some trust in the Ukrainian state. </w:t>
      </w:r>
    </w:p>
    <w:p w14:paraId="75276F13" w14:textId="5B7F490C" w:rsidR="00D54027" w:rsidRDefault="00977784" w:rsidP="008A53FC">
      <w:pPr>
        <w:pStyle w:val="Heading3"/>
      </w:pPr>
      <w:r>
        <w:t xml:space="preserve">Turn – Sales Key to HR </w:t>
      </w:r>
    </w:p>
    <w:p w14:paraId="3A86D5FB" w14:textId="10FA352F" w:rsidR="00887C9C" w:rsidRDefault="00887C9C" w:rsidP="00887C9C">
      <w:pPr>
        <w:pStyle w:val="Heading4"/>
      </w:pPr>
      <w:r>
        <w:t>Arms sales are key to Human Rights by encouraging the Ukrainian government to keep up progress</w:t>
      </w:r>
    </w:p>
    <w:p w14:paraId="61CBC1EB" w14:textId="77777777" w:rsidR="00887C9C" w:rsidRDefault="00887C9C" w:rsidP="00887C9C">
      <w:pPr>
        <w:spacing w:after="0"/>
      </w:pPr>
      <w:proofErr w:type="spellStart"/>
      <w:r w:rsidRPr="00673B49">
        <w:rPr>
          <w:rStyle w:val="Style13ptBold"/>
        </w:rPr>
        <w:t>Roskam</w:t>
      </w:r>
      <w:proofErr w:type="spellEnd"/>
      <w:r w:rsidRPr="00673B49">
        <w:rPr>
          <w:rStyle w:val="Style13ptBold"/>
        </w:rPr>
        <w:t xml:space="preserve"> 4/19</w:t>
      </w:r>
      <w:r>
        <w:t xml:space="preserve"> – served in Congress from 2007-2019 and was the chairman of the U.S. House Democracy Partnership. He is on the board of the National Endowment for Democracy</w:t>
      </w:r>
    </w:p>
    <w:p w14:paraId="60DB3600" w14:textId="77777777" w:rsidR="00887C9C" w:rsidRPr="00673B49" w:rsidRDefault="00887C9C" w:rsidP="00887C9C">
      <w:r>
        <w:t xml:space="preserve">(Peter, 4/19/19, “Ukraine's long road to democracy,” [accessed 7/11/19], </w:t>
      </w:r>
      <w:hyperlink r:id="rId23" w:history="1">
        <w:r w:rsidRPr="00C75C28">
          <w:rPr>
            <w:rStyle w:val="Hyperlink"/>
          </w:rPr>
          <w:t>https://www.washingtonexaminer.com/opinion/op-eds/ukraines-long-road-to-democracy</w:t>
        </w:r>
      </w:hyperlink>
      <w:r>
        <w:t>, see)</w:t>
      </w:r>
    </w:p>
    <w:p w14:paraId="299454D2" w14:textId="263947FD" w:rsidR="00887C9C" w:rsidRPr="00173774" w:rsidRDefault="00887C9C" w:rsidP="00887C9C">
      <w:pPr>
        <w:rPr>
          <w:sz w:val="16"/>
        </w:rPr>
      </w:pPr>
      <w:r w:rsidRPr="00887C9C">
        <w:rPr>
          <w:u w:val="single"/>
        </w:rPr>
        <w:t>On March 31, 2019</w:t>
      </w:r>
      <w:r w:rsidRPr="0022717D">
        <w:rPr>
          <w:u w:val="single"/>
        </w:rPr>
        <w:t>, I once again had the privilege of serving as an IRI election monitor for Ukraine’s presidential election</w:t>
      </w:r>
      <w:r w:rsidRPr="00887C9C">
        <w:rPr>
          <w:u w:val="single"/>
        </w:rPr>
        <w:t xml:space="preserve"> — this time in Odessa. I was impressed by how far the country has come in consolidating its democracy </w:t>
      </w:r>
      <w:r w:rsidRPr="00887C9C">
        <w:rPr>
          <w:sz w:val="16"/>
        </w:rPr>
        <w:t xml:space="preserve">in just five years despite tremendous challenges. During that time, Ukrainians have seen Crimea annexed by the Russian Federation, have lost thousands at the hands of Russia in the ongoing war in the Donbass region, and have suffered economically. In spite of these obstacles, </w:t>
      </w:r>
      <w:r w:rsidRPr="00705CA4">
        <w:rPr>
          <w:b/>
          <w:bCs/>
          <w:highlight w:val="cyan"/>
          <w:u w:val="single"/>
        </w:rPr>
        <w:t>Ukrainian democracy is growing stronger by the day, as was evident in the conduct of this credible and peaceful election</w:t>
      </w:r>
      <w:r w:rsidRPr="00887C9C">
        <w:rPr>
          <w:b/>
          <w:bCs/>
          <w:u w:val="single"/>
        </w:rPr>
        <w:t>.</w:t>
      </w:r>
      <w:r w:rsidRPr="00887C9C">
        <w:rPr>
          <w:sz w:val="16"/>
        </w:rPr>
        <w:t xml:space="preserve"> </w:t>
      </w:r>
      <w:r w:rsidRPr="00887C9C">
        <w:rPr>
          <w:u w:val="single"/>
        </w:rPr>
        <w:t>As the Ukrainian people head back to the polls this Sunday to select their next president in their run-off election</w:t>
      </w:r>
      <w:r w:rsidRPr="00705CA4">
        <w:rPr>
          <w:highlight w:val="cyan"/>
          <w:u w:val="single"/>
        </w:rPr>
        <w:t>, it’s clear that they deserve</w:t>
      </w:r>
      <w:r w:rsidRPr="00887C9C">
        <w:rPr>
          <w:u w:val="single"/>
        </w:rPr>
        <w:t xml:space="preserve"> not just our admiration but </w:t>
      </w:r>
      <w:r w:rsidRPr="00705CA4">
        <w:rPr>
          <w:highlight w:val="cyan"/>
          <w:u w:val="single"/>
        </w:rPr>
        <w:t>our continued support as they continue their democratic journey</w:t>
      </w:r>
      <w:r w:rsidRPr="00887C9C">
        <w:rPr>
          <w:u w:val="single"/>
        </w:rPr>
        <w:t xml:space="preserve">. Elections, of course, are just one part of democracy and can have no real meaning if they are not underpinned by the rule of law and government accountability. </w:t>
      </w:r>
      <w:r w:rsidRPr="00705CA4">
        <w:rPr>
          <w:highlight w:val="cyan"/>
          <w:u w:val="single"/>
        </w:rPr>
        <w:t>Ukraine has come a long way</w:t>
      </w:r>
      <w:r w:rsidRPr="00887C9C">
        <w:rPr>
          <w:u w:val="single"/>
        </w:rPr>
        <w:t xml:space="preserve"> in putting these structures into place, </w:t>
      </w:r>
      <w:r w:rsidRPr="00705CA4">
        <w:rPr>
          <w:highlight w:val="cyan"/>
          <w:u w:val="single"/>
        </w:rPr>
        <w:t xml:space="preserve">including reforms to address </w:t>
      </w:r>
      <w:r w:rsidRPr="0022717D">
        <w:rPr>
          <w:u w:val="single"/>
        </w:rPr>
        <w:t xml:space="preserve">systemic </w:t>
      </w:r>
      <w:r w:rsidRPr="00705CA4">
        <w:rPr>
          <w:highlight w:val="cyan"/>
          <w:u w:val="single"/>
        </w:rPr>
        <w:t xml:space="preserve">corruption, and </w:t>
      </w:r>
      <w:r w:rsidRPr="0022717D">
        <w:rPr>
          <w:u w:val="single"/>
        </w:rPr>
        <w:t xml:space="preserve">has strengthened the state’s ability to </w:t>
      </w:r>
      <w:r w:rsidRPr="00705CA4">
        <w:rPr>
          <w:highlight w:val="cyan"/>
          <w:u w:val="single"/>
        </w:rPr>
        <w:t>guard against Russian interference</w:t>
      </w:r>
      <w:r w:rsidRPr="00887C9C">
        <w:rPr>
          <w:u w:val="single"/>
        </w:rPr>
        <w:t xml:space="preserve"> by breaking Ukraine’s dependence on Russian energy — </w:t>
      </w:r>
      <w:r w:rsidRPr="00705CA4">
        <w:rPr>
          <w:highlight w:val="cyan"/>
          <w:u w:val="single"/>
        </w:rPr>
        <w:t>all while holding the line against</w:t>
      </w:r>
      <w:r w:rsidRPr="00887C9C">
        <w:rPr>
          <w:u w:val="single"/>
        </w:rPr>
        <w:t xml:space="preserve"> further Russian </w:t>
      </w:r>
      <w:r w:rsidRPr="00705CA4">
        <w:rPr>
          <w:highlight w:val="cyan"/>
          <w:u w:val="single"/>
        </w:rPr>
        <w:t>incursions</w:t>
      </w:r>
      <w:r w:rsidRPr="00887C9C">
        <w:rPr>
          <w:u w:val="single"/>
        </w:rPr>
        <w:t xml:space="preserve"> into Ukrainian territory</w:t>
      </w:r>
      <w:r w:rsidRPr="00887C9C">
        <w:rPr>
          <w:sz w:val="16"/>
        </w:rPr>
        <w:t xml:space="preserve">. Ukraine still has a long way to go in combating corruption and strengthening the rule of law. While the U.S. and the broader international community has an interest in supporting Ukraine in these efforts, it is ultimately the Ukrainian people alone who will determine the fate of their country. </w:t>
      </w:r>
      <w:r w:rsidRPr="00705CA4">
        <w:rPr>
          <w:b/>
          <w:bCs/>
          <w:highlight w:val="cyan"/>
          <w:u w:val="single"/>
        </w:rPr>
        <w:t>We must remain committed to assisting them in this struggle. Ukraine is</w:t>
      </w:r>
      <w:r w:rsidRPr="00887C9C">
        <w:rPr>
          <w:b/>
          <w:bCs/>
          <w:u w:val="single"/>
        </w:rPr>
        <w:t xml:space="preserve"> at the front line of the fight against Russian aggression, and </w:t>
      </w:r>
      <w:r w:rsidRPr="00705CA4">
        <w:rPr>
          <w:b/>
          <w:bCs/>
          <w:highlight w:val="cyan"/>
          <w:u w:val="single"/>
        </w:rPr>
        <w:t>the victory of democracy</w:t>
      </w:r>
      <w:r w:rsidRPr="00887C9C">
        <w:rPr>
          <w:b/>
          <w:bCs/>
          <w:u w:val="single"/>
        </w:rPr>
        <w:t xml:space="preserve"> there is not only a strategic win for the U.S., but </w:t>
      </w:r>
      <w:r w:rsidRPr="00705CA4">
        <w:rPr>
          <w:b/>
          <w:bCs/>
          <w:highlight w:val="cyan"/>
          <w:u w:val="single"/>
        </w:rPr>
        <w:t>a powerful example to people worldwide that authoritarian bullying can be resisted</w:t>
      </w:r>
      <w:r w:rsidRPr="00887C9C">
        <w:rPr>
          <w:b/>
          <w:bCs/>
          <w:u w:val="single"/>
        </w:rPr>
        <w:t xml:space="preserve"> and that democratic reform is possible in even the most difficult circumstances</w:t>
      </w:r>
      <w:r w:rsidRPr="00887C9C">
        <w:rPr>
          <w:u w:val="single"/>
        </w:rPr>
        <w:t>. Continued military assistance is vital to holding the line against Russia in eastern Ukraine, as is robust diplomatic support from the U.S. and the fiscal discipline requirements introduced by the International Monetary Fund.</w:t>
      </w:r>
      <w:r w:rsidRPr="00887C9C">
        <w:rPr>
          <w:sz w:val="16"/>
        </w:rPr>
        <w:t xml:space="preserve"> Practical advice and assistance on the mechanics of building a strong democracy are also vital to helping Ukraine, as carried out by bodies including the U.S. House Democracy Partnership, the National Endowment for Democracy, the U.S. Agency for International Development, the International Republican Institute, and the National Democratic Institute. As I left a polling station in Odessa last week, I had a moment of déjà vu, watching in admiration as another babushka hobbled up the steps, determined to cast her vote. It was an honor to be a small part in the international effort to make sure that her vote counted. </w:t>
      </w:r>
      <w:r w:rsidRPr="00887C9C">
        <w:rPr>
          <w:u w:val="single"/>
        </w:rPr>
        <w:t xml:space="preserve">As the country heads to the polls to cast their final vote in the presidential run-off this weekend, </w:t>
      </w:r>
      <w:r w:rsidRPr="00705CA4">
        <w:rPr>
          <w:highlight w:val="cyan"/>
          <w:u w:val="single"/>
        </w:rPr>
        <w:t>let us recommit to standing alongside this important partner in the fight for freedom and democracy</w:t>
      </w:r>
      <w:r w:rsidRPr="00887C9C">
        <w:rPr>
          <w:u w:val="single"/>
        </w:rPr>
        <w:t>.</w:t>
      </w:r>
    </w:p>
    <w:p w14:paraId="161C724F" w14:textId="77777777" w:rsidR="00F8649B" w:rsidRDefault="00F8649B" w:rsidP="00F8649B">
      <w:pPr>
        <w:pStyle w:val="Heading4"/>
      </w:pPr>
      <w:r>
        <w:t>Arms sales to Ukraine have allowed democracy and stability to flourish in Ukraine and throughout Europe.</w:t>
      </w:r>
    </w:p>
    <w:p w14:paraId="5C59EFFA" w14:textId="77777777" w:rsidR="00F8649B" w:rsidRPr="008331E7" w:rsidRDefault="00F8649B" w:rsidP="00F8649B">
      <w:proofErr w:type="spellStart"/>
      <w:r w:rsidRPr="008331E7">
        <w:rPr>
          <w:rFonts w:eastAsiaTheme="majorEastAsia" w:cstheme="majorBidi"/>
          <w:b/>
          <w:iCs/>
          <w:sz w:val="26"/>
        </w:rPr>
        <w:t>Soltys</w:t>
      </w:r>
      <w:proofErr w:type="spellEnd"/>
      <w:r w:rsidRPr="008331E7">
        <w:rPr>
          <w:rFonts w:eastAsiaTheme="majorEastAsia" w:cstheme="majorBidi"/>
          <w:b/>
          <w:iCs/>
          <w:sz w:val="26"/>
        </w:rPr>
        <w:t>, 2/22/19</w:t>
      </w:r>
      <w:r>
        <w:t xml:space="preserve"> [Dennis, professor in the Department of Public Administration and International Development at KIMEP University in Almaty, Kazakhstan; “Is the Ukrainian Army Worthy of Greater Investment?” Atlantic Council, February 22, 2019; https://www.atlanticcouncil.org/blogs/ukrainealert/is-the-ukrainian-army-worthy-of-greater-investment]</w:t>
      </w:r>
    </w:p>
    <w:p w14:paraId="01583B44" w14:textId="77777777" w:rsidR="00F8649B" w:rsidRDefault="00F8649B" w:rsidP="00F8649B">
      <w:pPr>
        <w:rPr>
          <w:rStyle w:val="Emphasis"/>
        </w:rPr>
      </w:pPr>
      <w:r w:rsidRPr="0016645F">
        <w:rPr>
          <w:sz w:val="16"/>
        </w:rPr>
        <w:t xml:space="preserve">In sum, </w:t>
      </w:r>
      <w:r w:rsidRPr="0016645F">
        <w:rPr>
          <w:rStyle w:val="StyleUnderline"/>
        </w:rPr>
        <w:t xml:space="preserve">the </w:t>
      </w:r>
      <w:r w:rsidRPr="00705CA4">
        <w:rPr>
          <w:rStyle w:val="StyleUnderline"/>
          <w:highlight w:val="cyan"/>
        </w:rPr>
        <w:t>Ukrainian army enables a favorable situation</w:t>
      </w:r>
      <w:r w:rsidRPr="0016645F">
        <w:rPr>
          <w:sz w:val="16"/>
        </w:rPr>
        <w:t xml:space="preserve"> in the region. </w:t>
      </w:r>
      <w:r w:rsidRPr="00705CA4">
        <w:rPr>
          <w:rStyle w:val="Emphasis"/>
          <w:highlight w:val="cyan"/>
        </w:rPr>
        <w:t>Domestically, democracy continues its gradual development under this army’s protection.</w:t>
      </w:r>
      <w:r w:rsidRPr="00705CA4">
        <w:rPr>
          <w:rStyle w:val="StyleUnderline"/>
          <w:highlight w:val="cyan"/>
        </w:rPr>
        <w:t xml:space="preserve"> Internationally, </w:t>
      </w:r>
      <w:r w:rsidRPr="00705CA4">
        <w:rPr>
          <w:rStyle w:val="Emphasis"/>
          <w:highlight w:val="cyan"/>
        </w:rPr>
        <w:t>Russia has been contained</w:t>
      </w:r>
      <w:r w:rsidRPr="00705CA4">
        <w:rPr>
          <w:rStyle w:val="StyleUnderline"/>
          <w:highlight w:val="cyan"/>
        </w:rPr>
        <w:t xml:space="preserve"> and would be </w:t>
      </w:r>
      <w:r w:rsidRPr="00705CA4">
        <w:rPr>
          <w:rStyle w:val="Emphasis"/>
          <w:highlight w:val="cyan"/>
        </w:rPr>
        <w:t>weakened</w:t>
      </w:r>
      <w:r w:rsidRPr="00705CA4">
        <w:rPr>
          <w:rStyle w:val="StyleUnderline"/>
          <w:highlight w:val="cyan"/>
        </w:rPr>
        <w:t xml:space="preserve"> in a further war, and </w:t>
      </w:r>
      <w:r w:rsidRPr="00705CA4">
        <w:rPr>
          <w:rStyle w:val="Emphasis"/>
          <w:highlight w:val="cyan"/>
        </w:rPr>
        <w:t>Western Europe may attend to its own affairs</w:t>
      </w:r>
      <w:r w:rsidRPr="00705CA4">
        <w:rPr>
          <w:sz w:val="16"/>
          <w:highlight w:val="cyan"/>
        </w:rPr>
        <w:t xml:space="preserve">. </w:t>
      </w:r>
      <w:r w:rsidRPr="00705CA4">
        <w:rPr>
          <w:rStyle w:val="StyleUnderline"/>
          <w:highlight w:val="cyan"/>
        </w:rPr>
        <w:t>The Ukrainian</w:t>
      </w:r>
      <w:r w:rsidRPr="0016645F">
        <w:rPr>
          <w:sz w:val="16"/>
        </w:rPr>
        <w:t xml:space="preserve"> civilian population and under-equipped </w:t>
      </w:r>
      <w:r w:rsidRPr="00705CA4">
        <w:rPr>
          <w:rStyle w:val="StyleUnderline"/>
          <w:highlight w:val="cyan"/>
        </w:rPr>
        <w:t>army conveniently guard Europe’s eastern wall</w:t>
      </w:r>
      <w:r w:rsidRPr="0016645F">
        <w:rPr>
          <w:sz w:val="16"/>
        </w:rPr>
        <w:t xml:space="preserve">. But </w:t>
      </w:r>
      <w:r w:rsidRPr="00705CA4">
        <w:rPr>
          <w:rStyle w:val="StyleUnderline"/>
          <w:highlight w:val="cyan"/>
        </w:rPr>
        <w:t xml:space="preserve">such an </w:t>
      </w:r>
      <w:r w:rsidRPr="00705CA4">
        <w:rPr>
          <w:rStyle w:val="Emphasis"/>
          <w:highlight w:val="cyan"/>
        </w:rPr>
        <w:t>effort cannot be sustained indefinitely</w:t>
      </w:r>
      <w:r w:rsidRPr="0016645F">
        <w:rPr>
          <w:rStyle w:val="Emphasis"/>
        </w:rPr>
        <w:t xml:space="preserve"> </w:t>
      </w:r>
      <w:r w:rsidRPr="0016645F">
        <w:rPr>
          <w:sz w:val="16"/>
        </w:rPr>
        <w:t xml:space="preserve">by a poor country with a population less than one-third that of Russia’s. Thus </w:t>
      </w:r>
      <w:r w:rsidRPr="00705CA4">
        <w:rPr>
          <w:rStyle w:val="Emphasis"/>
          <w:highlight w:val="cyan"/>
        </w:rPr>
        <w:t>Western military</w:t>
      </w:r>
      <w:r w:rsidRPr="0016645F">
        <w:rPr>
          <w:rStyle w:val="StyleUnderline"/>
        </w:rPr>
        <w:t xml:space="preserve"> </w:t>
      </w:r>
      <w:r w:rsidRPr="0016645F">
        <w:rPr>
          <w:sz w:val="16"/>
        </w:rPr>
        <w:t xml:space="preserve">and economic </w:t>
      </w:r>
      <w:r w:rsidRPr="00705CA4">
        <w:rPr>
          <w:rStyle w:val="Emphasis"/>
          <w:highlight w:val="cyan"/>
        </w:rPr>
        <w:t>aid is necessary</w:t>
      </w:r>
      <w:r w:rsidRPr="00705CA4">
        <w:rPr>
          <w:sz w:val="16"/>
          <w:highlight w:val="cyan"/>
        </w:rPr>
        <w:t xml:space="preserve">. </w:t>
      </w:r>
      <w:r w:rsidRPr="00705CA4">
        <w:rPr>
          <w:rStyle w:val="StyleUnderline"/>
          <w:highlight w:val="cyan"/>
        </w:rPr>
        <w:t xml:space="preserve">In the meantime, there have been </w:t>
      </w:r>
      <w:r w:rsidRPr="00705CA4">
        <w:rPr>
          <w:rStyle w:val="Emphasis"/>
          <w:highlight w:val="cyan"/>
        </w:rPr>
        <w:t>no serious crises in Europe recently because the Ukrainian army has matters in hand.</w:t>
      </w:r>
      <w:r w:rsidRPr="00705CA4">
        <w:rPr>
          <w:rStyle w:val="StyleUnderline"/>
          <w:highlight w:val="cyan"/>
        </w:rPr>
        <w:t xml:space="preserve"> Militarily, politically, and economically, this </w:t>
      </w:r>
      <w:r w:rsidRPr="00705CA4">
        <w:rPr>
          <w:rStyle w:val="Emphasis"/>
          <w:highlight w:val="cyan"/>
        </w:rPr>
        <w:t>army is good for all of Europe.</w:t>
      </w:r>
      <w:r w:rsidRPr="0016645F">
        <w:rPr>
          <w:rStyle w:val="Emphasis"/>
        </w:rPr>
        <w:t xml:space="preserve"> </w:t>
      </w:r>
    </w:p>
    <w:p w14:paraId="4EF9F880" w14:textId="30E28B5B" w:rsidR="008A53FC" w:rsidRDefault="008A53FC" w:rsidP="008A53FC">
      <w:pPr>
        <w:pStyle w:val="Heading3"/>
      </w:pPr>
      <w:r>
        <w:t>Alt Causes</w:t>
      </w:r>
    </w:p>
    <w:p w14:paraId="7F364557" w14:textId="77777777" w:rsidR="00173774" w:rsidRDefault="00173774" w:rsidP="00173774">
      <w:pPr>
        <w:pStyle w:val="Heading4"/>
      </w:pPr>
      <w:r>
        <w:t>Ukraine is a paradise compared to Russia’s occupied territories</w:t>
      </w:r>
    </w:p>
    <w:p w14:paraId="600F12B7" w14:textId="77777777" w:rsidR="00173774" w:rsidRDefault="00173774" w:rsidP="00173774">
      <w:pPr>
        <w:spacing w:after="0"/>
      </w:pPr>
      <w:proofErr w:type="spellStart"/>
      <w:r w:rsidRPr="00914EF6">
        <w:rPr>
          <w:rStyle w:val="Style13ptBold"/>
        </w:rPr>
        <w:t>Deychakiwsky</w:t>
      </w:r>
      <w:proofErr w:type="spellEnd"/>
      <w:r w:rsidRPr="00914EF6">
        <w:rPr>
          <w:rStyle w:val="Style13ptBold"/>
        </w:rPr>
        <w:t xml:space="preserve"> 7/12</w:t>
      </w:r>
      <w:r>
        <w:t xml:space="preserve"> – Policy Advisor for Belarus, Bulgaria, Moldova, Romania, and Ukraine, served as a member of U.S. delegations to numerous OSCE meetings and election observation missions</w:t>
      </w:r>
    </w:p>
    <w:p w14:paraId="3D4DD6EA" w14:textId="77777777" w:rsidR="00173774" w:rsidRPr="007361E7" w:rsidRDefault="00173774" w:rsidP="00173774">
      <w:r>
        <w:t>(</w:t>
      </w:r>
      <w:proofErr w:type="spellStart"/>
      <w:r>
        <w:t>Orest</w:t>
      </w:r>
      <w:proofErr w:type="spellEnd"/>
      <w:r>
        <w:t xml:space="preserve">, 7/12/19, “Freedom and human rights in Ukraine,” [accessed 7/14/19], </w:t>
      </w:r>
      <w:hyperlink r:id="rId24" w:history="1">
        <w:r w:rsidRPr="00594C21">
          <w:rPr>
            <w:rStyle w:val="Hyperlink"/>
          </w:rPr>
          <w:t>http://www.ukrweekly.com/uwwp/freedom-and-human-rights-in-ukraine/</w:t>
        </w:r>
      </w:hyperlink>
      <w:r>
        <w:t>, see)</w:t>
      </w:r>
    </w:p>
    <w:p w14:paraId="6E3AA014" w14:textId="77777777" w:rsidR="00173774" w:rsidRPr="00173774" w:rsidRDefault="00173774" w:rsidP="00173774">
      <w:pPr>
        <w:rPr>
          <w:u w:val="single"/>
        </w:rPr>
      </w:pPr>
      <w:r w:rsidRPr="00173774">
        <w:rPr>
          <w:u w:val="single"/>
        </w:rPr>
        <w:t>Freedom and human rights have long been on Washington’s radar screen</w:t>
      </w:r>
      <w:r w:rsidRPr="00173774">
        <w:rPr>
          <w:sz w:val="16"/>
        </w:rPr>
        <w:t xml:space="preserve">. During the late 1970s and through the 1980s, U.S. governmental agencies such as the Helsinki Commission, where I worked for many years, the Congress, the White House and the State Department raised the plight of imprisoned Ukrainian Helsinki monitors, the then-banned Ukrainian Catholic Church and other human rights issues. </w:t>
      </w:r>
      <w:r w:rsidRPr="00173774">
        <w:rPr>
          <w:u w:val="single"/>
        </w:rPr>
        <w:t>Washington’s official interest has continued since independence, albeit with more of an emphasis on democracy and the rule of law given the considerable improvements with respect to human rights and freedoms in the last three decades</w:t>
      </w:r>
      <w:r w:rsidRPr="00173774">
        <w:rPr>
          <w:sz w:val="16"/>
        </w:rPr>
        <w:t xml:space="preserve">. The stark exception, of course, is Russian-occupied Crimea and the so-called Donetsk and Luhansk “people’s republics.” In my May column, I addressed the appalling situation of human rights and the rule of law </w:t>
      </w:r>
      <w:r w:rsidRPr="005945D0">
        <w:rPr>
          <w:b/>
          <w:bCs/>
          <w:u w:val="single"/>
        </w:rPr>
        <w:t xml:space="preserve">in </w:t>
      </w:r>
      <w:r w:rsidRPr="00705CA4">
        <w:rPr>
          <w:b/>
          <w:bCs/>
          <w:highlight w:val="cyan"/>
          <w:u w:val="single"/>
        </w:rPr>
        <w:t xml:space="preserve">Ukrainian territories occupied by Russia </w:t>
      </w:r>
      <w:r w:rsidRPr="005945D0">
        <w:rPr>
          <w:b/>
          <w:bCs/>
          <w:u w:val="single"/>
        </w:rPr>
        <w:t>or</w:t>
      </w:r>
      <w:r w:rsidRPr="00173774">
        <w:rPr>
          <w:b/>
          <w:bCs/>
          <w:u w:val="single"/>
        </w:rPr>
        <w:t xml:space="preserve"> its proxies. They </w:t>
      </w:r>
      <w:r w:rsidRPr="00705CA4">
        <w:rPr>
          <w:b/>
          <w:bCs/>
          <w:highlight w:val="cyan"/>
          <w:u w:val="single"/>
        </w:rPr>
        <w:t>are black holes as far as fundamental freedoms, human rights, democracy and rule of law</w:t>
      </w:r>
      <w:r w:rsidRPr="00173774">
        <w:rPr>
          <w:b/>
          <w:bCs/>
          <w:u w:val="single"/>
        </w:rPr>
        <w:t xml:space="preserve"> are concerned</w:t>
      </w:r>
      <w:r w:rsidRPr="00173774">
        <w:rPr>
          <w:u w:val="single"/>
        </w:rPr>
        <w:t xml:space="preserve">. The situation for the vast majority of Ukrainians living under </w:t>
      </w:r>
      <w:r w:rsidRPr="00705CA4">
        <w:rPr>
          <w:highlight w:val="cyan"/>
          <w:u w:val="single"/>
        </w:rPr>
        <w:t>Kyiv’s rule is</w:t>
      </w:r>
      <w:r w:rsidRPr="00173774">
        <w:rPr>
          <w:u w:val="single"/>
        </w:rPr>
        <w:t xml:space="preserve"> a relative </w:t>
      </w:r>
      <w:r w:rsidRPr="00705CA4">
        <w:rPr>
          <w:highlight w:val="cyan"/>
          <w:u w:val="single"/>
        </w:rPr>
        <w:t>paradise in comparison. Basic freedoms of expression, media, assembly, association, religion are generally respected</w:t>
      </w:r>
      <w:r w:rsidRPr="00173774">
        <w:rPr>
          <w:u w:val="single"/>
        </w:rPr>
        <w:t>. Ukrainians have enjoyed greater rights and freedoms in independent Ukraine than at any time in history. This is not to say Ukraine’s democracy is without shortcomings, but there is real political competition and political pluralism, even if tainted by oligarchic influence and other deficiencies. And there is room for improvement in the human rights arena.</w:t>
      </w:r>
    </w:p>
    <w:p w14:paraId="279C04C4" w14:textId="4F4D9B14" w:rsidR="00D51467" w:rsidRDefault="00D51467" w:rsidP="00D51467">
      <w:pPr>
        <w:pStyle w:val="Heading4"/>
      </w:pPr>
      <w:r>
        <w:t xml:space="preserve">Human rights violations in Ukraine are by Russia not Ukraine’s government </w:t>
      </w:r>
    </w:p>
    <w:p w14:paraId="6F431FEF" w14:textId="0C4A8099" w:rsidR="00D51467" w:rsidRDefault="00972FF8" w:rsidP="00F1775D">
      <w:pPr>
        <w:spacing w:after="0"/>
      </w:pPr>
      <w:proofErr w:type="spellStart"/>
      <w:r w:rsidRPr="00F1775D">
        <w:rPr>
          <w:rStyle w:val="Style13ptBold"/>
        </w:rPr>
        <w:t>Schlein</w:t>
      </w:r>
      <w:proofErr w:type="spellEnd"/>
      <w:r w:rsidRPr="00F1775D">
        <w:rPr>
          <w:rStyle w:val="Style13ptBold"/>
        </w:rPr>
        <w:t xml:space="preserve"> 7/11</w:t>
      </w:r>
      <w:r>
        <w:t xml:space="preserve"> –</w:t>
      </w:r>
      <w:r w:rsidR="00F1775D">
        <w:t xml:space="preserve"> Reporter for Voice of America</w:t>
      </w:r>
    </w:p>
    <w:p w14:paraId="558EBAF8" w14:textId="4F2719FA" w:rsidR="00972FF8" w:rsidRPr="00D51467" w:rsidRDefault="00972FF8" w:rsidP="00D51467">
      <w:r>
        <w:t xml:space="preserve">(Lisa, 7/11/19, “Ukraine-Russia Tensions Spark Human Rights Debate,” [accessed 7/14/19], </w:t>
      </w:r>
      <w:hyperlink r:id="rId25" w:history="1">
        <w:r w:rsidRPr="00594C21">
          <w:rPr>
            <w:rStyle w:val="Hyperlink"/>
          </w:rPr>
          <w:t>https://www.voanews.com/europe/ukraine-russia-tensions-spark-human-rights-debate</w:t>
        </w:r>
      </w:hyperlink>
      <w:r>
        <w:t>, see)</w:t>
      </w:r>
    </w:p>
    <w:p w14:paraId="2F211DD6" w14:textId="0A5A4901" w:rsidR="00D51467" w:rsidRPr="001E62B6" w:rsidRDefault="00D51467" w:rsidP="00D51467">
      <w:pPr>
        <w:rPr>
          <w:sz w:val="16"/>
        </w:rPr>
      </w:pPr>
      <w:r w:rsidRPr="001E62B6">
        <w:rPr>
          <w:sz w:val="16"/>
        </w:rPr>
        <w:t xml:space="preserve">GENEVA - </w:t>
      </w:r>
      <w:r w:rsidRPr="001F79C2">
        <w:rPr>
          <w:u w:val="single"/>
        </w:rPr>
        <w:t>A U.N. report on extensive human rights violations in the Russian-backed separatist regions of eastern Ukraine and in the Russian-annexed Crimean peninsula has triggered a fiery deb</w:t>
      </w:r>
      <w:r w:rsidRPr="001E62B6">
        <w:rPr>
          <w:sz w:val="16"/>
        </w:rPr>
        <w:t xml:space="preserve">ate at the U.N. human rights council. The conflict between Russian-backed rebels and the Ukrainian government in the eastern regions of Donetsk and Luhansk is entering its sixth year. </w:t>
      </w:r>
      <w:r w:rsidRPr="00705CA4">
        <w:rPr>
          <w:highlight w:val="cyan"/>
          <w:u w:val="single"/>
        </w:rPr>
        <w:t>U.N. Deputy High Commissioner for Human Rights</w:t>
      </w:r>
      <w:r w:rsidRPr="001E62B6">
        <w:rPr>
          <w:u w:val="single"/>
        </w:rPr>
        <w:t xml:space="preserve"> Kate Gilmore </w:t>
      </w:r>
      <w:r w:rsidRPr="00705CA4">
        <w:rPr>
          <w:highlight w:val="cyan"/>
          <w:u w:val="single"/>
        </w:rPr>
        <w:t>says 5 million people are directly affected by ongoing hostilities</w:t>
      </w:r>
      <w:r w:rsidRPr="001E62B6">
        <w:rPr>
          <w:u w:val="single"/>
        </w:rPr>
        <w:t xml:space="preserve"> along the contact line, the area that separates the two warring forces.</w:t>
      </w:r>
      <w:r w:rsidRPr="001E62B6">
        <w:rPr>
          <w:sz w:val="16"/>
        </w:rPr>
        <w:t xml:space="preserve"> "Shelling, use of small arms and light weapons, mines, explosive remnants of war — these continue to kill and injure civilian women and men, girls and boys," she said. Thirteen people have been killed and 78 injured this year, Gilmore said, adding that people in the rebel-controlled areas also suffer from extreme poverty because they do not receive their pensions from the government in Kyiv. She criticized the self-proclaimed authorities in eastern Ukraine for denying human rights monitors access to the detainees, many of whom she said have been subjected to torture. </w:t>
      </w:r>
      <w:r w:rsidRPr="00705CA4">
        <w:rPr>
          <w:highlight w:val="cyan"/>
          <w:u w:val="single"/>
        </w:rPr>
        <w:t xml:space="preserve">She also accused the Russian Federation of violations of </w:t>
      </w:r>
      <w:r w:rsidRPr="005945D0">
        <w:rPr>
          <w:u w:val="single"/>
        </w:rPr>
        <w:t xml:space="preserve">international </w:t>
      </w:r>
      <w:r w:rsidRPr="00705CA4">
        <w:rPr>
          <w:highlight w:val="cyan"/>
          <w:u w:val="single"/>
        </w:rPr>
        <w:t xml:space="preserve">human rights </w:t>
      </w:r>
      <w:r w:rsidRPr="005945D0">
        <w:rPr>
          <w:u w:val="single"/>
        </w:rPr>
        <w:t xml:space="preserve">and humanitarian law </w:t>
      </w:r>
      <w:r w:rsidRPr="00705CA4">
        <w:rPr>
          <w:highlight w:val="cyan"/>
          <w:u w:val="single"/>
        </w:rPr>
        <w:t>in Crimea</w:t>
      </w:r>
      <w:r w:rsidRPr="001E62B6">
        <w:rPr>
          <w:u w:val="single"/>
        </w:rPr>
        <w:t>, which Russia illegally annexed in March 2014. "Those who criticize the occupation or advocate broadly for human rights are intimidated, even imprisoned," she said. "</w:t>
      </w:r>
      <w:r w:rsidRPr="00705CA4">
        <w:rPr>
          <w:highlight w:val="cyan"/>
          <w:u w:val="single"/>
        </w:rPr>
        <w:t xml:space="preserve">Crimean Tatars have been subjected to arrests [and] convictions for affiliation with Muslim groups </w:t>
      </w:r>
      <w:r w:rsidRPr="005945D0">
        <w:rPr>
          <w:u w:val="single"/>
        </w:rPr>
        <w:t xml:space="preserve">declared as 'extremist organizations' </w:t>
      </w:r>
      <w:r w:rsidRPr="00705CA4">
        <w:rPr>
          <w:highlight w:val="cyan"/>
          <w:u w:val="single"/>
        </w:rPr>
        <w:t>under Russian law</w:t>
      </w:r>
      <w:r w:rsidRPr="001E62B6">
        <w:rPr>
          <w:sz w:val="16"/>
        </w:rPr>
        <w:t xml:space="preserve">." </w:t>
      </w:r>
    </w:p>
    <w:p w14:paraId="44AF5FF7" w14:textId="4C876CBF" w:rsidR="00FE646A" w:rsidRDefault="00FE646A" w:rsidP="00FE646A">
      <w:pPr>
        <w:pStyle w:val="Heading4"/>
      </w:pPr>
      <w:r>
        <w:t xml:space="preserve">No link – Ukraine isn’t violating rights Russia is </w:t>
      </w:r>
    </w:p>
    <w:p w14:paraId="0263C171" w14:textId="4B13159B" w:rsidR="00270F47" w:rsidRPr="00B96550" w:rsidRDefault="001921C0" w:rsidP="00B96550">
      <w:pPr>
        <w:spacing w:after="0"/>
        <w:rPr>
          <w:rStyle w:val="Style13ptBold"/>
        </w:rPr>
      </w:pPr>
      <w:r w:rsidRPr="00B96550">
        <w:rPr>
          <w:rStyle w:val="Style13ptBold"/>
        </w:rPr>
        <w:t>BBC 17</w:t>
      </w:r>
    </w:p>
    <w:p w14:paraId="3CC65663" w14:textId="55EE8489" w:rsidR="001921C0" w:rsidRPr="00270F47" w:rsidRDefault="001921C0" w:rsidP="00270F47">
      <w:r>
        <w:t>(</w:t>
      </w:r>
      <w:r w:rsidR="00B96550">
        <w:t xml:space="preserve">9/25, “UN accuses Russia of violating human rights in Crimea,” [accessed 7/14/19], </w:t>
      </w:r>
      <w:hyperlink r:id="rId26" w:history="1">
        <w:r w:rsidR="00B96550" w:rsidRPr="00594C21">
          <w:rPr>
            <w:rStyle w:val="Hyperlink"/>
          </w:rPr>
          <w:t>https://www.bbc.com/news/world-europe-41386490</w:t>
        </w:r>
      </w:hyperlink>
      <w:r w:rsidR="00B96550">
        <w:t>, see)</w:t>
      </w:r>
    </w:p>
    <w:p w14:paraId="3ADF1C46" w14:textId="160F7887" w:rsidR="00FE646A" w:rsidRPr="00D163A5" w:rsidRDefault="00FE646A" w:rsidP="00FE646A">
      <w:pPr>
        <w:rPr>
          <w:u w:val="single"/>
        </w:rPr>
      </w:pPr>
      <w:r w:rsidRPr="00705CA4">
        <w:rPr>
          <w:highlight w:val="cyan"/>
          <w:u w:val="single"/>
        </w:rPr>
        <w:t>Russia is committing "grave human rights violations" in Crimea</w:t>
      </w:r>
      <w:r w:rsidRPr="00D163A5">
        <w:rPr>
          <w:sz w:val="16"/>
        </w:rPr>
        <w:t>, according to a report by the United Nations.</w:t>
      </w:r>
      <w:r w:rsidR="00270F47" w:rsidRPr="00D163A5">
        <w:rPr>
          <w:sz w:val="16"/>
        </w:rPr>
        <w:t xml:space="preserve"> </w:t>
      </w:r>
      <w:r w:rsidRPr="001E62B6">
        <w:rPr>
          <w:u w:val="single"/>
        </w:rPr>
        <w:t xml:space="preserve">The </w:t>
      </w:r>
      <w:r w:rsidRPr="00705CA4">
        <w:rPr>
          <w:highlight w:val="cyan"/>
          <w:u w:val="single"/>
        </w:rPr>
        <w:t>UN</w:t>
      </w:r>
      <w:r w:rsidRPr="001E62B6">
        <w:rPr>
          <w:u w:val="single"/>
        </w:rPr>
        <w:t xml:space="preserve"> human rights agency says it </w:t>
      </w:r>
      <w:r w:rsidRPr="00705CA4">
        <w:rPr>
          <w:highlight w:val="cyan"/>
          <w:u w:val="single"/>
        </w:rPr>
        <w:t>has documented arbitrary arrests, torture and</w:t>
      </w:r>
      <w:r w:rsidRPr="001E62B6">
        <w:rPr>
          <w:u w:val="single"/>
        </w:rPr>
        <w:t xml:space="preserve"> at least one extra-judicial </w:t>
      </w:r>
      <w:r w:rsidRPr="00705CA4">
        <w:rPr>
          <w:highlight w:val="cyan"/>
          <w:u w:val="single"/>
        </w:rPr>
        <w:t>execution</w:t>
      </w:r>
      <w:r w:rsidRPr="001E62B6">
        <w:rPr>
          <w:u w:val="single"/>
        </w:rPr>
        <w:t xml:space="preserve"> in the region.</w:t>
      </w:r>
      <w:r w:rsidR="00270F47" w:rsidRPr="001E62B6">
        <w:rPr>
          <w:u w:val="single"/>
        </w:rPr>
        <w:t xml:space="preserve"> </w:t>
      </w:r>
      <w:r w:rsidRPr="001E62B6">
        <w:rPr>
          <w:u w:val="single"/>
        </w:rPr>
        <w:t>"There is an urgent need for accountability,"</w:t>
      </w:r>
      <w:r w:rsidRPr="00D163A5">
        <w:rPr>
          <w:sz w:val="16"/>
        </w:rPr>
        <w:t xml:space="preserve"> UN human rights chief </w:t>
      </w:r>
      <w:proofErr w:type="spellStart"/>
      <w:r w:rsidRPr="00D163A5">
        <w:rPr>
          <w:sz w:val="16"/>
        </w:rPr>
        <w:t>Zeid</w:t>
      </w:r>
      <w:proofErr w:type="spellEnd"/>
      <w:r w:rsidRPr="00D163A5">
        <w:rPr>
          <w:sz w:val="16"/>
        </w:rPr>
        <w:t xml:space="preserve"> </w:t>
      </w:r>
      <w:proofErr w:type="spellStart"/>
      <w:r w:rsidRPr="00D163A5">
        <w:rPr>
          <w:sz w:val="16"/>
        </w:rPr>
        <w:t>Ra'ad</w:t>
      </w:r>
      <w:proofErr w:type="spellEnd"/>
      <w:r w:rsidRPr="00D163A5">
        <w:rPr>
          <w:sz w:val="16"/>
        </w:rPr>
        <w:t xml:space="preserve"> Al Hussein said.</w:t>
      </w:r>
      <w:r w:rsidR="00270F47" w:rsidRPr="00D163A5">
        <w:rPr>
          <w:sz w:val="16"/>
        </w:rPr>
        <w:t xml:space="preserve"> </w:t>
      </w:r>
      <w:r w:rsidRPr="00D163A5">
        <w:rPr>
          <w:sz w:val="16"/>
        </w:rPr>
        <w:t>Russia annexed the peninsula from Ukraine after the country's pro-Russian leader was overthrown in 2014.</w:t>
      </w:r>
      <w:r w:rsidR="00270F47" w:rsidRPr="00D163A5">
        <w:rPr>
          <w:sz w:val="16"/>
        </w:rPr>
        <w:t xml:space="preserve"> </w:t>
      </w:r>
      <w:r w:rsidRPr="00D163A5">
        <w:rPr>
          <w:sz w:val="16"/>
        </w:rPr>
        <w:t xml:space="preserve">According to the Interfax news agency, Russia's human rights ombudsman Tatyana </w:t>
      </w:r>
      <w:proofErr w:type="spellStart"/>
      <w:r w:rsidRPr="00D163A5">
        <w:rPr>
          <w:sz w:val="16"/>
        </w:rPr>
        <w:t>Moskalkova</w:t>
      </w:r>
      <w:proofErr w:type="spellEnd"/>
      <w:r w:rsidRPr="00D163A5">
        <w:rPr>
          <w:sz w:val="16"/>
        </w:rPr>
        <w:t xml:space="preserve"> dismissed the report as "an unjust and biased assessment of the human rights situation in Crimea".</w:t>
      </w:r>
      <w:r w:rsidR="00270F47" w:rsidRPr="00D163A5">
        <w:rPr>
          <w:sz w:val="16"/>
        </w:rPr>
        <w:t xml:space="preserve"> </w:t>
      </w:r>
      <w:r w:rsidRPr="00D163A5">
        <w:rPr>
          <w:sz w:val="16"/>
        </w:rPr>
        <w:t>A Crimean official also complained that the account was not objective and did not reflect reality.</w:t>
      </w:r>
      <w:r w:rsidR="00270F47" w:rsidRPr="00D163A5">
        <w:rPr>
          <w:sz w:val="16"/>
        </w:rPr>
        <w:t xml:space="preserve"> </w:t>
      </w:r>
      <w:r w:rsidRPr="00D163A5">
        <w:rPr>
          <w:sz w:val="16"/>
        </w:rPr>
        <w:t>The report cites "grave human rights violations, such as arbitrary arrests and detentions, enforced disappearances, ill-treatment and torture, and at least one extra-judicial execution".</w:t>
      </w:r>
      <w:r w:rsidR="00270F47" w:rsidRPr="00D163A5">
        <w:rPr>
          <w:sz w:val="16"/>
        </w:rPr>
        <w:t xml:space="preserve"> </w:t>
      </w:r>
      <w:r w:rsidRPr="00D163A5">
        <w:rPr>
          <w:u w:val="single"/>
        </w:rPr>
        <w:t xml:space="preserve">It adds that </w:t>
      </w:r>
      <w:r w:rsidRPr="00705CA4">
        <w:rPr>
          <w:highlight w:val="cyan"/>
          <w:u w:val="single"/>
        </w:rPr>
        <w:t>there have been "intrusive law enforcement raids of private properties" which "interfered with [the] right to privacy</w:t>
      </w:r>
      <w:r w:rsidRPr="00D163A5">
        <w:rPr>
          <w:u w:val="single"/>
        </w:rPr>
        <w:t>".</w:t>
      </w:r>
      <w:r w:rsidR="00270F47" w:rsidRPr="00D163A5">
        <w:rPr>
          <w:u w:val="single"/>
        </w:rPr>
        <w:t xml:space="preserve"> </w:t>
      </w:r>
      <w:r w:rsidRPr="00D163A5">
        <w:rPr>
          <w:u w:val="single"/>
        </w:rPr>
        <w:t xml:space="preserve">The document, which says the human rights situation has "significantly deteriorated" in the region, notes that </w:t>
      </w:r>
      <w:r w:rsidRPr="00705CA4">
        <w:rPr>
          <w:highlight w:val="cyan"/>
          <w:u w:val="single"/>
        </w:rPr>
        <w:t xml:space="preserve">hundreds of prisoners were illegally transferred </w:t>
      </w:r>
      <w:r w:rsidRPr="005945D0">
        <w:rPr>
          <w:u w:val="single"/>
        </w:rPr>
        <w:t xml:space="preserve">from Crimea </w:t>
      </w:r>
      <w:r w:rsidRPr="00705CA4">
        <w:rPr>
          <w:highlight w:val="cyan"/>
          <w:u w:val="single"/>
        </w:rPr>
        <w:t>to Russian jails</w:t>
      </w:r>
      <w:r w:rsidRPr="00D163A5">
        <w:rPr>
          <w:u w:val="single"/>
        </w:rPr>
        <w:t>.</w:t>
      </w:r>
      <w:r w:rsidR="00270F47" w:rsidRPr="00D163A5">
        <w:rPr>
          <w:u w:val="single"/>
        </w:rPr>
        <w:t xml:space="preserve"> </w:t>
      </w:r>
      <w:r w:rsidRPr="00D163A5">
        <w:rPr>
          <w:u w:val="single"/>
        </w:rPr>
        <w:t xml:space="preserve">It says </w:t>
      </w:r>
      <w:r w:rsidRPr="00705CA4">
        <w:rPr>
          <w:highlight w:val="cyan"/>
          <w:u w:val="single"/>
        </w:rPr>
        <w:t>civil servants were forced to renounce their Ukrainian citizenship</w:t>
      </w:r>
      <w:r w:rsidRPr="00D163A5">
        <w:rPr>
          <w:u w:val="single"/>
        </w:rPr>
        <w:t xml:space="preserve"> or face losing their jobs, and condemned Moscow's decision to replace Ukrainian laws with Russian ones.</w:t>
      </w:r>
    </w:p>
    <w:p w14:paraId="4BB1E5D9" w14:textId="77777777" w:rsidR="00712A11" w:rsidRDefault="00712A11" w:rsidP="00712A11">
      <w:pPr>
        <w:pStyle w:val="Heading4"/>
      </w:pPr>
      <w:r>
        <w:t>Alt causes – non-lethal weapons are used for human rights abuses and other governments are still willing to sell</w:t>
      </w:r>
    </w:p>
    <w:p w14:paraId="02CB9213" w14:textId="77777777" w:rsidR="00712A11" w:rsidRDefault="00712A11" w:rsidP="00712A11">
      <w:pPr>
        <w:spacing w:after="0"/>
      </w:pPr>
      <w:r>
        <w:t>Sanchez 4/2 – analyst who focuses on geopolitical, military, and cybersecurity issues</w:t>
      </w:r>
    </w:p>
    <w:p w14:paraId="56AF8704" w14:textId="77777777" w:rsidR="00712A11" w:rsidRPr="00693C5A" w:rsidRDefault="00712A11" w:rsidP="00712A11">
      <w:r>
        <w:t xml:space="preserve">(Alejandro, 4/2/19, “Should the US Sell Weapons to States That Commit Human Rights Violations?,” [accessed 7/11/19], </w:t>
      </w:r>
      <w:hyperlink r:id="rId27" w:history="1">
        <w:r w:rsidRPr="00C75C28">
          <w:rPr>
            <w:rStyle w:val="Hyperlink"/>
          </w:rPr>
          <w:t>https://providencemag.com/2019/04/should-us-sell-weapons-states-human-rights-violations/</w:t>
        </w:r>
      </w:hyperlink>
      <w:r>
        <w:t>, see)</w:t>
      </w:r>
    </w:p>
    <w:p w14:paraId="26DB936D" w14:textId="65A61336" w:rsidR="00712A11" w:rsidRDefault="00712A11" w:rsidP="00712A11">
      <w:pPr>
        <w:rPr>
          <w:rStyle w:val="StyleUnderline"/>
        </w:rPr>
      </w:pPr>
      <w:r w:rsidRPr="00907C56">
        <w:rPr>
          <w:sz w:val="16"/>
        </w:rPr>
        <w:t xml:space="preserve">Furthermore, </w:t>
      </w:r>
      <w:r w:rsidRPr="00907C56">
        <w:rPr>
          <w:u w:val="single"/>
        </w:rPr>
        <w:t xml:space="preserve">even </w:t>
      </w:r>
      <w:r w:rsidRPr="00705CA4">
        <w:rPr>
          <w:highlight w:val="cyan"/>
          <w:u w:val="single"/>
        </w:rPr>
        <w:t>non-lethal equipment can be utilized to commit human rights abuses. For example, the</w:t>
      </w:r>
      <w:r w:rsidRPr="00907C56">
        <w:rPr>
          <w:u w:val="single"/>
        </w:rPr>
        <w:t xml:space="preserve"> US has donated J8 jeeps</w:t>
      </w:r>
      <w:r w:rsidRPr="00907C56">
        <w:rPr>
          <w:sz w:val="16"/>
        </w:rPr>
        <w:t xml:space="preserve"> (among other equipment) </w:t>
      </w:r>
      <w:r w:rsidRPr="00907C56">
        <w:rPr>
          <w:u w:val="single"/>
        </w:rPr>
        <w:t xml:space="preserve">to the </w:t>
      </w:r>
      <w:r w:rsidRPr="00705CA4">
        <w:rPr>
          <w:highlight w:val="cyan"/>
          <w:u w:val="single"/>
        </w:rPr>
        <w:t>Guatemalan military</w:t>
      </w:r>
      <w:r w:rsidRPr="00907C56">
        <w:rPr>
          <w:u w:val="single"/>
        </w:rPr>
        <w:t xml:space="preserve"> to improve internal security operations</w:t>
      </w:r>
      <w:r w:rsidRPr="00907C56">
        <w:rPr>
          <w:sz w:val="16"/>
        </w:rPr>
        <w:t xml:space="preserve">. </w:t>
      </w:r>
      <w:r w:rsidRPr="00907C56">
        <w:rPr>
          <w:u w:val="single"/>
        </w:rPr>
        <w:t xml:space="preserve">Unfortunately, President Jimmy Morales has deployed his </w:t>
      </w:r>
      <w:r w:rsidRPr="00705CA4">
        <w:rPr>
          <w:highlight w:val="cyan"/>
          <w:u w:val="single"/>
        </w:rPr>
        <w:t>troops</w:t>
      </w:r>
      <w:r w:rsidRPr="00907C56">
        <w:rPr>
          <w:u w:val="single"/>
        </w:rPr>
        <w:t xml:space="preserve"> to </w:t>
      </w:r>
      <w:r w:rsidRPr="00705CA4">
        <w:rPr>
          <w:highlight w:val="cyan"/>
          <w:u w:val="single"/>
        </w:rPr>
        <w:t>harass the</w:t>
      </w:r>
      <w:r w:rsidRPr="00907C56">
        <w:rPr>
          <w:u w:val="single"/>
        </w:rPr>
        <w:t xml:space="preserve"> CICIG (</w:t>
      </w:r>
      <w:r w:rsidRPr="00705CA4">
        <w:rPr>
          <w:highlight w:val="cyan"/>
          <w:u w:val="single"/>
        </w:rPr>
        <w:t>International Commission against Impunity in Guatemala</w:t>
      </w:r>
      <w:r w:rsidRPr="00907C56">
        <w:rPr>
          <w:u w:val="single"/>
        </w:rPr>
        <w:t>), and US diplomats have been reportedly intimated</w:t>
      </w:r>
      <w:r w:rsidRPr="00907C56">
        <w:rPr>
          <w:sz w:val="16"/>
        </w:rPr>
        <w:t xml:space="preserve">, too. In response, several members of the US Congress wrote a letter to Secretary of State Mike Pompeo in December 2018 to “urge the Department to take effective steps to ensure that this situation be rectified.” </w:t>
      </w:r>
      <w:r w:rsidRPr="00907C56">
        <w:rPr>
          <w:u w:val="single"/>
        </w:rPr>
        <w:t>Critics of S.854 can argue that such sales are important for the US weapons industry, which encompasses tens of thousands of jobs, and that if Washington does not sell them, someone else will.</w:t>
      </w:r>
      <w:r w:rsidRPr="00907C56">
        <w:rPr>
          <w:sz w:val="16"/>
        </w:rPr>
        <w:t xml:space="preserve"> Indeed, SIPRI explains that the major weapons exporters after the US are Russia, France, Germany, China, and the UK, in that descending order. However, </w:t>
      </w:r>
      <w:r w:rsidRPr="00907C56">
        <w:rPr>
          <w:rStyle w:val="StyleUnderline"/>
        </w:rPr>
        <w:t>the fact that other states are willing to sell their military technology to a government known for committing human rights abuses and other atrocities may be a financial argument, but it is not a moral one.</w:t>
      </w:r>
      <w:r w:rsidRPr="00907C56">
        <w:rPr>
          <w:sz w:val="16"/>
        </w:rPr>
        <w:t xml:space="preserve"> There are already precedents regarding this issue: Germany has suspended sales to Saudi Arabia over Yemen, though Berlin reportedly wants to restart them. S.854 is an attempt to improve the monitoring of US weapons transfers to states that are proven human rights abusers or that support violent criminal movements. As Win Without War’s </w:t>
      </w:r>
      <w:proofErr w:type="spellStart"/>
      <w:r w:rsidRPr="00907C56">
        <w:rPr>
          <w:sz w:val="16"/>
        </w:rPr>
        <w:t>Kizer</w:t>
      </w:r>
      <w:proofErr w:type="spellEnd"/>
      <w:r w:rsidRPr="00907C56">
        <w:rPr>
          <w:sz w:val="16"/>
        </w:rPr>
        <w:t xml:space="preserve"> argues, “providing weapons to countries that violate human rights, perpetrate war crimes, and other violations of the rule of law is not in US national security interests. S.854 recognizes this reality and ensures that there are clear moral and national security considerations upheld in US arms exports.” </w:t>
      </w:r>
      <w:r w:rsidRPr="00705CA4">
        <w:rPr>
          <w:rStyle w:val="StyleUnderline"/>
          <w:highlight w:val="cyan"/>
        </w:rPr>
        <w:t xml:space="preserve">The realm of the global arms trade is very complex as it converges morality, national interests, financial interests, and geopolitics. It will be important to monitor the future </w:t>
      </w:r>
      <w:r w:rsidRPr="0022717D">
        <w:rPr>
          <w:rStyle w:val="StyleUnderline"/>
        </w:rPr>
        <w:t xml:space="preserve">of S.854 and what this means for the future </w:t>
      </w:r>
      <w:r w:rsidRPr="00705CA4">
        <w:rPr>
          <w:rStyle w:val="StyleUnderline"/>
          <w:highlight w:val="cyan"/>
        </w:rPr>
        <w:t>of US weapons exports</w:t>
      </w:r>
      <w:r w:rsidRPr="00907C56">
        <w:rPr>
          <w:rStyle w:val="StyleUnderline"/>
        </w:rPr>
        <w:t>.</w:t>
      </w:r>
    </w:p>
    <w:p w14:paraId="04873587" w14:textId="37B03E96" w:rsidR="00D35BFB" w:rsidRDefault="00D35BFB" w:rsidP="00D35BFB">
      <w:pPr>
        <w:pStyle w:val="Heading3"/>
      </w:pPr>
      <w:r>
        <w:t xml:space="preserve">Impact – Extinction First </w:t>
      </w:r>
    </w:p>
    <w:p w14:paraId="4B211EFF" w14:textId="77777777" w:rsidR="00D35BFB" w:rsidRDefault="00D35BFB" w:rsidP="00D35BFB">
      <w:pPr>
        <w:pStyle w:val="Heading4"/>
      </w:pPr>
      <w:r>
        <w:t>Extinction outweighs</w:t>
      </w:r>
    </w:p>
    <w:p w14:paraId="50AF0A42" w14:textId="77777777" w:rsidR="00D35BFB" w:rsidRDefault="00D35BFB" w:rsidP="00D35BFB">
      <w:r>
        <w:t xml:space="preserve">Piers </w:t>
      </w:r>
      <w:r w:rsidRPr="00BD7B18">
        <w:rPr>
          <w:rStyle w:val="Style13ptBold"/>
        </w:rPr>
        <w:t>Millett</w:t>
      </w:r>
      <w:r>
        <w:t xml:space="preserve">, PhD, is a Senior Research Fellow, Oxford, and Andrew Snyder-Beattie, MS, is Director of Research, Oxford, Future of Humanity Institute, Oxford, England., “Existential Risk and Cost-Effective Biosecurity”, Health </w:t>
      </w:r>
      <w:proofErr w:type="spellStart"/>
      <w:r>
        <w:t>Secur</w:t>
      </w:r>
      <w:proofErr w:type="spellEnd"/>
      <w:r>
        <w:t>. 2017 Aug 1; 15(4): 373–383. Published online 20</w:t>
      </w:r>
      <w:r w:rsidRPr="00BD7B18">
        <w:rPr>
          <w:rStyle w:val="Style13ptBold"/>
        </w:rPr>
        <w:t>17</w:t>
      </w:r>
      <w:r>
        <w:t xml:space="preserve"> Aug 1. </w:t>
      </w:r>
      <w:proofErr w:type="spellStart"/>
      <w:r>
        <w:t>doi</w:t>
      </w:r>
      <w:proofErr w:type="spellEnd"/>
      <w:r>
        <w:t>: 10.1089/hs.2017.0028</w:t>
      </w:r>
    </w:p>
    <w:p w14:paraId="7F5DC37A" w14:textId="3674B7B7" w:rsidR="00D35BFB" w:rsidRPr="00D35BFB" w:rsidRDefault="00D35BFB" w:rsidP="00D35BFB">
      <w:pPr>
        <w:rPr>
          <w:sz w:val="12"/>
        </w:rPr>
      </w:pPr>
      <w:r w:rsidRPr="00BD7B18">
        <w:rPr>
          <w:sz w:val="12"/>
        </w:rPr>
        <w:t xml:space="preserve">Why </w:t>
      </w:r>
      <w:r w:rsidRPr="00B7352C">
        <w:rPr>
          <w:rStyle w:val="StyleUnderline"/>
        </w:rPr>
        <w:t xml:space="preserve">Uncertainty Is </w:t>
      </w:r>
      <w:r w:rsidRPr="00B7352C">
        <w:rPr>
          <w:rStyle w:val="Emphasis"/>
        </w:rPr>
        <w:t>Not Cause for Reassurance</w:t>
      </w:r>
      <w:r w:rsidRPr="00BD7B18">
        <w:rPr>
          <w:sz w:val="12"/>
        </w:rPr>
        <w:t xml:space="preserve"> </w:t>
      </w:r>
      <w:r w:rsidRPr="00BD7B18">
        <w:rPr>
          <w:rStyle w:val="StyleUnderline"/>
        </w:rPr>
        <w:t>Each of our estimates rely to some extent on guesswork and remain highly uncertain</w:t>
      </w:r>
      <w:r w:rsidRPr="00BD7B18">
        <w:rPr>
          <w:sz w:val="12"/>
        </w:rPr>
        <w:t xml:space="preserve">. Technological breakthroughs in areas such as diagnostics, vaccines, and therapeutics, as well as vastly improved surveillance, or even eventual space colonization, could reduce the chance of disease-related extinction by many orders of magnitude. Other breakthroughs such as highly distributed DNA synthesis or improved understanding of how to construct and modify diseases could increase or decrease the risks.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w:t>
      </w:r>
      <w:r w:rsidRPr="00BD7B18">
        <w:rPr>
          <w:rStyle w:val="StyleUnderline"/>
        </w:rPr>
        <w:t>factors suggests that our wide estimates could still be many orders of magnitude off</w:t>
      </w:r>
      <w:r w:rsidRPr="00BD7B18">
        <w:rPr>
          <w:sz w:val="12"/>
        </w:rPr>
        <w:t xml:space="preserve"> from the true risk in this century. But uncertainty is not cause for reassurance. </w:t>
      </w:r>
      <w:r w:rsidRPr="00BD7B18">
        <w:rPr>
          <w:rStyle w:val="StyleUnderline"/>
          <w:highlight w:val="cyan"/>
        </w:rPr>
        <w:t xml:space="preserve">In instances where the </w:t>
      </w:r>
      <w:r w:rsidRPr="00BD7B18">
        <w:rPr>
          <w:rStyle w:val="Emphasis"/>
          <w:highlight w:val="cyan"/>
        </w:rPr>
        <w:t>probability</w:t>
      </w:r>
      <w:r w:rsidRPr="00BD7B18">
        <w:rPr>
          <w:rStyle w:val="StyleUnderline"/>
          <w:highlight w:val="cyan"/>
        </w:rPr>
        <w:t xml:space="preserve"> of a catastrophe is thought to be </w:t>
      </w:r>
      <w:r w:rsidRPr="00BD7B18">
        <w:rPr>
          <w:rStyle w:val="Emphasis"/>
          <w:highlight w:val="cyan"/>
        </w:rPr>
        <w:t>extremely low</w:t>
      </w:r>
      <w:r w:rsidRPr="00BD7B18">
        <w:rPr>
          <w:sz w:val="12"/>
        </w:rPr>
        <w:t xml:space="preserve"> (</w:t>
      </w:r>
      <w:proofErr w:type="spellStart"/>
      <w:r w:rsidRPr="00BD7B18">
        <w:rPr>
          <w:sz w:val="12"/>
        </w:rPr>
        <w:t>eg</w:t>
      </w:r>
      <w:proofErr w:type="spellEnd"/>
      <w:r w:rsidRPr="00BD7B18">
        <w:rPr>
          <w:sz w:val="12"/>
        </w:rPr>
        <w:t xml:space="preserve">, human extinction from bioweapons), </w:t>
      </w:r>
      <w:r w:rsidRPr="00BD7B18">
        <w:rPr>
          <w:rStyle w:val="StyleUnderline"/>
          <w:highlight w:val="cyan"/>
        </w:rPr>
        <w:t xml:space="preserve">greater </w:t>
      </w:r>
      <w:r w:rsidRPr="00BD7B18">
        <w:rPr>
          <w:rStyle w:val="Emphasis"/>
          <w:highlight w:val="cyan"/>
        </w:rPr>
        <w:t>uncertainty</w:t>
      </w:r>
      <w:r w:rsidRPr="00BD7B18">
        <w:rPr>
          <w:rStyle w:val="StyleUnderline"/>
        </w:rPr>
        <w:t xml:space="preserve"> around the estimates </w:t>
      </w:r>
      <w:r w:rsidRPr="00BD7B18">
        <w:rPr>
          <w:rStyle w:val="StyleUnderline"/>
          <w:highlight w:val="cyan"/>
        </w:rPr>
        <w:t>will</w:t>
      </w:r>
      <w:r w:rsidRPr="00BD7B18">
        <w:rPr>
          <w:rStyle w:val="StyleUnderline"/>
        </w:rPr>
        <w:t xml:space="preserve"> typically </w:t>
      </w:r>
      <w:r w:rsidRPr="00BD7B18">
        <w:rPr>
          <w:rStyle w:val="StyleUnderline"/>
          <w:highlight w:val="cyan"/>
        </w:rPr>
        <w:t xml:space="preserve">imply </w:t>
      </w:r>
      <w:r w:rsidRPr="00BD7B18">
        <w:rPr>
          <w:rStyle w:val="Emphasis"/>
          <w:highlight w:val="cyan"/>
        </w:rPr>
        <w:t>greater risk of the catastrophe</w:t>
      </w:r>
      <w:r w:rsidRPr="00BD7B18">
        <w:rPr>
          <w:sz w:val="12"/>
        </w:rPr>
        <w:t xml:space="preserve">, </w:t>
      </w:r>
      <w:r w:rsidRPr="00BD7B18">
        <w:rPr>
          <w:rStyle w:val="StyleUnderline"/>
        </w:rPr>
        <w:t xml:space="preserve">as we have </w:t>
      </w:r>
      <w:r w:rsidRPr="00BD7B18">
        <w:rPr>
          <w:rStyle w:val="Emphasis"/>
        </w:rPr>
        <w:t>reduced confidence that the risk is actually at a low level</w:t>
      </w:r>
      <w:r w:rsidRPr="00BD7B18">
        <w:rPr>
          <w:sz w:val="12"/>
        </w:rPr>
        <w:t xml:space="preserve">.48 §§§ Given that our conservative models are based on historical data, they fail 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 Some scholars, such as Martin Rees, think that humanity has about a 50% chance of going extinct due in large part to such technologies.49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 </w:t>
      </w:r>
      <w:r w:rsidRPr="00B7352C">
        <w:rPr>
          <w:rStyle w:val="StyleUnderline"/>
        </w:rPr>
        <w:t>How Bad Would</w:t>
      </w:r>
      <w:r w:rsidRPr="00BD7B18">
        <w:rPr>
          <w:sz w:val="12"/>
        </w:rPr>
        <w:t xml:space="preserve"> Human </w:t>
      </w:r>
      <w:r w:rsidRPr="00BD7B18">
        <w:rPr>
          <w:rStyle w:val="StyleUnderline"/>
          <w:highlight w:val="cyan"/>
        </w:rPr>
        <w:t>Extinction</w:t>
      </w:r>
      <w:r w:rsidRPr="00B7352C">
        <w:rPr>
          <w:rStyle w:val="StyleUnderline"/>
        </w:rPr>
        <w:t xml:space="preserve"> Be</w:t>
      </w:r>
      <w:r w:rsidRPr="00BD7B18">
        <w:rPr>
          <w:sz w:val="12"/>
        </w:rPr>
        <w:t xml:space="preserve">? Human extinction would </w:t>
      </w:r>
      <w:r w:rsidRPr="00BD7B18">
        <w:rPr>
          <w:rStyle w:val="StyleUnderline"/>
          <w:highlight w:val="cyan"/>
        </w:rPr>
        <w:t>not only end</w:t>
      </w:r>
      <w:r w:rsidRPr="00BD7B18">
        <w:rPr>
          <w:sz w:val="12"/>
        </w:rPr>
        <w:t xml:space="preserve"> the </w:t>
      </w:r>
      <w:r w:rsidRPr="00BD7B18">
        <w:rPr>
          <w:rStyle w:val="StyleUnderline"/>
          <w:highlight w:val="cyan"/>
        </w:rPr>
        <w:t>7 billion lives</w:t>
      </w:r>
      <w:r w:rsidRPr="00BD7B18">
        <w:rPr>
          <w:sz w:val="12"/>
        </w:rPr>
        <w:t xml:space="preserve"> in our current generation, </w:t>
      </w:r>
      <w:r w:rsidRPr="00BD7B18">
        <w:rPr>
          <w:rStyle w:val="Emphasis"/>
          <w:highlight w:val="cyan"/>
        </w:rPr>
        <w:t>but also cause the loss of all future generations</w:t>
      </w:r>
      <w:r w:rsidRPr="00B7352C">
        <w:rPr>
          <w:rStyle w:val="Emphasis"/>
        </w:rPr>
        <w:t xml:space="preserve"> to come</w:t>
      </w:r>
      <w:r w:rsidRPr="00BD7B18">
        <w:rPr>
          <w:sz w:val="12"/>
        </w:rPr>
        <w:t xml:space="preserve">. </w:t>
      </w:r>
      <w:r w:rsidRPr="00B7352C">
        <w:rPr>
          <w:rStyle w:val="StyleUnderline"/>
        </w:rPr>
        <w:t xml:space="preserve">To calculate the humanitarian cost associated with such a catastrophe, </w:t>
      </w:r>
      <w:r w:rsidRPr="00BD7B18">
        <w:rPr>
          <w:rStyle w:val="StyleUnderline"/>
          <w:highlight w:val="cyan"/>
        </w:rPr>
        <w:t>one must</w:t>
      </w:r>
      <w:r w:rsidRPr="00B7352C">
        <w:rPr>
          <w:rStyle w:val="StyleUnderline"/>
        </w:rPr>
        <w:t xml:space="preserve"> therefore </w:t>
      </w:r>
      <w:r w:rsidRPr="00BD7B18">
        <w:rPr>
          <w:rStyle w:val="StyleUnderline"/>
          <w:highlight w:val="cyan"/>
        </w:rPr>
        <w:t>include</w:t>
      </w:r>
      <w:r w:rsidRPr="00B7352C">
        <w:rPr>
          <w:rStyle w:val="StyleUnderline"/>
        </w:rPr>
        <w:t xml:space="preserve"> the welfare of </w:t>
      </w:r>
      <w:r w:rsidRPr="00BD7B18">
        <w:rPr>
          <w:rStyle w:val="StyleUnderline"/>
          <w:highlight w:val="cyan"/>
        </w:rPr>
        <w:t>these</w:t>
      </w:r>
      <w:r w:rsidRPr="00B7352C">
        <w:rPr>
          <w:rStyle w:val="StyleUnderline"/>
        </w:rPr>
        <w:t xml:space="preserve"> future </w:t>
      </w:r>
      <w:r w:rsidRPr="00BD7B18">
        <w:rPr>
          <w:rStyle w:val="StyleUnderline"/>
          <w:highlight w:val="cyan"/>
        </w:rPr>
        <w:t>generations</w:t>
      </w:r>
      <w:r w:rsidRPr="00BD7B18">
        <w:rPr>
          <w:sz w:val="12"/>
        </w:rPr>
        <w:t xml:space="preserve">. While some have argued that future generations ought to be excluded or discounted when considering ethical actions,50 </w:t>
      </w:r>
      <w:r w:rsidRPr="00BD7B18">
        <w:rPr>
          <w:rStyle w:val="StyleUnderline"/>
          <w:highlight w:val="cyan"/>
        </w:rPr>
        <w:t>most</w:t>
      </w:r>
      <w:r w:rsidRPr="00BD7B18">
        <w:rPr>
          <w:sz w:val="12"/>
        </w:rPr>
        <w:t xml:space="preserve"> of the </w:t>
      </w:r>
      <w:r w:rsidRPr="00BD7B18">
        <w:rPr>
          <w:rStyle w:val="StyleUnderline"/>
          <w:highlight w:val="cyan"/>
        </w:rPr>
        <w:t>in-depth philosophical work</w:t>
      </w:r>
      <w:r w:rsidRPr="00B7352C">
        <w:rPr>
          <w:rStyle w:val="StyleUnderline"/>
        </w:rPr>
        <w:t xml:space="preserve"> around the topic </w:t>
      </w:r>
      <w:r w:rsidRPr="00BD7B18">
        <w:rPr>
          <w:rStyle w:val="StyleUnderline"/>
          <w:highlight w:val="cyan"/>
        </w:rPr>
        <w:t>has concluded that future generations should not be given less</w:t>
      </w:r>
      <w:r w:rsidRPr="00B7352C">
        <w:rPr>
          <w:rStyle w:val="StyleUnderline"/>
        </w:rPr>
        <w:t xml:space="preserve"> inherent </w:t>
      </w:r>
      <w:r w:rsidRPr="00BD7B18">
        <w:rPr>
          <w:rStyle w:val="StyleUnderline"/>
          <w:highlight w:val="cyan"/>
        </w:rPr>
        <w:t>value</w:t>
      </w:r>
      <w:r w:rsidRPr="00BD7B18">
        <w:rPr>
          <w:sz w:val="12"/>
        </w:rPr>
        <w:t xml:space="preserve">.51-55 Therefore, for our calculations, we include future lives in our cost-effectiveness estimate.**** </w:t>
      </w:r>
      <w:r w:rsidRPr="00B7352C">
        <w:rPr>
          <w:rStyle w:val="StyleUnderline"/>
        </w:rPr>
        <w:t>The large number of future generations at stake mean that</w:t>
      </w:r>
      <w:r w:rsidRPr="00BD7B18">
        <w:rPr>
          <w:sz w:val="12"/>
        </w:rPr>
        <w:t xml:space="preserve"> </w:t>
      </w:r>
      <w:r w:rsidRPr="00BD7B18">
        <w:rPr>
          <w:rStyle w:val="Emphasis"/>
          <w:highlight w:val="cyan"/>
        </w:rPr>
        <w:t>reducing existential risk even by a small amount may have very large expected value</w:t>
      </w:r>
      <w:r w:rsidRPr="00BD7B18">
        <w:rPr>
          <w:sz w:val="12"/>
        </w:rPr>
        <w:t xml:space="preserve">. </w:t>
      </w:r>
      <w:r w:rsidRPr="00B7352C">
        <w:rPr>
          <w:rStyle w:val="StyleUnderline"/>
        </w:rPr>
        <w:t>The Earth is thought to be habitable for roughly another billion years</w:t>
      </w:r>
      <w:r w:rsidRPr="00BD7B18">
        <w:rPr>
          <w:sz w:val="12"/>
        </w:rPr>
        <w:t xml:space="preserve">;56 our closest relative, homo erectus, lasted over 1.6 million years,57 and the typical mammalian species also lasts on the order of 1 to 2 million years.58 Following Matheny,29 </w:t>
      </w:r>
      <w:r w:rsidRPr="00B7352C">
        <w:rPr>
          <w:rStyle w:val="StyleUnderline"/>
        </w:rPr>
        <w:t>if we were to assume that humanity would otherwise maintain a global population of 10 billion</w:t>
      </w:r>
      <w:r w:rsidRPr="00BD7B18">
        <w:rPr>
          <w:sz w:val="12"/>
        </w:rPr>
        <w:t xml:space="preserve"> for the next 1.6 million years, </w:t>
      </w:r>
      <w:r w:rsidRPr="00B7352C">
        <w:rPr>
          <w:rStyle w:val="StyleUnderline"/>
        </w:rPr>
        <w:t>human extinction would jeopardize on the order of 1.6 × 1016 life years.</w:t>
      </w:r>
      <w:r>
        <w:rPr>
          <w:rStyle w:val="StyleUnderline"/>
        </w:rPr>
        <w:t xml:space="preserve"> </w:t>
      </w:r>
      <w:r w:rsidRPr="00BD7B18">
        <w:rPr>
          <w:sz w:val="12"/>
        </w:rPr>
        <w:t xml:space="preserve">Cost-Effective Biosecurity How should we balance speculative risks of human extinction in a biosecurity portfolio? Here we turn to cost-effectiveness analysis, which is one method of prioritizing public projects.29 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Calculating Costs The US federal government was projected to spend almost $13 billion on health security–related programs in 2017.59 To our knowledge, there has not been a quantitative assessment of how this spending has reduced the chances of bioterrorism, biowarfare,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 Many countries do not currently have healthcare systems that meet international standards—for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rates.§§§§ We therefore assume that strengthening healthcare systems to meet international standards would have an impact on mitigating all types of disease risk, ranging from incidents and events to existential risks.***** We extend the World Bank's assumptions to include bioterrorism and biowarfare—that is, we assume that the healthcare infrastructure would reduce bioterrorism and biowarfare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w:t>
      </w:r>
      <w:proofErr w:type="spellStart"/>
      <w:r w:rsidRPr="00BD7B18">
        <w:rPr>
          <w:sz w:val="12"/>
        </w:rPr>
        <w:t>nonextinction</w:t>
      </w:r>
      <w:proofErr w:type="spellEnd"/>
      <w:r w:rsidRPr="00BD7B18">
        <w:rPr>
          <w:sz w:val="12"/>
        </w:rPr>
        <w:t xml:space="preserve"> risks, we increase L 50 times over to denote 50 life-years saved per life. The denominator N × L × R denotes the total number of life-years saved.‡‡‡‡‡ In a subsequent model we also apply a discount rate to represent policymakers concerned only about lives in the short term. Including future generations into our cost-effectiveness calculations demonstrates that reducing existential risks, even if they are improbable, can be incredibly cost-effective in expectation (Table 2). Depending on the model used, we estimate that we can purchase 1 quality adjusted life-year in expectation for 10s of dollars (with outliers suggested around 12 cents to $1,600). Even with the most conservative estimates of existential risk, reducing the risk of human extinction is at least 100 times more cost-effective than standard biosecurity interventions, and possibly up to 1 million times more cost-effective. It is important to note that this result does not depend on the $250 billion figure—if we found a cheaper intervention that reduced all risks by a similar amount, cost-effectiveness of all the interventions would increase, but the relative merits of reducing existential risk would remain the same.§§§§§ There are certainly cheaper ways to reduce the low-level risks of </w:t>
      </w:r>
      <w:proofErr w:type="spellStart"/>
      <w:r w:rsidRPr="00BD7B18">
        <w:rPr>
          <w:sz w:val="12"/>
        </w:rPr>
        <w:t>biocrime</w:t>
      </w:r>
      <w:proofErr w:type="spellEnd"/>
      <w:r w:rsidRPr="00BD7B18">
        <w:rPr>
          <w:sz w:val="12"/>
        </w:rPr>
        <w:t xml:space="preserve"> and bioterrorism, and so our estimates of cost-effectiveness could be far too pessimistic. Examples of cheaper interventions might include dramatically increasing resources for specialized law enforcement prevention and interdiction, or increased surveillance on potential perpetrators. However, there are likely also far cheaper ways of reducing the more extreme risks that threaten extinction, and there is no reason to think similar efficiency gains could not be made in this area as well. Despite the vast resources spent on counterterrorism, governments may have neglected low-probability, high-impact risks.65,66 This therefore constitutes a critically underdeveloped area of research, for which there is likely low-hanging fruit. Even if the humanitarian case for reducing existential risk is clear, most policymakers will be responsible primarily for the interests of a more limited constituency comprising only the current generation and near future.****** It is therefore instructive to evaluate how well these cost-effectiveness results hold up when we largely ignore the benefits to future generations. We therefore repeat the cost-effectiveness estimates with a discount rate imposed on the benefits and costs borne in future years, and we find that the merits of reducing existential risk still hold. If we ignore distant future generations by discounting, the benefits of reducing existential risk fall by between 3 and 5 orders of magnitude (with a 1% to 5% discount rate), which is still far more cost-effective than measures to reduce small-scale casualty events. Under our survey model (Model 1), the cost per life-year varies between $1,300 and $52,000 for a 5% discount rate and between $770 and $30,000 for a 1% discount rate. These costs are even competitive with first-world healthcare spending, where typically anything less than $100,000 per quality adjusted life-year is considered a reasonable purchase.29 This suggests that even if we are concerned about welfare only in the near term, reducing existential risks from biotechnology is still a cost-effective means of saving expected life if the future chance of an existential risk is anything above 0.0001 per year. Our conservative models (with much lower risk) suggest that existential risk prevention is not cost-effective when compared to basic healthcare spending: Model 2 results in a cost per life-year between $330,000 and $16 million for a 5% discount rate and $190,000 and $9.7 million for a 1% discount rate, while Model 3 results in a cost per life-year of between $190,000 and $500,000 for a 5% discount rate and between $110,000 and $310,000 for a 1% discount rate. These conservative numbers would suggest that </w:t>
      </w:r>
      <w:r w:rsidRPr="00BD7B18">
        <w:rPr>
          <w:rStyle w:val="StyleUnderline"/>
        </w:rPr>
        <w:t xml:space="preserve">healthcare spending is a better purchase than marginal biosecurity funding, but even these numbers still support the notion that </w:t>
      </w:r>
      <w:r w:rsidRPr="00BD7B18">
        <w:rPr>
          <w:rStyle w:val="StyleUnderline"/>
          <w:highlight w:val="cyan"/>
        </w:rPr>
        <w:t xml:space="preserve">we are better off focusing on </w:t>
      </w:r>
      <w:r w:rsidRPr="00BD7B18">
        <w:rPr>
          <w:rStyle w:val="Emphasis"/>
          <w:highlight w:val="cyan"/>
        </w:rPr>
        <w:t>low-probability, high-impact risks rather than low-casualty</w:t>
      </w:r>
      <w:r w:rsidRPr="00BD7B18">
        <w:rPr>
          <w:rStyle w:val="StyleUnderline"/>
        </w:rPr>
        <w:t xml:space="preserve"> biosecurity </w:t>
      </w:r>
      <w:r w:rsidRPr="00BD7B18">
        <w:rPr>
          <w:rStyle w:val="Emphasis"/>
          <w:highlight w:val="cyan"/>
        </w:rPr>
        <w:t>risks</w:t>
      </w:r>
      <w:r w:rsidRPr="00BD7B18">
        <w:rPr>
          <w:rStyle w:val="StyleUnderline"/>
        </w:rPr>
        <w:t xml:space="preserve">. For a biosecurity portfolio, even </w:t>
      </w:r>
      <w:r w:rsidRPr="00BD7B18">
        <w:rPr>
          <w:rStyle w:val="StyleUnderline"/>
          <w:highlight w:val="cyan"/>
        </w:rPr>
        <w:t>policy</w:t>
      </w:r>
      <w:r w:rsidRPr="00BD7B18">
        <w:rPr>
          <w:rStyle w:val="StyleUnderline"/>
        </w:rPr>
        <w:t xml:space="preserve"> with limited time horizons </w:t>
      </w:r>
      <w:r w:rsidRPr="00BD7B18">
        <w:rPr>
          <w:rStyle w:val="StyleUnderline"/>
          <w:highlight w:val="cyan"/>
        </w:rPr>
        <w:t>is</w:t>
      </w:r>
      <w:r w:rsidRPr="00BD7B18">
        <w:rPr>
          <w:rStyle w:val="StyleUnderline"/>
        </w:rPr>
        <w:t xml:space="preserve"> likely </w:t>
      </w:r>
      <w:r w:rsidRPr="00BD7B18">
        <w:rPr>
          <w:rStyle w:val="StyleUnderline"/>
          <w:highlight w:val="cyan"/>
        </w:rPr>
        <w:t xml:space="preserve">better off investing in measures that </w:t>
      </w:r>
      <w:r w:rsidRPr="00BD7B18">
        <w:rPr>
          <w:rStyle w:val="Emphasis"/>
          <w:highlight w:val="cyan"/>
        </w:rPr>
        <w:t>prevent the worst-case scenarios</w:t>
      </w:r>
      <w:r w:rsidRPr="00BD7B18">
        <w:rPr>
          <w:rStyle w:val="StyleUnderline"/>
          <w:highlight w:val="cyan"/>
        </w:rPr>
        <w:t>.</w:t>
      </w:r>
      <w:r w:rsidRPr="00BD7B18">
        <w:rPr>
          <w:sz w:val="12"/>
          <w:highlight w:val="cyan"/>
        </w:rPr>
        <w:t xml:space="preserve"> </w:t>
      </w:r>
      <w:r w:rsidRPr="00BD7B18">
        <w:rPr>
          <w:rStyle w:val="StyleUnderline"/>
          <w:highlight w:val="cyan"/>
        </w:rPr>
        <w:t>Although the probability of human extinction</w:t>
      </w:r>
      <w:r w:rsidRPr="00BD7B18">
        <w:rPr>
          <w:sz w:val="12"/>
        </w:rPr>
        <w:t xml:space="preserve"> from bioweapons </w:t>
      </w:r>
      <w:r w:rsidRPr="00BD7B18">
        <w:rPr>
          <w:rStyle w:val="StyleUnderline"/>
          <w:highlight w:val="cyan"/>
        </w:rPr>
        <w:t xml:space="preserve">may be </w:t>
      </w:r>
      <w:r w:rsidRPr="00BD7B18">
        <w:rPr>
          <w:rStyle w:val="Emphasis"/>
          <w:highlight w:val="cyan"/>
        </w:rPr>
        <w:t>extremely low</w:t>
      </w:r>
      <w:r w:rsidRPr="00BD7B18">
        <w:rPr>
          <w:sz w:val="12"/>
          <w:highlight w:val="cyan"/>
        </w:rPr>
        <w:t xml:space="preserve">, </w:t>
      </w:r>
      <w:r w:rsidRPr="00BD7B18">
        <w:rPr>
          <w:rStyle w:val="StyleUnderline"/>
          <w:highlight w:val="cyan"/>
        </w:rPr>
        <w:t>the expected value of reducing the risk</w:t>
      </w:r>
      <w:r w:rsidRPr="00BD7B18">
        <w:rPr>
          <w:sz w:val="12"/>
          <w:highlight w:val="cyan"/>
        </w:rPr>
        <w:t xml:space="preserve"> (</w:t>
      </w:r>
      <w:r w:rsidRPr="00BD7B18">
        <w:rPr>
          <w:rStyle w:val="Emphasis"/>
          <w:highlight w:val="cyan"/>
        </w:rPr>
        <w:t>even by a small amount</w:t>
      </w:r>
      <w:r w:rsidRPr="00BD7B18">
        <w:rPr>
          <w:sz w:val="12"/>
          <w:highlight w:val="cyan"/>
        </w:rPr>
        <w:t xml:space="preserve">) </w:t>
      </w:r>
      <w:r w:rsidRPr="00BD7B18">
        <w:rPr>
          <w:rStyle w:val="StyleUnderline"/>
          <w:highlight w:val="cyan"/>
        </w:rPr>
        <w:t>is</w:t>
      </w:r>
      <w:r w:rsidRPr="00BD7B18">
        <w:rPr>
          <w:sz w:val="12"/>
        </w:rPr>
        <w:t xml:space="preserve"> still </w:t>
      </w:r>
      <w:r w:rsidRPr="00BD7B18">
        <w:rPr>
          <w:rStyle w:val="Emphasis"/>
          <w:highlight w:val="cyan"/>
        </w:rPr>
        <w:t>very large,</w:t>
      </w:r>
      <w:r w:rsidRPr="00BD7B18">
        <w:rPr>
          <w:sz w:val="12"/>
          <w:highlight w:val="cyan"/>
        </w:rPr>
        <w:t xml:space="preserve"> </w:t>
      </w:r>
      <w:r w:rsidRPr="00BD7B18">
        <w:rPr>
          <w:rStyle w:val="StyleUnderline"/>
          <w:highlight w:val="cyan"/>
        </w:rPr>
        <w:t xml:space="preserve">since such risks jeopardize the existence of </w:t>
      </w:r>
      <w:r w:rsidRPr="00BD7B18">
        <w:rPr>
          <w:rStyle w:val="Emphasis"/>
          <w:highlight w:val="cyan"/>
        </w:rPr>
        <w:t>all future human lives</w:t>
      </w:r>
      <w:r w:rsidRPr="00BD7B18">
        <w:rPr>
          <w:sz w:val="12"/>
        </w:rPr>
        <w:t xml:space="preserve">. An initial attempt to estimate the cost-effectiveness of reducing these risks finds that it takes likely between 10 cents and 10s of dollars to save 1 life-year, </w:t>
      </w:r>
      <w:r w:rsidRPr="00BD7B18">
        <w:rPr>
          <w:rStyle w:val="StyleUnderline"/>
        </w:rPr>
        <w:t>assuming we value</w:t>
      </w:r>
      <w:r w:rsidRPr="00BD7B18">
        <w:rPr>
          <w:sz w:val="12"/>
        </w:rPr>
        <w:t xml:space="preserve"> future </w:t>
      </w:r>
      <w:r w:rsidRPr="00BD7B18">
        <w:rPr>
          <w:rStyle w:val="StyleUnderline"/>
        </w:rPr>
        <w:t>human lives</w:t>
      </w:r>
      <w:r w:rsidRPr="00BD7B18">
        <w:rPr>
          <w:sz w:val="12"/>
        </w:rPr>
        <w:t xml:space="preserve">. Although </w:t>
      </w:r>
      <w:r w:rsidRPr="00BD7B18">
        <w:rPr>
          <w:rStyle w:val="Emphasis"/>
        </w:rPr>
        <w:t>this result is striking</w:t>
      </w:r>
      <w:r w:rsidRPr="00BD7B18">
        <w:rPr>
          <w:sz w:val="12"/>
        </w:rPr>
        <w:t>, it is not unprecedented. Similar analysis done by Matheny found that spending $1 billion on an asteroid deflection system would have a similar cost-effectiveness, at about $2.50 per life-year.29</w:t>
      </w:r>
    </w:p>
    <w:p w14:paraId="548908B3" w14:textId="122A86EF" w:rsidR="00330575" w:rsidRDefault="000C7683" w:rsidP="000C7683">
      <w:pPr>
        <w:pStyle w:val="Heading2"/>
      </w:pPr>
      <w:r>
        <w:t>*** North Korea</w:t>
      </w:r>
    </w:p>
    <w:p w14:paraId="6D02EF81" w14:textId="1A3782FB" w:rsidR="008A53FC" w:rsidRPr="008A53FC" w:rsidRDefault="00724B27" w:rsidP="008A53FC">
      <w:pPr>
        <w:pStyle w:val="Heading3"/>
      </w:pPr>
      <w:r>
        <w:t>Alt Cause – China Blocks Sanctions</w:t>
      </w:r>
    </w:p>
    <w:p w14:paraId="49A43BBA" w14:textId="1DC1539E" w:rsidR="00724B27" w:rsidRDefault="00724B27" w:rsidP="00724B27">
      <w:pPr>
        <w:pStyle w:val="Heading4"/>
      </w:pPr>
      <w:r>
        <w:t>China already block</w:t>
      </w:r>
      <w:r w:rsidR="00F90526">
        <w:t>s</w:t>
      </w:r>
      <w:r>
        <w:t xml:space="preserve"> </w:t>
      </w:r>
      <w:r w:rsidR="00EA1626">
        <w:t xml:space="preserve">UN actions on </w:t>
      </w:r>
      <w:proofErr w:type="spellStart"/>
      <w:r w:rsidR="00EA1626">
        <w:t>NoKo</w:t>
      </w:r>
      <w:proofErr w:type="spellEnd"/>
      <w:r w:rsidR="00EA1626">
        <w:t xml:space="preserve"> sanctions with Russia </w:t>
      </w:r>
      <w:r>
        <w:t xml:space="preserve"> </w:t>
      </w:r>
    </w:p>
    <w:p w14:paraId="3C943CDE" w14:textId="77777777" w:rsidR="00724B27" w:rsidRDefault="00724B27" w:rsidP="00724B27">
      <w:pPr>
        <w:spacing w:after="0"/>
      </w:pPr>
      <w:r w:rsidRPr="00724B27">
        <w:rPr>
          <w:rStyle w:val="Style13ptBold"/>
        </w:rPr>
        <w:t>Lederer 6/19</w:t>
      </w:r>
      <w:r>
        <w:t xml:space="preserve"> – Journalist for AP</w:t>
      </w:r>
    </w:p>
    <w:p w14:paraId="1DEFD283" w14:textId="77777777" w:rsidR="00724B27" w:rsidRPr="00724B27" w:rsidRDefault="00724B27" w:rsidP="00724B27">
      <w:pPr>
        <w:rPr>
          <w:lang w:eastAsia="zh-CN"/>
        </w:rPr>
      </w:pPr>
      <w:r>
        <w:t>(</w:t>
      </w:r>
      <w:r>
        <w:rPr>
          <w:rFonts w:hint="eastAsia"/>
          <w:lang w:eastAsia="zh-CN"/>
        </w:rPr>
        <w:t>E</w:t>
      </w:r>
      <w:r>
        <w:rPr>
          <w:lang w:eastAsia="zh-CN"/>
        </w:rPr>
        <w:t xml:space="preserve">dith M., 6/19/19, “Russia, China Block UN From Saying North Korea Violated Sanctions,” [accessed 7/12/19], </w:t>
      </w:r>
      <w:hyperlink r:id="rId28" w:history="1">
        <w:r w:rsidRPr="00C75C28">
          <w:rPr>
            <w:rStyle w:val="Hyperlink"/>
            <w:lang w:eastAsia="zh-CN"/>
          </w:rPr>
          <w:t>https://thediplomat.com/2019/06/russia-china-block-un-from-saying-north-korea-violated-sanctions/</w:t>
        </w:r>
      </w:hyperlink>
      <w:r>
        <w:rPr>
          <w:lang w:eastAsia="zh-CN"/>
        </w:rPr>
        <w:t>, see)</w:t>
      </w:r>
    </w:p>
    <w:p w14:paraId="146BB878" w14:textId="6AD594E7" w:rsidR="00724B27" w:rsidRPr="00EA1626" w:rsidRDefault="00724B27" w:rsidP="00724B27">
      <w:pPr>
        <w:rPr>
          <w:sz w:val="16"/>
        </w:rPr>
      </w:pPr>
      <w:r w:rsidRPr="00705CA4">
        <w:rPr>
          <w:highlight w:val="cyan"/>
          <w:u w:val="single"/>
        </w:rPr>
        <w:t>Russia and China have blocked the U</w:t>
      </w:r>
      <w:r w:rsidRPr="00EA1626">
        <w:rPr>
          <w:u w:val="single"/>
        </w:rPr>
        <w:t xml:space="preserve">nited </w:t>
      </w:r>
      <w:r w:rsidRPr="00705CA4">
        <w:rPr>
          <w:highlight w:val="cyan"/>
          <w:u w:val="single"/>
        </w:rPr>
        <w:t>N</w:t>
      </w:r>
      <w:r w:rsidRPr="00EA1626">
        <w:rPr>
          <w:u w:val="single"/>
        </w:rPr>
        <w:t xml:space="preserve">ations Security Council committee </w:t>
      </w:r>
      <w:r w:rsidRPr="00705CA4">
        <w:rPr>
          <w:highlight w:val="cyan"/>
          <w:u w:val="single"/>
        </w:rPr>
        <w:t>monitoring sanctions against North Korea</w:t>
      </w:r>
      <w:r w:rsidRPr="00EA1626">
        <w:rPr>
          <w:u w:val="single"/>
        </w:rPr>
        <w:t xml:space="preserve"> from declaring that Pyongyang breached the annual limit for importing refined petroleum products, which are key for its economy, two UN diplomats said Tuesday. The diplomats said the Russians and Chinese notified the committee before Tuesday’s deadline for objections.</w:t>
      </w:r>
      <w:r w:rsidRPr="00EA1626">
        <w:rPr>
          <w:sz w:val="16"/>
        </w:rPr>
        <w:t xml:space="preserve"> The United States and 25 other countries accused North Korea of violating UN sanctions by importing far more than the annual limit of 500,000 barrels of refined petroleum products. </w:t>
      </w:r>
      <w:r w:rsidRPr="00705CA4">
        <w:rPr>
          <w:highlight w:val="cyan"/>
          <w:u w:val="single"/>
        </w:rPr>
        <w:t>A U.S.-led complaint had asked the sanctions committee to rule that Pyongyang breached the cap and demand an immediate halt to deliveries</w:t>
      </w:r>
      <w:r w:rsidRPr="00EA1626">
        <w:rPr>
          <w:u w:val="single"/>
        </w:rPr>
        <w:t>. It said most of the excess petroleum products were obtained from dozens of illegal ship-to-ship transfers</w:t>
      </w:r>
      <w:r w:rsidRPr="00EA1626">
        <w:rPr>
          <w:sz w:val="16"/>
        </w:rPr>
        <w:t xml:space="preserve">. A Security Council diplomat said North Korea is believed to have obtained 3.5 million barrels of refined petroleum in 2018, seven times the limit. </w:t>
      </w:r>
      <w:r w:rsidRPr="00EA1626">
        <w:rPr>
          <w:u w:val="single"/>
        </w:rPr>
        <w:t>This year, North Korea has already imported more than the limit and is “on pace” to obtain about the same amount as last year through illegal ship-to-ship transfers,</w:t>
      </w:r>
      <w:r w:rsidRPr="00EA1626">
        <w:rPr>
          <w:sz w:val="16"/>
        </w:rPr>
        <w:t xml:space="preserve"> the diplomat said, speaking on condition of anonymity because he was not authorized to speak publicly. The complaint said the 500,000-barrel annual limit on refined petroleum products “is critical to maintaining pressure” on North Korea to achieve the denuclearization of the country. </w:t>
      </w:r>
      <w:r w:rsidRPr="00705CA4">
        <w:rPr>
          <w:highlight w:val="cyan"/>
          <w:u w:val="single"/>
        </w:rPr>
        <w:t>Last July, Russia and China blocked a similar request from the United States to get the UN sanctions committee to publicly accuse North Korea of violating the annual quota. The Russians and Chinese are key suppliers of petroleum products to North Korea</w:t>
      </w:r>
      <w:r w:rsidRPr="00EA1626">
        <w:rPr>
          <w:u w:val="single"/>
        </w:rPr>
        <w:t>. The Security Council imposed sanctions on North Korea after its first nuclear test explosion in 2006 and has made them tougher and tougher in response to further such tests and its increasingly sophisticated ballistic missile program.</w:t>
      </w:r>
      <w:r w:rsidRPr="00EA1626">
        <w:rPr>
          <w:sz w:val="16"/>
        </w:rPr>
        <w:t xml:space="preserve"> Many diplomats and analysts credit the sanctions, which have sharply cut North Korea’s exports and imports, with helping promote the thaw in relations between North Korea and South Korea, and the two summits between U.S. President Donald Trump and North Korean leader Kim Jong Un. Negotiations between the United States and North Korea have been at a standstill since the Trump-Kim summit in Hanoi in February broke down over what Washington described as excessive North Korean demands for sanctions relief in exchange for only a partial surrender of its nuclear capabilities. The quota on refined petroleum products was one of the tough sanctions imposed by the Security Council in December 2017 in response to North Korea’s launch of a ballistic missile that Pyongyang said is capable of reaching anywhere on the U.S. mainland.</w:t>
      </w:r>
    </w:p>
    <w:p w14:paraId="6C3E49B5" w14:textId="19BFD4DA" w:rsidR="00330575" w:rsidRDefault="008A53FC" w:rsidP="00330575">
      <w:pPr>
        <w:pStyle w:val="Heading3"/>
      </w:pPr>
      <w:r>
        <w:t xml:space="preserve">I/L – </w:t>
      </w:r>
      <w:r w:rsidR="00330575">
        <w:t>Sanctions Fail</w:t>
      </w:r>
    </w:p>
    <w:p w14:paraId="76B87F75" w14:textId="6CDAEA87" w:rsidR="00724B27" w:rsidRDefault="00724B27" w:rsidP="00724B27">
      <w:pPr>
        <w:pStyle w:val="Heading4"/>
      </w:pPr>
      <w:r>
        <w:t xml:space="preserve">Sanctions fail </w:t>
      </w:r>
    </w:p>
    <w:p w14:paraId="25643EBF" w14:textId="2FB51F5C" w:rsidR="00724B27" w:rsidRDefault="00724B27" w:rsidP="00724B27">
      <w:pPr>
        <w:spacing w:after="0"/>
      </w:pPr>
      <w:r w:rsidRPr="00724B27">
        <w:rPr>
          <w:rStyle w:val="Style13ptBold"/>
        </w:rPr>
        <w:t>Falk 6/12</w:t>
      </w:r>
      <w:r>
        <w:t xml:space="preserve"> – CBS News Foreign Affairs Analyst and an international lawyer, based at the United Nations</w:t>
      </w:r>
    </w:p>
    <w:p w14:paraId="41C90199" w14:textId="2A5C3DA1" w:rsidR="00724B27" w:rsidRPr="00724B27" w:rsidRDefault="00724B27" w:rsidP="00724B27">
      <w:r>
        <w:t xml:space="preserve">(Pamela, 6/12/19, “North Korea is sanctions-busting by exceeding oil import cap, U.S. tells UN in new report,” [accessed 7/12/19], </w:t>
      </w:r>
      <w:hyperlink r:id="rId29" w:history="1">
        <w:r w:rsidRPr="00C75C28">
          <w:rPr>
            <w:rStyle w:val="Hyperlink"/>
          </w:rPr>
          <w:t>https://www.cbsnews.com/news/north-korea-sanctions-busting-by-exceeding-oil-import-cap-new-report-today-2019-06-12/</w:t>
        </w:r>
      </w:hyperlink>
      <w:r>
        <w:t>, see)</w:t>
      </w:r>
    </w:p>
    <w:p w14:paraId="03A1CB80" w14:textId="75522ED0" w:rsidR="00724B27" w:rsidRPr="004B5D0C" w:rsidRDefault="00724B27" w:rsidP="00724B27">
      <w:pPr>
        <w:rPr>
          <w:u w:val="single"/>
        </w:rPr>
      </w:pPr>
      <w:r w:rsidRPr="004B5D0C">
        <w:rPr>
          <w:sz w:val="16"/>
        </w:rPr>
        <w:t xml:space="preserve">United Nations — </w:t>
      </w:r>
      <w:r w:rsidRPr="00705CA4">
        <w:rPr>
          <w:highlight w:val="cyan"/>
          <w:u w:val="single"/>
        </w:rPr>
        <w:t>North Korea</w:t>
      </w:r>
      <w:r w:rsidRPr="00EA1626">
        <w:rPr>
          <w:u w:val="single"/>
        </w:rPr>
        <w:t xml:space="preserve"> has </w:t>
      </w:r>
      <w:r w:rsidRPr="00705CA4">
        <w:rPr>
          <w:highlight w:val="cyan"/>
          <w:u w:val="single"/>
        </w:rPr>
        <w:t>violated sanctions by importing more oil than is permitted</w:t>
      </w:r>
      <w:r w:rsidRPr="00EA1626">
        <w:rPr>
          <w:u w:val="single"/>
        </w:rPr>
        <w:t xml:space="preserve"> by the United Nations, by </w:t>
      </w:r>
      <w:r w:rsidRPr="00705CA4">
        <w:rPr>
          <w:highlight w:val="cyan"/>
          <w:u w:val="single"/>
        </w:rPr>
        <w:t>using illicit ship-to-ship transfers</w:t>
      </w:r>
      <w:r w:rsidRPr="00EA1626">
        <w:rPr>
          <w:u w:val="single"/>
        </w:rPr>
        <w:t xml:space="preserve"> on the high seas</w:t>
      </w:r>
      <w:r w:rsidRPr="004B5D0C">
        <w:rPr>
          <w:sz w:val="16"/>
        </w:rPr>
        <w:t xml:space="preserve">, the U.S. tells the U.N. in a new still-unpublished report, obtained by CBS News. </w:t>
      </w:r>
      <w:r w:rsidRPr="00B97CE8">
        <w:rPr>
          <w:u w:val="single"/>
        </w:rPr>
        <w:t>The report, along with 28 images, was submitted to the U.N. sanctions committee</w:t>
      </w:r>
      <w:r w:rsidRPr="004B5D0C">
        <w:rPr>
          <w:sz w:val="16"/>
        </w:rPr>
        <w:t xml:space="preserve"> on Tuesday, and Security Council members have been told that they have until next Tuesday, June 18 at 3 p.m. to submit any changes. What is most unusual for one of the many annual and mid-term reports on North Korea's sanctions violations, this report, submitted by the U.S., is supported by 25 other countries, including Western powers, as well as Japan and South Korea, and calls for action by the Security Council. The U.S. Mission to the U.N. submitted the report to the chair of the U.N. sanctions committee, Germany's Ambassador Christoph </w:t>
      </w:r>
      <w:proofErr w:type="spellStart"/>
      <w:r w:rsidRPr="004B5D0C">
        <w:rPr>
          <w:sz w:val="16"/>
        </w:rPr>
        <w:t>Heusgen</w:t>
      </w:r>
      <w:proofErr w:type="spellEnd"/>
      <w:r w:rsidRPr="004B5D0C">
        <w:rPr>
          <w:sz w:val="16"/>
        </w:rPr>
        <w:t xml:space="preserve">, with a letter dated June 11, 2019, and signed by 24 nations, including the U.S., France and Germany, along with a note from the chair stating that the Republic of Korea and the United Kingdom also co-sponsored the letter. </w:t>
      </w:r>
      <w:r w:rsidRPr="00705CA4">
        <w:rPr>
          <w:highlight w:val="cyan"/>
          <w:u w:val="single"/>
        </w:rPr>
        <w:t>The note</w:t>
      </w:r>
      <w:r w:rsidRPr="004B5D0C">
        <w:rPr>
          <w:u w:val="single"/>
        </w:rPr>
        <w:t xml:space="preserve"> by the chair of the sanctions committee to Security Council members </w:t>
      </w:r>
      <w:r w:rsidRPr="00705CA4">
        <w:rPr>
          <w:highlight w:val="cyan"/>
          <w:u w:val="single"/>
        </w:rPr>
        <w:t>says that the report details "observations of illicit imports of refined petroleum by the</w:t>
      </w:r>
      <w:r w:rsidRPr="004B5D0C">
        <w:rPr>
          <w:u w:val="single"/>
        </w:rPr>
        <w:t xml:space="preserve"> Democratic People's Republic of Korea [or </w:t>
      </w:r>
      <w:r w:rsidRPr="00705CA4">
        <w:rPr>
          <w:highlight w:val="cyan"/>
          <w:u w:val="single"/>
        </w:rPr>
        <w:t>DPRK</w:t>
      </w:r>
      <w:r w:rsidRPr="004B5D0C">
        <w:rPr>
          <w:u w:val="single"/>
        </w:rPr>
        <w:t xml:space="preserve">, the official name of North Korea], which combined with the reported imports, would result in the aggregate amount of refined petroleum imported into the DPRK exceeding the cap of 500,000 barrels," established under a 2017 U.N. Security Council resolution. </w:t>
      </w:r>
      <w:r w:rsidRPr="00705CA4">
        <w:rPr>
          <w:highlight w:val="cyan"/>
          <w:u w:val="single"/>
        </w:rPr>
        <w:t xml:space="preserve">In the report, the U.S. and Japan documented at least eight instances of illicit, sanctions-busting transfers and </w:t>
      </w:r>
      <w:r w:rsidRPr="00E03CAD">
        <w:rPr>
          <w:u w:val="single"/>
        </w:rPr>
        <w:t xml:space="preserve">the graphs show </w:t>
      </w:r>
      <w:r w:rsidRPr="00705CA4">
        <w:rPr>
          <w:highlight w:val="cyan"/>
          <w:u w:val="single"/>
        </w:rPr>
        <w:t xml:space="preserve">satellite images </w:t>
      </w:r>
      <w:r w:rsidRPr="00E03CAD">
        <w:rPr>
          <w:u w:val="single"/>
        </w:rPr>
        <w:t xml:space="preserve">of several </w:t>
      </w:r>
      <w:r w:rsidRPr="00705CA4">
        <w:rPr>
          <w:highlight w:val="cyan"/>
          <w:u w:val="single"/>
        </w:rPr>
        <w:t>of these</w:t>
      </w:r>
      <w:r w:rsidRPr="004B5D0C">
        <w:rPr>
          <w:u w:val="single"/>
        </w:rPr>
        <w:t>. One diplomat said that some of the language in the graphs may need to be changed to conform to the name of the seas in which the vessels were located.</w:t>
      </w:r>
    </w:p>
    <w:p w14:paraId="2C9EA389" w14:textId="77777777" w:rsidR="00330575" w:rsidRDefault="00330575" w:rsidP="00330575">
      <w:pPr>
        <w:pStyle w:val="Heading4"/>
      </w:pPr>
      <w:r>
        <w:t>North Korea has successfully been avoiding sanctions using international companies and cyberattacks.</w:t>
      </w:r>
    </w:p>
    <w:p w14:paraId="5CF47F22" w14:textId="77777777" w:rsidR="00330575" w:rsidRDefault="00330575" w:rsidP="00330575">
      <w:r w:rsidRPr="001E532A">
        <w:rPr>
          <w:rStyle w:val="Style13ptBold"/>
        </w:rPr>
        <w:t>Griffiths et al 19</w:t>
      </w:r>
      <w:r>
        <w:t xml:space="preserve"> -- (Hugh, and other members of the UN Panel of Experts), “Report of the Panel of Experts established pursuant to resolution 1874 (2009)”, 4/5/2019, </w:t>
      </w:r>
      <w:hyperlink r:id="rId30" w:history="1">
        <w:r w:rsidRPr="008C78DD">
          <w:rPr>
            <w:rStyle w:val="Hyperlink"/>
          </w:rPr>
          <w:t>https://documents-dds-ny.un.org/doc/UNDOC/GEN/N19/028/82/PDF/N1902882.pdf?OpenElement</w:t>
        </w:r>
      </w:hyperlink>
      <w:r>
        <w:t>, Accessed 7/11/2019 – KM</w:t>
      </w:r>
    </w:p>
    <w:p w14:paraId="2ABE1651" w14:textId="56A6A17B" w:rsidR="00330575" w:rsidRDefault="00330575" w:rsidP="00330575">
      <w:pPr>
        <w:rPr>
          <w:rStyle w:val="StyleUnderline"/>
          <w:sz w:val="14"/>
        </w:rPr>
      </w:pPr>
      <w:r w:rsidRPr="00705CA4">
        <w:rPr>
          <w:rStyle w:val="StyleUnderline"/>
          <w:highlight w:val="cyan"/>
        </w:rPr>
        <w:t xml:space="preserve">The nuclear and ballistic missile </w:t>
      </w:r>
      <w:proofErr w:type="spellStart"/>
      <w:r w:rsidRPr="00705CA4">
        <w:rPr>
          <w:rStyle w:val="StyleUnderline"/>
          <w:highlight w:val="cyan"/>
        </w:rPr>
        <w:t>programmes</w:t>
      </w:r>
      <w:proofErr w:type="spellEnd"/>
      <w:r w:rsidRPr="00705CA4">
        <w:rPr>
          <w:rStyle w:val="StyleUnderline"/>
          <w:highlight w:val="cyan"/>
        </w:rPr>
        <w:t xml:space="preserve"> </w:t>
      </w:r>
      <w:r w:rsidRPr="008150DE">
        <w:rPr>
          <w:sz w:val="14"/>
        </w:rPr>
        <w:t>of the Democratic People ’s</w:t>
      </w:r>
      <w:r>
        <w:rPr>
          <w:sz w:val="14"/>
        </w:rPr>
        <w:t xml:space="preserve"> </w:t>
      </w:r>
      <w:r w:rsidRPr="008150DE">
        <w:rPr>
          <w:sz w:val="14"/>
        </w:rPr>
        <w:t xml:space="preserve">Republic of Korea </w:t>
      </w:r>
      <w:r w:rsidRPr="00705CA4">
        <w:rPr>
          <w:rStyle w:val="StyleUnderline"/>
          <w:highlight w:val="cyan"/>
        </w:rPr>
        <w:t>remain intact and the country continues to defy</w:t>
      </w:r>
      <w:r w:rsidRPr="008150DE">
        <w:rPr>
          <w:rStyle w:val="StyleUnderline"/>
        </w:rPr>
        <w:t xml:space="preserve"> Security Council</w:t>
      </w:r>
      <w:r>
        <w:rPr>
          <w:rStyle w:val="StyleUnderline"/>
          <w:sz w:val="14"/>
        </w:rPr>
        <w:t xml:space="preserve"> </w:t>
      </w:r>
      <w:r w:rsidRPr="00705CA4">
        <w:rPr>
          <w:rStyle w:val="StyleUnderline"/>
          <w:highlight w:val="cyan"/>
        </w:rPr>
        <w:t>resolutions through a massive increase in illegal ship-to-ship transfers</w:t>
      </w:r>
      <w:r w:rsidRPr="008150DE">
        <w:rPr>
          <w:rStyle w:val="StyleUnderline"/>
        </w:rPr>
        <w:t xml:space="preserve"> of petroleum</w:t>
      </w:r>
      <w:r>
        <w:rPr>
          <w:rStyle w:val="StyleUnderline"/>
          <w:sz w:val="14"/>
        </w:rPr>
        <w:t xml:space="preserve"> </w:t>
      </w:r>
      <w:r w:rsidRPr="008150DE">
        <w:rPr>
          <w:rStyle w:val="StyleUnderline"/>
        </w:rPr>
        <w:t xml:space="preserve">products and coal. </w:t>
      </w:r>
      <w:r w:rsidRPr="00705CA4">
        <w:rPr>
          <w:rStyle w:val="StyleUnderline"/>
          <w:highlight w:val="cyan"/>
        </w:rPr>
        <w:t>These violations render the latest</w:t>
      </w:r>
      <w:r w:rsidRPr="008150DE">
        <w:rPr>
          <w:rStyle w:val="StyleUnderline"/>
        </w:rPr>
        <w:t xml:space="preserve"> </w:t>
      </w:r>
      <w:r w:rsidRPr="00705CA4">
        <w:rPr>
          <w:rStyle w:val="StyleUnderline"/>
          <w:highlight w:val="cyan"/>
        </w:rPr>
        <w:t>U</w:t>
      </w:r>
      <w:r w:rsidRPr="008150DE">
        <w:rPr>
          <w:rStyle w:val="StyleUnderline"/>
        </w:rPr>
        <w:t xml:space="preserve">nited </w:t>
      </w:r>
      <w:r w:rsidRPr="00705CA4">
        <w:rPr>
          <w:rStyle w:val="StyleUnderline"/>
          <w:highlight w:val="cyan"/>
        </w:rPr>
        <w:t>N</w:t>
      </w:r>
      <w:r w:rsidRPr="008150DE">
        <w:rPr>
          <w:rStyle w:val="StyleUnderline"/>
        </w:rPr>
        <w:t xml:space="preserve">ations </w:t>
      </w:r>
      <w:r w:rsidRPr="00705CA4">
        <w:rPr>
          <w:rStyle w:val="StyleUnderline"/>
          <w:highlight w:val="cyan"/>
        </w:rPr>
        <w:t>sanctions</w:t>
      </w:r>
      <w:r>
        <w:rPr>
          <w:rStyle w:val="StyleUnderline"/>
          <w:sz w:val="14"/>
        </w:rPr>
        <w:t xml:space="preserve"> </w:t>
      </w:r>
      <w:r w:rsidRPr="00705CA4">
        <w:rPr>
          <w:rStyle w:val="StyleUnderline"/>
          <w:highlight w:val="cyan"/>
        </w:rPr>
        <w:t>ineffective</w:t>
      </w:r>
      <w:r w:rsidRPr="008150DE">
        <w:rPr>
          <w:sz w:val="14"/>
        </w:rPr>
        <w:t xml:space="preserve"> by flouting the caps on the import of petroleum products and crude oil</w:t>
      </w:r>
      <w:r>
        <w:rPr>
          <w:sz w:val="14"/>
        </w:rPr>
        <w:t xml:space="preserve"> </w:t>
      </w:r>
      <w:r w:rsidRPr="008150DE">
        <w:rPr>
          <w:sz w:val="14"/>
        </w:rPr>
        <w:t>by the Democratic People’s Republic of Korea as well as the coal ban, imposed in</w:t>
      </w:r>
      <w:r>
        <w:rPr>
          <w:sz w:val="14"/>
        </w:rPr>
        <w:t xml:space="preserve"> </w:t>
      </w:r>
      <w:r w:rsidRPr="008150DE">
        <w:rPr>
          <w:sz w:val="14"/>
        </w:rPr>
        <w:t>2017 by the Security Council in response to the country’s unprecedented</w:t>
      </w:r>
      <w:r>
        <w:rPr>
          <w:sz w:val="14"/>
        </w:rPr>
        <w:t xml:space="preserve"> </w:t>
      </w:r>
      <w:r w:rsidRPr="008150DE">
        <w:rPr>
          <w:sz w:val="14"/>
        </w:rPr>
        <w:t>nuclear</w:t>
      </w:r>
      <w:r>
        <w:rPr>
          <w:sz w:val="14"/>
        </w:rPr>
        <w:t xml:space="preserve"> </w:t>
      </w:r>
      <w:r w:rsidRPr="008150DE">
        <w:rPr>
          <w:sz w:val="14"/>
        </w:rPr>
        <w:t>and ballistic missile testing. In addition to information provided to the Panel by</w:t>
      </w:r>
      <w:r>
        <w:rPr>
          <w:sz w:val="14"/>
        </w:rPr>
        <w:t xml:space="preserve"> </w:t>
      </w:r>
      <w:r w:rsidRPr="008150DE">
        <w:rPr>
          <w:sz w:val="14"/>
        </w:rPr>
        <w:t>several Member States on ship-to-ship transfers, one Member State indicated, while</w:t>
      </w:r>
      <w:r>
        <w:rPr>
          <w:sz w:val="14"/>
        </w:rPr>
        <w:t xml:space="preserve"> </w:t>
      </w:r>
      <w:r w:rsidRPr="008150DE">
        <w:rPr>
          <w:sz w:val="14"/>
        </w:rPr>
        <w:t>queried by another, that the Democratic People’s Republic of Korea had already</w:t>
      </w:r>
      <w:r>
        <w:rPr>
          <w:sz w:val="14"/>
        </w:rPr>
        <w:t xml:space="preserve"> </w:t>
      </w:r>
      <w:r w:rsidRPr="008150DE">
        <w:rPr>
          <w:sz w:val="14"/>
        </w:rPr>
        <w:t xml:space="preserve">procured over 500,000 barrels of refined petroleum products in 2018. </w:t>
      </w:r>
      <w:r w:rsidRPr="008150DE">
        <w:rPr>
          <w:rStyle w:val="StyleUnderline"/>
        </w:rPr>
        <w:t xml:space="preserve">Global </w:t>
      </w:r>
      <w:r w:rsidRPr="00705CA4">
        <w:rPr>
          <w:rStyle w:val="StyleUnderline"/>
          <w:highlight w:val="cyan"/>
        </w:rPr>
        <w:t>banks</w:t>
      </w:r>
      <w:r>
        <w:rPr>
          <w:rStyle w:val="StyleUnderline"/>
          <w:sz w:val="14"/>
        </w:rPr>
        <w:t xml:space="preserve"> </w:t>
      </w:r>
      <w:r w:rsidRPr="00705CA4">
        <w:rPr>
          <w:rStyle w:val="StyleUnderline"/>
          <w:highlight w:val="cyan"/>
        </w:rPr>
        <w:t>and insurance companies continue to unwittingly facilitate payments</w:t>
      </w:r>
      <w:r w:rsidRPr="008150DE">
        <w:rPr>
          <w:rStyle w:val="StyleUnderline"/>
        </w:rPr>
        <w:t xml:space="preserve"> and provide</w:t>
      </w:r>
      <w:r>
        <w:rPr>
          <w:rStyle w:val="StyleUnderline"/>
          <w:sz w:val="14"/>
        </w:rPr>
        <w:t xml:space="preserve"> </w:t>
      </w:r>
      <w:r w:rsidRPr="008150DE">
        <w:rPr>
          <w:rStyle w:val="StyleUnderline"/>
        </w:rPr>
        <w:t>coverage for vessels involved in ever-larger, multi-million-dollar, illegal ship-to</w:t>
      </w:r>
      <w:r>
        <w:rPr>
          <w:rStyle w:val="StyleUnderline"/>
        </w:rPr>
        <w:t>-</w:t>
      </w:r>
      <w:r w:rsidRPr="008150DE">
        <w:rPr>
          <w:rStyle w:val="StyleUnderline"/>
        </w:rPr>
        <w:t>ship transfers of petroleum products, as well as an increasing number of ship-to-ship</w:t>
      </w:r>
      <w:r>
        <w:rPr>
          <w:rStyle w:val="StyleUnderline"/>
        </w:rPr>
        <w:t xml:space="preserve"> </w:t>
      </w:r>
      <w:r w:rsidRPr="008150DE">
        <w:rPr>
          <w:rStyle w:val="StyleUnderline"/>
        </w:rPr>
        <w:t>coal transfers and attempted transshipments.</w:t>
      </w:r>
      <w:r>
        <w:rPr>
          <w:rStyle w:val="StyleUnderline"/>
          <w:sz w:val="14"/>
        </w:rPr>
        <w:t xml:space="preserve"> </w:t>
      </w:r>
      <w:r w:rsidRPr="008150DE">
        <w:rPr>
          <w:sz w:val="14"/>
        </w:rPr>
        <w:t xml:space="preserve">The Democratic People’s Republic of </w:t>
      </w:r>
      <w:r w:rsidRPr="00705CA4">
        <w:rPr>
          <w:rStyle w:val="StyleUnderline"/>
          <w:highlight w:val="cyan"/>
        </w:rPr>
        <w:t>Korea continues to violate the arms</w:t>
      </w:r>
      <w:r>
        <w:rPr>
          <w:rStyle w:val="StyleUnderline"/>
          <w:sz w:val="14"/>
        </w:rPr>
        <w:t xml:space="preserve"> </w:t>
      </w:r>
      <w:r w:rsidRPr="00705CA4">
        <w:rPr>
          <w:rStyle w:val="StyleUnderline"/>
          <w:highlight w:val="cyan"/>
        </w:rPr>
        <w:t>embargo and has attempted to supply</w:t>
      </w:r>
      <w:r w:rsidRPr="008150DE">
        <w:rPr>
          <w:rStyle w:val="StyleUnderline"/>
        </w:rPr>
        <w:t xml:space="preserve"> small </w:t>
      </w:r>
      <w:r w:rsidRPr="00705CA4">
        <w:rPr>
          <w:rStyle w:val="StyleUnderline"/>
          <w:highlight w:val="cyan"/>
        </w:rPr>
        <w:t>arms</w:t>
      </w:r>
      <w:r w:rsidRPr="008150DE">
        <w:rPr>
          <w:rStyle w:val="StyleUnderline"/>
        </w:rPr>
        <w:t xml:space="preserve"> and light weapons and other</w:t>
      </w:r>
      <w:r>
        <w:rPr>
          <w:rStyle w:val="StyleUnderline"/>
          <w:sz w:val="14"/>
        </w:rPr>
        <w:t xml:space="preserve"> </w:t>
      </w:r>
      <w:r w:rsidRPr="008150DE">
        <w:rPr>
          <w:rStyle w:val="StyleUnderline"/>
        </w:rPr>
        <w:t xml:space="preserve">military equipment </w:t>
      </w:r>
      <w:r w:rsidRPr="00705CA4">
        <w:rPr>
          <w:rStyle w:val="StyleUnderline"/>
          <w:highlight w:val="cyan"/>
        </w:rPr>
        <w:t>to Houthi rebels in Yemen</w:t>
      </w:r>
      <w:r w:rsidRPr="008150DE">
        <w:rPr>
          <w:rStyle w:val="StyleUnderline"/>
        </w:rPr>
        <w:t>, as well as to Libya and the Sudan,</w:t>
      </w:r>
      <w:r>
        <w:rPr>
          <w:rStyle w:val="StyleUnderline"/>
          <w:sz w:val="14"/>
        </w:rPr>
        <w:t xml:space="preserve"> </w:t>
      </w:r>
      <w:r w:rsidRPr="008150DE">
        <w:rPr>
          <w:rStyle w:val="StyleUnderline"/>
        </w:rPr>
        <w:t>via foreign intermediaries</w:t>
      </w:r>
      <w:r w:rsidRPr="008150DE">
        <w:rPr>
          <w:sz w:val="14"/>
        </w:rPr>
        <w:t>, including Syrian arms trafficker Hussein al-Ali in the</w:t>
      </w:r>
      <w:r>
        <w:rPr>
          <w:sz w:val="14"/>
        </w:rPr>
        <w:t xml:space="preserve"> </w:t>
      </w:r>
      <w:r w:rsidRPr="008150DE">
        <w:rPr>
          <w:sz w:val="14"/>
        </w:rPr>
        <w:t>case of the Houthi rebels. The Panel continued investigations into designated entities</w:t>
      </w:r>
      <w:r>
        <w:rPr>
          <w:sz w:val="14"/>
        </w:rPr>
        <w:t xml:space="preserve"> </w:t>
      </w:r>
      <w:r w:rsidRPr="008150DE">
        <w:rPr>
          <w:sz w:val="14"/>
        </w:rPr>
        <w:t>and individuals in Asia who clandestinely procured centrifuges for the nuclear</w:t>
      </w:r>
      <w:r>
        <w:rPr>
          <w:sz w:val="14"/>
        </w:rPr>
        <w:t xml:space="preserve"> </w:t>
      </w:r>
      <w:proofErr w:type="spellStart"/>
      <w:r w:rsidRPr="008150DE">
        <w:rPr>
          <w:sz w:val="14"/>
        </w:rPr>
        <w:t>programme</w:t>
      </w:r>
      <w:proofErr w:type="spellEnd"/>
      <w:r w:rsidRPr="008150DE">
        <w:rPr>
          <w:sz w:val="14"/>
        </w:rPr>
        <w:t xml:space="preserve"> of the Democratic People’s Republic of Korea and attempted to sell a</w:t>
      </w:r>
      <w:r>
        <w:rPr>
          <w:sz w:val="14"/>
        </w:rPr>
        <w:t xml:space="preserve"> </w:t>
      </w:r>
      <w:r w:rsidRPr="008150DE">
        <w:rPr>
          <w:sz w:val="14"/>
        </w:rPr>
        <w:t>wide range of military equipment to armed groups and Governments in the Middle</w:t>
      </w:r>
      <w:r>
        <w:rPr>
          <w:sz w:val="14"/>
        </w:rPr>
        <w:t xml:space="preserve"> </w:t>
      </w:r>
      <w:r w:rsidRPr="008150DE">
        <w:rPr>
          <w:sz w:val="14"/>
        </w:rPr>
        <w:t>East and Africa. The Panel investigated the involvement of the Democratic People’s</w:t>
      </w:r>
      <w:r>
        <w:rPr>
          <w:sz w:val="14"/>
        </w:rPr>
        <w:t xml:space="preserve"> </w:t>
      </w:r>
      <w:r w:rsidRPr="008150DE">
        <w:rPr>
          <w:sz w:val="14"/>
        </w:rPr>
        <w:t>Republic of Korea in gold mining in the Democratic Republic of the Congo, the</w:t>
      </w:r>
      <w:r>
        <w:rPr>
          <w:sz w:val="14"/>
        </w:rPr>
        <w:t xml:space="preserve"> </w:t>
      </w:r>
      <w:r w:rsidRPr="008150DE">
        <w:rPr>
          <w:sz w:val="14"/>
        </w:rPr>
        <w:t>construction of a military camp in Sierra Leone and the sale of fishing rights in the</w:t>
      </w:r>
      <w:r>
        <w:rPr>
          <w:sz w:val="14"/>
        </w:rPr>
        <w:t xml:space="preserve">\ </w:t>
      </w:r>
      <w:r w:rsidRPr="008150DE">
        <w:rPr>
          <w:sz w:val="14"/>
        </w:rPr>
        <w:t>waters surrounding the Democratic People’s Republic of Korea, as well as activities</w:t>
      </w:r>
      <w:r>
        <w:rPr>
          <w:sz w:val="14"/>
        </w:rPr>
        <w:t xml:space="preserve"> </w:t>
      </w:r>
      <w:r w:rsidRPr="008150DE">
        <w:rPr>
          <w:sz w:val="14"/>
        </w:rPr>
        <w:t>of designated entities and other prohibited activities around the world. The Panel</w:t>
      </w:r>
      <w:r>
        <w:rPr>
          <w:sz w:val="14"/>
        </w:rPr>
        <w:t xml:space="preserve"> </w:t>
      </w:r>
      <w:r w:rsidRPr="008150DE">
        <w:rPr>
          <w:sz w:val="14"/>
        </w:rPr>
        <w:t>also investigated the acquisition by the Democratic People’s Republic of Korea of</w:t>
      </w:r>
      <w:r>
        <w:rPr>
          <w:sz w:val="14"/>
        </w:rPr>
        <w:t xml:space="preserve"> </w:t>
      </w:r>
      <w:r w:rsidRPr="008150DE">
        <w:rPr>
          <w:sz w:val="14"/>
        </w:rPr>
        <w:t>leading luxury brand goods, such as Rolls-Royce, Mercedes-Benz and Lexus</w:t>
      </w:r>
      <w:r>
        <w:rPr>
          <w:sz w:val="14"/>
        </w:rPr>
        <w:t xml:space="preserve"> </w:t>
      </w:r>
      <w:r w:rsidRPr="008150DE">
        <w:rPr>
          <w:sz w:val="14"/>
        </w:rPr>
        <w:t>vehicles. The world’s largest container shipping line continued to unwittingly</w:t>
      </w:r>
      <w:r>
        <w:rPr>
          <w:sz w:val="14"/>
        </w:rPr>
        <w:t xml:space="preserve"> </w:t>
      </w:r>
      <w:r w:rsidRPr="008150DE">
        <w:rPr>
          <w:sz w:val="14"/>
        </w:rPr>
        <w:t>transport prohibited items later seized by Member States.</w:t>
      </w:r>
      <w:r>
        <w:rPr>
          <w:sz w:val="14"/>
        </w:rPr>
        <w:t xml:space="preserve"> </w:t>
      </w:r>
      <w:r w:rsidRPr="00705CA4">
        <w:rPr>
          <w:rStyle w:val="StyleUnderline"/>
          <w:highlight w:val="cyan"/>
        </w:rPr>
        <w:t>Financial sanctions remain some of the most poorly implemented and actively</w:t>
      </w:r>
      <w:r>
        <w:rPr>
          <w:rStyle w:val="StyleUnderline"/>
          <w:sz w:val="14"/>
        </w:rPr>
        <w:t xml:space="preserve"> </w:t>
      </w:r>
      <w:r w:rsidRPr="00705CA4">
        <w:rPr>
          <w:rStyle w:val="StyleUnderline"/>
          <w:highlight w:val="cyan"/>
        </w:rPr>
        <w:t>evaded measures</w:t>
      </w:r>
      <w:r w:rsidRPr="008150DE">
        <w:rPr>
          <w:rStyle w:val="StyleUnderline"/>
        </w:rPr>
        <w:t xml:space="preserve"> of the sanctions regime. Individuals empowered to act as</w:t>
      </w:r>
      <w:r>
        <w:rPr>
          <w:rStyle w:val="StyleUnderline"/>
          <w:sz w:val="14"/>
        </w:rPr>
        <w:t xml:space="preserve"> </w:t>
      </w:r>
      <w:r w:rsidRPr="008150DE">
        <w:rPr>
          <w:rStyle w:val="StyleUnderline"/>
        </w:rPr>
        <w:t>extensions of financial institutions of the Democratic People ’s Republic of Korea</w:t>
      </w:r>
      <w:r>
        <w:rPr>
          <w:rStyle w:val="StyleUnderline"/>
          <w:sz w:val="14"/>
        </w:rPr>
        <w:t xml:space="preserve"> </w:t>
      </w:r>
      <w:r w:rsidRPr="008150DE">
        <w:rPr>
          <w:rStyle w:val="StyleUnderline"/>
        </w:rPr>
        <w:t>operate in at least five countries with seeming impunity.</w:t>
      </w:r>
      <w:r w:rsidRPr="008150DE">
        <w:rPr>
          <w:sz w:val="14"/>
        </w:rPr>
        <w:t xml:space="preserve"> The Reconnaissance</w:t>
      </w:r>
      <w:r>
        <w:rPr>
          <w:sz w:val="14"/>
        </w:rPr>
        <w:t xml:space="preserve"> </w:t>
      </w:r>
      <w:r w:rsidRPr="008150DE">
        <w:rPr>
          <w:sz w:val="14"/>
        </w:rPr>
        <w:t>General Bureau continues its international financial operations by transferring funds</w:t>
      </w:r>
      <w:r>
        <w:rPr>
          <w:sz w:val="14"/>
        </w:rPr>
        <w:t xml:space="preserve"> </w:t>
      </w:r>
      <w:r w:rsidRPr="008150DE">
        <w:rPr>
          <w:sz w:val="14"/>
        </w:rPr>
        <w:t>from accounts closed in the European Union to those held at financial institutions in</w:t>
      </w:r>
      <w:r>
        <w:rPr>
          <w:sz w:val="14"/>
        </w:rPr>
        <w:t xml:space="preserve"> </w:t>
      </w:r>
      <w:r w:rsidRPr="008150DE">
        <w:rPr>
          <w:sz w:val="14"/>
        </w:rPr>
        <w:t xml:space="preserve">Asia. </w:t>
      </w:r>
      <w:r w:rsidRPr="008150DE">
        <w:rPr>
          <w:rStyle w:val="StyleUnderline"/>
        </w:rPr>
        <w:t xml:space="preserve">The </w:t>
      </w:r>
      <w:r w:rsidRPr="00705CA4">
        <w:rPr>
          <w:rStyle w:val="StyleUnderline"/>
          <w:highlight w:val="cyan"/>
        </w:rPr>
        <w:t>global operations</w:t>
      </w:r>
      <w:r w:rsidRPr="008150DE">
        <w:rPr>
          <w:rStyle w:val="StyleUnderline"/>
        </w:rPr>
        <w:t xml:space="preserve"> of </w:t>
      </w:r>
      <w:proofErr w:type="spellStart"/>
      <w:r w:rsidRPr="008150DE">
        <w:rPr>
          <w:rStyle w:val="StyleUnderline"/>
        </w:rPr>
        <w:t>Glocom</w:t>
      </w:r>
      <w:proofErr w:type="spellEnd"/>
      <w:r w:rsidRPr="008150DE">
        <w:rPr>
          <w:rStyle w:val="StyleUnderline"/>
        </w:rPr>
        <w:t xml:space="preserve"> and the Malaysia-Korea Partners Group of</w:t>
      </w:r>
      <w:r>
        <w:rPr>
          <w:rStyle w:val="StyleUnderline"/>
          <w:sz w:val="14"/>
        </w:rPr>
        <w:t xml:space="preserve"> </w:t>
      </w:r>
      <w:r w:rsidRPr="008150DE">
        <w:rPr>
          <w:rStyle w:val="StyleUnderline"/>
        </w:rPr>
        <w:t xml:space="preserve">Companies (MKP) </w:t>
      </w:r>
      <w:r w:rsidRPr="00705CA4">
        <w:rPr>
          <w:rStyle w:val="StyleUnderline"/>
          <w:highlight w:val="cyan"/>
        </w:rPr>
        <w:t>continue despite</w:t>
      </w:r>
      <w:r w:rsidRPr="008150DE">
        <w:rPr>
          <w:rStyle w:val="StyleUnderline"/>
        </w:rPr>
        <w:t xml:space="preserve"> the Panel’s </w:t>
      </w:r>
      <w:r w:rsidRPr="00705CA4">
        <w:rPr>
          <w:rStyle w:val="StyleUnderline"/>
          <w:highlight w:val="cyan"/>
        </w:rPr>
        <w:t>past reporting on their illicit</w:t>
      </w:r>
      <w:r>
        <w:rPr>
          <w:rStyle w:val="StyleUnderline"/>
          <w:sz w:val="14"/>
        </w:rPr>
        <w:t xml:space="preserve"> </w:t>
      </w:r>
      <w:r w:rsidRPr="00705CA4">
        <w:rPr>
          <w:rStyle w:val="StyleUnderline"/>
          <w:highlight w:val="cyan"/>
        </w:rPr>
        <w:t>activities</w:t>
      </w:r>
      <w:r w:rsidRPr="008150DE">
        <w:rPr>
          <w:rStyle w:val="StyleUnderline"/>
        </w:rPr>
        <w:t xml:space="preserve"> and show the ongoing use of overseas companies and individuals to</w:t>
      </w:r>
      <w:r>
        <w:rPr>
          <w:rStyle w:val="StyleUnderline"/>
          <w:sz w:val="14"/>
        </w:rPr>
        <w:t xml:space="preserve"> </w:t>
      </w:r>
      <w:r w:rsidRPr="008150DE">
        <w:rPr>
          <w:rStyle w:val="StyleUnderline"/>
        </w:rPr>
        <w:t>obfuscate income-generating activities for the regime of the Democratic People’s</w:t>
      </w:r>
      <w:r>
        <w:rPr>
          <w:rStyle w:val="StyleUnderline"/>
          <w:sz w:val="14"/>
        </w:rPr>
        <w:t xml:space="preserve"> </w:t>
      </w:r>
      <w:r w:rsidRPr="008150DE">
        <w:rPr>
          <w:rStyle w:val="StyleUnderline"/>
        </w:rPr>
        <w:t xml:space="preserve">Republic of Korea. The Panel also investigated </w:t>
      </w:r>
      <w:r w:rsidRPr="00705CA4">
        <w:rPr>
          <w:rStyle w:val="StyleUnderline"/>
          <w:highlight w:val="cyan"/>
        </w:rPr>
        <w:t xml:space="preserve">companies </w:t>
      </w:r>
      <w:r w:rsidRPr="008150DE">
        <w:rPr>
          <w:rStyle w:val="StyleUnderline"/>
        </w:rPr>
        <w:t>acting as possible</w:t>
      </w:r>
      <w:r>
        <w:rPr>
          <w:rStyle w:val="StyleUnderline"/>
          <w:sz w:val="14"/>
        </w:rPr>
        <w:t xml:space="preserve"> </w:t>
      </w:r>
      <w:r w:rsidRPr="008150DE">
        <w:rPr>
          <w:rStyle w:val="StyleUnderline"/>
        </w:rPr>
        <w:t>cooperative entities or joint ventures, some of which are officially registered as joint</w:t>
      </w:r>
      <w:r>
        <w:rPr>
          <w:rStyle w:val="StyleUnderline"/>
          <w:sz w:val="14"/>
        </w:rPr>
        <w:t xml:space="preserve"> </w:t>
      </w:r>
      <w:r w:rsidRPr="008150DE">
        <w:rPr>
          <w:rStyle w:val="StyleUnderline"/>
        </w:rPr>
        <w:t xml:space="preserve">ventures and others that more </w:t>
      </w:r>
      <w:r w:rsidRPr="00705CA4">
        <w:rPr>
          <w:rStyle w:val="StyleUnderline"/>
          <w:highlight w:val="cyan"/>
        </w:rPr>
        <w:t>actively conceal the nature of their collaboration with</w:t>
      </w:r>
      <w:r>
        <w:rPr>
          <w:rStyle w:val="StyleUnderline"/>
          <w:sz w:val="14"/>
        </w:rPr>
        <w:t xml:space="preserve"> </w:t>
      </w:r>
      <w:r w:rsidRPr="008150DE">
        <w:rPr>
          <w:rStyle w:val="StyleUnderline"/>
        </w:rPr>
        <w:t xml:space="preserve">the Democratic People’s Republic of </w:t>
      </w:r>
      <w:r w:rsidRPr="00705CA4">
        <w:rPr>
          <w:rStyle w:val="StyleUnderline"/>
          <w:highlight w:val="cyan"/>
        </w:rPr>
        <w:t>Korea</w:t>
      </w:r>
      <w:r w:rsidRPr="008150DE">
        <w:rPr>
          <w:sz w:val="14"/>
        </w:rPr>
        <w:t>. A number of these entities have also</w:t>
      </w:r>
      <w:r>
        <w:rPr>
          <w:sz w:val="14"/>
        </w:rPr>
        <w:t xml:space="preserve"> </w:t>
      </w:r>
      <w:r w:rsidRPr="008150DE">
        <w:rPr>
          <w:sz w:val="14"/>
        </w:rPr>
        <w:t>violated other provisions of the resolutions, including by maintaining links to</w:t>
      </w:r>
      <w:r>
        <w:rPr>
          <w:sz w:val="14"/>
        </w:rPr>
        <w:t xml:space="preserve"> </w:t>
      </w:r>
      <w:r w:rsidRPr="008150DE">
        <w:rPr>
          <w:sz w:val="14"/>
        </w:rPr>
        <w:t xml:space="preserve">designated entities. </w:t>
      </w:r>
      <w:r w:rsidRPr="00705CA4">
        <w:rPr>
          <w:rStyle w:val="StyleUnderline"/>
          <w:highlight w:val="cyan"/>
        </w:rPr>
        <w:t>The Panel also investigated the sophisticated cyberattacks carried out by</w:t>
      </w:r>
      <w:r w:rsidRPr="008150DE">
        <w:rPr>
          <w:rStyle w:val="StyleUnderline"/>
        </w:rPr>
        <w:t xml:space="preserve"> the Democratic People’s Republic of </w:t>
      </w:r>
      <w:r w:rsidRPr="00705CA4">
        <w:rPr>
          <w:rStyle w:val="StyleUnderline"/>
          <w:highlight w:val="cyan"/>
        </w:rPr>
        <w:t>Korea</w:t>
      </w:r>
      <w:r w:rsidRPr="008150DE">
        <w:rPr>
          <w:rStyle w:val="StyleUnderline"/>
        </w:rPr>
        <w:t xml:space="preserve"> against multiple Member</w:t>
      </w:r>
      <w:r>
        <w:rPr>
          <w:rStyle w:val="StyleUnderline"/>
          <w:sz w:val="14"/>
        </w:rPr>
        <w:t xml:space="preserve"> </w:t>
      </w:r>
      <w:r w:rsidRPr="008150DE">
        <w:rPr>
          <w:rStyle w:val="StyleUnderline"/>
        </w:rPr>
        <w:t xml:space="preserve">States </w:t>
      </w:r>
      <w:r w:rsidRPr="00705CA4">
        <w:rPr>
          <w:rStyle w:val="StyleUnderline"/>
          <w:highlight w:val="cyan"/>
        </w:rPr>
        <w:t>to evade financial sanctions</w:t>
      </w:r>
      <w:r>
        <w:rPr>
          <w:rStyle w:val="StyleUnderline"/>
          <w:sz w:val="14"/>
        </w:rPr>
        <w:t xml:space="preserve"> </w:t>
      </w:r>
    </w:p>
    <w:p w14:paraId="4A8E4CEF" w14:textId="77777777" w:rsidR="00A36B49" w:rsidRDefault="00A36B49" w:rsidP="00A36B49">
      <w:pPr>
        <w:pStyle w:val="Heading4"/>
      </w:pPr>
      <w:r>
        <w:t xml:space="preserve">China helps Noko avoid sanctions </w:t>
      </w:r>
    </w:p>
    <w:p w14:paraId="502A3D39" w14:textId="77777777" w:rsidR="00A36B49" w:rsidRDefault="00A36B49" w:rsidP="00A36B49">
      <w:pPr>
        <w:spacing w:after="0"/>
      </w:pPr>
      <w:r w:rsidRPr="00A36B49">
        <w:rPr>
          <w:rStyle w:val="Style13ptBold"/>
        </w:rPr>
        <w:t>Baldor 6/11</w:t>
      </w:r>
      <w:r>
        <w:t xml:space="preserve"> – Journalist for AP</w:t>
      </w:r>
    </w:p>
    <w:p w14:paraId="7F7B89B9" w14:textId="77777777" w:rsidR="00A36B49" w:rsidRPr="00A36B49" w:rsidRDefault="00A36B49" w:rsidP="00A36B49">
      <w:r>
        <w:t xml:space="preserve">(Lolita, 6/11/19, “US defense chief sends message to China with photos showing North Korea sanctions go unenforced,” [accessed 7/12/19], </w:t>
      </w:r>
      <w:hyperlink r:id="rId31" w:history="1">
        <w:r w:rsidRPr="00C75C28">
          <w:rPr>
            <w:rStyle w:val="Hyperlink"/>
          </w:rPr>
          <w:t>https://www.militarytimes.com/news/pentagon-congress/2019/06/11/acting-us-defense-chief-shared-photos-with-chinese-counterpart-that-show-north-korea-sanctions-go-unenforced/</w:t>
        </w:r>
      </w:hyperlink>
      <w:r>
        <w:t>, see)</w:t>
      </w:r>
    </w:p>
    <w:p w14:paraId="415F6C21" w14:textId="04C3F373" w:rsidR="00A36B49" w:rsidRPr="004B5D0C" w:rsidRDefault="00A36B49" w:rsidP="00A36B49">
      <w:pPr>
        <w:rPr>
          <w:u w:val="single"/>
        </w:rPr>
      </w:pPr>
      <w:r w:rsidRPr="004B5D0C">
        <w:rPr>
          <w:sz w:val="16"/>
        </w:rPr>
        <w:t xml:space="preserve">The pointed message from the acting Pentagon chief comes as the Trump administration is at odds with China over a wide range of issues, including trade, Chinese theft of American technology, the possible sale of U.S. weapons to Taiwan and how to pressure North Korea into giving up its nuclear weapons program. </w:t>
      </w:r>
      <w:r w:rsidRPr="00705CA4">
        <w:rPr>
          <w:b/>
          <w:bCs/>
          <w:highlight w:val="cyan"/>
          <w:u w:val="single"/>
        </w:rPr>
        <w:t>China agreed to the U.N. sanctions against</w:t>
      </w:r>
      <w:r w:rsidRPr="004B5D0C">
        <w:rPr>
          <w:b/>
          <w:bCs/>
          <w:u w:val="single"/>
        </w:rPr>
        <w:t xml:space="preserve"> its ally and neighbor </w:t>
      </w:r>
      <w:r w:rsidRPr="00705CA4">
        <w:rPr>
          <w:b/>
          <w:bCs/>
          <w:highlight w:val="cyan"/>
          <w:u w:val="single"/>
        </w:rPr>
        <w:t>North Korea, but,</w:t>
      </w:r>
      <w:r w:rsidRPr="004B5D0C">
        <w:rPr>
          <w:b/>
          <w:bCs/>
          <w:u w:val="single"/>
        </w:rPr>
        <w:t xml:space="preserve"> as the photo book illustrates, </w:t>
      </w:r>
      <w:r w:rsidRPr="00705CA4">
        <w:rPr>
          <w:b/>
          <w:bCs/>
          <w:highlight w:val="cyan"/>
          <w:u w:val="single"/>
        </w:rPr>
        <w:t>appears to be allowing violations to take place.</w:t>
      </w:r>
      <w:r w:rsidRPr="00705CA4">
        <w:rPr>
          <w:sz w:val="16"/>
          <w:highlight w:val="cyan"/>
        </w:rPr>
        <w:t xml:space="preserve"> </w:t>
      </w:r>
      <w:r w:rsidRPr="00E03CAD">
        <w:rPr>
          <w:u w:val="single"/>
        </w:rPr>
        <w:t>On one page</w:t>
      </w:r>
      <w:r w:rsidRPr="004B5D0C">
        <w:rPr>
          <w:u w:val="single"/>
        </w:rPr>
        <w:t xml:space="preserve"> of the book viewed by The Associated Press, </w:t>
      </w:r>
      <w:r w:rsidRPr="00705CA4">
        <w:rPr>
          <w:highlight w:val="cyan"/>
          <w:u w:val="single"/>
        </w:rPr>
        <w:t>a photo shows the North Korean-flagged oil tanker</w:t>
      </w:r>
      <w:r w:rsidRPr="004B5D0C">
        <w:rPr>
          <w:u w:val="single"/>
        </w:rPr>
        <w:t xml:space="preserve"> Kum Un San 3 </w:t>
      </w:r>
      <w:r w:rsidRPr="00705CA4">
        <w:rPr>
          <w:highlight w:val="cyan"/>
          <w:u w:val="single"/>
        </w:rPr>
        <w:t>next to the</w:t>
      </w:r>
      <w:r w:rsidRPr="004B5D0C">
        <w:rPr>
          <w:u w:val="single"/>
        </w:rPr>
        <w:t xml:space="preserve"> M/V </w:t>
      </w:r>
      <w:r w:rsidRPr="00705CA4">
        <w:rPr>
          <w:highlight w:val="cyan"/>
          <w:u w:val="single"/>
        </w:rPr>
        <w:t>New Regent</w:t>
      </w:r>
      <w:r w:rsidRPr="004B5D0C">
        <w:rPr>
          <w:u w:val="single"/>
        </w:rPr>
        <w:t xml:space="preserve">, a Panama-flagged tanker, </w:t>
      </w:r>
      <w:r w:rsidRPr="00705CA4">
        <w:rPr>
          <w:highlight w:val="cyan"/>
          <w:u w:val="single"/>
        </w:rPr>
        <w:t>and a number of lines and hoses are draped between the two</w:t>
      </w:r>
      <w:r w:rsidRPr="004B5D0C">
        <w:rPr>
          <w:u w:val="single"/>
        </w:rPr>
        <w:t xml:space="preserve"> ships.</w:t>
      </w:r>
      <w:r w:rsidRPr="004B5D0C">
        <w:rPr>
          <w:sz w:val="16"/>
        </w:rPr>
        <w:t xml:space="preserve"> The photo is dated June 7, 2018. The U.N., in an October 2018 press release, said the June 7 ship-to-ship transfer was a violation and said it likely involved oil. The U.N. sanctioned the two ships and said they are subject to de-flagging and prohibited from entering U.N. member ports. Another photo in the book shows the North Korean tanker An San 1, and says it is "offloading refined petroleum" through an undersea pipeline at the terminal in Nampo, near Pyongyang. </w:t>
      </w:r>
      <w:r w:rsidRPr="00E03CAD">
        <w:rPr>
          <w:u w:val="single"/>
        </w:rPr>
        <w:t>Lt. Col.</w:t>
      </w:r>
      <w:r w:rsidRPr="004B5D0C">
        <w:rPr>
          <w:u w:val="single"/>
        </w:rPr>
        <w:t xml:space="preserve"> Joe </w:t>
      </w:r>
      <w:r w:rsidRPr="00E03CAD">
        <w:rPr>
          <w:u w:val="single"/>
        </w:rPr>
        <w:t>Buccino</w:t>
      </w:r>
      <w:r w:rsidRPr="004B5D0C">
        <w:rPr>
          <w:u w:val="single"/>
        </w:rPr>
        <w:t>, a Pentagon spokesman, said Shanahan devised the book to show that enforcement of U.N. sanctions off the Chinese coast is "an area for potential coordination and collaboration" with the Chinese military. A U.S. defense official said Shanahan had the photographs and information in the book declassified and bound</w:t>
      </w:r>
      <w:r w:rsidRPr="004B5D0C">
        <w:rPr>
          <w:sz w:val="16"/>
        </w:rPr>
        <w:t>. Shanahan presented the book to Wei at the start of their meeting, saying he had a gift for the minister, said the official, who spoke on condition of anonymity to discuss a private meeting. The official said Wei initially appeared taken aback at receiving a gift, but when he realized what it was he quickly turned it over to his staff. During the meeting, Shanahan told Wei that the U.S. and Chinese navies could work together to prevent such violations of the U.N. sanctions, said the official. "It's actually very clever," said Bonnie Glaser, director of the China power project at the Washington-based Center for Strategic and International Studies. "</w:t>
      </w:r>
      <w:r w:rsidRPr="00705CA4">
        <w:rPr>
          <w:highlight w:val="cyan"/>
          <w:u w:val="single"/>
        </w:rPr>
        <w:t>It's really calling out China. This is a way of telling them that we know what's going on, we have quite a bit of evidence, and here's an opportunity for you to expand cooperation with the United States."</w:t>
      </w:r>
    </w:p>
    <w:p w14:paraId="6C5F44DD" w14:textId="506DEBF4" w:rsidR="00A36B49" w:rsidRDefault="00A36B49" w:rsidP="00A36B49">
      <w:pPr>
        <w:pStyle w:val="Heading4"/>
      </w:pPr>
      <w:r>
        <w:t xml:space="preserve">North Korea survives </w:t>
      </w:r>
      <w:r w:rsidR="00307510">
        <w:t xml:space="preserve">sanctions – craft products </w:t>
      </w:r>
    </w:p>
    <w:p w14:paraId="2401C237" w14:textId="443E6D10" w:rsidR="00307510" w:rsidRDefault="00307510" w:rsidP="00307510">
      <w:pPr>
        <w:spacing w:after="0"/>
      </w:pPr>
      <w:proofErr w:type="spellStart"/>
      <w:r w:rsidRPr="00307510">
        <w:rPr>
          <w:rStyle w:val="Style13ptBold"/>
        </w:rPr>
        <w:t>Steinbuch</w:t>
      </w:r>
      <w:proofErr w:type="spellEnd"/>
      <w:r w:rsidRPr="00307510">
        <w:rPr>
          <w:rStyle w:val="Style13ptBold"/>
        </w:rPr>
        <w:t xml:space="preserve"> 19</w:t>
      </w:r>
      <w:r>
        <w:t xml:space="preserve"> – Reporter for the NY Post </w:t>
      </w:r>
    </w:p>
    <w:p w14:paraId="006E8F84" w14:textId="2FE6BEA5" w:rsidR="00307510" w:rsidRPr="00307510" w:rsidRDefault="00307510" w:rsidP="00307510">
      <w:r>
        <w:t>(</w:t>
      </w:r>
      <w:proofErr w:type="spellStart"/>
      <w:r>
        <w:t>Yaron</w:t>
      </w:r>
      <w:proofErr w:type="spellEnd"/>
      <w:r>
        <w:t xml:space="preserve">, 5/7, “North Korea turns to wigs, false eyelashes to skirt sanctions,” [accessed 7/12/19], </w:t>
      </w:r>
      <w:hyperlink r:id="rId32" w:history="1">
        <w:r w:rsidRPr="00C75C28">
          <w:rPr>
            <w:rStyle w:val="Hyperlink"/>
          </w:rPr>
          <w:t>https://nypost.com/2019/05/07/north-korea-turns-to-wigs-false-eyelashes-to-skirt-sanctions/</w:t>
        </w:r>
      </w:hyperlink>
      <w:r>
        <w:t>, see)</w:t>
      </w:r>
    </w:p>
    <w:p w14:paraId="58EB9B62" w14:textId="5AFDA9F4" w:rsidR="00307510" w:rsidRPr="004B5D0C" w:rsidRDefault="00307510" w:rsidP="00307510">
      <w:pPr>
        <w:rPr>
          <w:sz w:val="16"/>
        </w:rPr>
      </w:pPr>
      <w:r w:rsidRPr="00705CA4">
        <w:rPr>
          <w:highlight w:val="cyan"/>
          <w:u w:val="single"/>
        </w:rPr>
        <w:t xml:space="preserve">North Korea </w:t>
      </w:r>
      <w:r w:rsidRPr="00E03CAD">
        <w:rPr>
          <w:u w:val="single"/>
        </w:rPr>
        <w:t>is</w:t>
      </w:r>
      <w:r w:rsidRPr="004B5D0C">
        <w:rPr>
          <w:u w:val="single"/>
        </w:rPr>
        <w:t xml:space="preserve"> finding that there’s no such thing as a bad hair day when it comes to fighting crippling economic sanctions. The Hermit Kingdom </w:t>
      </w:r>
      <w:r w:rsidRPr="00705CA4">
        <w:rPr>
          <w:highlight w:val="cyan"/>
          <w:u w:val="single"/>
        </w:rPr>
        <w:t>has been quietly raking in foreign currency by exporting wigs and false eyelashes</w:t>
      </w:r>
      <w:r w:rsidRPr="004B5D0C">
        <w:rPr>
          <w:u w:val="single"/>
        </w:rPr>
        <w:t xml:space="preserve">, which are made of synthetic hair and </w:t>
      </w:r>
      <w:r w:rsidRPr="00705CA4">
        <w:rPr>
          <w:highlight w:val="cyan"/>
          <w:u w:val="single"/>
        </w:rPr>
        <w:t>classified as craft products exempt from the UN measures</w:t>
      </w:r>
      <w:r w:rsidRPr="004B5D0C">
        <w:rPr>
          <w:sz w:val="16"/>
        </w:rPr>
        <w:t xml:space="preserve">. “At present, we have no other ways,” a North Korean businessman told a potential Chinese partner, according to Japan’s Asahi Shimbun. Sanctions against despot Kim Jong </w:t>
      </w:r>
      <w:proofErr w:type="spellStart"/>
      <w:r w:rsidRPr="004B5D0C">
        <w:rPr>
          <w:sz w:val="16"/>
        </w:rPr>
        <w:t>Un’s</w:t>
      </w:r>
      <w:proofErr w:type="spellEnd"/>
      <w:r w:rsidRPr="004B5D0C">
        <w:rPr>
          <w:sz w:val="16"/>
        </w:rPr>
        <w:t xml:space="preserve"> regime have reduced trade in Pyongyang’s major export products, such as coal and textiles, to almost zero. They also prohibit UN member countries from accepting North Korean labor. But </w:t>
      </w:r>
      <w:r w:rsidRPr="004B5D0C">
        <w:rPr>
          <w:u w:val="single"/>
        </w:rPr>
        <w:t>products that are not subject to the sanctions include crafts, which has made wigs and fake eyelashes an integral part of the country’s efforts to gain foreign money through the loophole. “We have become unable to do the job we were engaged in,” a North Korean operator of an electronic parts factory told a person involved in trade between China and North Korea last year. “As a result, several thousands of workers have become excess personnel,”</w:t>
      </w:r>
      <w:r w:rsidRPr="004B5D0C">
        <w:rPr>
          <w:sz w:val="16"/>
        </w:rPr>
        <w:t xml:space="preserve"> he added. </w:t>
      </w:r>
      <w:r w:rsidRPr="00705CA4">
        <w:rPr>
          <w:highlight w:val="cyan"/>
          <w:u w:val="single"/>
        </w:rPr>
        <w:t>The factory</w:t>
      </w:r>
      <w:r w:rsidRPr="004B5D0C">
        <w:rPr>
          <w:u w:val="single"/>
        </w:rPr>
        <w:t xml:space="preserve"> now </w:t>
      </w:r>
      <w:r w:rsidRPr="00705CA4">
        <w:rPr>
          <w:highlight w:val="cyan"/>
          <w:u w:val="single"/>
        </w:rPr>
        <w:t>churns out the</w:t>
      </w:r>
      <w:r w:rsidRPr="004B5D0C">
        <w:rPr>
          <w:u w:val="single"/>
        </w:rPr>
        <w:t xml:space="preserve"> hairy </w:t>
      </w:r>
      <w:r w:rsidRPr="00705CA4">
        <w:rPr>
          <w:highlight w:val="cyan"/>
          <w:u w:val="single"/>
        </w:rPr>
        <w:t>products</w:t>
      </w:r>
      <w:r w:rsidRPr="004B5D0C">
        <w:rPr>
          <w:u w:val="single"/>
        </w:rPr>
        <w:t xml:space="preserve"> and the operator was </w:t>
      </w:r>
      <w:r w:rsidRPr="00705CA4">
        <w:rPr>
          <w:highlight w:val="cyan"/>
          <w:u w:val="single"/>
        </w:rPr>
        <w:t>looking for an introduction to potential Chinese customers</w:t>
      </w:r>
      <w:r w:rsidRPr="00705CA4">
        <w:rPr>
          <w:sz w:val="16"/>
          <w:highlight w:val="cyan"/>
        </w:rPr>
        <w:t>.</w:t>
      </w:r>
      <w:r w:rsidRPr="004B5D0C">
        <w:rPr>
          <w:sz w:val="16"/>
        </w:rPr>
        <w:t xml:space="preserve"> Ads for “cheap” wigs have been visible in the Chinese border city of Dandong, along with promotions for fake eyelashes. Some North Korean companies offer sample hair products with explanations translated to Japanese because the potential Chinese middlemen may have sales routes to that country. North </w:t>
      </w:r>
      <w:r w:rsidRPr="004B5D0C">
        <w:rPr>
          <w:u w:val="single"/>
        </w:rPr>
        <w:t xml:space="preserve">Korean hair products are deemed to be top-notch because of the delicate craftsmanship. </w:t>
      </w:r>
      <w:r w:rsidRPr="00705CA4">
        <w:rPr>
          <w:highlight w:val="cyan"/>
          <w:u w:val="single"/>
        </w:rPr>
        <w:t>Of the country’s total export amount of about $17.96 million</w:t>
      </w:r>
      <w:r w:rsidRPr="004B5D0C">
        <w:rPr>
          <w:u w:val="single"/>
        </w:rPr>
        <w:t xml:space="preserve"> in February this year, </w:t>
      </w:r>
      <w:r w:rsidRPr="00705CA4">
        <w:rPr>
          <w:highlight w:val="cyan"/>
          <w:u w:val="single"/>
        </w:rPr>
        <w:t>hair-processed products accounted for</w:t>
      </w:r>
      <w:r w:rsidRPr="004B5D0C">
        <w:rPr>
          <w:u w:val="single"/>
        </w:rPr>
        <w:t xml:space="preserve"> $2.4 million, or </w:t>
      </w:r>
      <w:r w:rsidRPr="00705CA4">
        <w:rPr>
          <w:highlight w:val="cyan"/>
          <w:u w:val="single"/>
        </w:rPr>
        <w:t>more than 10 percent</w:t>
      </w:r>
      <w:r w:rsidRPr="004B5D0C">
        <w:rPr>
          <w:sz w:val="16"/>
        </w:rPr>
        <w:t>.</w:t>
      </w:r>
    </w:p>
    <w:p w14:paraId="518DDE19" w14:textId="77777777" w:rsidR="00A36B49" w:rsidRDefault="00A36B49" w:rsidP="00330575">
      <w:pPr>
        <w:rPr>
          <w:rStyle w:val="StyleUnderline"/>
          <w:sz w:val="14"/>
        </w:rPr>
      </w:pPr>
    </w:p>
    <w:p w14:paraId="026E74AB" w14:textId="50F0284F" w:rsidR="006E0423" w:rsidRDefault="006E0423" w:rsidP="008A53FC">
      <w:pPr>
        <w:pStyle w:val="Heading3"/>
      </w:pPr>
      <w:r>
        <w:t xml:space="preserve">Alt Causes – Russian Aid </w:t>
      </w:r>
      <w:proofErr w:type="spellStart"/>
      <w:r>
        <w:t>NoKo</w:t>
      </w:r>
      <w:proofErr w:type="spellEnd"/>
      <w:r>
        <w:t xml:space="preserve"> Modernization </w:t>
      </w:r>
    </w:p>
    <w:p w14:paraId="28475098" w14:textId="1989AAFC" w:rsidR="006E0423" w:rsidRDefault="006E0423" w:rsidP="006E0423">
      <w:pPr>
        <w:pStyle w:val="Heading4"/>
      </w:pPr>
      <w:r>
        <w:t xml:space="preserve">Double bind – either Russia is already modernizing </w:t>
      </w:r>
      <w:proofErr w:type="spellStart"/>
      <w:r>
        <w:t>NoKo</w:t>
      </w:r>
      <w:proofErr w:type="spellEnd"/>
      <w:r>
        <w:t xml:space="preserve"> which disproves impact or ex-Russian scientists are which proves an alt cause </w:t>
      </w:r>
    </w:p>
    <w:p w14:paraId="0881862E" w14:textId="67202ACA" w:rsidR="006E0423" w:rsidRDefault="006E0423" w:rsidP="006971E3">
      <w:pPr>
        <w:spacing w:after="0"/>
      </w:pPr>
      <w:r w:rsidRPr="006971E3">
        <w:rPr>
          <w:rStyle w:val="Style13ptBold"/>
        </w:rPr>
        <w:t>Brennan 19</w:t>
      </w:r>
      <w:r>
        <w:t xml:space="preserve"> – </w:t>
      </w:r>
      <w:r w:rsidR="006971E3">
        <w:t>World News reporter for Newsweek</w:t>
      </w:r>
    </w:p>
    <w:p w14:paraId="5D987389" w14:textId="17CD9673" w:rsidR="006E0423" w:rsidRPr="006E0423" w:rsidRDefault="006E0423" w:rsidP="006E0423">
      <w:r>
        <w:t xml:space="preserve">(David, 5/14, “IS RUSSIA HELPING NORTH KOREA'S WEAPON DEVELOPMENT? PATRICK SHANAHAN WON'T CONFIRM OR DENY,” [accessed 7/12/19], </w:t>
      </w:r>
      <w:hyperlink r:id="rId33" w:history="1">
        <w:r w:rsidRPr="00C75C28">
          <w:rPr>
            <w:rStyle w:val="Hyperlink"/>
          </w:rPr>
          <w:t>https://www.newsweek.com/north-korea-weapons-russia-missiles-test-patrick-shanahan-1424764</w:t>
        </w:r>
      </w:hyperlink>
      <w:r>
        <w:t>, see)</w:t>
      </w:r>
    </w:p>
    <w:p w14:paraId="181C49F4" w14:textId="25D760C2" w:rsidR="006E0423" w:rsidRPr="004B5D0C" w:rsidRDefault="006E0423" w:rsidP="006E0423">
      <w:pPr>
        <w:rPr>
          <w:sz w:val="16"/>
        </w:rPr>
      </w:pPr>
      <w:r w:rsidRPr="004B5D0C">
        <w:rPr>
          <w:sz w:val="16"/>
        </w:rPr>
        <w:t xml:space="preserve">Acting Secretary of Defense Patrick Shanahan has refused to deny Russian involvement in North Korea's weapons development programs, following recent weapons tests. Speaking with Fox News, Shanahan covered a wide range of key foreign policy issues but was notably guarded when it came to North Korea's reputed cooperation with Russia. Fox News host Brian Kilmeade asked Shanahan—nominated last week as permanent secretary of defense to replace James Mattis—whether it was a coincidence that </w:t>
      </w:r>
      <w:r w:rsidRPr="00501466">
        <w:rPr>
          <w:u w:val="single"/>
        </w:rPr>
        <w:t>North Korean rockets were similar to Russian rockets</w:t>
      </w:r>
      <w:r w:rsidRPr="004B5D0C">
        <w:rPr>
          <w:u w:val="single"/>
        </w:rPr>
        <w:t xml:space="preserve">, and </w:t>
      </w:r>
      <w:r w:rsidRPr="004B5D0C">
        <w:rPr>
          <w:sz w:val="16"/>
        </w:rPr>
        <w:t>whether it was significant that</w:t>
      </w:r>
      <w:r w:rsidRPr="004B5D0C">
        <w:rPr>
          <w:u w:val="single"/>
        </w:rPr>
        <w:t xml:space="preserve"> Pyongyang's latest weapons test came soon after Kim Jong Un met Russian President Vladimir Putin</w:t>
      </w:r>
      <w:r w:rsidRPr="004B5D0C">
        <w:rPr>
          <w:sz w:val="16"/>
        </w:rPr>
        <w:t>. "I'll leave that for you to decide," Shanahan responded, failing to confirm or deny any Russian involvement in North Korea's weapons programs, which have been a major obstacle to ongoing diplomatic efforts on the peninsula</w:t>
      </w:r>
      <w:r w:rsidRPr="004B5D0C">
        <w:rPr>
          <w:u w:val="single"/>
        </w:rPr>
        <w:t xml:space="preserve">. </w:t>
      </w:r>
      <w:r w:rsidRPr="00705CA4">
        <w:rPr>
          <w:highlight w:val="cyan"/>
          <w:u w:val="single"/>
        </w:rPr>
        <w:t>North Korea tested long-range multiple rocket launchers and tactical guided weapons</w:t>
      </w:r>
      <w:r w:rsidRPr="004B5D0C">
        <w:rPr>
          <w:u w:val="single"/>
        </w:rPr>
        <w:t xml:space="preserve"> last week, according to the state-run Korean Central News Agency. The South Korean Defense Ministry said the test involved 240 mm and 300 mm multiple rocket launchers, as well as a new model of a tactical guide weapon. The range of the weapons tested was estimated at 43 to 149 miles, CNN noted. The rockets bore a striking similarity to the advanced Russian </w:t>
      </w:r>
      <w:proofErr w:type="spellStart"/>
      <w:r w:rsidRPr="004B5D0C">
        <w:rPr>
          <w:u w:val="single"/>
        </w:rPr>
        <w:t>Iskander</w:t>
      </w:r>
      <w:proofErr w:type="spellEnd"/>
      <w:r w:rsidRPr="004B5D0C">
        <w:rPr>
          <w:u w:val="single"/>
        </w:rPr>
        <w:t xml:space="preserve"> missiles—a short-range system with a range of more than 150 miles—NPR explained</w:t>
      </w:r>
      <w:r w:rsidRPr="004B5D0C">
        <w:rPr>
          <w:sz w:val="16"/>
        </w:rPr>
        <w:t xml:space="preserve">. The test showed that North Korea was still developing new weapons, despite ongoing peace talks with the U.S. and South Korea. </w:t>
      </w:r>
      <w:r w:rsidRPr="00705CA4">
        <w:rPr>
          <w:sz w:val="16"/>
          <w:highlight w:val="cyan"/>
        </w:rPr>
        <w:t>"</w:t>
      </w:r>
      <w:r w:rsidRPr="00705CA4">
        <w:rPr>
          <w:b/>
          <w:bCs/>
          <w:highlight w:val="cyan"/>
          <w:u w:val="single"/>
        </w:rPr>
        <w:t>There are Russian technology fingerprints all over it</w:t>
      </w:r>
      <w:r w:rsidRPr="00705CA4">
        <w:rPr>
          <w:sz w:val="16"/>
          <w:highlight w:val="cyan"/>
        </w:rPr>
        <w:t xml:space="preserve">," </w:t>
      </w:r>
      <w:r w:rsidRPr="00705CA4">
        <w:rPr>
          <w:highlight w:val="cyan"/>
          <w:u w:val="single"/>
        </w:rPr>
        <w:t xml:space="preserve">Marcus Schiller, a leading expert </w:t>
      </w:r>
      <w:r w:rsidRPr="00926965">
        <w:rPr>
          <w:u w:val="single"/>
        </w:rPr>
        <w:t>on North Korean missiles</w:t>
      </w:r>
      <w:r w:rsidRPr="00705CA4">
        <w:rPr>
          <w:highlight w:val="cyan"/>
          <w:u w:val="single"/>
        </w:rPr>
        <w:t>, told</w:t>
      </w:r>
      <w:r w:rsidRPr="004B5D0C">
        <w:rPr>
          <w:u w:val="single"/>
        </w:rPr>
        <w:t xml:space="preserve"> The Associated Press. He explained that </w:t>
      </w:r>
      <w:r w:rsidRPr="00705CA4">
        <w:rPr>
          <w:highlight w:val="cyan"/>
          <w:u w:val="single"/>
        </w:rPr>
        <w:t>the test did not necessarily mean that North Korea was buying</w:t>
      </w:r>
      <w:r w:rsidRPr="004B5D0C">
        <w:rPr>
          <w:u w:val="single"/>
        </w:rPr>
        <w:t xml:space="preserve"> entire </w:t>
      </w:r>
      <w:r w:rsidRPr="00705CA4">
        <w:rPr>
          <w:highlight w:val="cyan"/>
          <w:u w:val="single"/>
        </w:rPr>
        <w:t>weapons</w:t>
      </w:r>
      <w:r w:rsidRPr="004B5D0C">
        <w:rPr>
          <w:u w:val="single"/>
        </w:rPr>
        <w:t xml:space="preserve"> systems </w:t>
      </w:r>
      <w:r w:rsidRPr="00705CA4">
        <w:rPr>
          <w:highlight w:val="cyan"/>
          <w:u w:val="single"/>
        </w:rPr>
        <w:t>directly</w:t>
      </w:r>
      <w:r w:rsidRPr="004B5D0C">
        <w:rPr>
          <w:u w:val="single"/>
        </w:rPr>
        <w:t xml:space="preserve"> from Russia, as Pyongyang could have ordered some parts from Russia and made certain components domestically. Harry </w:t>
      </w:r>
      <w:proofErr w:type="spellStart"/>
      <w:r w:rsidRPr="004B5D0C">
        <w:rPr>
          <w:u w:val="single"/>
        </w:rPr>
        <w:t>Kazianis</w:t>
      </w:r>
      <w:proofErr w:type="spellEnd"/>
      <w:r w:rsidRPr="004B5D0C">
        <w:rPr>
          <w:u w:val="single"/>
        </w:rPr>
        <w:t>, the director of Korean studies at the Center for the National Interest, told Newsweek he "would highly doubt Russia would officially help North Korea with any of its missile, nuclear or other weapons of mass destruction programs for fear it would be hit with even more devastating sanctions—something Moscow can ill afford." "</w:t>
      </w:r>
      <w:r w:rsidRPr="00705CA4">
        <w:rPr>
          <w:highlight w:val="cyan"/>
          <w:u w:val="single"/>
        </w:rPr>
        <w:t xml:space="preserve">However, we can't ever discount the possibility that ex-Russian engineers or </w:t>
      </w:r>
      <w:r w:rsidRPr="00926965">
        <w:rPr>
          <w:u w:val="single"/>
        </w:rPr>
        <w:t xml:space="preserve">even Russian-based </w:t>
      </w:r>
      <w:r w:rsidRPr="00705CA4">
        <w:rPr>
          <w:highlight w:val="cyan"/>
          <w:u w:val="single"/>
        </w:rPr>
        <w:t xml:space="preserve">companies are helping </w:t>
      </w:r>
      <w:r w:rsidRPr="00926965">
        <w:rPr>
          <w:u w:val="single"/>
        </w:rPr>
        <w:t>Pyongyang</w:t>
      </w:r>
      <w:r w:rsidRPr="004B5D0C">
        <w:rPr>
          <w:u w:val="single"/>
        </w:rPr>
        <w:t xml:space="preserve"> with their missile technology and breaking U.N. Security Council resolutions,</w:t>
      </w:r>
      <w:r w:rsidRPr="004B5D0C">
        <w:rPr>
          <w:sz w:val="16"/>
        </w:rPr>
        <w:t xml:space="preserve">" </w:t>
      </w:r>
      <w:proofErr w:type="spellStart"/>
      <w:r w:rsidRPr="004B5D0C">
        <w:rPr>
          <w:sz w:val="16"/>
        </w:rPr>
        <w:t>Kazianis</w:t>
      </w:r>
      <w:proofErr w:type="spellEnd"/>
      <w:r w:rsidRPr="004B5D0C">
        <w:rPr>
          <w:sz w:val="16"/>
        </w:rPr>
        <w:t xml:space="preserve"> added. "</w:t>
      </w:r>
      <w:r w:rsidRPr="004B5D0C">
        <w:rPr>
          <w:u w:val="single"/>
        </w:rPr>
        <w:t xml:space="preserve">We should remember that many of </w:t>
      </w:r>
      <w:r w:rsidRPr="00705CA4">
        <w:rPr>
          <w:highlight w:val="cyan"/>
          <w:u w:val="single"/>
        </w:rPr>
        <w:t xml:space="preserve">these firms and scientists are struggling for </w:t>
      </w:r>
      <w:r w:rsidRPr="00926965">
        <w:rPr>
          <w:u w:val="single"/>
        </w:rPr>
        <w:t xml:space="preserve">basic </w:t>
      </w:r>
      <w:r w:rsidRPr="00705CA4">
        <w:rPr>
          <w:highlight w:val="cyan"/>
          <w:u w:val="single"/>
        </w:rPr>
        <w:t>economic survival</w:t>
      </w:r>
      <w:r w:rsidRPr="004B5D0C">
        <w:rPr>
          <w:u w:val="single"/>
        </w:rPr>
        <w:t xml:space="preserve"> thanks to leaner Russian defense budgets, so it is not crazy to assume that they might look to illegal means to supplement their incomes</w:t>
      </w:r>
      <w:r w:rsidRPr="004B5D0C">
        <w:rPr>
          <w:sz w:val="16"/>
        </w:rPr>
        <w:t xml:space="preserve">. "In fact, there is precedent for this. Back in the early 1990s when the Soviet Union collapsed, ex-Soviet scientists went to North Korea in droves to help the regime beef up their missile capabilities for cash. </w:t>
      </w:r>
      <w:r w:rsidRPr="00705CA4">
        <w:rPr>
          <w:highlight w:val="cyan"/>
          <w:u w:val="single"/>
        </w:rPr>
        <w:t xml:space="preserve">This might explain why so many of North Korea's missiles look and operate just like </w:t>
      </w:r>
      <w:r w:rsidRPr="00926965">
        <w:rPr>
          <w:u w:val="single"/>
        </w:rPr>
        <w:t xml:space="preserve">the last patch of technological innovations from </w:t>
      </w:r>
      <w:r w:rsidRPr="00705CA4">
        <w:rPr>
          <w:highlight w:val="cyan"/>
          <w:u w:val="single"/>
        </w:rPr>
        <w:t>the USSR</w:t>
      </w:r>
      <w:r w:rsidRPr="004B5D0C">
        <w:rPr>
          <w:u w:val="single"/>
        </w:rPr>
        <w:t xml:space="preserve">." </w:t>
      </w:r>
      <w:r w:rsidRPr="004B5D0C">
        <w:rPr>
          <w:sz w:val="16"/>
        </w:rPr>
        <w:t>The tests came amid a negotiation stalemate between Washington and Pyongyang. For all President Donald Trump's boasts of a close relationship and diplomatic success with Kim, little of significance has been achieved since relations between the two nations unexpectedly began to thaw in 2018. Progress on denuclearization of the Korean Peninsula and sanctions relief for the North has stalled since the failure of a summit between Trump and Kim in Hanoi in February. Nonetheless, Shanahan told Kilmeade that the White House's North Korea strategy "hasn't changed—it's a diplomatic one.</w:t>
      </w:r>
    </w:p>
    <w:p w14:paraId="785592C0" w14:textId="0796E820" w:rsidR="000C7683" w:rsidRDefault="008A53FC" w:rsidP="008A53FC">
      <w:pPr>
        <w:pStyle w:val="Heading3"/>
      </w:pPr>
      <w:r>
        <w:t>Impact – No Noko Nuclear War</w:t>
      </w:r>
    </w:p>
    <w:p w14:paraId="007468D6" w14:textId="77777777" w:rsidR="00A507BB" w:rsidRPr="007731CD" w:rsidRDefault="00A507BB" w:rsidP="00A507BB">
      <w:pPr>
        <w:pStyle w:val="Heading4"/>
        <w:rPr>
          <w:rFonts w:cs="Calibri"/>
        </w:rPr>
      </w:pPr>
      <w:r w:rsidRPr="007731CD">
        <w:rPr>
          <w:rFonts w:cs="Calibri"/>
        </w:rPr>
        <w:t xml:space="preserve">No North Korean war or draw-in---all sides have huge incentives to limit conflict </w:t>
      </w:r>
    </w:p>
    <w:p w14:paraId="0CE69C6F" w14:textId="77777777" w:rsidR="00A507BB" w:rsidRPr="007731CD" w:rsidRDefault="00A507BB" w:rsidP="00A507BB">
      <w:r w:rsidRPr="007731CD">
        <w:t xml:space="preserve">Michael C. </w:t>
      </w:r>
      <w:r w:rsidRPr="007731CD">
        <w:rPr>
          <w:rStyle w:val="Style13ptBold"/>
        </w:rPr>
        <w:t>Horowitz 18</w:t>
      </w:r>
      <w:r w:rsidRPr="007731CD">
        <w:t>, professor of political science and the associate director of Perry World House at the University of Pennsylvania; and Elizabeth N. Saunders, associate professor of political science at George Washington University, 1/3/18, “Analysis: Why nuclear war with North Korea is less likely than you think,” https://www.msn.com/en-us/news/world/analysis-why-nuclear-war-with-north-korea-is-less-likely-than-you-think/ar-BBHPJfL</w:t>
      </w:r>
    </w:p>
    <w:p w14:paraId="4353C9E0" w14:textId="4F22678A" w:rsidR="00A507BB" w:rsidRPr="00A507BB" w:rsidRDefault="00A507BB" w:rsidP="00A507BB">
      <w:pPr>
        <w:rPr>
          <w:sz w:val="14"/>
        </w:rPr>
      </w:pPr>
      <w:r w:rsidRPr="007731CD">
        <w:rPr>
          <w:sz w:val="16"/>
        </w:rPr>
        <w:t xml:space="preserve">Last night, in response to Kim Jong </w:t>
      </w:r>
      <w:proofErr w:type="spellStart"/>
      <w:r w:rsidRPr="007731CD">
        <w:rPr>
          <w:sz w:val="16"/>
        </w:rPr>
        <w:t>Un’s</w:t>
      </w:r>
      <w:proofErr w:type="spellEnd"/>
      <w:r w:rsidRPr="007731CD">
        <w:rPr>
          <w:sz w:val="16"/>
        </w:rPr>
        <w:t xml:space="preserve"> claim to have a nuclear button on his desk, President Trump tweeted, “I too have a Nuclear Button, but it is a much bigger &amp; more powerful one than his, and my Button works!” This is not the first time that things have gotten personal in the U.S.-North Korea standoff. Much of the rhetoric between the two leaders and media </w:t>
      </w:r>
      <w:r w:rsidRPr="00705CA4">
        <w:rPr>
          <w:rStyle w:val="StyleUnderline"/>
          <w:highlight w:val="cyan"/>
        </w:rPr>
        <w:t>commentary</w:t>
      </w:r>
      <w:r w:rsidRPr="007731CD">
        <w:rPr>
          <w:rStyle w:val="StyleUnderline"/>
        </w:rPr>
        <w:t xml:space="preserve"> on</w:t>
      </w:r>
      <w:r w:rsidRPr="007731CD">
        <w:rPr>
          <w:sz w:val="16"/>
        </w:rPr>
        <w:t xml:space="preserve"> the </w:t>
      </w:r>
      <w:r w:rsidRPr="007731CD">
        <w:rPr>
          <w:rStyle w:val="StyleUnderline"/>
        </w:rPr>
        <w:t xml:space="preserve">risk of war </w:t>
      </w:r>
      <w:r w:rsidRPr="00705CA4">
        <w:rPr>
          <w:rStyle w:val="StyleUnderline"/>
          <w:highlight w:val="cyan"/>
        </w:rPr>
        <w:t>focuses on</w:t>
      </w:r>
      <w:r w:rsidRPr="007731CD">
        <w:rPr>
          <w:sz w:val="16"/>
        </w:rPr>
        <w:t xml:space="preserve"> the leadership of </w:t>
      </w:r>
      <w:r w:rsidRPr="00705CA4">
        <w:rPr>
          <w:rStyle w:val="StyleUnderline"/>
          <w:highlight w:val="cyan"/>
        </w:rPr>
        <w:t>Trump and Kim</w:t>
      </w:r>
      <w:r w:rsidRPr="007731CD">
        <w:rPr>
          <w:sz w:val="16"/>
        </w:rPr>
        <w:t xml:space="preserve"> — or “Little Rocket Man,” as Trump has called the North Korean leader. But how much could these two singular leaders really propel us to a nuclear war? Trump’s tweets and other actions certainly can increase the risk of conflict — consistent with our research on how the decisions of individual leaders affect military conflict. However, </w:t>
      </w:r>
      <w:r w:rsidRPr="007731CD">
        <w:rPr>
          <w:rStyle w:val="StyleUnderline"/>
        </w:rPr>
        <w:t xml:space="preserve">in this case, </w:t>
      </w:r>
      <w:r w:rsidRPr="00705CA4">
        <w:rPr>
          <w:rStyle w:val="Emphasis"/>
          <w:highlight w:val="cyan"/>
        </w:rPr>
        <w:t>other factors</w:t>
      </w:r>
      <w:r w:rsidRPr="007731CD">
        <w:rPr>
          <w:rStyle w:val="StyleUnderline"/>
        </w:rPr>
        <w:t xml:space="preserve">, including </w:t>
      </w:r>
      <w:r w:rsidRPr="007731CD">
        <w:rPr>
          <w:rStyle w:val="Emphasis"/>
        </w:rPr>
        <w:t>geography and military capabilities</w:t>
      </w:r>
      <w:r w:rsidRPr="007731CD">
        <w:rPr>
          <w:sz w:val="16"/>
        </w:rPr>
        <w:t xml:space="preserve">, will </w:t>
      </w:r>
      <w:r w:rsidRPr="00705CA4">
        <w:rPr>
          <w:rStyle w:val="StyleUnderline"/>
          <w:highlight w:val="cyan"/>
        </w:rPr>
        <w:t>matter more than tweets</w:t>
      </w:r>
      <w:r w:rsidRPr="007731CD">
        <w:rPr>
          <w:sz w:val="16"/>
        </w:rPr>
        <w:t xml:space="preserve"> or the characteristics of leaders. </w:t>
      </w:r>
      <w:r w:rsidRPr="00705CA4">
        <w:rPr>
          <w:rStyle w:val="StyleUnderline"/>
          <w:highlight w:val="cyan"/>
        </w:rPr>
        <w:t>And</w:t>
      </w:r>
      <w:r w:rsidRPr="007731CD">
        <w:rPr>
          <w:sz w:val="16"/>
        </w:rPr>
        <w:t xml:space="preserve"> </w:t>
      </w:r>
      <w:r w:rsidRPr="007731CD">
        <w:rPr>
          <w:rStyle w:val="StyleUnderline"/>
        </w:rPr>
        <w:t>these</w:t>
      </w:r>
      <w:r w:rsidRPr="007731CD">
        <w:rPr>
          <w:sz w:val="16"/>
        </w:rPr>
        <w:t xml:space="preserve"> factors </w:t>
      </w:r>
      <w:r w:rsidRPr="00705CA4">
        <w:rPr>
          <w:rStyle w:val="Emphasis"/>
          <w:highlight w:val="cyan"/>
        </w:rPr>
        <w:t>reduce</w:t>
      </w:r>
      <w:r w:rsidRPr="007731CD">
        <w:rPr>
          <w:rStyle w:val="Emphasis"/>
        </w:rPr>
        <w:t xml:space="preserve"> the </w:t>
      </w:r>
      <w:r w:rsidRPr="00705CA4">
        <w:rPr>
          <w:rStyle w:val="Emphasis"/>
          <w:highlight w:val="cyan"/>
        </w:rPr>
        <w:t>likelihood of war</w:t>
      </w:r>
      <w:r w:rsidRPr="007731CD">
        <w:rPr>
          <w:sz w:val="16"/>
        </w:rPr>
        <w:t xml:space="preserve">. Leaders can be important for international conflict 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But more and more scholarship suggest that leaders make a large difference in determining whether and how countries go to war. And it’s not just in dictatorships such as North Korea; even more constrained leaders, such as U.S. presidents, matter. Leaders’ beliefs and experiences before coming into office can be critical in determining whether a country goes to war and what military strategy will be used in the event of war. But structural forces are strong in this case Even if </w:t>
      </w:r>
      <w:r w:rsidRPr="00705CA4">
        <w:rPr>
          <w:rStyle w:val="StyleUnderline"/>
          <w:highlight w:val="cyan"/>
        </w:rPr>
        <w:t>leaders</w:t>
      </w:r>
      <w:r w:rsidRPr="007731CD">
        <w:rPr>
          <w:sz w:val="16"/>
        </w:rPr>
        <w:t xml:space="preserve"> have discretion, they </w:t>
      </w:r>
      <w:r w:rsidRPr="00705CA4">
        <w:rPr>
          <w:rStyle w:val="StyleUnderline"/>
          <w:highlight w:val="cyan"/>
        </w:rPr>
        <w:t>are constrained</w:t>
      </w:r>
      <w:r w:rsidRPr="007731CD">
        <w:rPr>
          <w:rStyle w:val="StyleUnderline"/>
        </w:rPr>
        <w:t xml:space="preserve"> by material and situational constraints. </w:t>
      </w:r>
      <w:r w:rsidRPr="007731CD">
        <w:rPr>
          <w:rStyle w:val="Emphasis"/>
        </w:rPr>
        <w:t>No</w:t>
      </w:r>
      <w:r w:rsidRPr="007731CD">
        <w:rPr>
          <w:rStyle w:val="StyleUnderline"/>
        </w:rPr>
        <w:t xml:space="preserve"> U.S. or North Korean leader can</w:t>
      </w:r>
      <w:r w:rsidRPr="007731CD">
        <w:rPr>
          <w:sz w:val="16"/>
        </w:rPr>
        <w:t xml:space="preserve"> realistically </w:t>
      </w:r>
      <w:r w:rsidRPr="007731CD">
        <w:rPr>
          <w:rStyle w:val="StyleUnderline"/>
        </w:rPr>
        <w:t>change</w:t>
      </w:r>
      <w:r w:rsidRPr="007731CD">
        <w:rPr>
          <w:sz w:val="16"/>
        </w:rPr>
        <w:t xml:space="preserve"> or avoid some of </w:t>
      </w:r>
      <w:r w:rsidRPr="007731CD">
        <w:rPr>
          <w:rStyle w:val="StyleUnderline"/>
        </w:rPr>
        <w:t>these</w:t>
      </w:r>
      <w:r w:rsidRPr="007731CD">
        <w:rPr>
          <w:sz w:val="16"/>
        </w:rPr>
        <w:t xml:space="preserve"> constraints. </w:t>
      </w:r>
      <w:r w:rsidRPr="007731CD">
        <w:rPr>
          <w:rStyle w:val="StyleUnderline"/>
        </w:rPr>
        <w:t xml:space="preserve">One constraint stems from the two sides’ </w:t>
      </w:r>
      <w:r w:rsidRPr="00705CA4">
        <w:rPr>
          <w:rStyle w:val="StyleUnderline"/>
          <w:highlight w:val="cyan"/>
        </w:rPr>
        <w:t>formidable</w:t>
      </w:r>
      <w:r w:rsidRPr="007731CD">
        <w:rPr>
          <w:rStyle w:val="StyleUnderline"/>
        </w:rPr>
        <w:t xml:space="preserve"> military </w:t>
      </w:r>
      <w:r w:rsidRPr="00705CA4">
        <w:rPr>
          <w:rStyle w:val="StyleUnderline"/>
          <w:highlight w:val="cyan"/>
        </w:rPr>
        <w:t>capabilities</w:t>
      </w:r>
      <w:r w:rsidRPr="007731CD">
        <w:rPr>
          <w:rStyle w:val="StyleUnderline"/>
        </w:rPr>
        <w:t xml:space="preserve">, which </w:t>
      </w:r>
      <w:r w:rsidRPr="00705CA4">
        <w:rPr>
          <w:rStyle w:val="StyleUnderline"/>
          <w:highlight w:val="cyan"/>
        </w:rPr>
        <w:t>mean</w:t>
      </w:r>
      <w:r w:rsidRPr="007731CD">
        <w:rPr>
          <w:rStyle w:val="StyleUnderline"/>
        </w:rPr>
        <w:t xml:space="preserve"> that a general </w:t>
      </w:r>
      <w:r w:rsidRPr="00705CA4">
        <w:rPr>
          <w:rStyle w:val="StyleUnderline"/>
          <w:highlight w:val="cyan"/>
        </w:rPr>
        <w:t>war</w:t>
      </w:r>
      <w:r w:rsidRPr="007731CD">
        <w:rPr>
          <w:rStyle w:val="StyleUnderline"/>
        </w:rPr>
        <w:t xml:space="preserve"> with North Korea </w:t>
      </w:r>
      <w:r w:rsidRPr="00705CA4">
        <w:rPr>
          <w:rStyle w:val="StyleUnderline"/>
          <w:highlight w:val="cyan"/>
        </w:rPr>
        <w:t>would be devastating</w:t>
      </w:r>
      <w:r w:rsidRPr="007731CD">
        <w:rPr>
          <w:sz w:val="16"/>
        </w:rPr>
        <w:t xml:space="preserve">, as Barry Posen argued last year. Even before it acquired a nuclear capability, North Korea’s artillery put tremendous pressure on South Korea. Add to that its missile arsenal — which, as nuclear experts have chronicled, can now probably deliver an intercontinental ballistic missile armed with a nuclear warhead against the United States. A </w:t>
      </w:r>
      <w:r w:rsidRPr="007731CD">
        <w:rPr>
          <w:rStyle w:val="StyleUnderline"/>
        </w:rPr>
        <w:t>second</w:t>
      </w:r>
      <w:r w:rsidRPr="007731CD">
        <w:rPr>
          <w:sz w:val="16"/>
        </w:rPr>
        <w:t xml:space="preserve"> unavoidable constraint </w:t>
      </w:r>
      <w:r w:rsidRPr="007731CD">
        <w:rPr>
          <w:rStyle w:val="StyleUnderline"/>
        </w:rPr>
        <w:t xml:space="preserve">is </w:t>
      </w:r>
      <w:r w:rsidRPr="00705CA4">
        <w:rPr>
          <w:rStyle w:val="Emphasis"/>
          <w:highlight w:val="cyan"/>
        </w:rPr>
        <w:t>geography</w:t>
      </w:r>
      <w:r w:rsidRPr="007731CD">
        <w:rPr>
          <w:rStyle w:val="StyleUnderline"/>
        </w:rPr>
        <w:t xml:space="preserve">, which may </w:t>
      </w:r>
      <w:r w:rsidRPr="00705CA4">
        <w:rPr>
          <w:rStyle w:val="StyleUnderline"/>
          <w:highlight w:val="cyan"/>
        </w:rPr>
        <w:t>make war less likely</w:t>
      </w:r>
      <w:r w:rsidRPr="007731CD">
        <w:rPr>
          <w:rStyle w:val="StyleUnderline"/>
        </w:rPr>
        <w:t>. North Korean artillery points directly at Seoul</w:t>
      </w:r>
      <w:r w:rsidRPr="007731CD">
        <w:rPr>
          <w:sz w:val="16"/>
        </w:rPr>
        <w:t xml:space="preserve">, just 35 miles from the demilitarized zone (DMZ). </w:t>
      </w:r>
      <w:r w:rsidRPr="00705CA4">
        <w:rPr>
          <w:rStyle w:val="StyleUnderline"/>
          <w:highlight w:val="cyan"/>
        </w:rPr>
        <w:t>South Korea</w:t>
      </w:r>
      <w:r w:rsidRPr="007731CD">
        <w:rPr>
          <w:sz w:val="16"/>
        </w:rPr>
        <w:t xml:space="preserve"> may oppose a war, which </w:t>
      </w:r>
      <w:r w:rsidRPr="00705CA4">
        <w:rPr>
          <w:rStyle w:val="StyleUnderline"/>
          <w:highlight w:val="cyan"/>
        </w:rPr>
        <w:t>could influence U.S. behavior</w:t>
      </w:r>
      <w:r w:rsidRPr="007731CD">
        <w:rPr>
          <w:sz w:val="16"/>
        </w:rPr>
        <w:t xml:space="preserve">. North Korea also borders China, a powerful country whose economic support keeps North Korea afloat. But </w:t>
      </w:r>
      <w:r w:rsidRPr="007731CD">
        <w:rPr>
          <w:rStyle w:val="StyleUnderline"/>
        </w:rPr>
        <w:t>China faces</w:t>
      </w:r>
      <w:r w:rsidRPr="007731CD">
        <w:rPr>
          <w:sz w:val="16"/>
        </w:rPr>
        <w:t xml:space="preserve"> its own </w:t>
      </w:r>
      <w:r w:rsidRPr="007731CD">
        <w:rPr>
          <w:rStyle w:val="StyleUnderline"/>
        </w:rPr>
        <w:t>geographic reality</w:t>
      </w:r>
      <w:r w:rsidRPr="007731CD">
        <w:rPr>
          <w:sz w:val="16"/>
        </w:rPr>
        <w:t xml:space="preserve"> with respect to North Korea, and China is increasingly frustrated with North Korea’s behavior. In the event of war, </w:t>
      </w:r>
      <w:r w:rsidRPr="00705CA4">
        <w:rPr>
          <w:rStyle w:val="StyleUnderline"/>
          <w:highlight w:val="cyan"/>
        </w:rPr>
        <w:t>China does not want refugees</w:t>
      </w:r>
      <w:r w:rsidRPr="007731CD">
        <w:rPr>
          <w:sz w:val="16"/>
        </w:rPr>
        <w:t xml:space="preserve"> flooding across the border into China. Yet China also does not want a unified Korean Peninsula with U.S. troops on its border. Indeed, in the Korean War, the United States tested geographic constraints by pushing beyond the prewar dividing line, the 38th parallel, in an attempt to unify Korea. China intervened to prevent such an outcome, and the conflict stopped where it started. </w:t>
      </w:r>
      <w:r w:rsidRPr="00705CA4">
        <w:rPr>
          <w:rStyle w:val="Emphasis"/>
          <w:highlight w:val="cyan"/>
        </w:rPr>
        <w:t>All sides</w:t>
      </w:r>
      <w:r w:rsidRPr="00705CA4">
        <w:rPr>
          <w:rStyle w:val="StyleUnderline"/>
          <w:highlight w:val="cyan"/>
        </w:rPr>
        <w:t xml:space="preserve"> know</w:t>
      </w:r>
      <w:r w:rsidRPr="007731CD">
        <w:rPr>
          <w:sz w:val="16"/>
        </w:rPr>
        <w:t xml:space="preserve"> that a </w:t>
      </w:r>
      <w:r w:rsidRPr="00705CA4">
        <w:rPr>
          <w:rStyle w:val="StyleUnderline"/>
          <w:highlight w:val="cyan"/>
        </w:rPr>
        <w:t>war would be</w:t>
      </w:r>
      <w:r w:rsidRPr="007731CD">
        <w:rPr>
          <w:rStyle w:val="StyleUnderline"/>
        </w:rPr>
        <w:t xml:space="preserve"> a huge and </w:t>
      </w:r>
      <w:r w:rsidRPr="00705CA4">
        <w:rPr>
          <w:rStyle w:val="StyleUnderline"/>
          <w:highlight w:val="cyan"/>
        </w:rPr>
        <w:t>difficult</w:t>
      </w:r>
      <w:r w:rsidRPr="007731CD">
        <w:rPr>
          <w:rStyle w:val="StyleUnderline"/>
        </w:rPr>
        <w:t xml:space="preserve"> military and political problem</w:t>
      </w:r>
      <w:r w:rsidRPr="007731CD">
        <w:rPr>
          <w:sz w:val="16"/>
        </w:rPr>
        <w:t xml:space="preserve">. So </w:t>
      </w:r>
      <w:r w:rsidRPr="00705CA4">
        <w:rPr>
          <w:rStyle w:val="StyleUnderline"/>
          <w:highlight w:val="cyan"/>
        </w:rPr>
        <w:t xml:space="preserve">there are </w:t>
      </w:r>
      <w:r w:rsidRPr="00705CA4">
        <w:rPr>
          <w:rStyle w:val="Emphasis"/>
          <w:highlight w:val="cyan"/>
        </w:rPr>
        <w:t>strong incentives</w:t>
      </w:r>
      <w:r w:rsidRPr="00705CA4">
        <w:rPr>
          <w:rStyle w:val="StyleUnderline"/>
          <w:highlight w:val="cyan"/>
        </w:rPr>
        <w:t xml:space="preserve"> to</w:t>
      </w:r>
      <w:r w:rsidRPr="007731CD">
        <w:rPr>
          <w:sz w:val="16"/>
        </w:rPr>
        <w:t xml:space="preserve"> try to </w:t>
      </w:r>
      <w:r w:rsidRPr="00705CA4">
        <w:rPr>
          <w:rStyle w:val="Emphasis"/>
          <w:highlight w:val="cyan"/>
        </w:rPr>
        <w:t>deter</w:t>
      </w:r>
      <w:r w:rsidRPr="007731CD">
        <w:rPr>
          <w:rStyle w:val="Emphasis"/>
        </w:rPr>
        <w:t xml:space="preserve"> the other side</w:t>
      </w:r>
      <w:r w:rsidRPr="007731CD">
        <w:rPr>
          <w:rStyle w:val="StyleUnderline"/>
        </w:rPr>
        <w:t xml:space="preserve">, </w:t>
      </w:r>
      <w:r w:rsidRPr="00705CA4">
        <w:rPr>
          <w:rStyle w:val="StyleUnderline"/>
          <w:highlight w:val="cyan"/>
        </w:rPr>
        <w:t>rather than escalate</w:t>
      </w:r>
      <w:r w:rsidRPr="007731CD">
        <w:rPr>
          <w:sz w:val="16"/>
        </w:rPr>
        <w:t xml:space="preserve">. </w:t>
      </w:r>
      <w:r w:rsidRPr="007731CD">
        <w:rPr>
          <w:sz w:val="14"/>
        </w:rPr>
        <w:t xml:space="preserve">U.S. and North Korean </w:t>
      </w:r>
      <w:r w:rsidRPr="007731CD">
        <w:rPr>
          <w:rStyle w:val="StyleUnderline"/>
        </w:rPr>
        <w:t>leaders have reason to make war even less likely</w:t>
      </w:r>
      <w:r w:rsidRPr="007731CD">
        <w:rPr>
          <w:sz w:val="14"/>
        </w:rPr>
        <w:t xml:space="preserve"> Although the focus on </w:t>
      </w:r>
      <w:r w:rsidRPr="00705CA4">
        <w:rPr>
          <w:rStyle w:val="StyleUnderline"/>
          <w:highlight w:val="cyan"/>
        </w:rPr>
        <w:t>Trump and Kim</w:t>
      </w:r>
      <w:r w:rsidRPr="007731CD">
        <w:rPr>
          <w:sz w:val="14"/>
        </w:rPr>
        <w:t xml:space="preserve"> almost always suggests that their behavior increases the risk of war, they actually </w:t>
      </w:r>
      <w:r w:rsidRPr="00705CA4">
        <w:rPr>
          <w:rStyle w:val="StyleUnderline"/>
          <w:highlight w:val="cyan"/>
        </w:rPr>
        <w:t xml:space="preserve">have </w:t>
      </w:r>
      <w:r w:rsidRPr="00705CA4">
        <w:rPr>
          <w:rStyle w:val="Emphasis"/>
          <w:highlight w:val="cyan"/>
        </w:rPr>
        <w:t>strong incentives to reduce</w:t>
      </w:r>
      <w:r w:rsidRPr="007731CD">
        <w:rPr>
          <w:rStyle w:val="Emphasis"/>
        </w:rPr>
        <w:t xml:space="preserve"> the </w:t>
      </w:r>
      <w:r w:rsidRPr="00705CA4">
        <w:rPr>
          <w:rStyle w:val="Emphasis"/>
          <w:highlight w:val="cyan"/>
        </w:rPr>
        <w:t>prospect of war</w:t>
      </w:r>
      <w:r w:rsidRPr="007731CD">
        <w:rPr>
          <w:sz w:val="14"/>
        </w:rPr>
        <w:t xml:space="preserve">. Despite rhetoric about North Korea’s irrationality, </w:t>
      </w:r>
      <w:r w:rsidRPr="00705CA4">
        <w:rPr>
          <w:rStyle w:val="StyleUnderline"/>
          <w:highlight w:val="cyan"/>
        </w:rPr>
        <w:t>Kim’s</w:t>
      </w:r>
      <w:r w:rsidRPr="007731CD">
        <w:rPr>
          <w:rStyle w:val="StyleUnderline"/>
        </w:rPr>
        <w:t xml:space="preserve"> pursuit of nuclear weapons</w:t>
      </w:r>
      <w:r w:rsidRPr="007731CD">
        <w:rPr>
          <w:sz w:val="14"/>
        </w:rPr>
        <w:t xml:space="preserve"> and long range missiles </w:t>
      </w:r>
      <w:r w:rsidRPr="007731CD">
        <w:rPr>
          <w:rStyle w:val="StyleUnderline"/>
        </w:rPr>
        <w:t xml:space="preserve">was </w:t>
      </w:r>
      <w:r w:rsidRPr="00705CA4">
        <w:rPr>
          <w:rStyle w:val="StyleUnderline"/>
          <w:highlight w:val="cyan"/>
        </w:rPr>
        <w:t>rational. He wants</w:t>
      </w:r>
      <w:r w:rsidRPr="007731CD">
        <w:rPr>
          <w:rStyle w:val="StyleUnderline"/>
        </w:rPr>
        <w:t xml:space="preserve"> to stay in </w:t>
      </w:r>
      <w:r w:rsidRPr="00705CA4">
        <w:rPr>
          <w:rStyle w:val="StyleUnderline"/>
          <w:highlight w:val="cyan"/>
        </w:rPr>
        <w:t>power</w:t>
      </w:r>
      <w:r w:rsidRPr="007731CD">
        <w:rPr>
          <w:sz w:val="14"/>
        </w:rPr>
        <w:t xml:space="preserve">, and nuclear weapons constitute invasion insurance. But a </w:t>
      </w:r>
      <w:r w:rsidRPr="00705CA4">
        <w:rPr>
          <w:rStyle w:val="StyleUnderline"/>
          <w:highlight w:val="cyan"/>
        </w:rPr>
        <w:t>war would</w:t>
      </w:r>
      <w:r w:rsidRPr="007731CD">
        <w:rPr>
          <w:sz w:val="14"/>
        </w:rPr>
        <w:t xml:space="preserve"> probably </w:t>
      </w:r>
      <w:r w:rsidRPr="007731CD">
        <w:rPr>
          <w:rStyle w:val="StyleUnderline"/>
        </w:rPr>
        <w:t xml:space="preserve">spell the </w:t>
      </w:r>
      <w:r w:rsidRPr="00705CA4">
        <w:rPr>
          <w:rStyle w:val="StyleUnderline"/>
          <w:highlight w:val="cyan"/>
        </w:rPr>
        <w:t>end</w:t>
      </w:r>
      <w:r w:rsidRPr="007731CD">
        <w:rPr>
          <w:rStyle w:val="StyleUnderline"/>
        </w:rPr>
        <w:t xml:space="preserve"> of </w:t>
      </w:r>
      <w:r w:rsidRPr="00705CA4">
        <w:rPr>
          <w:rStyle w:val="StyleUnderline"/>
          <w:highlight w:val="cyan"/>
        </w:rPr>
        <w:t>the regime</w:t>
      </w:r>
      <w:r w:rsidRPr="007731CD">
        <w:rPr>
          <w:sz w:val="14"/>
        </w:rPr>
        <w:t xml:space="preserve">, giving North Korea little reason to start a war. On the U.S. side, few wars have probably been war-gamed more than a conflict on the Korean Peninsula. </w:t>
      </w:r>
      <w:r w:rsidRPr="00705CA4">
        <w:rPr>
          <w:rStyle w:val="StyleUnderline"/>
          <w:highlight w:val="cyan"/>
        </w:rPr>
        <w:t>U.S. decision-makers</w:t>
      </w:r>
      <w:r w:rsidRPr="007731CD">
        <w:rPr>
          <w:rStyle w:val="StyleUnderline"/>
        </w:rPr>
        <w:t xml:space="preserve"> know how costly a war might be. </w:t>
      </w:r>
      <w:r w:rsidRPr="00705CA4">
        <w:rPr>
          <w:rStyle w:val="StyleUnderline"/>
          <w:highlight w:val="cyan"/>
        </w:rPr>
        <w:t>Knowledge of</w:t>
      </w:r>
      <w:r w:rsidRPr="007731CD">
        <w:rPr>
          <w:rStyle w:val="StyleUnderline"/>
        </w:rPr>
        <w:t xml:space="preserve"> these </w:t>
      </w:r>
      <w:r w:rsidRPr="00705CA4">
        <w:rPr>
          <w:rStyle w:val="StyleUnderline"/>
          <w:highlight w:val="cyan"/>
        </w:rPr>
        <w:t xml:space="preserve">costs makes war </w:t>
      </w:r>
      <w:r w:rsidRPr="00705CA4">
        <w:rPr>
          <w:rStyle w:val="Emphasis"/>
          <w:highlight w:val="cyan"/>
        </w:rPr>
        <w:t>less likely</w:t>
      </w:r>
      <w:r w:rsidRPr="007731CD">
        <w:rPr>
          <w:sz w:val="14"/>
        </w:rPr>
        <w:t xml:space="preserve">. </w:t>
      </w:r>
    </w:p>
    <w:p w14:paraId="3BE803E8" w14:textId="77777777" w:rsidR="00307510" w:rsidRPr="007731CD" w:rsidRDefault="00307510" w:rsidP="00307510">
      <w:pPr>
        <w:pStyle w:val="Heading4"/>
        <w:rPr>
          <w:rFonts w:cs="Calibri"/>
        </w:rPr>
      </w:pPr>
      <w:r w:rsidRPr="007731CD">
        <w:rPr>
          <w:rFonts w:cs="Calibri"/>
        </w:rPr>
        <w:t xml:space="preserve">No North Korea War- they are weak and know it- other Asian nations check </w:t>
      </w:r>
    </w:p>
    <w:p w14:paraId="4EEAB652" w14:textId="77777777" w:rsidR="00307510" w:rsidRPr="007731CD" w:rsidRDefault="00307510" w:rsidP="00307510">
      <w:r w:rsidRPr="007731CD">
        <w:rPr>
          <w:rStyle w:val="Style13ptBold"/>
        </w:rPr>
        <w:t>Beinart ’18</w:t>
      </w:r>
      <w:r w:rsidRPr="007731CD">
        <w:t xml:space="preserve"> (Peter Beinart, Associate Professor of Journalism and Political science at the City University of New York, “The Weirdest—and Possibly Best—Proposal to Resolve the North Korea Crisis”, </w:t>
      </w:r>
      <w:hyperlink r:id="rId34" w:history="1">
        <w:r w:rsidRPr="007731CD">
          <w:rPr>
            <w:rStyle w:val="Hyperlink"/>
          </w:rPr>
          <w:t>https://www.theatlantic.com/international/archive/2018/02/north-korea-china-russia/552794/</w:t>
        </w:r>
      </w:hyperlink>
      <w:r w:rsidRPr="007731CD">
        <w:t>, February 8, 2018)</w:t>
      </w:r>
    </w:p>
    <w:p w14:paraId="1D6135DE" w14:textId="1E2C3E7A" w:rsidR="00307510" w:rsidRDefault="00307510" w:rsidP="00307510">
      <w:pPr>
        <w:rPr>
          <w:sz w:val="14"/>
        </w:rPr>
      </w:pPr>
      <w:r w:rsidRPr="00705CA4">
        <w:rPr>
          <w:rStyle w:val="Emphasis"/>
          <w:highlight w:val="cyan"/>
        </w:rPr>
        <w:t>The administration is nowhere near out of peaceful options</w:t>
      </w:r>
      <w:r w:rsidRPr="007731CD">
        <w:rPr>
          <w:rStyle w:val="Emphasis"/>
        </w:rPr>
        <w:t xml:space="preserve">. </w:t>
      </w:r>
      <w:r w:rsidRPr="007731CD">
        <w:rPr>
          <w:sz w:val="14"/>
        </w:rPr>
        <w:t xml:space="preserve">“Washington has a long habit of painting its enemies 10 feet tall—and crazy,” as Fareed Zakaria once noted. Thus, National Security Adviser H.R. McMaster in December called North Korea’s nuclear-weapons program—which according to American intelligence still probably lacks the capacity to hit the U.S. mainland with a nuclear weapon—“the most destabilizing development, I think, in the post-World War II period.” More destabilizing, evidently, than Stalin or Mao’s far larger nuclear arsenals; or the break-up of the British, French, and Soviet empires; or the rise of China; or a changing climate that could soon make major cities uninhabitable. If Pyongyang’s nuclear program is allowed to proceed, McMaster continued, North Korea—whose GDP is one-50th the size of South Korea’s and which spends one-fifth as much on its military—might “reunify the [Korean] peninsula under the red banner.” </w:t>
      </w:r>
      <w:r w:rsidRPr="007731CD">
        <w:rPr>
          <w:rStyle w:val="StyleUnderline"/>
        </w:rPr>
        <w:t xml:space="preserve">Depicting </w:t>
      </w:r>
      <w:r w:rsidRPr="00705CA4">
        <w:rPr>
          <w:rStyle w:val="StyleUnderline"/>
          <w:highlight w:val="cyan"/>
        </w:rPr>
        <w:t>North Korea’s nuclear program</w:t>
      </w:r>
      <w:r w:rsidRPr="007731CD">
        <w:rPr>
          <w:rStyle w:val="StyleUnderline"/>
        </w:rPr>
        <w:t xml:space="preserve"> as an expression of its geopolitical might is exactly wrong. The program </w:t>
      </w:r>
      <w:r w:rsidRPr="00705CA4">
        <w:rPr>
          <w:rStyle w:val="StyleUnderline"/>
          <w:highlight w:val="cyan"/>
        </w:rPr>
        <w:t>is</w:t>
      </w:r>
      <w:r w:rsidRPr="007731CD">
        <w:rPr>
          <w:rStyle w:val="StyleUnderline"/>
        </w:rPr>
        <w:t xml:space="preserve"> actually </w:t>
      </w:r>
      <w:r w:rsidRPr="00705CA4">
        <w:rPr>
          <w:rStyle w:val="StyleUnderline"/>
          <w:highlight w:val="cyan"/>
        </w:rPr>
        <w:t>a result of</w:t>
      </w:r>
      <w:r w:rsidRPr="007731CD">
        <w:rPr>
          <w:rStyle w:val="StyleUnderline"/>
        </w:rPr>
        <w:t xml:space="preserve"> the North’s </w:t>
      </w:r>
      <w:r w:rsidRPr="00705CA4">
        <w:rPr>
          <w:rStyle w:val="StyleUnderline"/>
          <w:highlight w:val="cyan"/>
        </w:rPr>
        <w:t>extraordinary weakness</w:t>
      </w:r>
      <w:r w:rsidRPr="007731CD">
        <w:rPr>
          <w:rStyle w:val="StyleUnderline"/>
        </w:rPr>
        <w:t>.</w:t>
      </w:r>
      <w:r w:rsidRPr="007731CD">
        <w:rPr>
          <w:sz w:val="14"/>
        </w:rPr>
        <w:t xml:space="preserve"> Which is why the Trump administration’s strategy of threatening Pyongyang with war—and making it feel even more imperiled—is exactly the wrong way to curb its nuclear program. Kim Jong Un possesses nuclear weapons, above all, to deter an American attack. Thus, the best way to limit his arsenal is to help him deter such an attack without nukes. That’s the rationale behind Naval War College Professor Lyle Goldstein’s wildly counterintuitive, and oddly compelling, proposal: The United States should ask China and Russia to deploy troops on North Korean soil. To understand Goldstein’s reasoning, it’s necessary to grasp how North Korea’s increasing weakness has propelled its nuclear program. The </w:t>
      </w:r>
      <w:r w:rsidRPr="007731CD">
        <w:rPr>
          <w:rStyle w:val="StyleUnderline"/>
        </w:rPr>
        <w:t>Stanford political scientist Scott Sagan has observed that “most international relations scholars have a clear and simple answer” to why countries develop nuclear weapons. They do so “when they face a significant military threat to their security that cannot be met through alternative means.”</w:t>
      </w:r>
      <w:r w:rsidRPr="007731CD">
        <w:rPr>
          <w:sz w:val="14"/>
        </w:rPr>
        <w:t xml:space="preserve"> </w:t>
      </w:r>
      <w:r w:rsidRPr="007731CD">
        <w:rPr>
          <w:rStyle w:val="StyleUnderline"/>
        </w:rPr>
        <w:t xml:space="preserve">Over the last half-century, the military threats to North Korea have swelled while its alternative means of protecting itself have withered. Thus, Pyongyang’s obsessive pursuit of nukes. </w:t>
      </w:r>
      <w:r w:rsidRPr="007731CD">
        <w:rPr>
          <w:sz w:val="14"/>
        </w:rPr>
        <w:t xml:space="preserve">First, </w:t>
      </w:r>
      <w:r w:rsidRPr="007731CD">
        <w:rPr>
          <w:rStyle w:val="StyleUnderline"/>
        </w:rPr>
        <w:t>consider the shifting balance of power between Pyongyang and Seoul</w:t>
      </w:r>
      <w:r w:rsidRPr="007731CD">
        <w:rPr>
          <w:sz w:val="14"/>
        </w:rPr>
        <w:t xml:space="preserve">. North Korea has long had a smaller population than South Korea. </w:t>
      </w:r>
      <w:r w:rsidRPr="007731CD">
        <w:rPr>
          <w:rStyle w:val="StyleUnderline"/>
        </w:rPr>
        <w:t xml:space="preserve">But until the early 1970s, the </w:t>
      </w:r>
      <w:r w:rsidRPr="00705CA4">
        <w:rPr>
          <w:rStyle w:val="StyleUnderline"/>
          <w:highlight w:val="cyan"/>
        </w:rPr>
        <w:t>two countries</w:t>
      </w:r>
      <w:r w:rsidRPr="007731CD">
        <w:rPr>
          <w:rStyle w:val="StyleUnderline"/>
        </w:rPr>
        <w:t xml:space="preserve"> had roughly the same </w:t>
      </w:r>
      <w:r w:rsidRPr="00705CA4">
        <w:rPr>
          <w:rStyle w:val="StyleUnderline"/>
          <w:highlight w:val="cyan"/>
        </w:rPr>
        <w:t>per capita GDP</w:t>
      </w:r>
      <w:r w:rsidRPr="007731CD">
        <w:rPr>
          <w:rStyle w:val="StyleUnderline"/>
        </w:rPr>
        <w:t>.</w:t>
      </w:r>
      <w:r w:rsidRPr="007731CD">
        <w:rPr>
          <w:sz w:val="14"/>
        </w:rPr>
        <w:t xml:space="preserve"> </w:t>
      </w:r>
      <w:r w:rsidRPr="007731CD">
        <w:rPr>
          <w:rStyle w:val="StyleUnderline"/>
        </w:rPr>
        <w:t xml:space="preserve">Today, </w:t>
      </w:r>
      <w:r w:rsidRPr="00705CA4">
        <w:rPr>
          <w:rStyle w:val="StyleUnderline"/>
          <w:highlight w:val="cyan"/>
        </w:rPr>
        <w:t>South Korea’s is roughly 23 times higher.</w:t>
      </w:r>
      <w:r w:rsidRPr="007731CD">
        <w:rPr>
          <w:rStyle w:val="StyleUnderline"/>
        </w:rPr>
        <w:t xml:space="preserve"> Ninety-two percent of South Korea’s roads are paved. In the North, it’s 3 percent. The average South Korean lives more than a decade longer than her North Korean counterpart, and is between one and three inches taller. North Korea has tried to keep pace militarily by devoting as much as one-quarter of its GDP to defense.</w:t>
      </w:r>
      <w:r w:rsidRPr="007731CD">
        <w:rPr>
          <w:sz w:val="14"/>
        </w:rPr>
        <w:t xml:space="preserve"> And it does have more men under arms than the South does. </w:t>
      </w:r>
      <w:r w:rsidRPr="007731CD">
        <w:rPr>
          <w:rStyle w:val="StyleUnderline"/>
        </w:rPr>
        <w:t xml:space="preserve">But the </w:t>
      </w:r>
      <w:r w:rsidRPr="00705CA4">
        <w:rPr>
          <w:rStyle w:val="StyleUnderline"/>
          <w:highlight w:val="cyan"/>
        </w:rPr>
        <w:t>tech</w:t>
      </w:r>
      <w:r w:rsidRPr="007731CD">
        <w:rPr>
          <w:rStyle w:val="StyleUnderline"/>
        </w:rPr>
        <w:t xml:space="preserve">nological </w:t>
      </w:r>
      <w:r w:rsidRPr="00705CA4">
        <w:rPr>
          <w:rStyle w:val="StyleUnderline"/>
          <w:highlight w:val="cyan"/>
        </w:rPr>
        <w:t>gap between the two</w:t>
      </w:r>
      <w:r w:rsidRPr="007731CD">
        <w:rPr>
          <w:rStyle w:val="StyleUnderline"/>
        </w:rPr>
        <w:t xml:space="preserve"> nations’ </w:t>
      </w:r>
      <w:r w:rsidRPr="00705CA4">
        <w:rPr>
          <w:rStyle w:val="StyleUnderline"/>
          <w:highlight w:val="cyan"/>
        </w:rPr>
        <w:t>militaries has grown</w:t>
      </w:r>
      <w:r w:rsidRPr="007731CD">
        <w:rPr>
          <w:rStyle w:val="StyleUnderline"/>
        </w:rPr>
        <w:t xml:space="preserve"> more and more </w:t>
      </w:r>
      <w:r w:rsidRPr="00705CA4">
        <w:rPr>
          <w:rStyle w:val="StyleUnderline"/>
          <w:highlight w:val="cyan"/>
        </w:rPr>
        <w:t>extreme</w:t>
      </w:r>
      <w:r w:rsidRPr="007731CD">
        <w:rPr>
          <w:rStyle w:val="StyleUnderline"/>
        </w:rPr>
        <w:t>.</w:t>
      </w:r>
      <w:r w:rsidRPr="007731CD">
        <w:rPr>
          <w:sz w:val="14"/>
        </w:rPr>
        <w:t xml:space="preserve"> North Korea’s most common fighter plane was unveiled in 1953. </w:t>
      </w:r>
      <w:r w:rsidRPr="007731CD">
        <w:rPr>
          <w:rStyle w:val="StyleUnderline"/>
        </w:rPr>
        <w:t xml:space="preserve">The South, according to a 2011 </w:t>
      </w:r>
      <w:r w:rsidRPr="00705CA4">
        <w:rPr>
          <w:rStyle w:val="StyleUnderline"/>
          <w:highlight w:val="cyan"/>
        </w:rPr>
        <w:t>C</w:t>
      </w:r>
      <w:r w:rsidRPr="007731CD">
        <w:rPr>
          <w:rStyle w:val="StyleUnderline"/>
        </w:rPr>
        <w:t xml:space="preserve">enter for </w:t>
      </w:r>
      <w:r w:rsidRPr="00705CA4">
        <w:rPr>
          <w:rStyle w:val="StyleUnderline"/>
          <w:highlight w:val="cyan"/>
        </w:rPr>
        <w:t>S</w:t>
      </w:r>
      <w:r w:rsidRPr="007731CD">
        <w:rPr>
          <w:rStyle w:val="StyleUnderline"/>
        </w:rPr>
        <w:t xml:space="preserve">trategic and </w:t>
      </w:r>
      <w:r w:rsidRPr="00705CA4">
        <w:rPr>
          <w:rStyle w:val="StyleUnderline"/>
          <w:highlight w:val="cyan"/>
        </w:rPr>
        <w:t>I</w:t>
      </w:r>
      <w:r w:rsidRPr="007731CD">
        <w:rPr>
          <w:rStyle w:val="StyleUnderline"/>
        </w:rPr>
        <w:t xml:space="preserve">nternational </w:t>
      </w:r>
      <w:r w:rsidRPr="00705CA4">
        <w:rPr>
          <w:rStyle w:val="StyleUnderline"/>
          <w:highlight w:val="cyan"/>
        </w:rPr>
        <w:t>S</w:t>
      </w:r>
      <w:r w:rsidRPr="007731CD">
        <w:rPr>
          <w:rStyle w:val="StyleUnderline"/>
        </w:rPr>
        <w:t xml:space="preserve">tudies report, </w:t>
      </w:r>
      <w:r w:rsidRPr="00705CA4">
        <w:rPr>
          <w:rStyle w:val="StyleUnderline"/>
          <w:highlight w:val="cyan"/>
        </w:rPr>
        <w:t xml:space="preserve">has “achieved a massive lead in </w:t>
      </w:r>
      <w:r w:rsidRPr="007731CD">
        <w:rPr>
          <w:rStyle w:val="StyleUnderline"/>
        </w:rPr>
        <w:t xml:space="preserve">modern </w:t>
      </w:r>
      <w:r w:rsidRPr="00705CA4">
        <w:rPr>
          <w:rStyle w:val="StyleUnderline"/>
          <w:highlight w:val="cyan"/>
        </w:rPr>
        <w:t>aircraft and surface-to-air missiles.</w:t>
      </w:r>
      <w:r w:rsidRPr="007731CD">
        <w:rPr>
          <w:rStyle w:val="StyleUnderline"/>
        </w:rPr>
        <w:t xml:space="preserve">” The </w:t>
      </w:r>
      <w:r w:rsidRPr="00705CA4">
        <w:rPr>
          <w:rStyle w:val="StyleUnderline"/>
          <w:highlight w:val="cyan"/>
        </w:rPr>
        <w:t>same pattern holds true on land. North Korea</w:t>
      </w:r>
      <w:r w:rsidRPr="007731CD">
        <w:rPr>
          <w:rStyle w:val="StyleUnderline"/>
        </w:rPr>
        <w:t xml:space="preserve">, notes Goldstein, has “tanks from the 1950s and it doesn’t have gas for those tanks and it can’t feed the soldiers who man them.” </w:t>
      </w:r>
      <w:r w:rsidRPr="007731CD">
        <w:rPr>
          <w:sz w:val="14"/>
        </w:rPr>
        <w:t xml:space="preserve">But this is only part of the story. </w:t>
      </w:r>
      <w:r w:rsidRPr="00705CA4">
        <w:rPr>
          <w:rStyle w:val="StyleUnderline"/>
          <w:highlight w:val="cyan"/>
        </w:rPr>
        <w:t>North Korea</w:t>
      </w:r>
      <w:r w:rsidRPr="007731CD">
        <w:rPr>
          <w:rStyle w:val="StyleUnderline"/>
        </w:rPr>
        <w:t xml:space="preserve"> hasn’t only grown weaker vis-á-vis South Korea, it’s </w:t>
      </w:r>
      <w:r w:rsidRPr="00705CA4">
        <w:rPr>
          <w:rStyle w:val="StyleUnderline"/>
          <w:highlight w:val="cyan"/>
        </w:rPr>
        <w:t>grown weaker vis-á-vis</w:t>
      </w:r>
      <w:r w:rsidRPr="007731CD">
        <w:rPr>
          <w:rStyle w:val="StyleUnderline"/>
        </w:rPr>
        <w:t xml:space="preserve"> the </w:t>
      </w:r>
      <w:r w:rsidRPr="00705CA4">
        <w:rPr>
          <w:rStyle w:val="StyleUnderline"/>
          <w:highlight w:val="cyan"/>
        </w:rPr>
        <w:t>great powers as well</w:t>
      </w:r>
      <w:r w:rsidRPr="007731CD">
        <w:rPr>
          <w:rStyle w:val="StyleUnderline"/>
        </w:rPr>
        <w:t>. During the Cold War, North and South Korea each had important patrons, which fought alongside them during the Korean War. Then, in 19</w:t>
      </w:r>
      <w:r w:rsidRPr="00705CA4">
        <w:rPr>
          <w:rStyle w:val="StyleUnderline"/>
          <w:highlight w:val="cyan"/>
        </w:rPr>
        <w:t>91</w:t>
      </w:r>
      <w:r w:rsidRPr="007731CD">
        <w:rPr>
          <w:rStyle w:val="StyleUnderline"/>
        </w:rPr>
        <w:t xml:space="preserve">, the </w:t>
      </w:r>
      <w:r w:rsidRPr="00705CA4">
        <w:rPr>
          <w:rStyle w:val="StyleUnderline"/>
          <w:highlight w:val="cyan"/>
        </w:rPr>
        <w:t>North’s most powerful ally</w:t>
      </w:r>
      <w:r w:rsidRPr="007731CD">
        <w:rPr>
          <w:rStyle w:val="StyleUnderline"/>
        </w:rPr>
        <w:t xml:space="preserve">, the Soviet Union, </w:t>
      </w:r>
      <w:r w:rsidRPr="00705CA4">
        <w:rPr>
          <w:rStyle w:val="StyleUnderline"/>
          <w:highlight w:val="cyan"/>
        </w:rPr>
        <w:t>collapsed</w:t>
      </w:r>
      <w:r w:rsidRPr="007731CD">
        <w:rPr>
          <w:rStyle w:val="StyleUnderline"/>
        </w:rPr>
        <w:t xml:space="preserve">. </w:t>
      </w:r>
      <w:r w:rsidRPr="00705CA4">
        <w:rPr>
          <w:rStyle w:val="StyleUnderline"/>
          <w:highlight w:val="cyan"/>
        </w:rPr>
        <w:t>Its successor state</w:t>
      </w:r>
      <w:r w:rsidRPr="007731CD">
        <w:rPr>
          <w:rStyle w:val="StyleUnderline"/>
        </w:rPr>
        <w:t>, Russia, an</w:t>
      </w:r>
      <w:r w:rsidRPr="00705CA4">
        <w:rPr>
          <w:rStyle w:val="StyleUnderline"/>
          <w:highlight w:val="cyan"/>
        </w:rPr>
        <w:t>nulled its mutual-assistance treaty with Pyongyang and opened diplomatic relations with Seoul</w:t>
      </w:r>
      <w:r w:rsidRPr="007731CD">
        <w:rPr>
          <w:rStyle w:val="StyleUnderline"/>
        </w:rPr>
        <w:t>. By 1992, the Russian and South Korean navies were visiting each other’s ports.</w:t>
      </w:r>
      <w:r w:rsidRPr="007731CD">
        <w:rPr>
          <w:sz w:val="14"/>
        </w:rPr>
        <w:t xml:space="preserve"> </w:t>
      </w:r>
      <w:r w:rsidRPr="007731CD">
        <w:rPr>
          <w:rStyle w:val="StyleUnderline"/>
        </w:rPr>
        <w:t xml:space="preserve">At </w:t>
      </w:r>
      <w:r w:rsidRPr="00705CA4">
        <w:rPr>
          <w:rStyle w:val="StyleUnderline"/>
          <w:highlight w:val="cyan"/>
        </w:rPr>
        <w:t>around the same time, North Korea’s other</w:t>
      </w:r>
      <w:r w:rsidRPr="007731CD">
        <w:rPr>
          <w:rStyle w:val="StyleUnderline"/>
        </w:rPr>
        <w:t xml:space="preserve"> major </w:t>
      </w:r>
      <w:r w:rsidRPr="00705CA4">
        <w:rPr>
          <w:rStyle w:val="StyleUnderline"/>
          <w:highlight w:val="cyan"/>
        </w:rPr>
        <w:t>ally, China, began cozying up to South Korea too</w:t>
      </w:r>
      <w:r w:rsidRPr="007731CD">
        <w:rPr>
          <w:rStyle w:val="StyleUnderline"/>
        </w:rPr>
        <w:t xml:space="preserve">, </w:t>
      </w:r>
      <w:r w:rsidRPr="00705CA4">
        <w:rPr>
          <w:rStyle w:val="StyleUnderline"/>
          <w:highlight w:val="cyan"/>
        </w:rPr>
        <w:t>and trade between</w:t>
      </w:r>
      <w:r w:rsidRPr="007731CD">
        <w:rPr>
          <w:rStyle w:val="StyleUnderline"/>
        </w:rPr>
        <w:t xml:space="preserve"> the </w:t>
      </w:r>
      <w:r w:rsidRPr="00705CA4">
        <w:rPr>
          <w:rStyle w:val="StyleUnderline"/>
          <w:highlight w:val="cyan"/>
        </w:rPr>
        <w:t>two nations quickly surpassed trade between Beijing and Pyongyang</w:t>
      </w:r>
      <w:r w:rsidRPr="007731CD">
        <w:rPr>
          <w:sz w:val="14"/>
        </w:rPr>
        <w:t xml:space="preserve">. (South Korea is now China’s fourth-largest trading partner. North Korea is not in the top 15.) China’s relationship with North Korea, by contrast, grew increasingly chilly. In his book, No Exit: North Korea, Nuclear Weapons and International Security, Jonathan Pollack notes that North Korea’s founding leader, Kim Il Sung, visited China every year. His successor, Kim Jong Il, who took power in 1994, didn’t visit until 2000.   </w:t>
      </w:r>
    </w:p>
    <w:p w14:paraId="2D5C07D3" w14:textId="675AC4B3" w:rsidR="00973443" w:rsidRDefault="00973443" w:rsidP="00973443">
      <w:pPr>
        <w:pStyle w:val="Heading4"/>
      </w:pPr>
      <w:r>
        <w:t>No impact — North Korea can’t strike the US, and impact on South Korea will be minimal to non-</w:t>
      </w:r>
      <w:proofErr w:type="spellStart"/>
      <w:r>
        <w:t>existant</w:t>
      </w:r>
      <w:proofErr w:type="spellEnd"/>
      <w:r>
        <w:t xml:space="preserve">. </w:t>
      </w:r>
    </w:p>
    <w:p w14:paraId="3EA4E6F2" w14:textId="77777777" w:rsidR="00973443" w:rsidRPr="00172A98" w:rsidRDefault="00973443" w:rsidP="00973443">
      <w:proofErr w:type="spellStart"/>
      <w:r w:rsidRPr="00172A98">
        <w:rPr>
          <w:rStyle w:val="Style13ptBold"/>
        </w:rPr>
        <w:t>Luttwak</w:t>
      </w:r>
      <w:proofErr w:type="spellEnd"/>
      <w:r w:rsidRPr="00172A98">
        <w:rPr>
          <w:rStyle w:val="Style13ptBold"/>
        </w:rPr>
        <w:t xml:space="preserve"> 18</w:t>
      </w:r>
      <w:r w:rsidRPr="00172A98">
        <w:t xml:space="preserve"> </w:t>
      </w:r>
      <w:r>
        <w:t xml:space="preserve">- </w:t>
      </w:r>
      <w:r w:rsidRPr="00172A98">
        <w:t xml:space="preserve">Edward N. </w:t>
      </w:r>
      <w:proofErr w:type="spellStart"/>
      <w:r w:rsidRPr="00172A98">
        <w:t>Luttwak</w:t>
      </w:r>
      <w:proofErr w:type="spellEnd"/>
      <w:r w:rsidRPr="00172A98">
        <w:t xml:space="preserve"> is Senior Associate, Center for Strategic and International Studies of Washington  DC., Chairman of AP Fleet, (aircraft leasing), Dublin, Ireland, and is active as a consultant to governments and international enterprises, “It’s Time to Bomb North Korea”, Foreign Policy, 1/8/2018, https://foreignpolicy.com/2018/01/08/its-time-to-bomb-north-korea/, Accessed 7/13/2019 – KM</w:t>
      </w:r>
    </w:p>
    <w:p w14:paraId="4C7B93F5" w14:textId="338AAD49" w:rsidR="00307510" w:rsidRPr="00D7629B" w:rsidRDefault="00973443" w:rsidP="00307510">
      <w:pPr>
        <w:rPr>
          <w:u w:val="single"/>
        </w:rPr>
      </w:pPr>
      <w:r w:rsidRPr="00705CA4">
        <w:rPr>
          <w:rStyle w:val="StyleUnderline"/>
          <w:highlight w:val="cyan"/>
        </w:rPr>
        <w:t xml:space="preserve">One mistaken reason to avoid attacking North Korea is the fear of </w:t>
      </w:r>
      <w:r w:rsidRPr="00A26903">
        <w:rPr>
          <w:rStyle w:val="StyleUnderline"/>
        </w:rPr>
        <w:t>direct</w:t>
      </w:r>
      <w:r w:rsidRPr="00705CA4">
        <w:rPr>
          <w:rStyle w:val="StyleUnderline"/>
          <w:highlight w:val="cyan"/>
        </w:rPr>
        <w:t xml:space="preserve"> retaliation.</w:t>
      </w:r>
      <w:r w:rsidRPr="00A26903">
        <w:rPr>
          <w:sz w:val="16"/>
        </w:rPr>
        <w:t xml:space="preserve"> The U.S. intelligence community has reportedly claimed that North Korea already has ballistic missiles with nuclear warheads that can reach as far as the United States. But </w:t>
      </w:r>
      <w:r w:rsidRPr="00705CA4">
        <w:rPr>
          <w:rStyle w:val="StyleUnderline"/>
          <w:highlight w:val="cyan"/>
        </w:rPr>
        <w:t>this is almost certainly an exaggeration</w:t>
      </w:r>
      <w:r w:rsidRPr="00A26903">
        <w:rPr>
          <w:sz w:val="16"/>
        </w:rPr>
        <w:t xml:space="preserve">, or rather an anticipation of a future that could still be averted by prompt action. The first North Korean nuclear device that could potentially be miniaturized into a warhead for a long-range ballistic missile was tested on September 3, 2017, while its first full-scale ICBM was only tested on November 28, 2017. </w:t>
      </w:r>
      <w:r w:rsidRPr="00A26903">
        <w:rPr>
          <w:rStyle w:val="StyleUnderline"/>
        </w:rPr>
        <w:t xml:space="preserve">If the North Koreans have managed to complete the full-scale engineering development and initial production of operational ballistic missiles with nuclear warheads in the short time since then — and on their tiny total budget — then their mastery of science and engineering would be entirely unprecedented and utterly phenomenal. </w:t>
      </w:r>
      <w:r w:rsidRPr="00705CA4">
        <w:rPr>
          <w:rStyle w:val="StyleUnderline"/>
          <w:highlight w:val="cyan"/>
        </w:rPr>
        <w:t>It is altogether more likely that they have yet to match warheads and missiles into an operational weapon.</w:t>
      </w:r>
      <w:r>
        <w:rPr>
          <w:rStyle w:val="StyleUnderline"/>
        </w:rPr>
        <w:t xml:space="preserve"> </w:t>
      </w:r>
      <w:r w:rsidRPr="00705CA4">
        <w:rPr>
          <w:rStyle w:val="StyleUnderline"/>
          <w:highlight w:val="cyan"/>
        </w:rPr>
        <w:t>It’s true that North Korea could retaliate</w:t>
      </w:r>
      <w:r w:rsidRPr="00A26903">
        <w:rPr>
          <w:rStyle w:val="StyleUnderline"/>
        </w:rPr>
        <w:t xml:space="preserve"> for any attack </w:t>
      </w:r>
      <w:r w:rsidRPr="00705CA4">
        <w:rPr>
          <w:rStyle w:val="StyleUnderline"/>
          <w:highlight w:val="cyan"/>
        </w:rPr>
        <w:t>by using its conventional rocket artillery against the South Korean capital of Seoul</w:t>
      </w:r>
      <w:r w:rsidRPr="00A26903">
        <w:rPr>
          <w:rStyle w:val="StyleUnderline"/>
        </w:rPr>
        <w:t xml:space="preserve"> and its surroundings,</w:t>
      </w:r>
      <w:r w:rsidRPr="00A26903">
        <w:rPr>
          <w:sz w:val="14"/>
        </w:rPr>
        <w:t xml:space="preserve"> where almost 20 million inhabitants live within 35 miles of the armistice line. U.S. military officers have cited the fear of a “sea of fire” to justify inaction. </w:t>
      </w:r>
      <w:r w:rsidRPr="00705CA4">
        <w:rPr>
          <w:rStyle w:val="StyleUnderline"/>
          <w:highlight w:val="cyan"/>
        </w:rPr>
        <w:t>But this vulnerability should not paralyze U.S. policy</w:t>
      </w:r>
      <w:r w:rsidRPr="00A26903">
        <w:rPr>
          <w:rStyle w:val="StyleUnderline"/>
        </w:rPr>
        <w:t xml:space="preserve"> for one simple reason: </w:t>
      </w:r>
      <w:r w:rsidRPr="00705CA4">
        <w:rPr>
          <w:rStyle w:val="StyleUnderline"/>
          <w:highlight w:val="cyan"/>
        </w:rPr>
        <w:t>It is very largely self-inflicted.</w:t>
      </w:r>
      <w:r>
        <w:rPr>
          <w:rStyle w:val="StyleUnderline"/>
        </w:rPr>
        <w:t xml:space="preserve"> </w:t>
      </w:r>
      <w:r w:rsidRPr="00A26903">
        <w:rPr>
          <w:sz w:val="14"/>
        </w:rPr>
        <w:t xml:space="preserve">When then-U.S. President Jimmy Carter decided to withdraw all U.S. Army troops from South Korea 40 years ago (ultimately a division was left behind), the </w:t>
      </w:r>
      <w:r w:rsidRPr="00705CA4">
        <w:rPr>
          <w:rStyle w:val="StyleUnderline"/>
          <w:highlight w:val="cyan"/>
        </w:rPr>
        <w:t>defense advisors</w:t>
      </w:r>
      <w:r w:rsidRPr="00A26903">
        <w:rPr>
          <w:sz w:val="14"/>
        </w:rPr>
        <w:t xml:space="preserve"> brought in to help — including myself — </w:t>
      </w:r>
      <w:r w:rsidRPr="00705CA4">
        <w:rPr>
          <w:rStyle w:val="StyleUnderline"/>
          <w:highlight w:val="cyan"/>
        </w:rPr>
        <w:t>urged the Korean government to</w:t>
      </w:r>
      <w:r w:rsidRPr="00A26903">
        <w:rPr>
          <w:rStyle w:val="StyleUnderline"/>
        </w:rPr>
        <w:t xml:space="preserve"> </w:t>
      </w:r>
      <w:r w:rsidRPr="00A26903">
        <w:rPr>
          <w:sz w:val="14"/>
        </w:rPr>
        <w:t xml:space="preserve">move its ministries and bureaucrats well away from the country’s northern border and to give strong relocation incentives to private companies. South Korea was also told to </w:t>
      </w:r>
      <w:r w:rsidRPr="00705CA4">
        <w:rPr>
          <w:rStyle w:val="StyleUnderline"/>
          <w:highlight w:val="cyan"/>
        </w:rPr>
        <w:t>mandate proper shelters</w:t>
      </w:r>
      <w:r w:rsidRPr="00A26903">
        <w:rPr>
          <w:sz w:val="14"/>
        </w:rPr>
        <w:t>, as in Zurich for example, where every new building must have its own (under bombardment, casualties increase dramatically if people leave their homes to seek shelter). In recent years, moreover, South Korea has had the option of importing, at moderate cost, Iron Dome batteries, which are produced by both Israel and the United States, that would be capable of intercepting 95 percent of North Korean rockets headed to inhabited structures.</w:t>
      </w:r>
      <w:r>
        <w:rPr>
          <w:sz w:val="14"/>
        </w:rPr>
        <w:t xml:space="preserve"> </w:t>
      </w:r>
      <w:r w:rsidRPr="00C757B4">
        <w:rPr>
          <w:rStyle w:val="StyleUnderline"/>
        </w:rPr>
        <w:t>But over these past four decades, South Korean governments have done practically nothing along these lines.</w:t>
      </w:r>
      <w:r w:rsidRPr="00A26903">
        <w:rPr>
          <w:rStyle w:val="StyleUnderline"/>
        </w:rPr>
        <w:t xml:space="preserve"> </w:t>
      </w:r>
      <w:r w:rsidRPr="00A26903">
        <w:rPr>
          <w:sz w:val="14"/>
        </w:rPr>
        <w:t xml:space="preserve">The 3,257 officially listed “shelters” in the Seoul area are nothing more than underground shopping malls, subway stations, and hotel parking lots without any stocks of food or water, medical kits or gas masks. As for importing Iron Dome batteries, the </w:t>
      </w:r>
      <w:r w:rsidRPr="00A26903">
        <w:rPr>
          <w:rStyle w:val="StyleUnderline"/>
        </w:rPr>
        <w:t>South Koreans have preferred to spend their money on developing a fighter-bomber aimed at Japan.</w:t>
      </w:r>
      <w:r>
        <w:rPr>
          <w:rStyle w:val="StyleUnderline"/>
        </w:rPr>
        <w:t xml:space="preserve"> </w:t>
      </w:r>
      <w:r w:rsidRPr="00A26903">
        <w:rPr>
          <w:rStyle w:val="StyleUnderline"/>
        </w:rPr>
        <w:t xml:space="preserve">Even now, </w:t>
      </w:r>
      <w:r w:rsidRPr="00705CA4">
        <w:rPr>
          <w:rStyle w:val="StyleUnderline"/>
          <w:highlight w:val="cyan"/>
        </w:rPr>
        <w:t>casualties could still be drastically reduced by a crash resilience program.</w:t>
      </w:r>
      <w:r w:rsidRPr="00A26903">
        <w:rPr>
          <w:rStyle w:val="StyleUnderline"/>
        </w:rPr>
        <w:t xml:space="preserve"> </w:t>
      </w:r>
      <w:r w:rsidRPr="00A26903">
        <w:rPr>
          <w:sz w:val="14"/>
        </w:rPr>
        <w:t xml:space="preserve">This should involve clearing out and hardening with jacks, props, and steel beams the basements of buildings of all sizes; promptly stocking necessities in the 3,257 official shelters and sign-posting them more visibly; and, of course, </w:t>
      </w:r>
      <w:r w:rsidRPr="00705CA4">
        <w:rPr>
          <w:rStyle w:val="StyleUnderline"/>
          <w:highlight w:val="cyan"/>
        </w:rPr>
        <w:t>evacuating as many as possible beforehand</w:t>
      </w:r>
      <w:r w:rsidRPr="00A26903">
        <w:rPr>
          <w:rStyle w:val="StyleUnderline"/>
        </w:rPr>
        <w:t xml:space="preserve"> (</w:t>
      </w:r>
      <w:r w:rsidRPr="00705CA4">
        <w:rPr>
          <w:rStyle w:val="StyleUnderline"/>
          <w:highlight w:val="cyan"/>
        </w:rPr>
        <w:t>most of the</w:t>
      </w:r>
      <w:r w:rsidRPr="00A26903">
        <w:rPr>
          <w:rStyle w:val="StyleUnderline"/>
        </w:rPr>
        <w:t xml:space="preserve"> 20 million or so </w:t>
      </w:r>
      <w:r w:rsidRPr="00705CA4">
        <w:rPr>
          <w:rStyle w:val="StyleUnderline"/>
          <w:highlight w:val="cyan"/>
        </w:rPr>
        <w:t>at risk would be quite safe</w:t>
      </w:r>
      <w:r w:rsidRPr="00A26903">
        <w:rPr>
          <w:rStyle w:val="StyleUnderline"/>
        </w:rPr>
        <w:t xml:space="preserve"> even just 20 miles further to the south). The United States, for its part, should consider adding vigorous counterbattery attacks to any airstrike on North Korea.</w:t>
      </w:r>
      <w:r>
        <w:rPr>
          <w:rStyle w:val="StyleUnderline"/>
        </w:rPr>
        <w:t xml:space="preserve"> </w:t>
      </w:r>
      <w:r w:rsidRPr="00A26903">
        <w:rPr>
          <w:rStyle w:val="StyleUnderline"/>
        </w:rPr>
        <w:t xml:space="preserve">Nonetheless, </w:t>
      </w:r>
      <w:r w:rsidRPr="00705CA4">
        <w:rPr>
          <w:rStyle w:val="StyleUnderline"/>
          <w:highlight w:val="cyan"/>
        </w:rPr>
        <w:t>given South Korea’s deliberate inaction over many years, any damage ultimately done to Seoul cannot be allowed to paralyze the United States in the face of immense danger to its own national interests, and to those of its other allies elsewhere in the world</w:t>
      </w:r>
      <w:r w:rsidRPr="00A26903">
        <w:rPr>
          <w:rStyle w:val="StyleUnderline"/>
        </w:rPr>
        <w:t>. North Korea is already unique in selling its ballistic missiles, to Iran most notably; it’s not difficult to imagine it selling nuclear weapons, too.</w:t>
      </w:r>
    </w:p>
    <w:p w14:paraId="436D2BC3" w14:textId="5F8A7ACB" w:rsidR="000C7683" w:rsidRDefault="000C7683" w:rsidP="000C7683">
      <w:pPr>
        <w:pStyle w:val="Heading2"/>
      </w:pPr>
      <w:r>
        <w:t xml:space="preserve">*** Iran </w:t>
      </w:r>
    </w:p>
    <w:p w14:paraId="5E95ADD6" w14:textId="796F3C75" w:rsidR="008A53FC" w:rsidRDefault="00F81803" w:rsidP="008A53FC">
      <w:pPr>
        <w:pStyle w:val="Heading3"/>
      </w:pPr>
      <w:r>
        <w:t xml:space="preserve">Turn – Sanctions </w:t>
      </w:r>
      <w:r w:rsidR="00C34AEC">
        <w:t xml:space="preserve">Help Russian Gas Hegemony </w:t>
      </w:r>
      <w:r>
        <w:t xml:space="preserve"> </w:t>
      </w:r>
    </w:p>
    <w:p w14:paraId="6A7BA725" w14:textId="2F6C5EF4" w:rsidR="00060664" w:rsidRDefault="00F81803" w:rsidP="00060664">
      <w:pPr>
        <w:pStyle w:val="Heading4"/>
      </w:pPr>
      <w:r>
        <w:t xml:space="preserve">Turn </w:t>
      </w:r>
      <w:r w:rsidR="0029174A">
        <w:t xml:space="preserve">– Sanctions </w:t>
      </w:r>
      <w:r w:rsidR="008F3B71">
        <w:t xml:space="preserve">stability the Russian gas hegemony </w:t>
      </w:r>
    </w:p>
    <w:p w14:paraId="73470E68" w14:textId="11540B16" w:rsidR="00060664" w:rsidRDefault="00060664" w:rsidP="00060664">
      <w:pPr>
        <w:spacing w:after="0"/>
      </w:pPr>
      <w:proofErr w:type="spellStart"/>
      <w:r w:rsidRPr="00060664">
        <w:rPr>
          <w:rStyle w:val="Style13ptBold"/>
        </w:rPr>
        <w:t>Bar’el</w:t>
      </w:r>
      <w:proofErr w:type="spellEnd"/>
      <w:r w:rsidRPr="00060664">
        <w:rPr>
          <w:rStyle w:val="Style13ptBold"/>
        </w:rPr>
        <w:t xml:space="preserve"> 19</w:t>
      </w:r>
      <w:r>
        <w:t xml:space="preserve"> – </w:t>
      </w:r>
      <w:proofErr w:type="spellStart"/>
      <w:r>
        <w:t>Ph.D</w:t>
      </w:r>
      <w:proofErr w:type="spellEnd"/>
      <w:r>
        <w:t xml:space="preserve"> in the History of the Middle East. He teaches at Sapir Academic College and is a research fellow at the Truman Institute at the Hebrew University of Jerusalem, as well as at the Center for Iranian Studies.</w:t>
      </w:r>
    </w:p>
    <w:p w14:paraId="6E4D9DE5" w14:textId="2F1B9F79" w:rsidR="00060664" w:rsidRPr="00060664" w:rsidRDefault="00060664" w:rsidP="00060664">
      <w:r>
        <w:t>(</w:t>
      </w:r>
      <w:proofErr w:type="spellStart"/>
      <w:r>
        <w:t>Zvi</w:t>
      </w:r>
      <w:proofErr w:type="spellEnd"/>
      <w:r>
        <w:t xml:space="preserve">, 5/15, “American Sanctions on Iran Are a Boon for Russia and Turkey,” [accessed 7/12/19], </w:t>
      </w:r>
      <w:hyperlink r:id="rId35" w:history="1">
        <w:r w:rsidRPr="00C75C28">
          <w:rPr>
            <w:rStyle w:val="Hyperlink"/>
          </w:rPr>
          <w:t>https://www.haaretz.com/middle-east-news/iran/.premium-the-american-sanctions-on-iran-are-a-boon-for-russia-and-turkey-1.7246387</w:t>
        </w:r>
      </w:hyperlink>
      <w:r>
        <w:t>, see)</w:t>
      </w:r>
    </w:p>
    <w:p w14:paraId="251C6B98" w14:textId="6039FED7" w:rsidR="00060664" w:rsidRPr="00970BAA" w:rsidRDefault="00060664" w:rsidP="00060664">
      <w:pPr>
        <w:rPr>
          <w:sz w:val="16"/>
        </w:rPr>
      </w:pPr>
      <w:r w:rsidRPr="00970BAA">
        <w:rPr>
          <w:sz w:val="16"/>
        </w:rPr>
        <w:t xml:space="preserve">Even before the latest sanctions, the automobile industry had been hard hit and shrank by 40 percent. Now hundreds of thousands of workers in these industries could lose their jobs without any alternatives on the horizon. This is where the real threat to the regime lies. Even with all the revenue it took in from the oil industry, the regime did not invest in infrastructure that could create new jobs. The nuclear deal, which was supposed to affect a turning point in the employment market, brought big investors to Iran who focused mainly on heavy industries like oil drilling, the automobile industry and plans to develop communications networks – but these agreements never came to fruition. </w:t>
      </w:r>
      <w:r w:rsidRPr="004B5D0C">
        <w:rPr>
          <w:u w:val="single"/>
        </w:rPr>
        <w:t>When the United States withdrew from the nuclear accord, the big corporations pulled out too, leaving Iran with partial investments it is incapable of completing.</w:t>
      </w:r>
      <w:r w:rsidRPr="00970BAA">
        <w:rPr>
          <w:sz w:val="16"/>
        </w:rPr>
        <w:t xml:space="preserve"> The blow to the metal industry and to the main concentrations of the labor force is being interpreted in Iran as part of a deliberate ploy to topple the regime. Those thousands of suddenly unemployed workers could launch mass protests on a much larger scale than anything the country has seen in recent years. </w:t>
      </w:r>
      <w:r w:rsidRPr="004B5D0C">
        <w:rPr>
          <w:u w:val="single"/>
        </w:rPr>
        <w:t xml:space="preserve">The U.S. says it is not aiming to take down the regime, but </w:t>
      </w:r>
      <w:r w:rsidRPr="00705CA4">
        <w:rPr>
          <w:highlight w:val="cyan"/>
          <w:u w:val="single"/>
        </w:rPr>
        <w:t>the political effect of</w:t>
      </w:r>
      <w:r w:rsidRPr="004B5D0C">
        <w:rPr>
          <w:u w:val="single"/>
        </w:rPr>
        <w:t xml:space="preserve"> the </w:t>
      </w:r>
      <w:r w:rsidRPr="00705CA4">
        <w:rPr>
          <w:highlight w:val="cyan"/>
          <w:u w:val="single"/>
        </w:rPr>
        <w:t>sanctions cannot be ignored</w:t>
      </w:r>
      <w:r w:rsidRPr="004B5D0C">
        <w:rPr>
          <w:u w:val="single"/>
        </w:rPr>
        <w:t>. The question is whether the U.S. has a plan of action ready in the event that the regime feels threatened at home and employs massive force to halt the protest movements</w:t>
      </w:r>
      <w:r w:rsidRPr="00970BAA">
        <w:rPr>
          <w:sz w:val="16"/>
        </w:rPr>
        <w:t xml:space="preserve">. To date, Washington has a bad track record when it comes to intervening in other countries’ domestic policy – from failing to build a stable government in Afghanistan, which has had to negotiate with the Taliban, to the mess in Iraq, which is far from being a strong economy despite its huge underground oil reserves. </w:t>
      </w:r>
      <w:r w:rsidRPr="00705CA4">
        <w:rPr>
          <w:highlight w:val="cyan"/>
          <w:u w:val="single"/>
        </w:rPr>
        <w:t>The sanctions</w:t>
      </w:r>
      <w:r w:rsidRPr="004B5D0C">
        <w:rPr>
          <w:u w:val="single"/>
        </w:rPr>
        <w:t xml:space="preserve"> on Iranian oil intensified this month after the U.S. canceled the exemptions that had been granted to eight countries, but </w:t>
      </w:r>
      <w:r w:rsidRPr="00705CA4">
        <w:rPr>
          <w:highlight w:val="cyan"/>
          <w:u w:val="single"/>
        </w:rPr>
        <w:t>gave rise to a symbiotic relationship with Russia. The less oil that Iran is able to produce and export, the more Russia will be able to take over</w:t>
      </w:r>
      <w:r w:rsidRPr="004B5D0C">
        <w:rPr>
          <w:u w:val="single"/>
        </w:rPr>
        <w:t xml:space="preserve"> Iran's lost markets. These include some of the world's biggest oil consumers like India, Japan and South Korea, which will have to supplement their oil needs not only from the Gulf States but from Russia as well</w:t>
      </w:r>
      <w:r w:rsidRPr="00970BAA">
        <w:rPr>
          <w:sz w:val="16"/>
        </w:rPr>
        <w:t xml:space="preserve">. Ever since the European Union imposed sanctions on Russia over the Ukraine crisis, the EU countries have been looking for alternative sources of oil. </w:t>
      </w:r>
      <w:r w:rsidRPr="008F3B71">
        <w:rPr>
          <w:b/>
          <w:bCs/>
          <w:u w:val="single"/>
        </w:rPr>
        <w:t xml:space="preserve">The </w:t>
      </w:r>
      <w:r w:rsidRPr="00705CA4">
        <w:rPr>
          <w:b/>
          <w:bCs/>
          <w:highlight w:val="cyan"/>
          <w:u w:val="single"/>
        </w:rPr>
        <w:t>EU countries import 30 percent of</w:t>
      </w:r>
      <w:r w:rsidRPr="008F3B71">
        <w:rPr>
          <w:b/>
          <w:bCs/>
          <w:u w:val="single"/>
        </w:rPr>
        <w:t xml:space="preserve"> their </w:t>
      </w:r>
      <w:r w:rsidRPr="00705CA4">
        <w:rPr>
          <w:b/>
          <w:bCs/>
          <w:highlight w:val="cyan"/>
          <w:u w:val="single"/>
        </w:rPr>
        <w:t>oil from Russia and 39 percent of their gas. When the nuclear deal was signed, the</w:t>
      </w:r>
      <w:r w:rsidRPr="008F3B71">
        <w:rPr>
          <w:b/>
          <w:bCs/>
          <w:u w:val="single"/>
        </w:rPr>
        <w:t xml:space="preserve"> EU </w:t>
      </w:r>
      <w:r w:rsidRPr="00705CA4">
        <w:rPr>
          <w:b/>
          <w:bCs/>
          <w:highlight w:val="cyan"/>
          <w:u w:val="single"/>
        </w:rPr>
        <w:t>countries expected to be able to</w:t>
      </w:r>
      <w:r w:rsidRPr="008F3B71">
        <w:rPr>
          <w:b/>
          <w:bCs/>
          <w:u w:val="single"/>
        </w:rPr>
        <w:t xml:space="preserve"> import oil and gas from Iran and </w:t>
      </w:r>
      <w:r w:rsidRPr="00705CA4">
        <w:rPr>
          <w:b/>
          <w:bCs/>
          <w:highlight w:val="cyan"/>
          <w:u w:val="single"/>
        </w:rPr>
        <w:t>reduce</w:t>
      </w:r>
      <w:r w:rsidRPr="008F3B71">
        <w:rPr>
          <w:b/>
          <w:bCs/>
          <w:u w:val="single"/>
        </w:rPr>
        <w:t xml:space="preserve"> their </w:t>
      </w:r>
      <w:r w:rsidRPr="00705CA4">
        <w:rPr>
          <w:b/>
          <w:bCs/>
          <w:highlight w:val="cyan"/>
          <w:u w:val="single"/>
        </w:rPr>
        <w:t>imports from Russia</w:t>
      </w:r>
      <w:r w:rsidRPr="008F3B71">
        <w:rPr>
          <w:b/>
          <w:bCs/>
          <w:u w:val="single"/>
        </w:rPr>
        <w:t>.</w:t>
      </w:r>
      <w:r w:rsidRPr="00970BAA">
        <w:rPr>
          <w:sz w:val="16"/>
        </w:rPr>
        <w:t xml:space="preserve"> The American sanctions have shown these countries that Iran cannot be counted upon as a stable alternative, and that Russia will apparently continue to be their main supplier, both directly and via the new pipeline through Turkey. </w:t>
      </w:r>
      <w:r w:rsidRPr="00352FC8">
        <w:rPr>
          <w:b/>
          <w:bCs/>
          <w:u w:val="single"/>
        </w:rPr>
        <w:t>Thus, paradoxically, the latest American sanctions are a boon for the economies of Russia and Turkey</w:t>
      </w:r>
      <w:r w:rsidRPr="00970BAA">
        <w:rPr>
          <w:sz w:val="16"/>
        </w:rPr>
        <w:t>, two countries whose relations with the U.S. are full of friction. The Iranian people aren’t concerned with these side effects. Their only concern is how to make it through the next month. But the situation is compelling the Iranian regime to reassess Iran’s status as an oil supplier – For once this crisis passes and the country returns to the world market, it will have to woo back clients who have meanwhile shifted to new suppliers.</w:t>
      </w:r>
    </w:p>
    <w:p w14:paraId="2BF2729F" w14:textId="7164CBD2" w:rsidR="00060664" w:rsidRDefault="00970BAA" w:rsidP="00060664">
      <w:pPr>
        <w:pStyle w:val="Heading4"/>
      </w:pPr>
      <w:r>
        <w:t>Turn – Sanctions are key to Russian sphere of influence and oil</w:t>
      </w:r>
      <w:r w:rsidR="005A22C6">
        <w:t xml:space="preserve"> and gas</w:t>
      </w:r>
      <w:r>
        <w:t xml:space="preserve"> hegemon</w:t>
      </w:r>
      <w:r w:rsidR="005A22C6">
        <w:t>ies</w:t>
      </w:r>
    </w:p>
    <w:p w14:paraId="4E30A14B" w14:textId="53199727" w:rsidR="00060664" w:rsidRDefault="00060664" w:rsidP="0022129E">
      <w:pPr>
        <w:spacing w:after="0"/>
      </w:pPr>
      <w:proofErr w:type="spellStart"/>
      <w:r w:rsidRPr="0022129E">
        <w:rPr>
          <w:rStyle w:val="Style13ptBold"/>
        </w:rPr>
        <w:t>Erlich</w:t>
      </w:r>
      <w:proofErr w:type="spellEnd"/>
      <w:r w:rsidRPr="0022129E">
        <w:rPr>
          <w:rStyle w:val="Style13ptBold"/>
        </w:rPr>
        <w:t xml:space="preserve"> 19</w:t>
      </w:r>
      <w:r w:rsidR="0022129E">
        <w:t xml:space="preserve"> – foreign correspondent and the author of The Iran Agenda Today: The Real Story Inside Iran and What’s Wrong with U.S. Policy</w:t>
      </w:r>
    </w:p>
    <w:p w14:paraId="2A00ED5C" w14:textId="5ABB00C6" w:rsidR="0022129E" w:rsidRPr="00060664" w:rsidRDefault="0022129E" w:rsidP="00060664">
      <w:r>
        <w:t xml:space="preserve">(Reese, 5/29, “Trump Is Driving Iran into Russia’s Arms,” [accessed 7/12/19], </w:t>
      </w:r>
      <w:hyperlink r:id="rId36" w:history="1">
        <w:r w:rsidRPr="00C75C28">
          <w:rPr>
            <w:rStyle w:val="Hyperlink"/>
          </w:rPr>
          <w:t>https://foreignpolicy.com/2019/05/29/trump-is-driving-iran-into-russias-arms-nuclear-deal-putin-rouhani-sanctions/</w:t>
        </w:r>
      </w:hyperlink>
      <w:r>
        <w:t>, see)</w:t>
      </w:r>
    </w:p>
    <w:p w14:paraId="400DF2BE" w14:textId="3B6F3C0E" w:rsidR="00060664" w:rsidRDefault="00060664" w:rsidP="00060664">
      <w:pPr>
        <w:rPr>
          <w:u w:val="single"/>
        </w:rPr>
      </w:pPr>
      <w:r w:rsidRPr="005A22C6">
        <w:rPr>
          <w:sz w:val="16"/>
        </w:rPr>
        <w:t>OSCOW—</w:t>
      </w:r>
      <w:r w:rsidRPr="00705CA4">
        <w:rPr>
          <w:highlight w:val="cyan"/>
          <w:u w:val="single"/>
        </w:rPr>
        <w:t>Russia is seeking to take advantage of the erratic actions of</w:t>
      </w:r>
      <w:r w:rsidRPr="00970BAA">
        <w:rPr>
          <w:u w:val="single"/>
        </w:rPr>
        <w:t xml:space="preserve"> U.S. President Donald </w:t>
      </w:r>
      <w:r w:rsidRPr="00705CA4">
        <w:rPr>
          <w:highlight w:val="cyan"/>
          <w:u w:val="single"/>
        </w:rPr>
        <w:t>Trump</w:t>
      </w:r>
      <w:r w:rsidRPr="00970BAA">
        <w:rPr>
          <w:u w:val="single"/>
        </w:rPr>
        <w:t>’s administration</w:t>
      </w:r>
      <w:r w:rsidRPr="005A22C6">
        <w:rPr>
          <w:sz w:val="16"/>
        </w:rPr>
        <w:t xml:space="preserve"> in the latest U.S.-Iranian crisis to expand its influence in the Middle East. For now, </w:t>
      </w:r>
      <w:r w:rsidRPr="00970BAA">
        <w:rPr>
          <w:u w:val="single"/>
        </w:rPr>
        <w:t>Russia and Iran have a close alliance, but maintaining it over the long term may prove difficult</w:t>
      </w:r>
      <w:r w:rsidRPr="005A22C6">
        <w:rPr>
          <w:sz w:val="16"/>
        </w:rPr>
        <w:t xml:space="preserve">. The Trump administration has sent contradictory signals regarding Iran in recent weeks. The crisis began when U.S. National Security Advisor John Bolton announced on May 5 that Washington would send an aircraft carrier group to the Persian Gulf, and on May 10 Pentagon officials announced the deployment of Patriot missile batteries. On May 19, after a pro-Iranian militia allegedly fired a rocket that landed near the U.S. Embassy in Baghdad, Trump tweeted a threat: “If Iran wants to fight, that will be the official end of Iran.” Five days later, Trump announced plans to deploy fighter jets and 1,500 troops to the region. But Trump also offered some conciliatory words. “Right now, I don’t think Iran wants to fight and I certainly don’t think they want to fight with us,” he said. Then, on May 27, Trump expressed support for Japanese Prime Minister Shinzo Abe’s offer to mediate the dispute. </w:t>
      </w:r>
      <w:r w:rsidRPr="00970BAA">
        <w:rPr>
          <w:u w:val="single"/>
        </w:rPr>
        <w:t xml:space="preserve">A top Iranian official was skeptical about Trump’s sincerity. </w:t>
      </w:r>
      <w:r w:rsidRPr="00705CA4">
        <w:rPr>
          <w:highlight w:val="cyan"/>
          <w:u w:val="single"/>
        </w:rPr>
        <w:t>Russian officials believe such blustery threats followed by offers to negotiate further discredit Trump’s Iran policy</w:t>
      </w:r>
      <w:r w:rsidR="00970BAA" w:rsidRPr="00970BAA">
        <w:rPr>
          <w:u w:val="single"/>
        </w:rPr>
        <w:t xml:space="preserve"> </w:t>
      </w:r>
      <w:r w:rsidRPr="00970BAA">
        <w:rPr>
          <w:u w:val="single"/>
        </w:rPr>
        <w:t xml:space="preserve">Russian officials believe such blustery threats followed by offers to negotiate further discredit Trump’s Iran policy </w:t>
      </w:r>
      <w:r w:rsidRPr="00705CA4">
        <w:rPr>
          <w:highlight w:val="cyan"/>
          <w:u w:val="single"/>
        </w:rPr>
        <w:t>and contrast it with their own</w:t>
      </w:r>
      <w:r w:rsidRPr="005A22C6">
        <w:rPr>
          <w:sz w:val="16"/>
        </w:rPr>
        <w:t xml:space="preserve">. Russia and Iran have created a durable alliance, according to Alexey </w:t>
      </w:r>
      <w:proofErr w:type="spellStart"/>
      <w:r w:rsidRPr="005A22C6">
        <w:rPr>
          <w:sz w:val="16"/>
        </w:rPr>
        <w:t>Pushkov</w:t>
      </w:r>
      <w:proofErr w:type="spellEnd"/>
      <w:r w:rsidRPr="005A22C6">
        <w:rPr>
          <w:sz w:val="16"/>
        </w:rPr>
        <w:t xml:space="preserve">, a member of the upper house of the Russian legislature and close ally of President Vladimir Putin. He told Foreign Policy that </w:t>
      </w:r>
      <w:r w:rsidRPr="00970BAA">
        <w:rPr>
          <w:u w:val="single"/>
        </w:rPr>
        <w:t xml:space="preserve">Russia would naturally ally with countries, such as Iran, which face pressure from the U.S. government. </w:t>
      </w:r>
      <w:r w:rsidRPr="00705CA4">
        <w:rPr>
          <w:highlight w:val="cyan"/>
          <w:u w:val="single"/>
        </w:rPr>
        <w:t>He described Russia-Iran relations as a “partnership which can evolve into a strategic relationship.”</w:t>
      </w:r>
      <w:r w:rsidRPr="00970BAA">
        <w:rPr>
          <w:u w:val="single"/>
        </w:rPr>
        <w:t xml:space="preserve"> Russia is emerging as a lesser interventionist power in the region. </w:t>
      </w:r>
      <w:r w:rsidRPr="00705CA4">
        <w:rPr>
          <w:highlight w:val="cyan"/>
          <w:u w:val="single"/>
        </w:rPr>
        <w:t>Moscow has national interests in the Middle East</w:t>
      </w:r>
      <w:r w:rsidRPr="00970BAA">
        <w:rPr>
          <w:u w:val="single"/>
        </w:rPr>
        <w:t xml:space="preserve"> and demands that they be respected. Russia is therefore seeking </w:t>
      </w:r>
      <w:r w:rsidRPr="00705CA4">
        <w:rPr>
          <w:highlight w:val="cyan"/>
          <w:u w:val="single"/>
        </w:rPr>
        <w:t>to keep oil and gas channels open</w:t>
      </w:r>
      <w:r w:rsidRPr="00970BAA">
        <w:rPr>
          <w:u w:val="single"/>
        </w:rPr>
        <w:t xml:space="preserve"> to Russian trade, fight extremist political Islam so it will not spread to Russia, and to protect its military bases in Syria. What those “national interests” mean in practice can be seen in Syria.</w:t>
      </w:r>
    </w:p>
    <w:p w14:paraId="355FC020" w14:textId="7A16ED85" w:rsidR="00C34AEC" w:rsidRDefault="00C34AEC" w:rsidP="00C34AEC">
      <w:pPr>
        <w:pStyle w:val="Heading3"/>
      </w:pPr>
      <w:r>
        <w:t xml:space="preserve">Impact – </w:t>
      </w:r>
      <w:r w:rsidR="008B1948">
        <w:t xml:space="preserve">Gas Hege NATO Impact </w:t>
      </w:r>
    </w:p>
    <w:p w14:paraId="6BB9988D" w14:textId="77777777" w:rsidR="00705CA4" w:rsidRPr="000F4A1D" w:rsidRDefault="00705CA4" w:rsidP="00705CA4">
      <w:pPr>
        <w:pStyle w:val="Heading4"/>
      </w:pPr>
      <w:r w:rsidRPr="000F4A1D">
        <w:t xml:space="preserve">Russian gas monopoly destroys NATO </w:t>
      </w:r>
    </w:p>
    <w:p w14:paraId="4A1E56BA" w14:textId="77777777" w:rsidR="00705CA4" w:rsidRPr="000F4A1D" w:rsidRDefault="00705CA4" w:rsidP="00705CA4">
      <w:proofErr w:type="spellStart"/>
      <w:r w:rsidRPr="000F4A1D">
        <w:rPr>
          <w:rStyle w:val="Style13ptBold"/>
        </w:rPr>
        <w:t>Ghalen</w:t>
      </w:r>
      <w:proofErr w:type="spellEnd"/>
      <w:r w:rsidRPr="000F4A1D">
        <w:rPr>
          <w:rStyle w:val="Style13ptBold"/>
        </w:rPr>
        <w:t xml:space="preserve"> ’11</w:t>
      </w:r>
      <w:r w:rsidRPr="000F4A1D">
        <w:t xml:space="preserve"> (Alexander </w:t>
      </w:r>
      <w:proofErr w:type="spellStart"/>
      <w:r w:rsidRPr="000F4A1D">
        <w:t>Ghaleb</w:t>
      </w:r>
      <w:proofErr w:type="spellEnd"/>
      <w:r w:rsidRPr="000F4A1D">
        <w:t xml:space="preserve"> (US Army Captain, </w:t>
      </w:r>
      <w:proofErr w:type="spellStart"/>
      <w:r w:rsidRPr="000F4A1D">
        <w:t>Ph.D</w:t>
      </w:r>
      <w:proofErr w:type="spellEnd"/>
      <w:r w:rsidRPr="000F4A1D">
        <w:t xml:space="preserve"> in energy security from National Defense University), October 2011, Published by Strategic Studies Institute, </w:t>
      </w:r>
      <w:proofErr w:type="spellStart"/>
      <w:r w:rsidRPr="000F4A1D">
        <w:t>Letort</w:t>
      </w:r>
      <w:proofErr w:type="spellEnd"/>
      <w:r w:rsidRPr="000F4A1D">
        <w:t xml:space="preserve"> Paper, Natural Gas as an Instrument of Russian state Power, </w:t>
      </w:r>
      <w:hyperlink r:id="rId37" w:history="1">
        <w:r w:rsidRPr="000F4A1D">
          <w:rPr>
            <w:rStyle w:val="Hyperlink"/>
          </w:rPr>
          <w:t>http://www.scribd.com/doc/69662541/Natural-Gas-as-an-Instrument-of-Russian-State-Power</w:t>
        </w:r>
      </w:hyperlink>
      <w:r w:rsidRPr="000F4A1D">
        <w:t>)</w:t>
      </w:r>
    </w:p>
    <w:p w14:paraId="08F20101" w14:textId="77777777" w:rsidR="00705CA4" w:rsidRPr="003B611F" w:rsidRDefault="00705CA4" w:rsidP="00705CA4">
      <w:pPr>
        <w:rPr>
          <w:rFonts w:eastAsia="Calibri"/>
          <w:bCs/>
          <w:u w:val="single"/>
        </w:rPr>
      </w:pPr>
      <w:r w:rsidRPr="00EB04E6">
        <w:rPr>
          <w:rFonts w:eastAsia="Calibri"/>
          <w:sz w:val="14"/>
        </w:rPr>
        <w:t xml:space="preserve">While in the 1980s oil was considered “the only </w:t>
      </w:r>
      <w:r w:rsidRPr="00EB04E6">
        <w:rPr>
          <w:sz w:val="14"/>
        </w:rPr>
        <w:t>commodity whose sudden cutoff would have a drastic effect on national welfare or on economic activity,”4 the 2030s come with the image of a world in which the sudden</w:t>
      </w:r>
      <w:r w:rsidRPr="00EB04E6">
        <w:rPr>
          <w:rFonts w:eastAsia="Calibri"/>
          <w:bCs/>
          <w:u w:val="single"/>
        </w:rPr>
        <w:t xml:space="preserve"> </w:t>
      </w:r>
      <w:r w:rsidRPr="00705CA4">
        <w:rPr>
          <w:rFonts w:eastAsia="Calibri"/>
          <w:bCs/>
          <w:highlight w:val="cyan"/>
          <w:u w:val="single"/>
        </w:rPr>
        <w:t>cutoff of Russian gas to Europe will have</w:t>
      </w:r>
      <w:r w:rsidRPr="00EB04E6">
        <w:rPr>
          <w:rFonts w:eastAsia="Calibri"/>
          <w:bCs/>
          <w:u w:val="single"/>
        </w:rPr>
        <w:t xml:space="preserve"> </w:t>
      </w:r>
      <w:r w:rsidRPr="00EB04E6">
        <w:rPr>
          <w:sz w:val="14"/>
        </w:rPr>
        <w:t>similar</w:t>
      </w:r>
      <w:r w:rsidRPr="00EB04E6">
        <w:rPr>
          <w:rFonts w:eastAsia="Calibri"/>
          <w:bCs/>
          <w:u w:val="single"/>
        </w:rPr>
        <w:t xml:space="preserve"> </w:t>
      </w:r>
      <w:r w:rsidRPr="00705CA4">
        <w:rPr>
          <w:rStyle w:val="Emphasis"/>
          <w:highlight w:val="cyan"/>
        </w:rPr>
        <w:t>disastrous effects</w:t>
      </w:r>
      <w:r w:rsidRPr="00EB04E6">
        <w:rPr>
          <w:rFonts w:eastAsia="Calibri"/>
          <w:bCs/>
          <w:u w:val="single"/>
        </w:rPr>
        <w:t xml:space="preserve"> </w:t>
      </w:r>
      <w:r w:rsidRPr="00EB04E6">
        <w:rPr>
          <w:sz w:val="14"/>
        </w:rPr>
        <w:t xml:space="preserve">on the economies of many European and North Atlantic Treaty Organization </w:t>
      </w:r>
      <w:r w:rsidRPr="00EB04E6">
        <w:rPr>
          <w:rFonts w:eastAsia="Calibri"/>
          <w:bCs/>
          <w:u w:val="single"/>
        </w:rPr>
        <w:t>(</w:t>
      </w:r>
      <w:r w:rsidRPr="00705CA4">
        <w:rPr>
          <w:rFonts w:eastAsia="Calibri"/>
          <w:bCs/>
          <w:highlight w:val="cyan"/>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states</w:t>
      </w:r>
      <w:r w:rsidRPr="00EB04E6">
        <w:rPr>
          <w:rFonts w:eastAsia="Calibri"/>
          <w:sz w:val="14"/>
        </w:rPr>
        <w:t xml:space="preserve">. This monograph argues that </w:t>
      </w:r>
      <w:r w:rsidRPr="00EB04E6">
        <w:rPr>
          <w:rFonts w:eastAsia="Calibri"/>
          <w:bCs/>
          <w:u w:val="single"/>
        </w:rPr>
        <w:t xml:space="preserve">Russian control of </w:t>
      </w:r>
      <w:r w:rsidRPr="00EB04E6">
        <w:rPr>
          <w:sz w:val="14"/>
        </w:rPr>
        <w:t>the natural gas</w:t>
      </w:r>
      <w:r w:rsidRPr="00EB04E6">
        <w:rPr>
          <w:rFonts w:eastAsia="Calibri"/>
          <w:bCs/>
          <w:u w:val="single"/>
        </w:rPr>
        <w:t xml:space="preserve"> supplies and </w:t>
      </w:r>
      <w:r w:rsidRPr="00EB04E6">
        <w:rPr>
          <w:sz w:val="14"/>
        </w:rPr>
        <w:t>of the export</w:t>
      </w:r>
      <w:r w:rsidRPr="00EB04E6">
        <w:rPr>
          <w:rFonts w:eastAsia="Calibri"/>
          <w:bCs/>
          <w:u w:val="single"/>
        </w:rPr>
        <w:t xml:space="preserve"> infrastructure </w:t>
      </w:r>
      <w:r w:rsidRPr="00EB04E6">
        <w:rPr>
          <w:sz w:val="14"/>
        </w:rPr>
        <w:t xml:space="preserve">systems of natural gas to Europe </w:t>
      </w:r>
      <w:r w:rsidRPr="00EB04E6">
        <w:rPr>
          <w:sz w:val="21"/>
          <w:u w:val="single"/>
        </w:rPr>
        <w:t>giv</w:t>
      </w:r>
      <w:r w:rsidRPr="00EB04E6">
        <w:rPr>
          <w:rFonts w:eastAsia="Calibri"/>
          <w:bCs/>
          <w:u w:val="single"/>
        </w:rPr>
        <w:t xml:space="preserve">es </w:t>
      </w:r>
      <w:r w:rsidRPr="00EB04E6">
        <w:rPr>
          <w:rStyle w:val="Emphasis"/>
        </w:rPr>
        <w:t xml:space="preserve">tremendous </w:t>
      </w:r>
      <w:r w:rsidRPr="00EB04E6">
        <w:rPr>
          <w:sz w:val="21"/>
          <w:u w:val="single"/>
        </w:rPr>
        <w:t>leverage</w:t>
      </w:r>
      <w:r w:rsidRPr="00EB04E6">
        <w:rPr>
          <w:rFonts w:eastAsia="Calibri"/>
          <w:bCs/>
          <w:u w:val="single"/>
        </w:rPr>
        <w:t xml:space="preserve"> to Russia in </w:t>
      </w:r>
      <w:r w:rsidRPr="00EB04E6">
        <w:rPr>
          <w:rStyle w:val="Emphasis"/>
        </w:rPr>
        <w:t>imposing</w:t>
      </w:r>
      <w:r w:rsidRPr="00EB04E6">
        <w:rPr>
          <w:rFonts w:eastAsia="Calibri"/>
          <w:bCs/>
          <w:u w:val="single"/>
        </w:rPr>
        <w:t xml:space="preserve"> its national security policy</w:t>
      </w:r>
      <w:r w:rsidRPr="00EB04E6">
        <w:rPr>
          <w:rFonts w:eastAsia="Calibri"/>
          <w:sz w:val="14"/>
        </w:rPr>
        <w:t xml:space="preserve">. If in the traditional security environment the use of military force was the Union of Soviet Socialist </w:t>
      </w:r>
      <w:proofErr w:type="spellStart"/>
      <w:r w:rsidRPr="00EB04E6">
        <w:rPr>
          <w:rFonts w:eastAsia="Calibri"/>
          <w:sz w:val="14"/>
        </w:rPr>
        <w:t>ixx</w:t>
      </w:r>
      <w:proofErr w:type="spellEnd"/>
      <w:r w:rsidRPr="00EB04E6">
        <w:rPr>
          <w:rFonts w:eastAsia="Calibri"/>
          <w:sz w:val="14"/>
        </w:rPr>
        <w:t xml:space="preserve"> Republic’s (USSR) preferred method of political coercion, in the contemporary security environment Russia is struggling with a weaker military that no longer represents a threat to the North Atlantic Alliance. This monograph emphasizes that </w:t>
      </w:r>
      <w:r w:rsidRPr="00705CA4">
        <w:rPr>
          <w:rFonts w:eastAsia="Calibri"/>
          <w:bCs/>
          <w:highlight w:val="cyan"/>
          <w:u w:val="single"/>
        </w:rPr>
        <w:t>Russia</w:t>
      </w:r>
      <w:r w:rsidRPr="00EB04E6">
        <w:rPr>
          <w:rFonts w:eastAsia="Calibri"/>
          <w:bCs/>
          <w:u w:val="single"/>
        </w:rPr>
        <w:t xml:space="preserve"> </w:t>
      </w:r>
      <w:proofErr w:type="spellStart"/>
      <w:r w:rsidRPr="00EB04E6">
        <w:rPr>
          <w:sz w:val="14"/>
        </w:rPr>
        <w:t>over came</w:t>
      </w:r>
      <w:proofErr w:type="spellEnd"/>
      <w:r w:rsidRPr="00EB04E6">
        <w:rPr>
          <w:sz w:val="14"/>
        </w:rPr>
        <w:t xml:space="preserve"> this major vulnerability by developing the</w:t>
      </w:r>
      <w:r w:rsidRPr="00EB04E6">
        <w:rPr>
          <w:rFonts w:eastAsia="Calibri"/>
          <w:bCs/>
          <w:u w:val="single"/>
        </w:rPr>
        <w:t xml:space="preserve"> </w:t>
      </w:r>
      <w:r w:rsidRPr="00705CA4">
        <w:rPr>
          <w:rFonts w:eastAsia="Calibri"/>
          <w:bCs/>
          <w:highlight w:val="cyan"/>
          <w:u w:val="single"/>
        </w:rPr>
        <w:t xml:space="preserve">capacity to use </w:t>
      </w:r>
      <w:r w:rsidRPr="00705CA4">
        <w:rPr>
          <w:rStyle w:val="Emphasis"/>
          <w:highlight w:val="cyan"/>
        </w:rPr>
        <w:t>unilateral economic sanctions</w:t>
      </w:r>
      <w:r w:rsidRPr="00EB04E6">
        <w:rPr>
          <w:rFonts w:eastAsia="Calibri"/>
          <w:bCs/>
          <w:u w:val="single"/>
        </w:rPr>
        <w:t xml:space="preserve"> </w:t>
      </w:r>
      <w:r w:rsidRPr="00705CA4">
        <w:rPr>
          <w:rFonts w:eastAsia="Calibri"/>
          <w:bCs/>
          <w:highlight w:val="cyan"/>
          <w:u w:val="single"/>
        </w:rPr>
        <w:t>in</w:t>
      </w:r>
      <w:r w:rsidRPr="00EB04E6">
        <w:rPr>
          <w:rFonts w:eastAsia="Calibri"/>
          <w:bCs/>
          <w:u w:val="single"/>
        </w:rPr>
        <w:t xml:space="preserve"> </w:t>
      </w:r>
      <w:r w:rsidRPr="00EB04E6">
        <w:rPr>
          <w:sz w:val="14"/>
        </w:rPr>
        <w:t>the form of gas</w:t>
      </w:r>
      <w:r w:rsidRPr="00EB04E6">
        <w:rPr>
          <w:rFonts w:eastAsia="Calibri"/>
          <w:bCs/>
          <w:u w:val="single"/>
        </w:rPr>
        <w:t xml:space="preserve"> </w:t>
      </w:r>
      <w:r w:rsidRPr="00705CA4">
        <w:rPr>
          <w:rFonts w:eastAsia="Calibri"/>
          <w:bCs/>
          <w:highlight w:val="cyan"/>
          <w:u w:val="single"/>
        </w:rPr>
        <w:t>pricing</w:t>
      </w:r>
      <w:r w:rsidRPr="00EB04E6">
        <w:rPr>
          <w:rFonts w:eastAsia="Calibri"/>
          <w:bCs/>
          <w:u w:val="single"/>
        </w:rPr>
        <w:t xml:space="preserve"> </w:t>
      </w:r>
      <w:r w:rsidRPr="00EB04E6">
        <w:rPr>
          <w:sz w:val="14"/>
        </w:rPr>
        <w:t>and gas</w:t>
      </w:r>
      <w:r w:rsidRPr="00EB04E6">
        <w:rPr>
          <w:rFonts w:eastAsia="Calibri"/>
          <w:bCs/>
          <w:u w:val="single"/>
        </w:rPr>
        <w:t xml:space="preserve"> </w:t>
      </w:r>
      <w:r w:rsidRPr="00705CA4">
        <w:rPr>
          <w:rFonts w:eastAsia="Calibri"/>
          <w:bCs/>
          <w:highlight w:val="cyan"/>
          <w:u w:val="single"/>
        </w:rPr>
        <w:t>disruptions against many</w:t>
      </w:r>
      <w:r w:rsidRPr="00EB04E6">
        <w:rPr>
          <w:rFonts w:eastAsia="Calibri"/>
          <w:bCs/>
          <w:u w:val="single"/>
        </w:rPr>
        <w:t xml:space="preserve"> </w:t>
      </w:r>
      <w:r w:rsidRPr="00EB04E6">
        <w:rPr>
          <w:sz w:val="14"/>
        </w:rPr>
        <w:t>European</w:t>
      </w:r>
      <w:r w:rsidRPr="00EB04E6">
        <w:rPr>
          <w:rFonts w:eastAsia="Calibri"/>
          <w:bCs/>
          <w:u w:val="single"/>
        </w:rPr>
        <w:t xml:space="preserve"> </w:t>
      </w:r>
      <w:r w:rsidRPr="00705CA4">
        <w:rPr>
          <w:rFonts w:eastAsia="Calibri"/>
          <w:bCs/>
          <w:highlight w:val="cyan"/>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w:t>
      </w:r>
      <w:r w:rsidRPr="00705CA4">
        <w:rPr>
          <w:rFonts w:eastAsia="Calibri"/>
          <w:bCs/>
          <w:highlight w:val="cyan"/>
          <w:u w:val="single"/>
        </w:rPr>
        <w:t>states</w:t>
      </w:r>
      <w:r w:rsidRPr="00EB04E6">
        <w:rPr>
          <w:rFonts w:eastAsia="Calibri"/>
          <w:bCs/>
          <w:u w:val="single"/>
        </w:rPr>
        <w:t>.</w:t>
      </w:r>
      <w:r w:rsidRPr="00EB04E6">
        <w:rPr>
          <w:rFonts w:eastAsia="Calibri"/>
          <w:sz w:val="14"/>
        </w:rPr>
        <w:t xml:space="preserve"> It agrees with many scholars and politicians alike who fear that </w:t>
      </w:r>
      <w:r w:rsidRPr="00EB04E6">
        <w:rPr>
          <w:rFonts w:eastAsia="Calibri"/>
          <w:bCs/>
          <w:u w:val="single"/>
        </w:rPr>
        <w:t xml:space="preserve">Russia will lever age its monopoly of natural gas to </w:t>
      </w:r>
      <w:r w:rsidRPr="00EB04E6">
        <w:rPr>
          <w:rStyle w:val="Emphasis"/>
        </w:rPr>
        <w:t>gain political concessions</w:t>
      </w:r>
      <w:r w:rsidRPr="00EB04E6">
        <w:rPr>
          <w:rFonts w:eastAsia="Calibri"/>
          <w:sz w:val="14"/>
        </w:rPr>
        <w:t>; and it supports the viewpoint that “</w:t>
      </w:r>
      <w:r w:rsidRPr="00705CA4">
        <w:rPr>
          <w:rFonts w:eastAsia="Calibri"/>
          <w:bCs/>
          <w:highlight w:val="cyan"/>
          <w:u w:val="single"/>
        </w:rPr>
        <w:t xml:space="preserve">Russia’s </w:t>
      </w:r>
      <w:r w:rsidRPr="00705CA4">
        <w:rPr>
          <w:rStyle w:val="Emphasis"/>
          <w:highlight w:val="cyan"/>
        </w:rPr>
        <w:t>energy-centered foreign policy</w:t>
      </w:r>
      <w:r w:rsidRPr="00705CA4">
        <w:rPr>
          <w:rFonts w:eastAsia="Calibri"/>
          <w:bCs/>
          <w:highlight w:val="cyan"/>
          <w:u w:val="single"/>
        </w:rPr>
        <w:t xml:space="preserve"> i</w:t>
      </w:r>
      <w:r w:rsidRPr="00EB04E6">
        <w:rPr>
          <w:rFonts w:eastAsia="Calibri"/>
          <w:bCs/>
          <w:u w:val="single"/>
        </w:rPr>
        <w:t xml:space="preserve">s </w:t>
      </w:r>
      <w:r w:rsidRPr="00EB04E6">
        <w:rPr>
          <w:sz w:val="14"/>
        </w:rPr>
        <w:t>not limited to the states of the former Soviet Union and is clearly</w:t>
      </w:r>
      <w:r w:rsidRPr="00EB04E6">
        <w:rPr>
          <w:rFonts w:eastAsia="Calibri"/>
          <w:bCs/>
          <w:u w:val="single"/>
        </w:rPr>
        <w:t xml:space="preserve"> </w:t>
      </w:r>
      <w:r w:rsidRPr="00705CA4">
        <w:rPr>
          <w:rFonts w:eastAsia="Calibri"/>
          <w:bCs/>
          <w:highlight w:val="cyan"/>
          <w:u w:val="single"/>
        </w:rPr>
        <w:t xml:space="preserve">designed to </w:t>
      </w:r>
      <w:r w:rsidRPr="00705CA4">
        <w:rPr>
          <w:rStyle w:val="Emphasis"/>
          <w:highlight w:val="cyan"/>
        </w:rPr>
        <w:t>increase its leverage</w:t>
      </w:r>
      <w:r w:rsidRPr="00705CA4">
        <w:rPr>
          <w:rFonts w:eastAsia="Calibri"/>
          <w:bCs/>
          <w:highlight w:val="cyan"/>
          <w:u w:val="single"/>
        </w:rPr>
        <w:t xml:space="preserve"> in key geostrategic theaters</w:t>
      </w:r>
      <w:r w:rsidRPr="00EB04E6">
        <w:rPr>
          <w:rFonts w:eastAsia="Calibri"/>
          <w:bCs/>
          <w:u w:val="single"/>
        </w:rPr>
        <w:t xml:space="preserve"> and over United States allies.”</w:t>
      </w:r>
      <w:r w:rsidRPr="00EB04E6">
        <w:rPr>
          <w:rFonts w:eastAsia="Calibri"/>
          <w:sz w:val="14"/>
        </w:rPr>
        <w:t xml:space="preserve"> While Russian officials insist that these fears are overblown, skeptics believe that “if there were a serious enough dispute, the </w:t>
      </w:r>
      <w:r w:rsidRPr="00EB04E6">
        <w:rPr>
          <w:rFonts w:eastAsia="Calibri"/>
          <w:bCs/>
          <w:u w:val="single"/>
        </w:rPr>
        <w:t>Russia</w:t>
      </w:r>
      <w:r w:rsidRPr="00EB04E6">
        <w:rPr>
          <w:sz w:val="14"/>
        </w:rPr>
        <w:t xml:space="preserve">ns </w:t>
      </w:r>
      <w:r w:rsidRPr="00EB04E6">
        <w:rPr>
          <w:rFonts w:eastAsia="Calibri"/>
          <w:bCs/>
          <w:u w:val="single"/>
        </w:rPr>
        <w:t xml:space="preserve">might </w:t>
      </w:r>
      <w:r w:rsidRPr="00EB04E6">
        <w:rPr>
          <w:sz w:val="14"/>
        </w:rPr>
        <w:t>do just that</w:t>
      </w:r>
      <w:r w:rsidRPr="00EB04E6">
        <w:rPr>
          <w:rFonts w:eastAsia="Calibri"/>
          <w:bCs/>
          <w:u w:val="single"/>
        </w:rPr>
        <w:t xml:space="preserve"> [use its energy security leverage against NATO member states]</w:t>
      </w:r>
      <w:r w:rsidRPr="00EB04E6">
        <w:rPr>
          <w:sz w:val="14"/>
        </w:rPr>
        <w:t xml:space="preserve">.”¶ </w:t>
      </w:r>
      <w:r w:rsidRPr="00EB04E6">
        <w:rPr>
          <w:rFonts w:eastAsia="Calibri"/>
          <w:sz w:val="14"/>
        </w:rPr>
        <w:t xml:space="preserve">The concerns of these skeptics cannot be dismissed without an unbiased examination of the scarcity of natural gas in the contemporary security environment, of the salience of natural gas in Russia’s national security strategies, and of the natural gas pipeline politics in Eastern and Central Europe. To address these questions, the monograph has been separated into four chapters. Chapter 1 will demonstrate </w:t>
      </w:r>
      <w:r w:rsidRPr="00EB04E6">
        <w:rPr>
          <w:sz w:val="14"/>
        </w:rPr>
        <w:t>that like oil in the traditional security environment, under certain conditions, natural gas can serve as an effective unilateral instrument of state power in the contemporary security environment, and that</w:t>
      </w:r>
      <w:r w:rsidRPr="00EB04E6">
        <w:rPr>
          <w:rFonts w:eastAsia="Calibri"/>
          <w:bCs/>
          <w:u w:val="single"/>
        </w:rPr>
        <w:t xml:space="preserve"> </w:t>
      </w:r>
      <w:r w:rsidRPr="00705CA4">
        <w:rPr>
          <w:rFonts w:eastAsia="Calibri"/>
          <w:bCs/>
          <w:highlight w:val="cyan"/>
          <w:u w:val="single"/>
        </w:rPr>
        <w:t xml:space="preserve">its disruption by Russia </w:t>
      </w:r>
      <w:r w:rsidRPr="00705CA4">
        <w:rPr>
          <w:rStyle w:val="Emphasis"/>
          <w:highlight w:val="cyan"/>
        </w:rPr>
        <w:t>will prove deadly</w:t>
      </w:r>
      <w:r w:rsidRPr="00705CA4">
        <w:rPr>
          <w:rFonts w:eastAsia="Calibri"/>
          <w:bCs/>
          <w:highlight w:val="cyan"/>
          <w:u w:val="single"/>
        </w:rPr>
        <w:t xml:space="preserve"> to</w:t>
      </w:r>
      <w:r w:rsidRPr="00EB04E6">
        <w:rPr>
          <w:rFonts w:eastAsia="Calibri"/>
          <w:bCs/>
          <w:u w:val="single"/>
        </w:rPr>
        <w:t xml:space="preserve"> the economies of many </w:t>
      </w:r>
      <w:r w:rsidRPr="00705CA4">
        <w:rPr>
          <w:rFonts w:eastAsia="Calibri"/>
          <w:bCs/>
          <w:highlight w:val="cyan"/>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states </w:t>
      </w:r>
      <w:r w:rsidRPr="00EB04E6">
        <w:rPr>
          <w:sz w:val="14"/>
        </w:rPr>
        <w:t xml:space="preserve">in Eastern and Central Europe(traditionally, Russia’s sphere of </w:t>
      </w:r>
      <w:proofErr w:type="spellStart"/>
      <w:r w:rsidRPr="00EB04E6">
        <w:rPr>
          <w:sz w:val="14"/>
        </w:rPr>
        <w:t>inuence</w:t>
      </w:r>
      <w:proofErr w:type="spellEnd"/>
      <w:r w:rsidRPr="00EB04E6">
        <w:rPr>
          <w:sz w:val="14"/>
        </w:rPr>
        <w:t>). Chapter 2will explain why Russia perceives NATO as a hostile¶ Xi alliance</w:t>
      </w:r>
      <w:r w:rsidRPr="00EB04E6">
        <w:rPr>
          <w:rFonts w:eastAsia="Calibri"/>
          <w:sz w:val="14"/>
        </w:rPr>
        <w:t xml:space="preserve">, and how </w:t>
      </w:r>
      <w:r w:rsidRPr="00EB04E6">
        <w:rPr>
          <w:rFonts w:eastAsia="Calibri"/>
          <w:bCs/>
          <w:u w:val="single"/>
        </w:rPr>
        <w:t>Russia uses natural gas as an instrument of coercion in its sphere of influence</w:t>
      </w:r>
      <w:r w:rsidRPr="00EB04E6">
        <w:rPr>
          <w:rFonts w:eastAsia="Calibri"/>
          <w:sz w:val="14"/>
        </w:rPr>
        <w:t xml:space="preserve">. In Chapter3, a </w:t>
      </w:r>
      <w:r w:rsidRPr="00EB04E6">
        <w:rPr>
          <w:sz w:val="14"/>
        </w:rPr>
        <w:t>look at Russia’s use of natural gas as a national security instrument of coercion in negotiations with Ukraine will help energy security analysts determine the conditions under which Russia will leverage its energy superpower position in its relations with European Union (EU) and/or NATO member states. Additionally, a look at Russia’s failures in the use of such coercion in Ukraine will assist NATO member states in Eastern and Central Europe to identify ways to reduce the threat of disruption of</w:t>
      </w:r>
      <w:r w:rsidRPr="00EB04E6">
        <w:rPr>
          <w:rFonts w:eastAsia="Calibri"/>
          <w:sz w:val="14"/>
        </w:rPr>
        <w:t xml:space="preserve"> Russian gas supplies. Finally, Chapter 4 will expose the processes </w:t>
      </w:r>
      <w:r w:rsidRPr="00705CA4">
        <w:rPr>
          <w:rFonts w:eastAsia="Calibri"/>
          <w:bCs/>
          <w:highlight w:val="cyan"/>
          <w:u w:val="single"/>
        </w:rPr>
        <w:t>Russia uses</w:t>
      </w:r>
      <w:r w:rsidRPr="00EB04E6">
        <w:rPr>
          <w:rFonts w:eastAsia="Calibri"/>
          <w:bCs/>
          <w:u w:val="single"/>
        </w:rPr>
        <w:t xml:space="preserve"> </w:t>
      </w:r>
      <w:r w:rsidRPr="00EB04E6">
        <w:rPr>
          <w:sz w:val="14"/>
        </w:rPr>
        <w:t>in the context of natural</w:t>
      </w:r>
      <w:r w:rsidRPr="00EB04E6">
        <w:rPr>
          <w:rFonts w:eastAsia="Calibri"/>
          <w:bCs/>
          <w:u w:val="single"/>
        </w:rPr>
        <w:t xml:space="preserve"> </w:t>
      </w:r>
      <w:r w:rsidRPr="00705CA4">
        <w:rPr>
          <w:rFonts w:eastAsia="Calibri"/>
          <w:bCs/>
          <w:highlight w:val="cyan"/>
          <w:u w:val="single"/>
        </w:rPr>
        <w:t>gas</w:t>
      </w:r>
      <w:r w:rsidRPr="00EB04E6">
        <w:rPr>
          <w:rFonts w:eastAsia="Calibri"/>
          <w:bCs/>
          <w:u w:val="single"/>
        </w:rPr>
        <w:t xml:space="preserve"> </w:t>
      </w:r>
      <w:r w:rsidRPr="00EB04E6">
        <w:rPr>
          <w:sz w:val="14"/>
        </w:rPr>
        <w:t>negotiations to bribe Western European nations—such as Germany, France, and Italy—</w:t>
      </w:r>
      <w:r w:rsidRPr="00705CA4">
        <w:rPr>
          <w:rStyle w:val="Emphasis"/>
          <w:highlight w:val="cyan"/>
          <w:bdr w:val="single" w:sz="4" w:space="0" w:color="auto"/>
        </w:rPr>
        <w:t>to divide the NATO Alliance</w:t>
      </w:r>
      <w:r w:rsidRPr="00EB04E6">
        <w:rPr>
          <w:sz w:val="14"/>
        </w:rPr>
        <w:t>, and to rule over its traditional sphere of influence in Eastern and Central Europe.</w:t>
      </w:r>
    </w:p>
    <w:p w14:paraId="471D3843" w14:textId="77777777" w:rsidR="00705CA4" w:rsidRPr="00034F7C" w:rsidRDefault="00705CA4" w:rsidP="00705CA4">
      <w:pPr>
        <w:pStyle w:val="Heading4"/>
        <w:rPr>
          <w:rFonts w:cs="Times New Roman"/>
        </w:rPr>
      </w:pPr>
      <w:bookmarkStart w:id="1" w:name="_Hlk524944951"/>
      <w:r>
        <w:rPr>
          <w:rFonts w:cs="Times New Roman"/>
        </w:rPr>
        <w:t>NATO key to nuclear deterrence- collapse causes nuclear war</w:t>
      </w:r>
    </w:p>
    <w:p w14:paraId="47044552" w14:textId="77777777" w:rsidR="00705CA4" w:rsidRPr="00034F7C" w:rsidRDefault="00705CA4" w:rsidP="00705CA4">
      <w:r w:rsidRPr="00034F7C">
        <w:rPr>
          <w:rStyle w:val="Style13ptBold"/>
        </w:rPr>
        <w:t>Axe ’18</w:t>
      </w:r>
      <w:r w:rsidRPr="00034F7C">
        <w:t xml:space="preserve"> (David Axe, David Axe is a military correspondent living in Washington, D.C. Since 2005 he has reported from Iraq, Lebanon, East Timor, Afghanistan and Somalia. He is a regular contributor to Wired, The Washington Times, C-SPAN and BBC Radio, among many other outlets, “BE CAREFUL WHAT YOU WISH FOR”, </w:t>
      </w:r>
      <w:hyperlink r:id="rId38" w:history="1">
        <w:r w:rsidRPr="00034F7C">
          <w:rPr>
            <w:rStyle w:val="Hyperlink"/>
          </w:rPr>
          <w:t>https://www.thedailybeast.com/the-risk-to-the-world-massive-nuclear-proliferation</w:t>
        </w:r>
      </w:hyperlink>
      <w:r w:rsidRPr="00034F7C">
        <w:t>, July 15, 2018)</w:t>
      </w:r>
    </w:p>
    <w:p w14:paraId="50C33448" w14:textId="64669545" w:rsidR="00705CA4" w:rsidRPr="00705CA4" w:rsidRDefault="00705CA4" w:rsidP="00705CA4">
      <w:pPr>
        <w:rPr>
          <w:sz w:val="8"/>
        </w:rPr>
      </w:pPr>
      <w:r w:rsidRPr="00705CA4">
        <w:rPr>
          <w:rStyle w:val="Emphasis"/>
          <w:highlight w:val="cyan"/>
          <w:bdr w:val="single" w:sz="4" w:space="0" w:color="auto"/>
        </w:rPr>
        <w:t>The Risk to the World: Massive Nuclear Proliferation</w:t>
      </w:r>
      <w:r w:rsidRPr="00705CA4">
        <w:rPr>
          <w:rStyle w:val="Emphasis"/>
          <w:highlight w:val="cyan"/>
        </w:rPr>
        <w:t xml:space="preserve"> </w:t>
      </w:r>
      <w:r w:rsidRPr="00705CA4">
        <w:rPr>
          <w:rStyle w:val="StyleUnderline"/>
          <w:highlight w:val="cyan"/>
        </w:rPr>
        <w:t>America leaving NATO would force</w:t>
      </w:r>
      <w:r w:rsidRPr="00034F7C">
        <w:rPr>
          <w:rStyle w:val="StyleUnderline"/>
        </w:rPr>
        <w:t xml:space="preserve"> </w:t>
      </w:r>
      <w:r w:rsidRPr="00705CA4">
        <w:rPr>
          <w:rStyle w:val="StyleUnderline"/>
          <w:highlight w:val="cyan"/>
        </w:rPr>
        <w:t>European countries</w:t>
      </w:r>
      <w:r w:rsidRPr="00034F7C">
        <w:rPr>
          <w:rStyle w:val="StyleUnderline"/>
        </w:rPr>
        <w:t xml:space="preserve"> that currently lack nuclear arms </w:t>
      </w:r>
      <w:r w:rsidRPr="00705CA4">
        <w:rPr>
          <w:rStyle w:val="Emphasis"/>
          <w:highlight w:val="cyan"/>
        </w:rPr>
        <w:t>to rush to acquire them</w:t>
      </w:r>
      <w:r w:rsidRPr="00034F7C">
        <w:rPr>
          <w:rStyle w:val="StyleUnderline"/>
        </w:rPr>
        <w:t xml:space="preserve">, all in order to deter the Russians without U.S. help. </w:t>
      </w:r>
      <w:r w:rsidRPr="00EB04E6">
        <w:rPr>
          <w:sz w:val="8"/>
        </w:rPr>
        <w:t xml:space="preserve">Donald Trump every so often suggests he’d like to pull the United States out of the </w:t>
      </w:r>
      <w:proofErr w:type="spellStart"/>
      <w:r w:rsidRPr="00EB04E6">
        <w:rPr>
          <w:sz w:val="8"/>
        </w:rPr>
        <w:t>the</w:t>
      </w:r>
      <w:proofErr w:type="spellEnd"/>
      <w:r w:rsidRPr="00EB04E6">
        <w:rPr>
          <w:sz w:val="8"/>
        </w:rPr>
        <w:t xml:space="preserve"> North Atlantic Treaty Organization, knowing full well that would be the end of NATO as we’ve known it for almost 70 years. And such hints, the most recent of them last week at a summit in Brussels, must make Vladimir Putin’s crocodile smile spread from ear to ear. Indeed, going into the Helsinki summit with Trump on Monday, Putin is surely aware that it was not necessary for Trump to pull the U.S. out of NATO in a formal sense for him to harm the alliance — and benefit Russia. </w:t>
      </w:r>
      <w:r w:rsidRPr="00034F7C">
        <w:rPr>
          <w:rStyle w:val="StyleUnderline"/>
        </w:rPr>
        <w:t xml:space="preserve">Official statements notwithstanding, </w:t>
      </w:r>
      <w:r w:rsidRPr="00705CA4">
        <w:rPr>
          <w:rStyle w:val="Emphasis"/>
          <w:highlight w:val="cyan"/>
          <w:bdr w:val="single" w:sz="4" w:space="0" w:color="auto"/>
        </w:rPr>
        <w:t>merely threatening to walk away</w:t>
      </w:r>
      <w:r w:rsidRPr="00034F7C">
        <w:rPr>
          <w:rStyle w:val="StyleUnderline"/>
        </w:rPr>
        <w:t xml:space="preserve"> from the Atlantic Alliance </w:t>
      </w:r>
      <w:r w:rsidRPr="00705CA4">
        <w:rPr>
          <w:rStyle w:val="Emphasis"/>
          <w:highlight w:val="cyan"/>
          <w:bdr w:val="single" w:sz="4" w:space="0" w:color="auto"/>
        </w:rPr>
        <w:t>has been deeply destabilizing, and no amount of</w:t>
      </w:r>
      <w:r w:rsidRPr="00034F7C">
        <w:rPr>
          <w:rStyle w:val="Emphasis"/>
          <w:bdr w:val="single" w:sz="4" w:space="0" w:color="auto"/>
        </w:rPr>
        <w:t xml:space="preserve"> frantic </w:t>
      </w:r>
      <w:r w:rsidRPr="00705CA4">
        <w:rPr>
          <w:rStyle w:val="Emphasis"/>
          <w:highlight w:val="cyan"/>
          <w:bdr w:val="single" w:sz="4" w:space="0" w:color="auto"/>
        </w:rPr>
        <w:t>damage control by Trump underlings is likely to fix</w:t>
      </w:r>
      <w:r w:rsidRPr="00705CA4">
        <w:rPr>
          <w:rStyle w:val="StyleUnderline"/>
          <w:highlight w:val="cyan"/>
        </w:rPr>
        <w:t xml:space="preserve"> </w:t>
      </w:r>
      <w:r w:rsidRPr="00034F7C">
        <w:rPr>
          <w:rStyle w:val="StyleUnderline"/>
        </w:rPr>
        <w:t xml:space="preserve">that. </w:t>
      </w:r>
      <w:r w:rsidRPr="00EB04E6">
        <w:rPr>
          <w:sz w:val="8"/>
        </w:rPr>
        <w:t>“</w:t>
      </w:r>
      <w:r w:rsidRPr="00034F7C">
        <w:rPr>
          <w:rStyle w:val="StyleUnderline"/>
        </w:rPr>
        <w:t xml:space="preserve">In casting doubt on America's commitment to defend NATO countries against attack, Trump is forcing these countries to begin preparing to go it alone or realign themselves under a new European-based alliance to provide collective defense without U.S. support,” Bruce Blair, a Princeton University nuclear expert, tells The Daily Beast. If Trump actually did withdraw, Europe would become right away much more vulnerable to Russian </w:t>
      </w:r>
      <w:r w:rsidRPr="00EB04E6">
        <w:rPr>
          <w:rStyle w:val="StyleUnderline"/>
        </w:rPr>
        <w:t xml:space="preserve">nuclear attack or, more likely, intimidation. But immediate nuclear fire isn't the only danger. </w:t>
      </w:r>
      <w:r w:rsidRPr="00EB04E6">
        <w:rPr>
          <w:sz w:val="8"/>
        </w:rPr>
        <w:t xml:space="preserve">More realistically, the Americans leaving NATO would force European countries that currently lack nuclear arms to toss aside the 1968 Non-Proliferation Treaty and rush to acquire them, all in order to deter the Russians without the Americans' help. The treaty's disintegration could then lead to countries all over the world pursuing their own nukes. "Trump is increasing the chances of the bomb spreading and the key treaty keeping the lid on such proliferation collapsing," says Blair. Unconstrained nuclearization is one nightmare scenario that is becoming increasingly plausible as Trump escalates his criticism of the 69-year-old North Atlantic alliance. For three quarters of a century, American nukes have made it unnecessary for many European countries to possess nukes of their own. Because of that, these countries could safely sign on to the Non-Proliferation Treaty, bolstering international efforts to limit nuclearization all over the world. </w:t>
      </w:r>
      <w:r w:rsidRPr="00034F7C">
        <w:rPr>
          <w:rStyle w:val="StyleUnderline"/>
        </w:rPr>
        <w:t>"</w:t>
      </w:r>
      <w:r w:rsidRPr="00705CA4">
        <w:rPr>
          <w:rStyle w:val="Emphasis"/>
          <w:highlight w:val="cyan"/>
        </w:rPr>
        <w:t>Among the benefits of NATO, a key one is</w:t>
      </w:r>
      <w:r w:rsidRPr="00034F7C">
        <w:rPr>
          <w:rStyle w:val="Emphasis"/>
        </w:rPr>
        <w:t xml:space="preserve"> </w:t>
      </w:r>
      <w:r w:rsidRPr="00705CA4">
        <w:rPr>
          <w:rStyle w:val="Emphasis"/>
          <w:highlight w:val="cyan"/>
          <w:bdr w:val="single" w:sz="4" w:space="0" w:color="auto"/>
        </w:rPr>
        <w:t>that it has helped to prevent the spread of nuclear weapons</w:t>
      </w:r>
      <w:r w:rsidRPr="00034F7C">
        <w:rPr>
          <w:rStyle w:val="Emphasis"/>
        </w:rPr>
        <w:t>,"</w:t>
      </w:r>
      <w:r w:rsidRPr="00034F7C">
        <w:rPr>
          <w:rStyle w:val="StyleUnderline"/>
        </w:rPr>
        <w:t xml:space="preserve"> Kingston </w:t>
      </w:r>
      <w:proofErr w:type="spellStart"/>
      <w:r w:rsidRPr="00034F7C">
        <w:rPr>
          <w:rStyle w:val="StyleUnderline"/>
        </w:rPr>
        <w:t>Reif</w:t>
      </w:r>
      <w:proofErr w:type="spellEnd"/>
      <w:r w:rsidRPr="00034F7C">
        <w:rPr>
          <w:rStyle w:val="StyleUnderline"/>
        </w:rPr>
        <w:t>, an analyst with the Arms Control Association, told The Daily Beast.</w:t>
      </w:r>
      <w:r w:rsidRPr="00EB04E6">
        <w:rPr>
          <w:sz w:val="8"/>
        </w:rPr>
        <w:t xml:space="preserve"> But that was long before Trump’s rise as a political force. In 2017, the former reality-T.V. star declared NATO "obsolete." In Brussels on July 11, Trump again questioned the organization's usefulness. "What good is NATO?" he asked. The next day at a meeting of NATO leaders, Trump threatened that he might "do his own thing" if alliance members didn't immediately increase their military spending. Trump's words sent a chill through European capitals. </w:t>
      </w:r>
      <w:r w:rsidRPr="00034F7C">
        <w:rPr>
          <w:rStyle w:val="StyleUnderline"/>
        </w:rPr>
        <w:t xml:space="preserve">The United States is by far the biggest military spender in NATO and, according to Mark </w:t>
      </w:r>
      <w:proofErr w:type="spellStart"/>
      <w:r w:rsidRPr="00034F7C">
        <w:rPr>
          <w:rStyle w:val="StyleUnderline"/>
        </w:rPr>
        <w:t>Simakovsky</w:t>
      </w:r>
      <w:proofErr w:type="spellEnd"/>
      <w:r w:rsidRPr="00034F7C">
        <w:rPr>
          <w:rStyle w:val="StyleUnderline"/>
        </w:rPr>
        <w:t xml:space="preserve">, a fellow with the Atlantic Council's Eurasia Center, the "glue" that holds the alliance together. "Don't forget, there are huge divisions in Europe," </w:t>
      </w:r>
      <w:proofErr w:type="spellStart"/>
      <w:r w:rsidRPr="00034F7C">
        <w:rPr>
          <w:rStyle w:val="StyleUnderline"/>
        </w:rPr>
        <w:t>Simakovsky</w:t>
      </w:r>
      <w:proofErr w:type="spellEnd"/>
      <w:r w:rsidRPr="00034F7C">
        <w:rPr>
          <w:rStyle w:val="StyleUnderline"/>
        </w:rPr>
        <w:t xml:space="preserve"> said.</w:t>
      </w:r>
      <w:r w:rsidRPr="00EB04E6">
        <w:rPr>
          <w:sz w:val="8"/>
        </w:rPr>
        <w:t xml:space="preserve"> NATO's 29 member states range from illiberal Turkey, Hungary and Poland on the alliance's eastern flank to stalwarts France and Germany at the heart of the continent and the restive United Kingdom in the west. At present just two non-U.S. NATO states – the U.K. and France – possess nuclear weapons. France fields around 300 nukes. The U.K., around 215. By contrast, the United States maintains an arsenal of no fewer than 3,800 atomic warheads, only slightly fewer than Russia possesses. The U.S. military keeps 180 warheads in Europe for use by its own forces and the forces of certain NATO members, most notably Germany. Under Article V of the NATO charter, an attack on any NATO state represents an attack on every other state – and the alliance is obligated to respond. That applies to a nuclear strike as well as conventional attack. If Russia nuked, say, Lithuania or Poland, the United States would be obligated to nuke Russia right back. </w:t>
      </w:r>
      <w:r w:rsidRPr="00034F7C">
        <w:rPr>
          <w:rStyle w:val="StyleUnderline"/>
        </w:rPr>
        <w:t xml:space="preserve">That mutual nuclear threat has helped to keep the peace in Europe since the Soviet Union exploded its first atomic bomb in a test in 1949, the same year as NATO's founding. </w:t>
      </w:r>
      <w:r w:rsidRPr="00EB04E6">
        <w:rPr>
          <w:sz w:val="8"/>
        </w:rPr>
        <w:t xml:space="preserve">But with France and the U.K. possessing so few atomic warheads compared to Russia, </w:t>
      </w:r>
      <w:r w:rsidRPr="00034F7C">
        <w:rPr>
          <w:rStyle w:val="StyleUnderline"/>
        </w:rPr>
        <w:t>deterrence in Europe could begin to collapse without American nukes. And that risk could drive European countries to create their own, more powerful deterrents – either collectively or individually.</w:t>
      </w:r>
      <w:r w:rsidRPr="00EB04E6">
        <w:rPr>
          <w:sz w:val="8"/>
        </w:rPr>
        <w:t xml:space="preserve"> </w:t>
      </w:r>
      <w:r w:rsidRPr="00034F7C">
        <w:rPr>
          <w:rStyle w:val="StyleUnderline"/>
        </w:rPr>
        <w:t xml:space="preserve">"The loss of U.S. reliability to deter aggression against NATO Europe would prompt France and the U.K. to expand their nuclear capabilities and Germany and other non-nuclear countries to consider building their own nuclear arsenals despite strong public opposition," Blair said. </w:t>
      </w:r>
      <w:r w:rsidRPr="00EB04E6">
        <w:rPr>
          <w:sz w:val="8"/>
        </w:rPr>
        <w:t xml:space="preserve">Some European officials are already thinking in those terms. In 2017, </w:t>
      </w:r>
      <w:proofErr w:type="spellStart"/>
      <w:r w:rsidRPr="00EB04E6">
        <w:rPr>
          <w:sz w:val="8"/>
        </w:rPr>
        <w:t>Jaroslaw</w:t>
      </w:r>
      <w:proofErr w:type="spellEnd"/>
      <w:r w:rsidRPr="00EB04E6">
        <w:rPr>
          <w:sz w:val="8"/>
        </w:rPr>
        <w:t xml:space="preserve"> Kaczynski, chairman of Poland’s ruling Law and Justice Party, called for Europe to build up a combined nuclear arsenal as powerful as Russia's own arsenal. Conservative German parliamentarian </w:t>
      </w:r>
      <w:proofErr w:type="spellStart"/>
      <w:r w:rsidRPr="00EB04E6">
        <w:rPr>
          <w:sz w:val="8"/>
        </w:rPr>
        <w:t>Roderich</w:t>
      </w:r>
      <w:proofErr w:type="spellEnd"/>
      <w:r w:rsidRPr="00EB04E6">
        <w:rPr>
          <w:sz w:val="8"/>
        </w:rPr>
        <w:t xml:space="preserve"> </w:t>
      </w:r>
      <w:proofErr w:type="spellStart"/>
      <w:r w:rsidRPr="00EB04E6">
        <w:rPr>
          <w:sz w:val="8"/>
        </w:rPr>
        <w:t>Kiesewetter</w:t>
      </w:r>
      <w:proofErr w:type="spellEnd"/>
      <w:r w:rsidRPr="00EB04E6">
        <w:rPr>
          <w:sz w:val="8"/>
        </w:rPr>
        <w:t xml:space="preserve"> endorsed the idea. If the United States were to leave NATO, Europe could build its own deterrent under the umbrella of a diminished NATO structure, or opt for a new structure based on the European Union. In the last decade or so, the E.U. has begun to establish a rudimentary military organization, but has deployed troops only rarely – and then mostly in Africa on peacekeeping duties. The realignment could get complicated. Albania, Canada, Iceland, Norway and Turkey are in NATO, but aren't in the E.U. Austria, Finland, Ireland, Malta and Sweden are in the E.U., but aren't in NATO. Ireland, for one, is strictly opposed to nuclear weapons. "There are European Union members with nuclear capabilities, but how those capabilities would be employed outside of a NATO context – it's never been fleshed out," </w:t>
      </w:r>
      <w:proofErr w:type="spellStart"/>
      <w:r w:rsidRPr="00EB04E6">
        <w:rPr>
          <w:sz w:val="8"/>
        </w:rPr>
        <w:t>Simakovsky</w:t>
      </w:r>
      <w:proofErr w:type="spellEnd"/>
      <w:r w:rsidRPr="00EB04E6">
        <w:rPr>
          <w:sz w:val="8"/>
        </w:rPr>
        <w:t xml:space="preserve"> said. For Trump to even threaten to pull back America's atomic umbrella is dangerous, </w:t>
      </w:r>
      <w:proofErr w:type="spellStart"/>
      <w:r w:rsidRPr="00EB04E6">
        <w:rPr>
          <w:sz w:val="8"/>
        </w:rPr>
        <w:t>Simakovsky</w:t>
      </w:r>
      <w:proofErr w:type="spellEnd"/>
      <w:r w:rsidRPr="00EB04E6">
        <w:rPr>
          <w:sz w:val="8"/>
        </w:rPr>
        <w:t xml:space="preserve"> said. "What it encourages is instability." And that instability – and the resulting mistrust between former allies – plays into the hands of Russian president Vladimir </w:t>
      </w:r>
      <w:r w:rsidRPr="00034F7C">
        <w:rPr>
          <w:rStyle w:val="StyleUnderline"/>
        </w:rPr>
        <w:t xml:space="preserve">Putin. </w:t>
      </w:r>
      <w:r w:rsidRPr="00705CA4">
        <w:rPr>
          <w:rStyle w:val="Emphasis"/>
          <w:highlight w:val="cyan"/>
        </w:rPr>
        <w:t xml:space="preserve">It could </w:t>
      </w:r>
      <w:r w:rsidRPr="00A429F0">
        <w:rPr>
          <w:rStyle w:val="Emphasis"/>
        </w:rPr>
        <w:t>even, in the</w:t>
      </w:r>
      <w:r w:rsidRPr="00034F7C">
        <w:rPr>
          <w:rStyle w:val="Emphasis"/>
        </w:rPr>
        <w:t xml:space="preserve"> most extreme scenario, </w:t>
      </w:r>
      <w:r w:rsidRPr="00705CA4">
        <w:rPr>
          <w:rStyle w:val="Emphasis"/>
          <w:highlight w:val="cyan"/>
          <w:bdr w:val="single" w:sz="4" w:space="0" w:color="auto"/>
        </w:rPr>
        <w:t xml:space="preserve">tempt Putin to launch his own </w:t>
      </w:r>
      <w:r w:rsidRPr="00F24A2B">
        <w:rPr>
          <w:rStyle w:val="Emphasis"/>
          <w:bdr w:val="single" w:sz="4" w:space="0" w:color="auto"/>
        </w:rPr>
        <w:t xml:space="preserve">limited </w:t>
      </w:r>
      <w:r w:rsidRPr="00705CA4">
        <w:rPr>
          <w:rStyle w:val="Emphasis"/>
          <w:highlight w:val="cyan"/>
          <w:bdr w:val="single" w:sz="4" w:space="0" w:color="auto"/>
        </w:rPr>
        <w:t>nuclear strike</w:t>
      </w:r>
      <w:r w:rsidRPr="00F24A2B">
        <w:rPr>
          <w:rStyle w:val="Emphasis"/>
        </w:rPr>
        <w:t xml:space="preserve"> in the context of a wider war in Europe.</w:t>
      </w:r>
      <w:r w:rsidRPr="00034F7C">
        <w:rPr>
          <w:rStyle w:val="StyleUnderline"/>
        </w:rPr>
        <w:t xml:space="preserve"> </w:t>
      </w:r>
      <w:r w:rsidRPr="00EB04E6">
        <w:rPr>
          <w:sz w:val="8"/>
        </w:rPr>
        <w:t xml:space="preserve">In the last decade Russia has invaded two of its European neighbors – Ukraine in 2014 and the Republic of Georgia in 2008. Neither Georgia nor Ukraine is a full member of NATO, although both countries have </w:t>
      </w:r>
      <w:proofErr w:type="spellStart"/>
      <w:r w:rsidRPr="00EB04E6">
        <w:rPr>
          <w:sz w:val="8"/>
        </w:rPr>
        <w:t>signalled</w:t>
      </w:r>
      <w:proofErr w:type="spellEnd"/>
      <w:r w:rsidRPr="00EB04E6">
        <w:rPr>
          <w:sz w:val="8"/>
        </w:rPr>
        <w:t xml:space="preserve"> their desire to join the alliance. The Eastern European states of Lithuania, Latvia and Estonia – all former Soviet republics – and Poland, formerly a Soviet satellite, are NATO members and view themselves as the main targets of Russia's aggression. This year, Russia deployed nuclear weapons to Kaliningrad, a Russian enclave on the Baltic Sea between Poland and Lithuania. The Trump administration criticized the Russian deployment as "destabilizing." But </w:t>
      </w:r>
      <w:r w:rsidRPr="00034F7C">
        <w:rPr>
          <w:rStyle w:val="StyleUnderline"/>
        </w:rPr>
        <w:t xml:space="preserve">the greater threat of destabilization comes from the administration itself as it continues to dismantle rhetorically a security structure that has preserved the peace – and deterred nuclear war – in Europe since </w:t>
      </w:r>
      <w:r w:rsidRPr="00A3796C">
        <w:rPr>
          <w:rStyle w:val="StyleUnderline"/>
        </w:rPr>
        <w:t xml:space="preserve">1949. "If Putin somehow decides to cross the nuclear threshold, it won’t be because he thinks we don’t have enough nuclear weapons," </w:t>
      </w:r>
      <w:proofErr w:type="spellStart"/>
      <w:r w:rsidRPr="00A3796C">
        <w:rPr>
          <w:rStyle w:val="StyleUnderline"/>
        </w:rPr>
        <w:t>Reif</w:t>
      </w:r>
      <w:proofErr w:type="spellEnd"/>
      <w:r w:rsidRPr="00A3796C">
        <w:rPr>
          <w:rStyle w:val="StyleUnderline"/>
        </w:rPr>
        <w:t xml:space="preserve"> said. "</w:t>
      </w:r>
      <w:r w:rsidRPr="00A3796C">
        <w:rPr>
          <w:rStyle w:val="Emphasis"/>
        </w:rPr>
        <w:t>It will be based on a political calculation that he has a greater stake in the conflict and we and our allies won’t be willing to run the risk of escalation."</w:t>
      </w:r>
      <w:r w:rsidRPr="00A3796C">
        <w:rPr>
          <w:rStyle w:val="StyleUnderline"/>
        </w:rPr>
        <w:t xml:space="preserve"> </w:t>
      </w:r>
      <w:r w:rsidRPr="00EB04E6">
        <w:rPr>
          <w:sz w:val="8"/>
        </w:rPr>
        <w:t xml:space="preserve">The alternative is only less awful. </w:t>
      </w:r>
      <w:r w:rsidRPr="00034F7C">
        <w:rPr>
          <w:rStyle w:val="StyleUnderline"/>
        </w:rPr>
        <w:t>Tha</w:t>
      </w:r>
      <w:r w:rsidRPr="00A429F0">
        <w:rPr>
          <w:rStyle w:val="StyleUnderline"/>
        </w:rPr>
        <w:t xml:space="preserve">t, </w:t>
      </w:r>
      <w:r w:rsidRPr="00705CA4">
        <w:rPr>
          <w:rStyle w:val="Emphasis"/>
          <w:highlight w:val="cyan"/>
        </w:rPr>
        <w:t xml:space="preserve">in the absence </w:t>
      </w:r>
      <w:r w:rsidRPr="00A429F0">
        <w:rPr>
          <w:rStyle w:val="Emphasis"/>
        </w:rPr>
        <w:t xml:space="preserve">of America's nuclear guarantee as part of a transatlantic alliance, </w:t>
      </w:r>
      <w:r w:rsidRPr="00705CA4">
        <w:rPr>
          <w:rStyle w:val="Emphasis"/>
          <w:highlight w:val="cyan"/>
        </w:rPr>
        <w:t xml:space="preserve">Europe might build up </w:t>
      </w:r>
      <w:r w:rsidRPr="00A429F0">
        <w:rPr>
          <w:rStyle w:val="Emphasis"/>
        </w:rPr>
        <w:t xml:space="preserve">a large nuclear arsenal of its own </w:t>
      </w:r>
      <w:r w:rsidRPr="00705CA4">
        <w:rPr>
          <w:rStyle w:val="Emphasis"/>
          <w:highlight w:val="cyan"/>
        </w:rPr>
        <w:t>and supercharge global atomic proliferation.</w:t>
      </w:r>
      <w:r w:rsidRPr="00A3796C">
        <w:rPr>
          <w:rStyle w:val="Emphasis"/>
        </w:rPr>
        <w:t xml:space="preserve"> </w:t>
      </w:r>
      <w:r w:rsidRPr="00705CA4">
        <w:rPr>
          <w:rStyle w:val="Emphasis"/>
          <w:highlight w:val="cyan"/>
          <w:bdr w:val="single" w:sz="4" w:space="0" w:color="auto"/>
        </w:rPr>
        <w:t>"Nothing would do more to cause nuclear anarchy than wrecking NATO,</w:t>
      </w:r>
      <w:r w:rsidRPr="00034F7C">
        <w:rPr>
          <w:rStyle w:val="Emphasis"/>
        </w:rPr>
        <w:t>"</w:t>
      </w:r>
      <w:r w:rsidRPr="00EB04E6">
        <w:rPr>
          <w:sz w:val="8"/>
        </w:rPr>
        <w:t xml:space="preserve"> Blair said.</w:t>
      </w:r>
      <w:bookmarkEnd w:id="1"/>
    </w:p>
    <w:p w14:paraId="758109C4" w14:textId="698620D6" w:rsidR="008B1948" w:rsidRDefault="008B1948" w:rsidP="008A53FC">
      <w:pPr>
        <w:pStyle w:val="Heading3"/>
      </w:pPr>
      <w:r>
        <w:t xml:space="preserve">Impact – Gas Hege Aggression </w:t>
      </w:r>
    </w:p>
    <w:p w14:paraId="69E02FC6" w14:textId="77777777" w:rsidR="00082981" w:rsidRDefault="00082981" w:rsidP="00082981">
      <w:pPr>
        <w:pStyle w:val="Heading4"/>
      </w:pPr>
      <w:r>
        <w:t xml:space="preserve">Russia gas </w:t>
      </w:r>
      <w:proofErr w:type="spellStart"/>
      <w:r>
        <w:t>heg</w:t>
      </w:r>
      <w:proofErr w:type="spellEnd"/>
      <w:r>
        <w:t xml:space="preserve"> causes </w:t>
      </w:r>
      <w:proofErr w:type="spellStart"/>
      <w:r>
        <w:t>aggresion</w:t>
      </w:r>
      <w:proofErr w:type="spellEnd"/>
    </w:p>
    <w:p w14:paraId="5895BD08" w14:textId="77777777" w:rsidR="00082981" w:rsidRDefault="00082981" w:rsidP="00082981">
      <w:proofErr w:type="spellStart"/>
      <w:r w:rsidRPr="00137366">
        <w:rPr>
          <w:rStyle w:val="Style13ptBold"/>
        </w:rPr>
        <w:t>Czerwiec</w:t>
      </w:r>
      <w:proofErr w:type="spellEnd"/>
      <w:r w:rsidRPr="00137366">
        <w:rPr>
          <w:rStyle w:val="Style13ptBold"/>
        </w:rPr>
        <w:t xml:space="preserve"> 15</w:t>
      </w:r>
    </w:p>
    <w:p w14:paraId="0381D0A6" w14:textId="77777777" w:rsidR="00082981" w:rsidRDefault="00082981" w:rsidP="00082981">
      <w:r>
        <w:t xml:space="preserve">Jason </w:t>
      </w:r>
      <w:proofErr w:type="spellStart"/>
      <w:r>
        <w:t>Czerwiec</w:t>
      </w:r>
      <w:proofErr w:type="spellEnd"/>
      <w:r>
        <w:t xml:space="preserve">, Researcher at the American Foreign Policy Council in Washington, D.C., Breaking Russia’s Natural-Gas Chokehold, April 2015, </w:t>
      </w:r>
      <w:hyperlink r:id="rId39" w:history="1">
        <w:r w:rsidRPr="009F0384">
          <w:rPr>
            <w:rStyle w:val="Hyperlink"/>
          </w:rPr>
          <w:t>http://www.nationalreview.com/article/416312/breaking-russias-natural-gas-chokehold-jason-czerwiec</w:t>
        </w:r>
      </w:hyperlink>
    </w:p>
    <w:p w14:paraId="5319C196" w14:textId="08EA1801" w:rsidR="00082981" w:rsidRDefault="00082981" w:rsidP="00082981">
      <w:r w:rsidRPr="00111202">
        <w:rPr>
          <w:rStyle w:val="StyleUnderline"/>
        </w:rPr>
        <w:t>Breaking Russia’s Natural-Gas Chokehold</w:t>
      </w:r>
      <w:r w:rsidRPr="00111202">
        <w:t xml:space="preserve"> </w:t>
      </w:r>
      <w:r w:rsidRPr="00F2637F">
        <w:rPr>
          <w:rStyle w:val="Underline2Char"/>
        </w:rPr>
        <w:t>East Europe</w:t>
      </w:r>
      <w:r w:rsidRPr="006D4492">
        <w:rPr>
          <w:rStyle w:val="Underline2Char"/>
        </w:rPr>
        <w:t xml:space="preserve"> moves toward energy independence</w:t>
      </w:r>
      <w:r w:rsidRPr="00137366">
        <w:t xml:space="preserve">. Over the past year, </w:t>
      </w:r>
      <w:r w:rsidRPr="00F2637F">
        <w:rPr>
          <w:rStyle w:val="Underline2Char"/>
        </w:rPr>
        <w:t>Western leaders have watched Russia’s aggression</w:t>
      </w:r>
      <w:r w:rsidRPr="0081195E">
        <w:t xml:space="preserve"> against Ukraine </w:t>
      </w:r>
      <w:r w:rsidRPr="00F2637F">
        <w:rPr>
          <w:rStyle w:val="Underline2Char"/>
        </w:rPr>
        <w:t>with mounting apprehension</w:t>
      </w:r>
      <w:r w:rsidRPr="00137366">
        <w:t xml:space="preserve">. Indeed, Moscow’s moves in Ukraine are deeply concerning. But </w:t>
      </w:r>
      <w:r w:rsidRPr="0081195E">
        <w:rPr>
          <w:rStyle w:val="Underline2Char"/>
        </w:rPr>
        <w:t>Russia’s policies</w:t>
      </w:r>
      <w:r w:rsidRPr="00137366">
        <w:t xml:space="preserve"> there should be understood for what they truly </w:t>
      </w:r>
      <w:r w:rsidRPr="0081195E">
        <w:rPr>
          <w:rStyle w:val="Underline2Char"/>
        </w:rPr>
        <w:t>are: part</w:t>
      </w:r>
      <w:r w:rsidRPr="00F2637F">
        <w:rPr>
          <w:rStyle w:val="Underline2Char"/>
        </w:rPr>
        <w:t xml:space="preserve"> of a </w:t>
      </w:r>
      <w:r w:rsidRPr="0081195E">
        <w:rPr>
          <w:rStyle w:val="Underline2Char"/>
        </w:rPr>
        <w:t xml:space="preserve">broader and longer-running game in which the Kremlin seeks to </w:t>
      </w:r>
      <w:r w:rsidRPr="0081195E">
        <w:rPr>
          <w:rStyle w:val="StyleUnderline"/>
        </w:rPr>
        <w:t>combat</w:t>
      </w:r>
      <w:r w:rsidRPr="00137366">
        <w:t xml:space="preserve"> what it sees as </w:t>
      </w:r>
      <w:r w:rsidRPr="0081195E">
        <w:rPr>
          <w:rStyle w:val="StyleUnderline"/>
        </w:rPr>
        <w:t>the</w:t>
      </w:r>
      <w:r w:rsidRPr="00137366">
        <w:t xml:space="preserve"> gradual </w:t>
      </w:r>
      <w:r w:rsidRPr="0081195E">
        <w:rPr>
          <w:rStyle w:val="StyleUnderline"/>
        </w:rPr>
        <w:t>creep</w:t>
      </w:r>
      <w:r w:rsidRPr="00137366">
        <w:t xml:space="preserve"> eastward </w:t>
      </w:r>
      <w:r w:rsidRPr="0081195E">
        <w:rPr>
          <w:rStyle w:val="StyleUnderline"/>
        </w:rPr>
        <w:t>of European liberalism.</w:t>
      </w:r>
      <w:r w:rsidRPr="00137366">
        <w:t xml:space="preserve"> In this effort, one of </w:t>
      </w:r>
      <w:r w:rsidRPr="007F635E">
        <w:rPr>
          <w:rStyle w:val="Emphasis"/>
          <w:highlight w:val="cyan"/>
        </w:rPr>
        <w:t>Russia’s trump card</w:t>
      </w:r>
      <w:r w:rsidRPr="00137366">
        <w:t xml:space="preserve">s </w:t>
      </w:r>
      <w:r w:rsidRPr="007F635E">
        <w:rPr>
          <w:rStyle w:val="Emphasis"/>
          <w:highlight w:val="cyan"/>
        </w:rPr>
        <w:t xml:space="preserve">has been </w:t>
      </w:r>
      <w:r w:rsidRPr="00CD417B">
        <w:rPr>
          <w:rStyle w:val="Emphasis"/>
          <w:highlight w:val="cyan"/>
        </w:rPr>
        <w:t>energy</w:t>
      </w:r>
      <w:r w:rsidRPr="00CD417B">
        <w:rPr>
          <w:rStyle w:val="StyleUnderline"/>
          <w:highlight w:val="cyan"/>
        </w:rPr>
        <w:t>. Moscow</w:t>
      </w:r>
      <w:r w:rsidRPr="0081195E">
        <w:rPr>
          <w:rStyle w:val="StyleUnderline"/>
        </w:rPr>
        <w:t xml:space="preserve"> has </w:t>
      </w:r>
      <w:r w:rsidRPr="007F635E">
        <w:rPr>
          <w:rStyle w:val="StyleUnderline"/>
          <w:highlight w:val="cyan"/>
        </w:rPr>
        <w:t>used its</w:t>
      </w:r>
      <w:r w:rsidRPr="00036B47">
        <w:t xml:space="preserve"> virtual </w:t>
      </w:r>
      <w:r w:rsidRPr="007F635E">
        <w:rPr>
          <w:rStyle w:val="Emphasis"/>
          <w:highlight w:val="cyan"/>
        </w:rPr>
        <w:t>monopoly</w:t>
      </w:r>
      <w:r w:rsidRPr="007F635E">
        <w:rPr>
          <w:rStyle w:val="StyleUnderline"/>
          <w:highlight w:val="cyan"/>
        </w:rPr>
        <w:t xml:space="preserve"> on European gas</w:t>
      </w:r>
      <w:r w:rsidRPr="0081195E">
        <w:rPr>
          <w:rStyle w:val="StyleUnderline"/>
        </w:rPr>
        <w:t xml:space="preserve"> supplies </w:t>
      </w:r>
      <w:r w:rsidRPr="007F635E">
        <w:rPr>
          <w:rStyle w:val="StyleUnderline"/>
          <w:highlight w:val="cyan"/>
        </w:rPr>
        <w:t xml:space="preserve">to </w:t>
      </w:r>
      <w:r w:rsidRPr="007F635E">
        <w:rPr>
          <w:rStyle w:val="Emphasis"/>
          <w:highlight w:val="cyan"/>
        </w:rPr>
        <w:t>undermine</w:t>
      </w:r>
      <w:r w:rsidRPr="000E56C9">
        <w:rPr>
          <w:rStyle w:val="Emphasis"/>
        </w:rPr>
        <w:t xml:space="preserve"> the </w:t>
      </w:r>
      <w:r w:rsidRPr="00036B47">
        <w:rPr>
          <w:rStyle w:val="Emphasis"/>
        </w:rPr>
        <w:t xml:space="preserve">unity of </w:t>
      </w:r>
      <w:r w:rsidRPr="007F635E">
        <w:rPr>
          <w:rStyle w:val="Emphasis"/>
          <w:highlight w:val="cyan"/>
        </w:rPr>
        <w:t>the</w:t>
      </w:r>
      <w:r w:rsidRPr="007F635E">
        <w:rPr>
          <w:rStyle w:val="StyleUnderline"/>
          <w:highlight w:val="cyan"/>
        </w:rPr>
        <w:t xml:space="preserve"> </w:t>
      </w:r>
      <w:r w:rsidRPr="007F635E">
        <w:rPr>
          <w:rStyle w:val="Emphasis"/>
          <w:highlight w:val="cyan"/>
        </w:rPr>
        <w:t>E</w:t>
      </w:r>
      <w:r w:rsidRPr="00137366">
        <w:t>uropean</w:t>
      </w:r>
      <w:r w:rsidRPr="0081195E">
        <w:t xml:space="preserve"> </w:t>
      </w:r>
      <w:r w:rsidRPr="007F635E">
        <w:rPr>
          <w:rStyle w:val="Emphasis"/>
          <w:highlight w:val="cyan"/>
        </w:rPr>
        <w:t>U</w:t>
      </w:r>
      <w:r w:rsidRPr="00137366">
        <w:t xml:space="preserve">nion, </w:t>
      </w:r>
      <w:r w:rsidRPr="00097364">
        <w:t>to</w:t>
      </w:r>
      <w:r w:rsidRPr="00137366">
        <w:t xml:space="preserve"> </w:t>
      </w:r>
      <w:r w:rsidRPr="0081195E">
        <w:rPr>
          <w:rStyle w:val="Emphasis"/>
        </w:rPr>
        <w:t>weaken the economies</w:t>
      </w:r>
      <w:r w:rsidRPr="00137366">
        <w:t xml:space="preserve"> of Russia’s peripheral states, </w:t>
      </w:r>
      <w:r w:rsidRPr="007F635E">
        <w:rPr>
          <w:rStyle w:val="StyleUnderline"/>
          <w:highlight w:val="cyan"/>
        </w:rPr>
        <w:t>and</w:t>
      </w:r>
      <w:r w:rsidRPr="00097364">
        <w:t xml:space="preserve"> to</w:t>
      </w:r>
      <w:r w:rsidRPr="00CD417B">
        <w:t xml:space="preserve"> </w:t>
      </w:r>
      <w:r w:rsidRPr="007F635E">
        <w:rPr>
          <w:rStyle w:val="Emphasis"/>
          <w:highlight w:val="cyan"/>
        </w:rPr>
        <w:t>siphon off billions</w:t>
      </w:r>
      <w:r w:rsidRPr="00097364">
        <w:rPr>
          <w:rStyle w:val="Emphasis"/>
        </w:rPr>
        <w:t xml:space="preserve"> of dollars</w:t>
      </w:r>
      <w:r w:rsidRPr="0081195E">
        <w:t xml:space="preserve"> in profits </w:t>
      </w:r>
      <w:r w:rsidRPr="0081195E">
        <w:rPr>
          <w:rStyle w:val="Underline2Char"/>
        </w:rPr>
        <w:t>to a corrupt oligarchy</w:t>
      </w:r>
      <w:r w:rsidRPr="00137366">
        <w:t xml:space="preserve">. </w:t>
      </w:r>
      <w:r w:rsidRPr="00F2637F">
        <w:rPr>
          <w:rStyle w:val="StyleUnderline"/>
        </w:rPr>
        <w:t>Now</w:t>
      </w:r>
      <w:r w:rsidRPr="00137366">
        <w:t xml:space="preserve">, however, </w:t>
      </w:r>
      <w:r w:rsidRPr="00F2637F">
        <w:rPr>
          <w:rStyle w:val="StyleUnderline"/>
        </w:rPr>
        <w:t xml:space="preserve">an opportunity has emerged on the European Union’s eastern border to </w:t>
      </w:r>
      <w:r w:rsidRPr="0081195E">
        <w:rPr>
          <w:rStyle w:val="Emphasis"/>
        </w:rPr>
        <w:t>break the Kremlin’s corrosive energy grip</w:t>
      </w:r>
      <w:r w:rsidRPr="00137366">
        <w:t xml:space="preserve">. On October 27, 2014, </w:t>
      </w:r>
      <w:r w:rsidRPr="00F2637F">
        <w:rPr>
          <w:rStyle w:val="Underline2Char"/>
        </w:rPr>
        <w:t>the Baltic nation of Lithuania welcomed its first</w:t>
      </w:r>
      <w:r w:rsidRPr="00137366">
        <w:t xml:space="preserve"> liquefied-natural-gas (</w:t>
      </w:r>
      <w:r w:rsidRPr="00F2637F">
        <w:rPr>
          <w:rStyle w:val="Underline2Char"/>
        </w:rPr>
        <w:t>LNG</w:t>
      </w:r>
      <w:r w:rsidRPr="00137366">
        <w:t xml:space="preserve">) storage and regasification </w:t>
      </w:r>
      <w:r w:rsidRPr="00F2637F">
        <w:rPr>
          <w:rStyle w:val="Underline2Char"/>
        </w:rPr>
        <w:t>terminal</w:t>
      </w:r>
      <w:r w:rsidRPr="00137366">
        <w:t xml:space="preserve"> into the port city of Klaipeda. The aptly named “Independence” is </w:t>
      </w:r>
      <w:r w:rsidRPr="00F2637F">
        <w:rPr>
          <w:rStyle w:val="StyleUnderline"/>
        </w:rPr>
        <w:t xml:space="preserve">a harbinger of </w:t>
      </w:r>
      <w:r w:rsidRPr="00F2637F">
        <w:rPr>
          <w:rStyle w:val="Emphasis"/>
        </w:rPr>
        <w:t>energy security</w:t>
      </w:r>
      <w:r w:rsidRPr="00137366">
        <w:t xml:space="preserve">, </w:t>
      </w:r>
      <w:r w:rsidRPr="00F2637F">
        <w:rPr>
          <w:rStyle w:val="Underline2Char"/>
        </w:rPr>
        <w:t>and</w:t>
      </w:r>
      <w:r w:rsidRPr="00137366">
        <w:t xml:space="preserve"> it may soon </w:t>
      </w:r>
      <w:r w:rsidRPr="000E56C9">
        <w:t xml:space="preserve">be one of the first entry points for alternatively sourced gas into Central and Eastern Europe. </w:t>
      </w:r>
      <w:proofErr w:type="spellStart"/>
      <w:r w:rsidRPr="000E56C9">
        <w:t>Litgas</w:t>
      </w:r>
      <w:proofErr w:type="spellEnd"/>
      <w:r w:rsidRPr="000E56C9">
        <w:t xml:space="preserve">, </w:t>
      </w:r>
      <w:r w:rsidRPr="000E56C9">
        <w:rPr>
          <w:rStyle w:val="Underline2Char"/>
        </w:rPr>
        <w:t>Lithuania’s</w:t>
      </w:r>
      <w:r w:rsidRPr="000E56C9">
        <w:t xml:space="preserve"> primary gas company, is currently under contract to buy 0.5 billion cubic meters (</w:t>
      </w:r>
      <w:proofErr w:type="spellStart"/>
      <w:r w:rsidRPr="000E56C9">
        <w:t>bcm</w:t>
      </w:r>
      <w:proofErr w:type="spellEnd"/>
      <w:r w:rsidRPr="000E56C9">
        <w:t>) from Norway’s Statoil this year, just enough to mak</w:t>
      </w:r>
      <w:r w:rsidRPr="00137366">
        <w:t xml:space="preserve">e its terminal </w:t>
      </w:r>
      <w:r w:rsidRPr="00F2637F">
        <w:rPr>
          <w:rStyle w:val="StyleUnderline"/>
        </w:rPr>
        <w:t>economically viable</w:t>
      </w:r>
      <w:r w:rsidRPr="00137366">
        <w:t xml:space="preserve"> </w:t>
      </w:r>
      <w:r w:rsidRPr="00F2637F">
        <w:rPr>
          <w:rStyle w:val="Underline2Char"/>
        </w:rPr>
        <w:t xml:space="preserve">as an alternative to Russian </w:t>
      </w:r>
      <w:r w:rsidRPr="000E56C9">
        <w:rPr>
          <w:rStyle w:val="Underline2Char"/>
        </w:rPr>
        <w:t xml:space="preserve">gas. And it has now </w:t>
      </w:r>
      <w:r w:rsidRPr="000E56C9">
        <w:rPr>
          <w:rStyle w:val="StyleUnderline"/>
        </w:rPr>
        <w:t>signed an agreement with Chenier Energy</w:t>
      </w:r>
      <w:r w:rsidRPr="00137366">
        <w:t xml:space="preserve"> in Houston </w:t>
      </w:r>
      <w:r w:rsidRPr="000E56C9">
        <w:rPr>
          <w:rStyle w:val="Underline2Char"/>
        </w:rPr>
        <w:t>that would send U.S. LNG exports</w:t>
      </w:r>
      <w:r w:rsidRPr="00137366">
        <w:t xml:space="preserve"> to Klaipeda by the beginning of 2016. </w:t>
      </w:r>
      <w:r w:rsidRPr="000E56C9">
        <w:rPr>
          <w:rStyle w:val="StyleUnderline"/>
        </w:rPr>
        <w:t>Lithuania</w:t>
      </w:r>
      <w:r w:rsidRPr="00137366">
        <w:t xml:space="preserve">, a nation of just 3 million, </w:t>
      </w:r>
      <w:r w:rsidRPr="000E56C9">
        <w:rPr>
          <w:rStyle w:val="StyleUnderline"/>
        </w:rPr>
        <w:t>is leading the push for</w:t>
      </w:r>
      <w:r w:rsidRPr="000E56C9">
        <w:rPr>
          <w:rStyle w:val="Underline2Char"/>
        </w:rPr>
        <w:t xml:space="preserve"> </w:t>
      </w:r>
      <w:r w:rsidRPr="000E56C9">
        <w:rPr>
          <w:rStyle w:val="Emphasis"/>
        </w:rPr>
        <w:t>Europe-wide gas independence</w:t>
      </w:r>
      <w:r w:rsidRPr="000E56C9">
        <w:rPr>
          <w:rStyle w:val="Underline2Char"/>
        </w:rPr>
        <w:t>.</w:t>
      </w:r>
      <w:r w:rsidRPr="00137366">
        <w:t xml:space="preserve"> </w:t>
      </w:r>
      <w:proofErr w:type="spellStart"/>
      <w:r w:rsidRPr="00F2637F">
        <w:rPr>
          <w:rStyle w:val="Underline2Char"/>
        </w:rPr>
        <w:t>Litgas</w:t>
      </w:r>
      <w:proofErr w:type="spellEnd"/>
      <w:r w:rsidRPr="00F2637F">
        <w:rPr>
          <w:rStyle w:val="Underline2Char"/>
        </w:rPr>
        <w:t xml:space="preserve"> has </w:t>
      </w:r>
      <w:r w:rsidRPr="000E56C9">
        <w:rPr>
          <w:rStyle w:val="StyleUnderline"/>
        </w:rPr>
        <w:t>already signed agreements with Polish and Estonian gas companies</w:t>
      </w:r>
      <w:r w:rsidRPr="00F2637F">
        <w:rPr>
          <w:rStyle w:val="Underline2Char"/>
        </w:rPr>
        <w:t xml:space="preserve"> to supply gas and connect pipelines. Lithuania’s energy minister</w:t>
      </w:r>
      <w:r w:rsidRPr="00137366">
        <w:t xml:space="preserve">, </w:t>
      </w:r>
      <w:proofErr w:type="spellStart"/>
      <w:r w:rsidRPr="00137366">
        <w:t>Rokas</w:t>
      </w:r>
      <w:proofErr w:type="spellEnd"/>
      <w:r w:rsidRPr="00137366">
        <w:t xml:space="preserve"> </w:t>
      </w:r>
      <w:proofErr w:type="spellStart"/>
      <w:r w:rsidRPr="00137366">
        <w:t>Masiulas</w:t>
      </w:r>
      <w:proofErr w:type="spellEnd"/>
      <w:r w:rsidRPr="00137366">
        <w:t xml:space="preserve">, </w:t>
      </w:r>
      <w:r w:rsidRPr="00F2637F">
        <w:rPr>
          <w:rStyle w:val="Underline2Char"/>
        </w:rPr>
        <w:t xml:space="preserve">has been one of Europe’s most outspoken advocates for the creation of a </w:t>
      </w:r>
      <w:r w:rsidRPr="00F2637F">
        <w:rPr>
          <w:rStyle w:val="StyleUnderline"/>
        </w:rPr>
        <w:t>unified internal energy market</w:t>
      </w:r>
      <w:r w:rsidRPr="00F2637F">
        <w:rPr>
          <w:rStyle w:val="Underline2Char"/>
        </w:rPr>
        <w:t>.</w:t>
      </w:r>
      <w:r w:rsidRPr="00137366">
        <w:t xml:space="preserve"> </w:t>
      </w:r>
      <w:r w:rsidRPr="00F2637F">
        <w:rPr>
          <w:rStyle w:val="Underline2Char"/>
        </w:rPr>
        <w:t xml:space="preserve">And Poland, </w:t>
      </w:r>
      <w:r w:rsidRPr="000E56C9">
        <w:rPr>
          <w:rStyle w:val="Underline2Char"/>
        </w:rPr>
        <w:t>central</w:t>
      </w:r>
      <w:r w:rsidRPr="00F2637F">
        <w:rPr>
          <w:rStyle w:val="Underline2Char"/>
        </w:rPr>
        <w:t xml:space="preserve"> to any EU-wide gas plan, is not far </w:t>
      </w:r>
      <w:r w:rsidRPr="000E56C9">
        <w:rPr>
          <w:rStyle w:val="Underline2Char"/>
        </w:rPr>
        <w:t>behind. Its government has been building a terminal</w:t>
      </w:r>
      <w:r w:rsidRPr="00137366">
        <w:t xml:space="preserve"> at </w:t>
      </w:r>
      <w:proofErr w:type="spellStart"/>
      <w:r w:rsidRPr="00137366">
        <w:t>Swinoujscie</w:t>
      </w:r>
      <w:proofErr w:type="spellEnd"/>
      <w:r w:rsidRPr="00137366">
        <w:t xml:space="preserve">, which will open this year with a capacity of 5 </w:t>
      </w:r>
      <w:proofErr w:type="spellStart"/>
      <w:r w:rsidRPr="00137366">
        <w:t>bcm</w:t>
      </w:r>
      <w:proofErr w:type="spellEnd"/>
      <w:r w:rsidRPr="00137366">
        <w:t xml:space="preserve">. It is also planning an investment of $1.3 billion in order to link its gas grid to Croatia’s by 2020. </w:t>
      </w:r>
      <w:r w:rsidRPr="00F2637F">
        <w:rPr>
          <w:rStyle w:val="StyleUnderline"/>
        </w:rPr>
        <w:t xml:space="preserve">The </w:t>
      </w:r>
      <w:r w:rsidRPr="000E56C9">
        <w:rPr>
          <w:rStyle w:val="StyleUnderline"/>
        </w:rPr>
        <w:t>resultant north-south corridor</w:t>
      </w:r>
      <w:r w:rsidRPr="00F2637F">
        <w:rPr>
          <w:rStyle w:val="StyleUnderline"/>
        </w:rPr>
        <w:t xml:space="preserve"> could </w:t>
      </w:r>
      <w:r w:rsidRPr="000E56C9">
        <w:rPr>
          <w:rStyle w:val="StyleUnderline"/>
        </w:rPr>
        <w:t>fundamentally alter the landscape of</w:t>
      </w:r>
      <w:r w:rsidRPr="00F2637F">
        <w:rPr>
          <w:rStyle w:val="StyleUnderline"/>
        </w:rPr>
        <w:t xml:space="preserve"> Europe’s gas market once an LNG terminal is completed</w:t>
      </w:r>
      <w:r w:rsidRPr="00137366">
        <w:t xml:space="preserve"> at the Croatian port city of </w:t>
      </w:r>
      <w:proofErr w:type="spellStart"/>
      <w:r w:rsidRPr="00137366">
        <w:t>Krk</w:t>
      </w:r>
      <w:proofErr w:type="spellEnd"/>
      <w:r w:rsidRPr="00137366">
        <w:t xml:space="preserve">. </w:t>
      </w:r>
      <w:r w:rsidRPr="00F2637F">
        <w:rPr>
          <w:rStyle w:val="Underline2Char"/>
        </w:rPr>
        <w:t xml:space="preserve">Estonia is </w:t>
      </w:r>
      <w:r w:rsidRPr="000E56C9">
        <w:rPr>
          <w:rStyle w:val="Underline2Char"/>
        </w:rPr>
        <w:t>following suit. Tallinn</w:t>
      </w:r>
      <w:r w:rsidRPr="00137366">
        <w:t xml:space="preserve"> is in the initial stages of planning its own terminal, and last fall </w:t>
      </w:r>
      <w:r w:rsidRPr="000E56C9">
        <w:rPr>
          <w:rStyle w:val="Underline2Char"/>
        </w:rPr>
        <w:t xml:space="preserve">launched a joint project with Finland that would </w:t>
      </w:r>
      <w:r w:rsidRPr="000E56C9">
        <w:rPr>
          <w:rStyle w:val="StyleUnderline"/>
        </w:rPr>
        <w:t>integrate the Baltics into the European energy network by the end of this decade</w:t>
      </w:r>
      <w:r w:rsidRPr="00137366">
        <w:t xml:space="preserve">. </w:t>
      </w:r>
      <w:r w:rsidRPr="00F2637F">
        <w:rPr>
          <w:rStyle w:val="Underline2Char"/>
        </w:rPr>
        <w:t xml:space="preserve">Internal developments in the EU could also </w:t>
      </w:r>
      <w:r w:rsidRPr="00F2637F">
        <w:rPr>
          <w:rStyle w:val="StyleUnderline"/>
        </w:rPr>
        <w:t>extend energy security upstream</w:t>
      </w:r>
      <w:r w:rsidRPr="00137366">
        <w:t xml:space="preserve">. </w:t>
      </w:r>
      <w:r w:rsidRPr="00F2637F">
        <w:rPr>
          <w:rStyle w:val="Underline2Char"/>
        </w:rPr>
        <w:t xml:space="preserve">New </w:t>
      </w:r>
      <w:r w:rsidRPr="007F635E">
        <w:rPr>
          <w:rStyle w:val="Underline2Char"/>
          <w:highlight w:val="cyan"/>
        </w:rPr>
        <w:t>interconnections could</w:t>
      </w:r>
      <w:r w:rsidRPr="00F2637F">
        <w:rPr>
          <w:rStyle w:val="Underline2Char"/>
        </w:rPr>
        <w:t xml:space="preserve"> soon </w:t>
      </w:r>
      <w:r w:rsidRPr="007F635E">
        <w:rPr>
          <w:rStyle w:val="Underline2Char"/>
          <w:highlight w:val="cyan"/>
        </w:rPr>
        <w:t>send</w:t>
      </w:r>
      <w:r w:rsidRPr="00F2637F">
        <w:rPr>
          <w:rStyle w:val="Underline2Char"/>
        </w:rPr>
        <w:t xml:space="preserve"> cheap </w:t>
      </w:r>
      <w:r w:rsidRPr="007F635E">
        <w:rPr>
          <w:rStyle w:val="Underline2Char"/>
          <w:highlight w:val="cyan"/>
        </w:rPr>
        <w:t>gas from Lithuania and Poland to Ukraine,</w:t>
      </w:r>
      <w:r w:rsidRPr="00CD417B">
        <w:rPr>
          <w:rStyle w:val="StyleUnderline"/>
          <w:highlight w:val="cyan"/>
        </w:rPr>
        <w:t xml:space="preserve"> </w:t>
      </w:r>
      <w:r w:rsidRPr="007F635E">
        <w:rPr>
          <w:rStyle w:val="Emphasis"/>
          <w:highlight w:val="cyan"/>
        </w:rPr>
        <w:t>undermining Russia’s plan</w:t>
      </w:r>
      <w:r w:rsidRPr="000E56C9">
        <w:rPr>
          <w:rStyle w:val="StyleUnderline"/>
        </w:rPr>
        <w:t xml:space="preserve"> to instigate a gas crisis</w:t>
      </w:r>
      <w:r w:rsidRPr="00137366">
        <w:t xml:space="preserve"> there </w:t>
      </w:r>
      <w:r w:rsidRPr="00F2637F">
        <w:rPr>
          <w:rStyle w:val="StyleUnderline"/>
        </w:rPr>
        <w:t>to</w:t>
      </w:r>
      <w:r w:rsidRPr="00137366">
        <w:t xml:space="preserve"> further </w:t>
      </w:r>
      <w:r w:rsidRPr="00036B47">
        <w:rPr>
          <w:rStyle w:val="Emphasis"/>
        </w:rPr>
        <w:t xml:space="preserve">suppress European support </w:t>
      </w:r>
      <w:r w:rsidRPr="00137366">
        <w:t xml:space="preserve">for the struggling nation. </w:t>
      </w:r>
      <w:r w:rsidRPr="000E56C9">
        <w:rPr>
          <w:rStyle w:val="StyleUnderline"/>
        </w:rPr>
        <w:t>These networks could radically</w:t>
      </w:r>
      <w:r w:rsidRPr="00F2637F">
        <w:rPr>
          <w:rStyle w:val="StyleUnderline"/>
        </w:rPr>
        <w:t xml:space="preserve"> improve</w:t>
      </w:r>
      <w:r w:rsidRPr="00137366">
        <w:t xml:space="preserve"> Ukraine</w:t>
      </w:r>
      <w:r w:rsidRPr="00036B47">
        <w:t xml:space="preserve">’s energy </w:t>
      </w:r>
      <w:r w:rsidRPr="00F2637F">
        <w:rPr>
          <w:rStyle w:val="StyleUnderline"/>
        </w:rPr>
        <w:t xml:space="preserve">security during Putin’s war of </w:t>
      </w:r>
      <w:r w:rsidRPr="000E56C9">
        <w:rPr>
          <w:rStyle w:val="StyleUnderline"/>
        </w:rPr>
        <w:t>attrition</w:t>
      </w:r>
      <w:r w:rsidRPr="00036B47">
        <w:t xml:space="preserve">, and </w:t>
      </w:r>
      <w:r w:rsidRPr="000E56C9">
        <w:rPr>
          <w:rStyle w:val="StyleUnderline"/>
        </w:rPr>
        <w:t>for years to come</w:t>
      </w:r>
      <w:r w:rsidRPr="00137366">
        <w:t xml:space="preserve">. The writing, in other words, is on the wall. </w:t>
      </w:r>
      <w:r w:rsidRPr="007F635E">
        <w:rPr>
          <w:rStyle w:val="Underline2Char"/>
          <w:highlight w:val="cyan"/>
        </w:rPr>
        <w:t>The pieces are starting to fall into place for</w:t>
      </w:r>
      <w:r w:rsidRPr="00F2637F">
        <w:rPr>
          <w:rStyle w:val="Underline2Char"/>
        </w:rPr>
        <w:t xml:space="preserve"> a </w:t>
      </w:r>
      <w:r w:rsidRPr="007F635E">
        <w:rPr>
          <w:rStyle w:val="Underline2Char"/>
          <w:highlight w:val="cyan"/>
        </w:rPr>
        <w:t>European energy</w:t>
      </w:r>
      <w:r w:rsidRPr="00F2637F">
        <w:rPr>
          <w:rStyle w:val="Underline2Char"/>
        </w:rPr>
        <w:t xml:space="preserve"> market that is </w:t>
      </w:r>
      <w:r w:rsidRPr="000E56C9">
        <w:rPr>
          <w:rStyle w:val="Emphasis"/>
        </w:rPr>
        <w:t xml:space="preserve">truly </w:t>
      </w:r>
      <w:r w:rsidRPr="007F635E">
        <w:rPr>
          <w:rStyle w:val="Emphasis"/>
          <w:highlight w:val="cyan"/>
        </w:rPr>
        <w:t>free from Russia</w:t>
      </w:r>
      <w:r w:rsidRPr="000E56C9">
        <w:rPr>
          <w:rStyle w:val="Emphasis"/>
        </w:rPr>
        <w:t>n dominance</w:t>
      </w:r>
      <w:r w:rsidRPr="00F2637F">
        <w:rPr>
          <w:rStyle w:val="Underline2Char"/>
        </w:rPr>
        <w:t>.</w:t>
      </w:r>
      <w:r w:rsidRPr="00F2637F">
        <w:t xml:space="preserve"> </w:t>
      </w:r>
      <w:r w:rsidRPr="000E56C9">
        <w:rPr>
          <w:rStyle w:val="StyleUnderline"/>
        </w:rPr>
        <w:t xml:space="preserve">But </w:t>
      </w:r>
      <w:r w:rsidRPr="007F635E">
        <w:rPr>
          <w:rStyle w:val="StyleUnderline"/>
          <w:highlight w:val="cyan"/>
        </w:rPr>
        <w:t>one</w:t>
      </w:r>
      <w:r w:rsidRPr="000E56C9">
        <w:rPr>
          <w:rStyle w:val="StyleUnderline"/>
        </w:rPr>
        <w:t xml:space="preserve"> critical </w:t>
      </w:r>
      <w:r w:rsidRPr="007F635E">
        <w:rPr>
          <w:rStyle w:val="StyleUnderline"/>
          <w:highlight w:val="cyan"/>
        </w:rPr>
        <w:t>element</w:t>
      </w:r>
      <w:r w:rsidRPr="000E56C9">
        <w:rPr>
          <w:rStyle w:val="StyleUnderline"/>
        </w:rPr>
        <w:t xml:space="preserve"> of the plan </w:t>
      </w:r>
      <w:r w:rsidRPr="007F635E">
        <w:rPr>
          <w:rStyle w:val="StyleUnderline"/>
          <w:highlight w:val="cyan"/>
        </w:rPr>
        <w:t xml:space="preserve">remains </w:t>
      </w:r>
      <w:r w:rsidRPr="007F635E">
        <w:rPr>
          <w:rStyle w:val="Emphasis"/>
          <w:highlight w:val="cyan"/>
        </w:rPr>
        <w:t>uncertain</w:t>
      </w:r>
      <w:r w:rsidRPr="007F635E">
        <w:rPr>
          <w:rStyle w:val="StyleUnderline"/>
          <w:highlight w:val="cyan"/>
        </w:rPr>
        <w:t xml:space="preserve">: </w:t>
      </w:r>
      <w:r w:rsidRPr="007F635E">
        <w:rPr>
          <w:rStyle w:val="Emphasis"/>
          <w:highlight w:val="cyan"/>
        </w:rPr>
        <w:t>the supplier</w:t>
      </w:r>
      <w:r w:rsidRPr="00137366">
        <w:t xml:space="preserve">. </w:t>
      </w:r>
      <w:r w:rsidRPr="000E56C9">
        <w:rPr>
          <w:rStyle w:val="StyleUnderline"/>
        </w:rPr>
        <w:t>And herein lies a historic opportunity for the United States</w:t>
      </w:r>
      <w:r w:rsidRPr="00137366">
        <w:t>.</w:t>
      </w:r>
      <w:r>
        <w:t xml:space="preserve"> </w:t>
      </w:r>
      <w:r w:rsidRPr="00036B47">
        <w:rPr>
          <w:rStyle w:val="StyleUnderline"/>
        </w:rPr>
        <w:t>The U.S. has the capability</w:t>
      </w:r>
      <w:r w:rsidRPr="000E56C9">
        <w:rPr>
          <w:rStyle w:val="Underline2Char"/>
        </w:rPr>
        <w:t xml:space="preserve"> to be a major gas supplier for Europe. </w:t>
      </w:r>
      <w:r w:rsidRPr="000E56C9">
        <w:rPr>
          <w:rStyle w:val="StyleUnderline"/>
        </w:rPr>
        <w:t>Pre-approved LNG export facilities</w:t>
      </w:r>
      <w:r>
        <w:t xml:space="preserve"> across the Gulf of Mexico and the eastern seaboard </w:t>
      </w:r>
      <w:r w:rsidRPr="000E56C9">
        <w:rPr>
          <w:rStyle w:val="StyleUnderline"/>
        </w:rPr>
        <w:t>will be able to export</w:t>
      </w:r>
      <w:r>
        <w:t xml:space="preserve"> up to 90 </w:t>
      </w:r>
      <w:proofErr w:type="spellStart"/>
      <w:r>
        <w:t>bcm</w:t>
      </w:r>
      <w:proofErr w:type="spellEnd"/>
      <w:r>
        <w:t xml:space="preserve"> of gas a year by the end of the decade. If current projections hold, that would be enough to match almost </w:t>
      </w:r>
      <w:r w:rsidRPr="000E56C9">
        <w:rPr>
          <w:rStyle w:val="StyleUnderline"/>
        </w:rPr>
        <w:t>a quarter of European gas consumption in 2020</w:t>
      </w:r>
      <w:r>
        <w:t xml:space="preserve">. </w:t>
      </w:r>
      <w:r w:rsidRPr="007F635E">
        <w:rPr>
          <w:rStyle w:val="StyleUnderline"/>
          <w:highlight w:val="cyan"/>
        </w:rPr>
        <w:t>There has</w:t>
      </w:r>
      <w:r w:rsidRPr="000E56C9">
        <w:rPr>
          <w:rStyle w:val="StyleUnderline"/>
        </w:rPr>
        <w:t xml:space="preserve"> already </w:t>
      </w:r>
      <w:r w:rsidRPr="007F635E">
        <w:rPr>
          <w:rStyle w:val="StyleUnderline"/>
          <w:highlight w:val="cyan"/>
        </w:rPr>
        <w:t>been movement on</w:t>
      </w:r>
      <w:r w:rsidRPr="000E56C9">
        <w:rPr>
          <w:rStyle w:val="StyleUnderline"/>
        </w:rPr>
        <w:t xml:space="preserve"> the part of </w:t>
      </w:r>
      <w:r w:rsidRPr="007F635E">
        <w:rPr>
          <w:rStyle w:val="StyleUnderline"/>
          <w:highlight w:val="cyan"/>
        </w:rPr>
        <w:t>U.S. LNG firms</w:t>
      </w:r>
      <w:r w:rsidRPr="000E56C9">
        <w:rPr>
          <w:rStyle w:val="StyleUnderline"/>
        </w:rPr>
        <w:t xml:space="preserve"> to enter the</w:t>
      </w:r>
      <w:r>
        <w:t xml:space="preserve"> Lithuanian </w:t>
      </w:r>
      <w:r w:rsidRPr="00036B47">
        <w:rPr>
          <w:rStyle w:val="StyleUnderline"/>
        </w:rPr>
        <w:t xml:space="preserve">market. Still, </w:t>
      </w:r>
      <w:r w:rsidRPr="00DF64F8">
        <w:rPr>
          <w:rStyle w:val="StyleUnderline"/>
        </w:rPr>
        <w:t>further investment</w:t>
      </w:r>
      <w:r w:rsidRPr="000E56C9">
        <w:rPr>
          <w:rStyle w:val="StyleUnderline"/>
        </w:rPr>
        <w:t xml:space="preserve"> is critical and </w:t>
      </w:r>
      <w:r w:rsidRPr="007F635E">
        <w:rPr>
          <w:rStyle w:val="Emphasis"/>
          <w:highlight w:val="cyan"/>
        </w:rPr>
        <w:t>more gas will be needed</w:t>
      </w:r>
      <w:r>
        <w:t xml:space="preserve"> if the U.S. is </w:t>
      </w:r>
      <w:r w:rsidRPr="007F635E">
        <w:rPr>
          <w:rStyle w:val="StyleUnderline"/>
          <w:highlight w:val="cyan"/>
        </w:rPr>
        <w:t>to</w:t>
      </w:r>
      <w:r>
        <w:t xml:space="preserve"> help </w:t>
      </w:r>
      <w:r w:rsidRPr="007F635E">
        <w:rPr>
          <w:rStyle w:val="StyleUnderline"/>
          <w:highlight w:val="cyan"/>
        </w:rPr>
        <w:t>secure</w:t>
      </w:r>
      <w:r w:rsidRPr="000E56C9">
        <w:rPr>
          <w:rStyle w:val="StyleUnderline"/>
        </w:rPr>
        <w:t xml:space="preserve"> the energy </w:t>
      </w:r>
      <w:r w:rsidRPr="007F635E">
        <w:rPr>
          <w:rStyle w:val="StyleUnderline"/>
          <w:highlight w:val="cyan"/>
        </w:rPr>
        <w:t>independence</w:t>
      </w:r>
      <w:r w:rsidRPr="000E56C9">
        <w:rPr>
          <w:rStyle w:val="StyleUnderline"/>
        </w:rPr>
        <w:t xml:space="preserve"> of its allies</w:t>
      </w:r>
      <w:r>
        <w:t xml:space="preserve"> across the Atlantic.  America should buy in, confident in the knowledge that </w:t>
      </w:r>
      <w:r w:rsidRPr="007F635E">
        <w:rPr>
          <w:rStyle w:val="StyleUnderline"/>
          <w:highlight w:val="cyan"/>
        </w:rPr>
        <w:t>cooperation</w:t>
      </w:r>
      <w:r w:rsidRPr="000E56C9">
        <w:rPr>
          <w:rStyle w:val="StyleUnderline"/>
        </w:rPr>
        <w:t xml:space="preserve"> on LNG </w:t>
      </w:r>
      <w:r w:rsidRPr="007F635E">
        <w:rPr>
          <w:rStyle w:val="StyleUnderline"/>
          <w:highlight w:val="cyan"/>
        </w:rPr>
        <w:t>will</w:t>
      </w:r>
      <w:r>
        <w:t xml:space="preserve"> go a long way toward </w:t>
      </w:r>
      <w:r w:rsidRPr="007F635E">
        <w:rPr>
          <w:rStyle w:val="StyleUnderline"/>
          <w:highlight w:val="cyan"/>
        </w:rPr>
        <w:t>creat</w:t>
      </w:r>
      <w:r w:rsidRPr="00DF64F8">
        <w:t>ing</w:t>
      </w:r>
      <w:r>
        <w:t xml:space="preserve"> </w:t>
      </w:r>
      <w:r w:rsidRPr="007F635E">
        <w:rPr>
          <w:rStyle w:val="StyleUnderline"/>
          <w:highlight w:val="cyan"/>
        </w:rPr>
        <w:t>a Europe</w:t>
      </w:r>
      <w:r w:rsidRPr="000E56C9">
        <w:rPr>
          <w:rStyle w:val="StyleUnderline"/>
        </w:rPr>
        <w:t xml:space="preserve"> that is truly </w:t>
      </w:r>
      <w:r w:rsidRPr="000E56C9">
        <w:rPr>
          <w:rStyle w:val="Emphasis"/>
        </w:rPr>
        <w:t xml:space="preserve">whole, </w:t>
      </w:r>
      <w:r w:rsidRPr="007F635E">
        <w:rPr>
          <w:rStyle w:val="Emphasis"/>
          <w:highlight w:val="cyan"/>
        </w:rPr>
        <w:t>free</w:t>
      </w:r>
      <w:r w:rsidRPr="000E56C9">
        <w:rPr>
          <w:rStyle w:val="Emphasis"/>
        </w:rPr>
        <w:t>, and at peace</w:t>
      </w:r>
      <w:r>
        <w:t xml:space="preserve">, especially </w:t>
      </w:r>
      <w:r w:rsidRPr="007F635E">
        <w:rPr>
          <w:rStyle w:val="Emphasis"/>
          <w:highlight w:val="cyan"/>
        </w:rPr>
        <w:t>in the face of Russian aggression</w:t>
      </w:r>
      <w:r>
        <w:t>.</w:t>
      </w:r>
    </w:p>
    <w:p w14:paraId="1E247920" w14:textId="77777777" w:rsidR="00082981" w:rsidRPr="00273201" w:rsidRDefault="00082981" w:rsidP="00082981">
      <w:pPr>
        <w:pStyle w:val="Heading4"/>
      </w:pPr>
      <w:r>
        <w:t>Extinction</w:t>
      </w:r>
    </w:p>
    <w:p w14:paraId="78478E19" w14:textId="77777777" w:rsidR="00082981" w:rsidRDefault="00082981" w:rsidP="00082981">
      <w:r>
        <w:rPr>
          <w:rStyle w:val="Style13ptBold"/>
        </w:rPr>
        <w:t>Fisher 15</w:t>
      </w:r>
      <w:r w:rsidRPr="00267D99">
        <w:t xml:space="preserve"> </w:t>
      </w:r>
      <w:r>
        <w:t xml:space="preserve">[Max Fisher, How World War III became possible: A nuclear conflict with Russia is likelier than you think, June 29, 2015, </w:t>
      </w:r>
      <w:hyperlink r:id="rId40" w:history="1">
        <w:r w:rsidRPr="00464FCF">
          <w:rPr>
            <w:rStyle w:val="Hyperlink"/>
          </w:rPr>
          <w:t>http://www.vox.com/2015/6/29/8845913/russia-war</w:t>
        </w:r>
      </w:hyperlink>
      <w:r>
        <w:t>]</w:t>
      </w:r>
    </w:p>
    <w:p w14:paraId="59A6AA4D" w14:textId="7CEDC4B9" w:rsidR="00082981" w:rsidRPr="00082981" w:rsidRDefault="00082981" w:rsidP="00082981">
      <w:r w:rsidRPr="00A521CB">
        <w:t xml:space="preserve">It is practically a cliché in international relations: "Russia without Ukraine is a country, Russia with Ukraine is an empire." </w:t>
      </w:r>
      <w:r w:rsidRPr="00E20409">
        <w:rPr>
          <w:rStyle w:val="StyleUnderline"/>
        </w:rPr>
        <w:t>Putin</w:t>
      </w:r>
      <w:r w:rsidRPr="00A521CB">
        <w:t xml:space="preserve">'s Russia </w:t>
      </w:r>
      <w:r w:rsidRPr="00E20409">
        <w:rPr>
          <w:rStyle w:val="StyleUnderline"/>
        </w:rPr>
        <w:t>appears to believe that reclaiming great-power status is the only way it can guarantee security</w:t>
      </w:r>
      <w:r w:rsidRPr="00A521CB">
        <w:t xml:space="preserve"> against a hostile West</w:t>
      </w:r>
      <w:r w:rsidRPr="004115C9">
        <w:t xml:space="preserve">. Jeffrey Lewis, an arms control expert, traced this Russian government obsession with Ukraine back to Putin's political weakness at home, as well as Russia's sense of military insecurity against a hostile and overwhelmingly powerful West. "I suspect that </w:t>
      </w:r>
      <w:r w:rsidRPr="007F635E">
        <w:rPr>
          <w:rStyle w:val="Underline2Char"/>
          <w:highlight w:val="cyan"/>
        </w:rPr>
        <w:t xml:space="preserve">the desire </w:t>
      </w:r>
      <w:r w:rsidRPr="00D718C6">
        <w:rPr>
          <w:rStyle w:val="Underline2Char"/>
          <w:highlight w:val="cyan"/>
        </w:rPr>
        <w:t xml:space="preserve">to unite the </w:t>
      </w:r>
      <w:r w:rsidRPr="007F635E">
        <w:rPr>
          <w:rStyle w:val="Underline2Char"/>
          <w:highlight w:val="cyan"/>
        </w:rPr>
        <w:t>Russian world and</w:t>
      </w:r>
      <w:r w:rsidRPr="00E20409">
        <w:rPr>
          <w:rStyle w:val="Underline2Char"/>
        </w:rPr>
        <w:t xml:space="preserve"> to </w:t>
      </w:r>
      <w:r w:rsidRPr="007F635E">
        <w:rPr>
          <w:rStyle w:val="Emphasis"/>
          <w:highlight w:val="cyan"/>
        </w:rPr>
        <w:t>subjugate</w:t>
      </w:r>
      <w:r w:rsidRPr="00284128">
        <w:rPr>
          <w:rStyle w:val="Emphasis"/>
        </w:rPr>
        <w:t xml:space="preserve"> the </w:t>
      </w:r>
      <w:r w:rsidRPr="00D718C6">
        <w:rPr>
          <w:rStyle w:val="Emphasis"/>
        </w:rPr>
        <w:t xml:space="preserve">non-Russian </w:t>
      </w:r>
      <w:r w:rsidRPr="007F635E">
        <w:rPr>
          <w:rStyle w:val="Emphasis"/>
          <w:highlight w:val="cyan"/>
        </w:rPr>
        <w:t>neighbors</w:t>
      </w:r>
      <w:r w:rsidRPr="007F635E">
        <w:rPr>
          <w:highlight w:val="cyan"/>
        </w:rPr>
        <w:t xml:space="preserve"> </w:t>
      </w:r>
      <w:r w:rsidRPr="007F635E">
        <w:rPr>
          <w:rStyle w:val="Underline2Char"/>
          <w:highlight w:val="cyan"/>
        </w:rPr>
        <w:t>is driven by</w:t>
      </w:r>
      <w:r w:rsidRPr="00E20409">
        <w:rPr>
          <w:rStyle w:val="Underline2Char"/>
        </w:rPr>
        <w:t xml:space="preserve"> a fundamental sense of </w:t>
      </w:r>
      <w:r w:rsidRPr="007F635E">
        <w:rPr>
          <w:rStyle w:val="Underline2Char"/>
          <w:highlight w:val="cyan"/>
        </w:rPr>
        <w:t>insecurity</w:t>
      </w:r>
      <w:r w:rsidRPr="004115C9">
        <w:t>," Lewis said in a much-circulated September podcast on Putin's nuclear threats. "That</w:t>
      </w:r>
      <w:r w:rsidRPr="00284128">
        <w:rPr>
          <w:rStyle w:val="Underline2Char"/>
        </w:rPr>
        <w:t>, like the Soviet leadership, he has to try very hard to stay in power, and</w:t>
      </w:r>
      <w:r w:rsidRPr="004115C9">
        <w:t xml:space="preserve"> so </w:t>
      </w:r>
      <w:r w:rsidRPr="00284128">
        <w:rPr>
          <w:rStyle w:val="StyleUnderline"/>
        </w:rPr>
        <w:t>there’s a tendency as his legitimacy declines to try to blame outside forces.</w:t>
      </w:r>
      <w:r w:rsidRPr="004115C9">
        <w:t xml:space="preserve"> And the problem is that when you try to look at the world in that conspiratorial way, </w:t>
      </w:r>
      <w:r w:rsidRPr="00284128">
        <w:rPr>
          <w:rStyle w:val="Underline2Char"/>
        </w:rPr>
        <w:t xml:space="preserve">there’s </w:t>
      </w:r>
      <w:r w:rsidRPr="00284128">
        <w:rPr>
          <w:rStyle w:val="StyleUnderline"/>
        </w:rPr>
        <w:t>always</w:t>
      </w:r>
      <w:r w:rsidRPr="00284128">
        <w:rPr>
          <w:rStyle w:val="Underline2Char"/>
        </w:rPr>
        <w:t xml:space="preserve"> a justification for subjugating the next set of neighbors."</w:t>
      </w:r>
      <w:r>
        <w:t xml:space="preserve"> </w:t>
      </w:r>
      <w:r w:rsidRPr="00E20409">
        <w:t xml:space="preserve">This means that </w:t>
      </w:r>
      <w:r w:rsidRPr="00E20409">
        <w:rPr>
          <w:rStyle w:val="Underline2Char"/>
        </w:rPr>
        <w:t>should the US or other Western countries become sufficiently involved</w:t>
      </w:r>
      <w:r w:rsidRPr="00E20409">
        <w:t xml:space="preserve"> in Ukraine </w:t>
      </w:r>
      <w:r w:rsidRPr="00284128">
        <w:rPr>
          <w:rStyle w:val="Underline2Char"/>
        </w:rPr>
        <w:t>that Russia cannot</w:t>
      </w:r>
      <w:r w:rsidRPr="00E20409">
        <w:rPr>
          <w:rStyle w:val="Underline2Char"/>
        </w:rPr>
        <w:t xml:space="preserve"> maintain control of the conflict, then </w:t>
      </w:r>
      <w:r w:rsidRPr="007F635E">
        <w:rPr>
          <w:rStyle w:val="StyleUnderline"/>
          <w:highlight w:val="cyan"/>
        </w:rPr>
        <w:t>Russia may feel</w:t>
      </w:r>
      <w:r w:rsidRPr="00DF64F8">
        <w:rPr>
          <w:rStyle w:val="StyleUnderline"/>
        </w:rPr>
        <w:t xml:space="preserve"> this</w:t>
      </w:r>
      <w:r w:rsidRPr="009B4779">
        <w:rPr>
          <w:rStyle w:val="StyleUnderline"/>
        </w:rPr>
        <w:t xml:space="preserve"> puts it at such </w:t>
      </w:r>
      <w:r w:rsidRPr="004115C9">
        <w:rPr>
          <w:rStyle w:val="Emphasis"/>
        </w:rPr>
        <w:t>existential threat</w:t>
      </w:r>
      <w:r w:rsidRPr="009B4779">
        <w:rPr>
          <w:rStyle w:val="StyleUnderline"/>
        </w:rPr>
        <w:t xml:space="preserve"> that </w:t>
      </w:r>
      <w:r w:rsidRPr="007F635E">
        <w:rPr>
          <w:rStyle w:val="StyleUnderline"/>
          <w:highlight w:val="cyan"/>
        </w:rPr>
        <w:t xml:space="preserve">it has no choice but to </w:t>
      </w:r>
      <w:r w:rsidRPr="007F635E">
        <w:rPr>
          <w:rStyle w:val="Emphasis"/>
          <w:highlight w:val="cyan"/>
        </w:rPr>
        <w:t>escalate</w:t>
      </w:r>
      <w:r w:rsidRPr="009B4779">
        <w:t xml:space="preserve"> in response.</w:t>
      </w:r>
      <w:r w:rsidRPr="00A521CB">
        <w:t xml:space="preserve"> </w:t>
      </w:r>
      <w:r w:rsidRPr="007F635E">
        <w:rPr>
          <w:rStyle w:val="Emphasis"/>
          <w:highlight w:val="cyan"/>
        </w:rPr>
        <w:t>Even at the risk of war</w:t>
      </w:r>
      <w:r w:rsidRPr="00D718C6">
        <w:t>.</w:t>
      </w:r>
      <w:r>
        <w:t xml:space="preserve"> </w:t>
      </w:r>
      <w:r w:rsidRPr="00E20409">
        <w:rPr>
          <w:rStyle w:val="Underline2Char"/>
        </w:rPr>
        <w:t>Russia knows it would lose a full-blown war with NATO,</w:t>
      </w:r>
      <w:r w:rsidRPr="00E20409">
        <w:t xml:space="preserve"> of course, </w:t>
      </w:r>
      <w:r w:rsidRPr="00E20409">
        <w:rPr>
          <w:rStyle w:val="Underline2Char"/>
        </w:rPr>
        <w:t>but</w:t>
      </w:r>
      <w:r w:rsidRPr="00E20409">
        <w:t xml:space="preserve"> it has other options. An official with the Russian Defense Ministry's public advisory board told the Moscow Times that should Western countries arm Ukraine's military, it would respond by escalating in Ukraine</w:t>
      </w:r>
      <w:r w:rsidRPr="00A521CB">
        <w:t xml:space="preserve"> itself as well as </w:t>
      </w:r>
      <w:r w:rsidRPr="00E20409">
        <w:t xml:space="preserve">"asymmetrically against Washington or its allies on other fronts." </w:t>
      </w:r>
      <w:r w:rsidRPr="007F635E">
        <w:rPr>
          <w:rStyle w:val="StyleUnderline"/>
          <w:highlight w:val="cyan"/>
        </w:rPr>
        <w:t>Russian</w:t>
      </w:r>
      <w:r w:rsidRPr="00E20409">
        <w:rPr>
          <w:rStyle w:val="StyleUnderline"/>
        </w:rPr>
        <w:t xml:space="preserve"> asymmetrical </w:t>
      </w:r>
      <w:r w:rsidRPr="007F635E">
        <w:rPr>
          <w:rStyle w:val="StyleUnderline"/>
          <w:highlight w:val="cyan"/>
        </w:rPr>
        <w:t>acts</w:t>
      </w:r>
      <w:r w:rsidRPr="00A521CB">
        <w:t xml:space="preserve"> — cyberattacks, propaganda operations meant to create panic, military flights, even little green men — are all effective precisely because they </w:t>
      </w:r>
      <w:r w:rsidRPr="007F635E">
        <w:rPr>
          <w:rStyle w:val="StyleUnderline"/>
          <w:highlight w:val="cyan"/>
        </w:rPr>
        <w:t>introduce</w:t>
      </w:r>
      <w:r w:rsidRPr="007F635E">
        <w:rPr>
          <w:highlight w:val="cyan"/>
        </w:rPr>
        <w:t xml:space="preserve"> </w:t>
      </w:r>
      <w:r w:rsidRPr="007F635E">
        <w:rPr>
          <w:rStyle w:val="Emphasis"/>
          <w:highlight w:val="cyan"/>
        </w:rPr>
        <w:t>uncertainty and risk</w:t>
      </w:r>
      <w:r w:rsidRPr="00A521CB">
        <w:t>.</w:t>
      </w:r>
      <w:r>
        <w:t xml:space="preserve"> </w:t>
      </w:r>
      <w:r w:rsidRPr="00A521CB">
        <w:t xml:space="preserve">If that sounds dangerous, it is. </w:t>
      </w:r>
      <w:r w:rsidRPr="007F635E">
        <w:rPr>
          <w:rStyle w:val="StyleUnderline"/>
          <w:highlight w:val="cyan"/>
        </w:rPr>
        <w:t>American and NATO red lines</w:t>
      </w:r>
      <w:r w:rsidRPr="009B4779">
        <w:rPr>
          <w:rStyle w:val="StyleUnderline"/>
        </w:rPr>
        <w:t xml:space="preserve"> for what acts of "asymmetry" would and would not trigger war </w:t>
      </w:r>
      <w:r w:rsidRPr="007F635E">
        <w:rPr>
          <w:rStyle w:val="StyleUnderline"/>
          <w:highlight w:val="cyan"/>
        </w:rPr>
        <w:t xml:space="preserve">are </w:t>
      </w:r>
      <w:r w:rsidRPr="007F635E">
        <w:rPr>
          <w:rStyle w:val="Emphasis"/>
          <w:highlight w:val="cyan"/>
        </w:rPr>
        <w:t>unclear and poorly defined</w:t>
      </w:r>
      <w:r w:rsidRPr="00D718C6">
        <w:rPr>
          <w:rStyle w:val="StyleUnderline"/>
          <w:highlight w:val="cyan"/>
        </w:rPr>
        <w:t xml:space="preserve">. </w:t>
      </w:r>
      <w:r w:rsidRPr="007F635E">
        <w:rPr>
          <w:rStyle w:val="StyleUnderline"/>
          <w:highlight w:val="cyan"/>
        </w:rPr>
        <w:t xml:space="preserve">Russia could </w:t>
      </w:r>
      <w:r w:rsidRPr="007F635E">
        <w:rPr>
          <w:rStyle w:val="Emphasis"/>
          <w:highlight w:val="cyan"/>
        </w:rPr>
        <w:t>easily cross</w:t>
      </w:r>
      <w:r w:rsidRPr="009B4779">
        <w:rPr>
          <w:rStyle w:val="Emphasis"/>
        </w:rPr>
        <w:t xml:space="preserve"> such a line </w:t>
      </w:r>
      <w:r w:rsidRPr="007F635E">
        <w:rPr>
          <w:rStyle w:val="Emphasis"/>
          <w:highlight w:val="cyan"/>
        </w:rPr>
        <w:t>without meaning to</w:t>
      </w:r>
      <w:r w:rsidRPr="00D718C6">
        <w:rPr>
          <w:rStyle w:val="StyleUnderline"/>
          <w:highlight w:val="cyan"/>
        </w:rPr>
        <w:t xml:space="preserve">, </w:t>
      </w:r>
      <w:r w:rsidRPr="007F635E">
        <w:rPr>
          <w:rStyle w:val="StyleUnderline"/>
          <w:highlight w:val="cyan"/>
        </w:rPr>
        <w:t>or</w:t>
      </w:r>
      <w:r w:rsidRPr="009B4779">
        <w:rPr>
          <w:rStyle w:val="StyleUnderline"/>
        </w:rPr>
        <w:t xml:space="preserve"> could </w:t>
      </w:r>
      <w:r w:rsidRPr="007F635E">
        <w:rPr>
          <w:rStyle w:val="StyleUnderline"/>
          <w:highlight w:val="cyan"/>
        </w:rPr>
        <w:t>create enough confusion</w:t>
      </w:r>
      <w:r w:rsidRPr="00B3106F">
        <w:rPr>
          <w:rStyle w:val="StyleUnderline"/>
        </w:rPr>
        <w:t xml:space="preserve"> that </w:t>
      </w:r>
      <w:r w:rsidRPr="007F635E">
        <w:rPr>
          <w:rStyle w:val="StyleUnderline"/>
          <w:highlight w:val="cyan"/>
        </w:rPr>
        <w:t xml:space="preserve">the US </w:t>
      </w:r>
      <w:r w:rsidRPr="001342A9">
        <w:rPr>
          <w:rStyle w:val="StyleUnderline"/>
        </w:rPr>
        <w:t>believes it</w:t>
      </w:r>
      <w:r w:rsidRPr="009B4779">
        <w:rPr>
          <w:rStyle w:val="StyleUnderline"/>
        </w:rPr>
        <w:t xml:space="preserve"> or its allies are </w:t>
      </w:r>
      <w:r w:rsidRPr="001342A9">
        <w:rPr>
          <w:rStyle w:val="StyleUnderline"/>
        </w:rPr>
        <w:t>under a severe</w:t>
      </w:r>
      <w:r w:rsidRPr="009B4779">
        <w:rPr>
          <w:rStyle w:val="StyleUnderline"/>
        </w:rPr>
        <w:t xml:space="preserve"> enough threat to </w:t>
      </w:r>
      <w:r w:rsidRPr="007F635E">
        <w:rPr>
          <w:rStyle w:val="Emphasis"/>
          <w:highlight w:val="cyan"/>
        </w:rPr>
        <w:t>demand retaliation</w:t>
      </w:r>
      <w:r w:rsidRPr="00D718C6">
        <w:t xml:space="preserve">. </w:t>
      </w:r>
      <w:r w:rsidRPr="00A521CB">
        <w:t>"</w:t>
      </w:r>
      <w:r w:rsidRPr="00871B51">
        <w:rPr>
          <w:rStyle w:val="StyleUnderline"/>
        </w:rPr>
        <w:t>You don't get to walk this back</w:t>
      </w:r>
      <w:r w:rsidRPr="00A521CB">
        <w:t xml:space="preserve">," Matthew </w:t>
      </w:r>
      <w:proofErr w:type="spellStart"/>
      <w:r w:rsidRPr="00A521CB">
        <w:t>Rojansky</w:t>
      </w:r>
      <w:proofErr w:type="spellEnd"/>
      <w:r w:rsidRPr="00A521CB">
        <w:t>, the director of the Kennan Institute, warned in comments to the New York Times about what could happen if the US armed Ukraine's military, as Congress is pushing Obama to do.</w:t>
      </w:r>
      <w:r>
        <w:t xml:space="preserve"> </w:t>
      </w:r>
      <w:r w:rsidRPr="00A521CB">
        <w:t>"</w:t>
      </w:r>
      <w:r w:rsidRPr="00871B51">
        <w:rPr>
          <w:rStyle w:val="Underline2Char"/>
        </w:rPr>
        <w:t>Once we have done this we become</w:t>
      </w:r>
      <w:r w:rsidRPr="00A521CB">
        <w:t xml:space="preserve"> a belligerent </w:t>
      </w:r>
      <w:r w:rsidRPr="00871B51">
        <w:rPr>
          <w:rStyle w:val="Underline2Char"/>
        </w:rPr>
        <w:t>party in a</w:t>
      </w:r>
      <w:r w:rsidRPr="00A521CB">
        <w:t xml:space="preserve"> proxy </w:t>
      </w:r>
      <w:r w:rsidRPr="00871B51">
        <w:rPr>
          <w:rStyle w:val="Underline2Char"/>
        </w:rPr>
        <w:t>war with Russia</w:t>
      </w:r>
      <w:r w:rsidRPr="00A521CB">
        <w:t xml:space="preserve">, </w:t>
      </w:r>
      <w:r w:rsidRPr="00871B51">
        <w:rPr>
          <w:rStyle w:val="StyleUnderline"/>
        </w:rPr>
        <w:t xml:space="preserve">the </w:t>
      </w:r>
      <w:r w:rsidRPr="00E20409">
        <w:rPr>
          <w:rStyle w:val="Emphasis"/>
        </w:rPr>
        <w:t>only country on Earth</w:t>
      </w:r>
      <w:r w:rsidRPr="00871B51">
        <w:rPr>
          <w:rStyle w:val="StyleUnderline"/>
        </w:rPr>
        <w:t xml:space="preserve"> that can destroy the United States</w:t>
      </w:r>
      <w:r w:rsidRPr="00A521CB">
        <w:t xml:space="preserve">," </w:t>
      </w:r>
      <w:proofErr w:type="spellStart"/>
      <w:r w:rsidRPr="00A521CB">
        <w:t>Rojansky</w:t>
      </w:r>
      <w:proofErr w:type="spellEnd"/>
      <w:r w:rsidRPr="00A521CB">
        <w:t xml:space="preserve"> said. "</w:t>
      </w:r>
      <w:r w:rsidRPr="00871B51">
        <w:rPr>
          <w:rStyle w:val="StyleUnderline"/>
        </w:rPr>
        <w:t>That’s why this is a big deal.</w:t>
      </w:r>
      <w:r w:rsidRPr="00A521CB">
        <w:t>"</w:t>
      </w:r>
      <w:r>
        <w:t xml:space="preserve"> </w:t>
      </w:r>
    </w:p>
    <w:p w14:paraId="6BD9B906" w14:textId="5CA30844" w:rsidR="0022129E" w:rsidRDefault="0022129E" w:rsidP="008A53FC">
      <w:pPr>
        <w:pStyle w:val="Heading3"/>
      </w:pPr>
      <w:r>
        <w:t xml:space="preserve">I/L – Sanctions Fail </w:t>
      </w:r>
    </w:p>
    <w:p w14:paraId="07516938" w14:textId="00243F2E" w:rsidR="006E0423" w:rsidRDefault="006E0423" w:rsidP="006E0423">
      <w:pPr>
        <w:pStyle w:val="Heading4"/>
      </w:pPr>
      <w:r>
        <w:t xml:space="preserve">Sanctions fail and Iran won’t cause US-Iran war </w:t>
      </w:r>
      <w:r w:rsidR="009635B1">
        <w:t xml:space="preserve">– Iran is solely defensive </w:t>
      </w:r>
    </w:p>
    <w:p w14:paraId="1D58F84E" w14:textId="7A9ED364" w:rsidR="006E0423" w:rsidRDefault="006E0423" w:rsidP="006E0423">
      <w:pPr>
        <w:spacing w:after="0"/>
      </w:pPr>
      <w:proofErr w:type="spellStart"/>
      <w:r w:rsidRPr="006E0423">
        <w:rPr>
          <w:rStyle w:val="Style13ptBold"/>
        </w:rPr>
        <w:t>Bahgat</w:t>
      </w:r>
      <w:proofErr w:type="spellEnd"/>
      <w:r w:rsidRPr="006E0423">
        <w:rPr>
          <w:rStyle w:val="Style13ptBold"/>
        </w:rPr>
        <w:t xml:space="preserve"> 6/9</w:t>
      </w:r>
      <w:r>
        <w:t xml:space="preserve"> – professor at the Near East South Asia Center for Strategic Studies at the National Defense University </w:t>
      </w:r>
    </w:p>
    <w:p w14:paraId="129999B3" w14:textId="46D6EB68" w:rsidR="006E0423" w:rsidRPr="006E0423" w:rsidRDefault="006E0423" w:rsidP="006E0423">
      <w:r>
        <w:t>(</w:t>
      </w:r>
      <w:proofErr w:type="spellStart"/>
      <w:r>
        <w:t>Gawdat</w:t>
      </w:r>
      <w:proofErr w:type="spellEnd"/>
      <w:r>
        <w:t xml:space="preserve">, 6/9/19, “The Iran Pressure Plan Will Fail,” [accessed 7/12/19], </w:t>
      </w:r>
      <w:hyperlink r:id="rId41" w:history="1">
        <w:r w:rsidRPr="00C75C28">
          <w:rPr>
            <w:rStyle w:val="Hyperlink"/>
          </w:rPr>
          <w:t>https://nationalinterest.org/feature/iran-pressure-plan-will-fail-61637</w:t>
        </w:r>
      </w:hyperlink>
      <w:r>
        <w:t>, see)</w:t>
      </w:r>
    </w:p>
    <w:p w14:paraId="041D4F8D" w14:textId="42BF11B8" w:rsidR="006E0423" w:rsidRPr="009635B1" w:rsidRDefault="006E0423" w:rsidP="006E0423">
      <w:pPr>
        <w:rPr>
          <w:sz w:val="16"/>
        </w:rPr>
      </w:pPr>
      <w:r w:rsidRPr="009635B1">
        <w:rPr>
          <w:sz w:val="16"/>
        </w:rPr>
        <w:t xml:space="preserve">Since taking office, President Trump has sought to bring American troops home and avoid military confrontations. Several analysts have warned against a confrontation with Iran—a nation of more than eighty million people with a large network of proxies and allies and a key player in global energy market. On the other hand, </w:t>
      </w:r>
      <w:r w:rsidRPr="00A60835">
        <w:rPr>
          <w:rStyle w:val="StyleUnderline"/>
        </w:rPr>
        <w:t xml:space="preserve">being </w:t>
      </w:r>
      <w:r w:rsidRPr="00705CA4">
        <w:rPr>
          <w:rStyle w:val="StyleUnderline"/>
          <w:highlight w:val="cyan"/>
        </w:rPr>
        <w:t>under unprecedented economic sanctions</w:t>
      </w:r>
      <w:r w:rsidRPr="00A60835">
        <w:rPr>
          <w:rStyle w:val="StyleUnderline"/>
        </w:rPr>
        <w:t xml:space="preserve"> and the target of a “maximum pressure” strategy from the United States, </w:t>
      </w:r>
      <w:r w:rsidRPr="00705CA4">
        <w:rPr>
          <w:rStyle w:val="StyleUnderline"/>
          <w:highlight w:val="cyan"/>
        </w:rPr>
        <w:t>Tehran has been practicing</w:t>
      </w:r>
      <w:r w:rsidRPr="00A60835">
        <w:rPr>
          <w:rStyle w:val="StyleUnderline"/>
        </w:rPr>
        <w:t xml:space="preserve"> what its leaders call “</w:t>
      </w:r>
      <w:r w:rsidRPr="00705CA4">
        <w:rPr>
          <w:rStyle w:val="StyleUnderline"/>
          <w:highlight w:val="cyan"/>
        </w:rPr>
        <w:t>strategic patience</w:t>
      </w:r>
      <w:r w:rsidRPr="00A60835">
        <w:rPr>
          <w:rStyle w:val="StyleUnderline"/>
        </w:rPr>
        <w:t>.”</w:t>
      </w:r>
      <w:r w:rsidRPr="009635B1">
        <w:rPr>
          <w:sz w:val="16"/>
        </w:rPr>
        <w:t xml:space="preserve"> Ayatollah Khamenei, </w:t>
      </w:r>
      <w:r w:rsidRPr="00A60835">
        <w:rPr>
          <w:rStyle w:val="StyleUnderline"/>
        </w:rPr>
        <w:t xml:space="preserve">President Rouhani and other Iranian leaders have repeatedly stated that </w:t>
      </w:r>
      <w:r w:rsidRPr="00705CA4">
        <w:rPr>
          <w:rStyle w:val="StyleUnderline"/>
          <w:highlight w:val="cyan"/>
        </w:rPr>
        <w:t>their country does not seek</w:t>
      </w:r>
      <w:r w:rsidRPr="00A60835">
        <w:rPr>
          <w:rStyle w:val="StyleUnderline"/>
        </w:rPr>
        <w:t xml:space="preserve"> to go to </w:t>
      </w:r>
      <w:r w:rsidRPr="00705CA4">
        <w:rPr>
          <w:rStyle w:val="StyleUnderline"/>
          <w:highlight w:val="cyan"/>
        </w:rPr>
        <w:t>war</w:t>
      </w:r>
      <w:r w:rsidRPr="009635B1">
        <w:rPr>
          <w:sz w:val="16"/>
        </w:rPr>
        <w:t xml:space="preserve">. Finally, one can argue that other regional powers do not want a war between Tehran and Washington since it would destabilize the region. Rather, it is likely that regional leaders prefer to see Washington containing their archenemy Tehran. Such a prolonged containment would ensure that ambitious economic and military development in Iran would be restrained. In addition to this lack of political will to engage in a military confrontation, </w:t>
      </w:r>
      <w:r w:rsidRPr="009635B1">
        <w:rPr>
          <w:rStyle w:val="StyleUnderline"/>
        </w:rPr>
        <w:t xml:space="preserve">Iranian </w:t>
      </w:r>
      <w:r w:rsidRPr="00705CA4">
        <w:rPr>
          <w:rStyle w:val="StyleUnderline"/>
          <w:highlight w:val="cyan"/>
        </w:rPr>
        <w:t>strategists have</w:t>
      </w:r>
      <w:r w:rsidRPr="009635B1">
        <w:rPr>
          <w:rStyle w:val="StyleUnderline"/>
        </w:rPr>
        <w:t xml:space="preserve"> developed and </w:t>
      </w:r>
      <w:r w:rsidRPr="00705CA4">
        <w:rPr>
          <w:rStyle w:val="StyleUnderline"/>
          <w:highlight w:val="cyan"/>
        </w:rPr>
        <w:t>adopted a strategy of asymmetric warfare.</w:t>
      </w:r>
      <w:r w:rsidRPr="009635B1">
        <w:rPr>
          <w:rStyle w:val="StyleUnderline"/>
        </w:rPr>
        <w:t xml:space="preserve"> The U.S. Department of Defense defines such warfare as “the application of dissimilar strategies, tactics, capabilities and methods to circumvent or negate an opponent’s strengths while exploiting his weaknesses.” </w:t>
      </w:r>
      <w:r w:rsidRPr="00705CA4">
        <w:rPr>
          <w:rStyle w:val="StyleUnderline"/>
          <w:highlight w:val="cyan"/>
        </w:rPr>
        <w:t>Within this</w:t>
      </w:r>
      <w:r w:rsidRPr="009635B1">
        <w:rPr>
          <w:rStyle w:val="StyleUnderline"/>
        </w:rPr>
        <w:t xml:space="preserve"> context </w:t>
      </w:r>
      <w:r w:rsidRPr="00705CA4">
        <w:rPr>
          <w:rStyle w:val="StyleUnderline"/>
          <w:highlight w:val="cyan"/>
        </w:rPr>
        <w:t>Tehran has developed formidable naval, cyber and ballistic missile capabilities.</w:t>
      </w:r>
      <w:r w:rsidRPr="009635B1">
        <w:rPr>
          <w:rStyle w:val="StyleUnderline"/>
        </w:rPr>
        <w:t xml:space="preserve"> These capabilities </w:t>
      </w:r>
      <w:r w:rsidRPr="00705CA4">
        <w:rPr>
          <w:rStyle w:val="StyleUnderline"/>
          <w:highlight w:val="cyan"/>
        </w:rPr>
        <w:t>send a clear message that a military confrontation</w:t>
      </w:r>
      <w:r w:rsidRPr="009635B1">
        <w:rPr>
          <w:rStyle w:val="StyleUnderline"/>
        </w:rPr>
        <w:t xml:space="preserve"> with Tehran (full-scale invasion, surgical strike or something different) </w:t>
      </w:r>
      <w:r w:rsidRPr="00705CA4">
        <w:rPr>
          <w:rStyle w:val="StyleUnderline"/>
          <w:highlight w:val="cyan"/>
        </w:rPr>
        <w:t>would be costly</w:t>
      </w:r>
      <w:r w:rsidRPr="009635B1">
        <w:rPr>
          <w:sz w:val="16"/>
        </w:rPr>
        <w:t>. Finally, the wars in Afghanistan (started in 2001) and in Iraq (started in 2003) demonstrate that military confrontations develop lives of their own and show how hard it is to find a political solution to end the war. In other words, a major lesson from these two wars is that it is easier to get into a war than to get out of it. It is worth mentioning that Afghanistan and Iraq have small populations and the two countries have national identities that are not as strong as Iran’s national identity.</w:t>
      </w:r>
    </w:p>
    <w:p w14:paraId="3E91C100" w14:textId="003D3C58" w:rsidR="0022129E" w:rsidRDefault="0022129E" w:rsidP="0022129E">
      <w:pPr>
        <w:pStyle w:val="Heading4"/>
      </w:pPr>
      <w:r>
        <w:t xml:space="preserve">Iranian sanctions fail – no meaningful response </w:t>
      </w:r>
      <w:r w:rsidR="0019431A">
        <w:t xml:space="preserve">and only risk war </w:t>
      </w:r>
    </w:p>
    <w:p w14:paraId="4C7F310C" w14:textId="1DF870D2" w:rsidR="0022129E" w:rsidRDefault="0022129E" w:rsidP="0022129E">
      <w:pPr>
        <w:spacing w:after="0"/>
      </w:pPr>
      <w:proofErr w:type="spellStart"/>
      <w:r w:rsidRPr="0022129E">
        <w:rPr>
          <w:rStyle w:val="Style13ptBold"/>
        </w:rPr>
        <w:t>Hakimian</w:t>
      </w:r>
      <w:proofErr w:type="spellEnd"/>
      <w:r w:rsidRPr="0022129E">
        <w:rPr>
          <w:rStyle w:val="Style13ptBold"/>
        </w:rPr>
        <w:t xml:space="preserve"> 19</w:t>
      </w:r>
      <w:r>
        <w:t xml:space="preserve"> – director of the London Middle East Institute and reader in economics at SOAS, University of London, is a co-editor of Iran and the Global Economy: Petro Populism, Islam and Economic Sanctions</w:t>
      </w:r>
    </w:p>
    <w:p w14:paraId="7EBB974B" w14:textId="73E40F99" w:rsidR="0022129E" w:rsidRPr="0022129E" w:rsidRDefault="0022129E" w:rsidP="0022129E">
      <w:r>
        <w:t xml:space="preserve">(Hassan, 5/8, “Donald Trump’s economic sanctions on Iran are doomed to fail, as a century of experience reveals,” [accessed 7/12/19], </w:t>
      </w:r>
      <w:hyperlink r:id="rId42" w:history="1">
        <w:r w:rsidRPr="00C75C28">
          <w:rPr>
            <w:rStyle w:val="Hyperlink"/>
          </w:rPr>
          <w:t>https://www.scmp.com/comment/insight-opinion/article/3009297/trumps-economic-sanctions-iran-are-doomed-fail-century</w:t>
        </w:r>
      </w:hyperlink>
      <w:r>
        <w:t>, see)</w:t>
      </w:r>
    </w:p>
    <w:p w14:paraId="1AF18DBD" w14:textId="1EEE8E1C" w:rsidR="0022129E" w:rsidRPr="00924A30" w:rsidRDefault="0022129E" w:rsidP="0022129E">
      <w:pPr>
        <w:rPr>
          <w:sz w:val="16"/>
        </w:rPr>
      </w:pPr>
      <w:r w:rsidRPr="009635B1">
        <w:rPr>
          <w:rStyle w:val="StyleUnderline"/>
        </w:rPr>
        <w:t xml:space="preserve">Since the first world war, </w:t>
      </w:r>
      <w:r w:rsidRPr="00705CA4">
        <w:rPr>
          <w:rStyle w:val="StyleUnderline"/>
          <w:highlight w:val="cyan"/>
        </w:rPr>
        <w:t>governments have increasingly used economic sanctions to achieve their</w:t>
      </w:r>
      <w:r w:rsidRPr="009635B1">
        <w:rPr>
          <w:rStyle w:val="StyleUnderline"/>
        </w:rPr>
        <w:t xml:space="preserve"> international political </w:t>
      </w:r>
      <w:r w:rsidRPr="00705CA4">
        <w:rPr>
          <w:rStyle w:val="StyleUnderline"/>
          <w:highlight w:val="cyan"/>
        </w:rPr>
        <w:t>objectives</w:t>
      </w:r>
      <w:r w:rsidRPr="009635B1">
        <w:rPr>
          <w:rStyle w:val="StyleUnderline"/>
        </w:rPr>
        <w:t xml:space="preserve">. Despite a century of experience, however, </w:t>
      </w:r>
      <w:r w:rsidRPr="00705CA4">
        <w:rPr>
          <w:rStyle w:val="StyleUnderline"/>
          <w:highlight w:val="cyan"/>
        </w:rPr>
        <w:t>the rationale</w:t>
      </w:r>
      <w:r w:rsidRPr="009635B1">
        <w:rPr>
          <w:rStyle w:val="StyleUnderline"/>
        </w:rPr>
        <w:t xml:space="preserve"> for such measures </w:t>
      </w:r>
      <w:r w:rsidRPr="00705CA4">
        <w:rPr>
          <w:rStyle w:val="StyleUnderline"/>
          <w:highlight w:val="cyan"/>
        </w:rPr>
        <w:t>remains far from compelling</w:t>
      </w:r>
      <w:r w:rsidRPr="009635B1">
        <w:rPr>
          <w:rStyle w:val="StyleUnderline"/>
        </w:rPr>
        <w:t>.</w:t>
      </w:r>
      <w:r w:rsidRPr="00924A30">
        <w:rPr>
          <w:sz w:val="16"/>
        </w:rPr>
        <w:t xml:space="preserve"> Economic sanctions have become even more popular in recent decades. In the 1990s, for example, sanctions regimes were introduced at an average rate of about seven per year. Of the 67 cases in that decade, two-thirds were unilateral sanctions imposed by the United States. In fact, </w:t>
      </w:r>
      <w:r w:rsidRPr="009635B1">
        <w:rPr>
          <w:rStyle w:val="StyleUnderline"/>
        </w:rPr>
        <w:t>the great majority of sanctions are imposed by large countries against small countries</w:t>
      </w:r>
      <w:r w:rsidRPr="00924A30">
        <w:rPr>
          <w:sz w:val="16"/>
        </w:rPr>
        <w:t xml:space="preserve">. In addition, since the 1960s, the UN Security Council has established 30 multilateral sanctions regimes under Article 41 of the UN Charter. The most successful of these arguably played a key role in ending the apartheid regimes in South Africa and Southern Rhodesia (today’s Zimbabwe). </w:t>
      </w:r>
      <w:r w:rsidRPr="0019431A">
        <w:rPr>
          <w:rStyle w:val="StyleUnderline"/>
        </w:rPr>
        <w:t xml:space="preserve">In addition to targeting specific countries, the UN has also imposed sanctions on non-state entities such as al-Qaeda, the Taliban and, more recently, the so-called Islamic State. But </w:t>
      </w:r>
      <w:r w:rsidRPr="00705CA4">
        <w:rPr>
          <w:rStyle w:val="StyleUnderline"/>
          <w:highlight w:val="cyan"/>
        </w:rPr>
        <w:t>it remains highly doubtful that Iran will change its policies, let alone its regime, in the face of Trump’s sanctions</w:t>
      </w:r>
      <w:r w:rsidRPr="0019431A">
        <w:rPr>
          <w:rStyle w:val="StyleUnderline"/>
        </w:rPr>
        <w:t xml:space="preserve">. The simple truth about economic sanctions is that, though widely used, they often fail. </w:t>
      </w:r>
      <w:r w:rsidRPr="00705CA4">
        <w:rPr>
          <w:rStyle w:val="StyleUnderline"/>
          <w:highlight w:val="cyan"/>
        </w:rPr>
        <w:t>A comprehensive study of 170</w:t>
      </w:r>
      <w:r w:rsidRPr="0019431A">
        <w:rPr>
          <w:rStyle w:val="StyleUnderline"/>
        </w:rPr>
        <w:t xml:space="preserve"> 20th-century </w:t>
      </w:r>
      <w:r w:rsidRPr="00705CA4">
        <w:rPr>
          <w:rStyle w:val="StyleUnderline"/>
          <w:highlight w:val="cyan"/>
        </w:rPr>
        <w:t>cases</w:t>
      </w:r>
      <w:r w:rsidRPr="0019431A">
        <w:rPr>
          <w:rStyle w:val="StyleUnderline"/>
        </w:rPr>
        <w:t xml:space="preserve"> in which sanctions were imposed </w:t>
      </w:r>
      <w:r w:rsidRPr="00705CA4">
        <w:rPr>
          <w:rStyle w:val="StyleUnderline"/>
          <w:highlight w:val="cyan"/>
        </w:rPr>
        <w:t>concluded that only one-third of them attained their stated objectives</w:t>
      </w:r>
      <w:r w:rsidRPr="0019431A">
        <w:rPr>
          <w:rStyle w:val="StyleUnderline"/>
        </w:rPr>
        <w:t>. Another study estimates the success rate of sanctions regimes to be lower than 5 per cent. Such a high failure rate suggests that governments often use flawed arguments to justify imposing sanctions.</w:t>
      </w:r>
      <w:r w:rsidRPr="00924A30">
        <w:rPr>
          <w:sz w:val="16"/>
        </w:rPr>
        <w:t xml:space="preserve"> Seven misconceptions or fallacies stand out. Each needs to be debunked. First, sanctions are justified as a gentler and more humane alternative to war. But this underestimates the potential for international diplomacy to resolve conflicts. And in reality, </w:t>
      </w:r>
      <w:r w:rsidRPr="00705CA4">
        <w:rPr>
          <w:rStyle w:val="StyleUnderline"/>
          <w:highlight w:val="cyan"/>
        </w:rPr>
        <w:t xml:space="preserve">sanctions often pave the way for wars rather than averting them: 13 years of international sanctions against Iraq were followed by the </w:t>
      </w:r>
      <w:r w:rsidRPr="00F4705E">
        <w:rPr>
          <w:rStyle w:val="StyleUnderline"/>
        </w:rPr>
        <w:t xml:space="preserve">2003 </w:t>
      </w:r>
      <w:r w:rsidRPr="00705CA4">
        <w:rPr>
          <w:rStyle w:val="StyleUnderline"/>
          <w:highlight w:val="cyan"/>
        </w:rPr>
        <w:t>US-led invasion, for example.</w:t>
      </w:r>
      <w:r w:rsidRPr="0019431A">
        <w:rPr>
          <w:rStyle w:val="StyleUnderline"/>
        </w:rPr>
        <w:t xml:space="preserve"> A second argument is that “if sanctions are hurting, they must be working”. But this criterion of effectiveness fails to define what would constitute success</w:t>
      </w:r>
      <w:r w:rsidRPr="00924A30">
        <w:rPr>
          <w:sz w:val="16"/>
        </w:rPr>
        <w:t xml:space="preserve">. Worse, it flies in the face of evidence suggesting that sanctions hurt large swathes of the civilian population. They stymie economic growth, undermine production and cause businesses to fail, resulting in higher unemployment. Third, sanctions are often said to be “smart” and “targeted”. In practice, however, </w:t>
      </w:r>
      <w:r w:rsidRPr="00924A30">
        <w:rPr>
          <w:rStyle w:val="StyleUnderline"/>
        </w:rPr>
        <w:t>comprehensive economic sanctions are collective punishment. They squeeze the middle classes and impose a disproportionate burden on the poorest and most vulnerable, who are arguably the biggest victims of the very regimes that sanctions are designed to punish</w:t>
      </w:r>
      <w:r w:rsidRPr="00924A30">
        <w:rPr>
          <w:sz w:val="16"/>
        </w:rPr>
        <w:t xml:space="preserve">. North Korea cuts food rations to 300 </w:t>
      </w:r>
      <w:proofErr w:type="spellStart"/>
      <w:r w:rsidRPr="00924A30">
        <w:rPr>
          <w:sz w:val="16"/>
        </w:rPr>
        <w:t>grammes</w:t>
      </w:r>
      <w:proofErr w:type="spellEnd"/>
      <w:r w:rsidRPr="00924A30">
        <w:rPr>
          <w:sz w:val="16"/>
        </w:rPr>
        <w:t xml:space="preserve"> a day after worst harvest Fourth, </w:t>
      </w:r>
      <w:r w:rsidRPr="00924A30">
        <w:rPr>
          <w:rStyle w:val="StyleUnderline"/>
        </w:rPr>
        <w:t>some governments justify sanctions as a way to uphold and promote human rights. But evidence suggests that civil society groups and NGOs are generally among the biggest losers under sanctions. By portraying sanctions as foreign aggression and economic warfare against their country, authoritarian regimes often accuse human rights activists of being allied with the enemy</w:t>
      </w:r>
      <w:r w:rsidRPr="00924A30">
        <w:rPr>
          <w:sz w:val="16"/>
        </w:rPr>
        <w:t xml:space="preserve">. From there, it’s a short step to a national security crackdown on such </w:t>
      </w:r>
      <w:proofErr w:type="spellStart"/>
      <w:r w:rsidRPr="00924A30">
        <w:rPr>
          <w:sz w:val="16"/>
        </w:rPr>
        <w:t>organisations</w:t>
      </w:r>
      <w:proofErr w:type="spellEnd"/>
      <w:r w:rsidRPr="00924A30">
        <w:rPr>
          <w:sz w:val="16"/>
        </w:rPr>
        <w:t xml:space="preserve">. </w:t>
      </w:r>
      <w:r w:rsidRPr="00705CA4">
        <w:rPr>
          <w:rStyle w:val="Emphasis"/>
          <w:highlight w:val="cyan"/>
        </w:rPr>
        <w:t>Iran is following that pattern.</w:t>
      </w:r>
      <w:r w:rsidRPr="00924A30">
        <w:rPr>
          <w:sz w:val="16"/>
        </w:rPr>
        <w:t xml:space="preserve"> Trump’s withdrawal of the US from the 2015 Iran nuclear deal last May, coupled with the imposition of a new round of sanctions, has emboldened Iran’s hardliners, who now claim that their distrust of the US was justified and are pushing back against Rouhani’s centrist administration.</w:t>
      </w:r>
    </w:p>
    <w:p w14:paraId="0829388B" w14:textId="3212F1E8" w:rsidR="008A53FC" w:rsidRDefault="008A53FC" w:rsidP="008A53FC">
      <w:pPr>
        <w:pStyle w:val="Heading3"/>
      </w:pPr>
      <w:r>
        <w:t xml:space="preserve">Impact – No Iran-US War </w:t>
      </w:r>
    </w:p>
    <w:p w14:paraId="27C95F81" w14:textId="77777777" w:rsidR="00B66177" w:rsidRDefault="00B66177" w:rsidP="00B66177">
      <w:pPr>
        <w:pStyle w:val="Heading4"/>
      </w:pPr>
      <w:r>
        <w:t>The threat of Iran is exaggerated by the US containment approach</w:t>
      </w:r>
    </w:p>
    <w:p w14:paraId="7361AF4D" w14:textId="77777777" w:rsidR="00B66177" w:rsidRPr="0089175F" w:rsidRDefault="00B66177" w:rsidP="00B66177">
      <w:pPr>
        <w:rPr>
          <w:rStyle w:val="Style13ptBold"/>
          <w:b w:val="0"/>
          <w:sz w:val="22"/>
        </w:rPr>
      </w:pPr>
      <w:r>
        <w:rPr>
          <w:rStyle w:val="Style13ptBold"/>
        </w:rPr>
        <w:t xml:space="preserve">Falk 19 </w:t>
      </w:r>
      <w:r w:rsidRPr="0089175F">
        <w:rPr>
          <w:rStyle w:val="Style13ptBold"/>
          <w:b w:val="0"/>
          <w:sz w:val="22"/>
        </w:rPr>
        <w:t>[Richard Falk is an international law and international relations scholar who taught at Princeton University for forty years. “Iran Is Not a Threat, Trump Is”, Jacobin, June 26, 2019, https://jacobinmag.com/2019/06/trump-iran-militarism-richard-falk-interview]</w:t>
      </w:r>
    </w:p>
    <w:p w14:paraId="1BD72594" w14:textId="1A87B6A1" w:rsidR="00B66177" w:rsidRPr="00B66177" w:rsidRDefault="00B66177" w:rsidP="00B66177">
      <w:pPr>
        <w:rPr>
          <w:sz w:val="16"/>
        </w:rPr>
      </w:pPr>
      <w:r w:rsidRPr="0089175F">
        <w:rPr>
          <w:sz w:val="16"/>
        </w:rPr>
        <w:t>Late last week, Donald Trump reminded the world that he’s a loose cannon at heart</w:t>
      </w:r>
      <w:r w:rsidRPr="0089175F">
        <w:rPr>
          <w:u w:val="single"/>
        </w:rPr>
        <w:t xml:space="preserve">. </w:t>
      </w:r>
      <w:r w:rsidRPr="00705CA4">
        <w:rPr>
          <w:highlight w:val="cyan"/>
          <w:u w:val="single"/>
        </w:rPr>
        <w:t>Calling off a strike against Iran</w:t>
      </w:r>
      <w:r w:rsidRPr="0089175F">
        <w:rPr>
          <w:u w:val="single"/>
        </w:rPr>
        <w:t xml:space="preserve"> at the eleventh hour, </w:t>
      </w:r>
      <w:r w:rsidRPr="00705CA4">
        <w:rPr>
          <w:highlight w:val="cyan"/>
          <w:u w:val="single"/>
        </w:rPr>
        <w:t>Trump</w:t>
      </w:r>
      <w:r w:rsidRPr="0089175F">
        <w:rPr>
          <w:u w:val="single"/>
        </w:rPr>
        <w:t xml:space="preserve"> — goaded on by a coterie of hawkish advisers — briefly </w:t>
      </w:r>
      <w:r w:rsidRPr="00705CA4">
        <w:rPr>
          <w:highlight w:val="cyan"/>
          <w:u w:val="single"/>
        </w:rPr>
        <w:t>put the world on</w:t>
      </w:r>
      <w:r w:rsidRPr="0089175F">
        <w:rPr>
          <w:u w:val="single"/>
        </w:rPr>
        <w:t xml:space="preserve"> </w:t>
      </w:r>
      <w:r w:rsidRPr="00705CA4">
        <w:rPr>
          <w:highlight w:val="cyan"/>
          <w:u w:val="single"/>
        </w:rPr>
        <w:t>edge</w:t>
      </w:r>
      <w:r w:rsidRPr="0089175F">
        <w:rPr>
          <w:u w:val="single"/>
        </w:rPr>
        <w:t xml:space="preserve">. And despite retreating at the last moment, </w:t>
      </w:r>
      <w:r w:rsidRPr="00705CA4">
        <w:rPr>
          <w:highlight w:val="cyan"/>
          <w:u w:val="single"/>
        </w:rPr>
        <w:t>Trump announced</w:t>
      </w:r>
      <w:r w:rsidRPr="0089175F">
        <w:rPr>
          <w:u w:val="single"/>
        </w:rPr>
        <w:t xml:space="preserve"> harsh new </w:t>
      </w:r>
      <w:r w:rsidRPr="00705CA4">
        <w:rPr>
          <w:highlight w:val="cyan"/>
          <w:u w:val="single"/>
        </w:rPr>
        <w:t>sanctions</w:t>
      </w:r>
      <w:r w:rsidRPr="0089175F">
        <w:rPr>
          <w:u w:val="single"/>
        </w:rPr>
        <w:t xml:space="preserve"> against Iran this week </w:t>
      </w:r>
      <w:r w:rsidRPr="00705CA4">
        <w:rPr>
          <w:highlight w:val="cyan"/>
          <w:u w:val="single"/>
        </w:rPr>
        <w:t>and warned that</w:t>
      </w:r>
      <w:r w:rsidRPr="0089175F">
        <w:rPr>
          <w:u w:val="single"/>
        </w:rPr>
        <w:t xml:space="preserve"> any </w:t>
      </w:r>
      <w:r w:rsidRPr="00705CA4">
        <w:rPr>
          <w:highlight w:val="cyan"/>
          <w:u w:val="single"/>
        </w:rPr>
        <w:t>assault</w:t>
      </w:r>
      <w:r w:rsidRPr="0089175F">
        <w:rPr>
          <w:u w:val="single"/>
        </w:rPr>
        <w:t xml:space="preserve"> against the United States </w:t>
      </w:r>
      <w:r w:rsidRPr="00705CA4">
        <w:rPr>
          <w:highlight w:val="cyan"/>
          <w:u w:val="single"/>
        </w:rPr>
        <w:t>would be met with “obliteration.”</w:t>
      </w:r>
      <w:r>
        <w:rPr>
          <w:u w:val="single"/>
        </w:rPr>
        <w:t xml:space="preserve"> </w:t>
      </w:r>
      <w:r w:rsidRPr="0089175F">
        <w:rPr>
          <w:sz w:val="16"/>
        </w:rPr>
        <w:t xml:space="preserve">So what’s behind Trump’s drive to war? Who are the regional allies backing escalation? </w:t>
      </w:r>
      <w:r w:rsidRPr="0089175F">
        <w:rPr>
          <w:b/>
          <w:u w:val="single"/>
        </w:rPr>
        <w:t xml:space="preserve">And </w:t>
      </w:r>
      <w:r w:rsidRPr="00705CA4">
        <w:rPr>
          <w:b/>
          <w:highlight w:val="cyan"/>
          <w:u w:val="single"/>
        </w:rPr>
        <w:t>why does Iran continue to be</w:t>
      </w:r>
      <w:r w:rsidRPr="0089175F">
        <w:rPr>
          <w:b/>
          <w:u w:val="single"/>
        </w:rPr>
        <w:t xml:space="preserve"> such </w:t>
      </w:r>
      <w:r w:rsidRPr="00705CA4">
        <w:rPr>
          <w:b/>
          <w:highlight w:val="cyan"/>
          <w:u w:val="single"/>
        </w:rPr>
        <w:t>a bogeyman in the minds of US elites?</w:t>
      </w:r>
      <w:r>
        <w:rPr>
          <w:u w:val="single"/>
        </w:rPr>
        <w:t xml:space="preserve"> </w:t>
      </w:r>
      <w:r w:rsidRPr="0089175F">
        <w:rPr>
          <w:sz w:val="16"/>
        </w:rPr>
        <w:t xml:space="preserve">In this interview, Jacobin contributor Daniel Falcone talks with Richard Falk, professor emeritus of international law at Princeton University and former United Nations special rapporteur, about Trump’s </w:t>
      </w:r>
      <w:proofErr w:type="spellStart"/>
      <w:r w:rsidRPr="0089175F">
        <w:rPr>
          <w:sz w:val="16"/>
        </w:rPr>
        <w:t>hard-line</w:t>
      </w:r>
      <w:proofErr w:type="spellEnd"/>
      <w:r w:rsidRPr="0089175F">
        <w:rPr>
          <w:sz w:val="16"/>
        </w:rPr>
        <w:t xml:space="preserve"> foreign policy, the mainstream media’s complicity in US war-making, and the causes for optimism amid lethal saber-rattling. What are the chances that the Trump administration will launch a war against Iran? Are there any reasons to be optimistic? </w:t>
      </w:r>
      <w:r w:rsidRPr="0089175F">
        <w:rPr>
          <w:u w:val="single"/>
        </w:rPr>
        <w:t xml:space="preserve">There are many reasons to be deeply concerned about this warmongering drift in US-Iran relations. </w:t>
      </w:r>
      <w:r w:rsidRPr="00705CA4">
        <w:rPr>
          <w:highlight w:val="cyan"/>
          <w:u w:val="single"/>
        </w:rPr>
        <w:t>American foreign policy</w:t>
      </w:r>
      <w:r w:rsidRPr="0089175F">
        <w:rPr>
          <w:u w:val="single"/>
        </w:rPr>
        <w:t xml:space="preserve"> in the Middle East </w:t>
      </w:r>
      <w:r w:rsidRPr="00705CA4">
        <w:rPr>
          <w:highlight w:val="cyan"/>
          <w:u w:val="single"/>
        </w:rPr>
        <w:t>has</w:t>
      </w:r>
      <w:r w:rsidRPr="0089175F">
        <w:rPr>
          <w:u w:val="single"/>
        </w:rPr>
        <w:t xml:space="preserve"> for decades </w:t>
      </w:r>
      <w:r w:rsidRPr="00705CA4">
        <w:rPr>
          <w:highlight w:val="cyan"/>
          <w:u w:val="single"/>
        </w:rPr>
        <w:t>been distorted</w:t>
      </w:r>
      <w:r w:rsidRPr="0089175F">
        <w:rPr>
          <w:u w:val="single"/>
        </w:rPr>
        <w:t xml:space="preserve"> by “special relationships” with Israel and Saudi Arabia. These distortions have been carried to dangerous extremes </w:t>
      </w:r>
      <w:r w:rsidRPr="00705CA4">
        <w:rPr>
          <w:highlight w:val="cyan"/>
          <w:u w:val="single"/>
        </w:rPr>
        <w:t>during the Trump presidency</w:t>
      </w:r>
      <w:r w:rsidRPr="0089175F">
        <w:rPr>
          <w:u w:val="single"/>
        </w:rPr>
        <w:t xml:space="preserve">, </w:t>
      </w:r>
      <w:r w:rsidRPr="00705CA4">
        <w:rPr>
          <w:highlight w:val="cyan"/>
          <w:u w:val="single"/>
        </w:rPr>
        <w:t>especially the embrace of this</w:t>
      </w:r>
      <w:r w:rsidRPr="0089175F">
        <w:rPr>
          <w:u w:val="single"/>
        </w:rPr>
        <w:t xml:space="preserve"> </w:t>
      </w:r>
      <w:r w:rsidRPr="0089175F">
        <w:rPr>
          <w:b/>
          <w:u w:val="single"/>
        </w:rPr>
        <w:t xml:space="preserve">punitive, </w:t>
      </w:r>
      <w:r w:rsidRPr="00705CA4">
        <w:rPr>
          <w:b/>
          <w:highlight w:val="cyan"/>
          <w:u w:val="single"/>
        </w:rPr>
        <w:t>confrontational approach toward Iran</w:t>
      </w:r>
      <w:r w:rsidRPr="0089175F">
        <w:rPr>
          <w:u w:val="single"/>
        </w:rPr>
        <w:t>.</w:t>
      </w:r>
      <w:r>
        <w:rPr>
          <w:u w:val="single"/>
        </w:rPr>
        <w:t xml:space="preserve"> </w:t>
      </w:r>
      <w:r w:rsidRPr="00705CA4">
        <w:rPr>
          <w:highlight w:val="cyan"/>
          <w:u w:val="single"/>
        </w:rPr>
        <w:t>The goal</w:t>
      </w:r>
      <w:r w:rsidRPr="0089175F">
        <w:rPr>
          <w:u w:val="single"/>
        </w:rPr>
        <w:t xml:space="preserve"> of this coercive diplomacy </w:t>
      </w:r>
      <w:r w:rsidRPr="00705CA4">
        <w:rPr>
          <w:highlight w:val="cyan"/>
          <w:u w:val="single"/>
        </w:rPr>
        <w:t>is to induce Iran to accept more stringent restrictions</w:t>
      </w:r>
      <w:r w:rsidRPr="0089175F">
        <w:rPr>
          <w:u w:val="single"/>
        </w:rPr>
        <w:t xml:space="preserve"> on its nuclear program than were written into the 2015 nuclear agreement that Trump repudiated on his first day in the White House.</w:t>
      </w:r>
      <w:r w:rsidRPr="0089175F">
        <w:rPr>
          <w:sz w:val="16"/>
        </w:rPr>
        <w:t xml:space="preserve"> A less acknowledged goal is to exert economic pressure through sanctions so as to cause instability and unrest in Iran, with the hope of producing a desired regime change in Tehran. Also in the mix for Washington is the Israeli and Saudi interest in pushing back against Iran’s alleged expansionism in the region, with Israel stressing security threats and the Saudis emphasizing regional and sectarian rivalry. There are other scenarios that are more hopeful, although maybe reflecting wishful thinking more than realistic prospects. The rhetoric from the US government and from Iranian leaders continues to insist that war is to be avoided while upholding respective rights in the spirit of tit for tat. Such interactions are inherently vulnerable to misperception and manipulation, especially when both sides have hawkish factions ready for war. It is probably helpful that most policy planners in the Pentagon and State Department view the confrontation with Iran as a distraction from what they deem to be the principal geopolitical challenges facing the United States: China and Russia. Assuming the parties don’t stumble into an unwanted military escalation, it is almost impossible to predict how this conflict will evolve. Its intensity and momentum at present suggest that such a crisis atmosphere cannot persist much longer. There will either be a dramatic de-escalation of tensions or their further intensification, which is almost certain at some point to involve uses of force and losses of life, creating circumstances where unintended consequences are bound to occur. What are roles of Mike Pompeo and John Bolton in all of this? How strong are they pushing for war? </w:t>
      </w:r>
      <w:r w:rsidRPr="0089175F">
        <w:rPr>
          <w:u w:val="single"/>
        </w:rPr>
        <w:t>Both Bolton and Pompeo seem determined to push Iran so hard that it forcibly retaliates or surrenders. The recent incidents suggest a testing time. Bolton, in particular, seems to want Trump to move away from proposing a diplomatic option at this stage. At the same time, it is difficult to tell whether Trump’s supposed top foreign policy advisers exert much influence. Trump famously follows whatever his gut inclines him to do, and whatever happens is allowed to happen.</w:t>
      </w:r>
      <w:r w:rsidRPr="0089175F">
        <w:rPr>
          <w:sz w:val="16"/>
        </w:rPr>
        <w:t xml:space="preserve"> Pompeo professes religiously grounded opposition to Islam, and like Bolton seems to be in search of pretexts for causing the downfall of the Islamic Republic of Iran, the only Islamic theocracy that rests part of its legitimacy on elections and a written constitution. This Iranian governing framework, while far from ideal, compares favorably with our dynastic ally operating out of Riyadh, as well as with the repressive secular government in Egypt that came to power through a military coup staged against an elected leadership. How is the mainstream media approaching the potential for war? Does it look like the corporate media is cooperating like it normally does? As is so often the case in war-threatening situations, the mainstream media in the United States seems to dutifully follow the signals sent by the Pentagon and Wall Street. What this means in practice is a tendency to accept as credible the claims issued by official sources in Washington, with almost no consideration given to anti-war counter-narratives or of the quite different explanations of contested behavior given by the adversary government, in this case Iran. The citizenry of the United States should have learned the lesson of being dragged into an unlawful and disastrous aggression against Iraq in 2003. In the lead-up to that unlawful war, the media endorsed the transparently misleading and untruthful justifications for war. </w:t>
      </w:r>
      <w:r w:rsidRPr="00705CA4">
        <w:rPr>
          <w:highlight w:val="cyan"/>
          <w:u w:val="single"/>
        </w:rPr>
        <w:t>The</w:t>
      </w:r>
      <w:r w:rsidRPr="0089175F">
        <w:rPr>
          <w:u w:val="single"/>
        </w:rPr>
        <w:t xml:space="preserve"> print and TV </w:t>
      </w:r>
      <w:r w:rsidRPr="00705CA4">
        <w:rPr>
          <w:highlight w:val="cyan"/>
          <w:u w:val="single"/>
        </w:rPr>
        <w:t>media</w:t>
      </w:r>
      <w:r w:rsidRPr="0089175F">
        <w:rPr>
          <w:u w:val="single"/>
        </w:rPr>
        <w:t xml:space="preserve"> in these prewar situations </w:t>
      </w:r>
      <w:r w:rsidRPr="00705CA4">
        <w:rPr>
          <w:highlight w:val="cyan"/>
          <w:u w:val="single"/>
        </w:rPr>
        <w:t>seems mainly to function as an extension of the government</w:t>
      </w:r>
      <w:r w:rsidRPr="0089175F">
        <w:rPr>
          <w:u w:val="single"/>
        </w:rPr>
        <w:t xml:space="preserve">, basically </w:t>
      </w:r>
      <w:r w:rsidRPr="00705CA4">
        <w:rPr>
          <w:highlight w:val="cyan"/>
          <w:u w:val="single"/>
        </w:rPr>
        <w:t>transmitting what is being fed to it</w:t>
      </w:r>
      <w:r w:rsidRPr="0089175F">
        <w:rPr>
          <w:u w:val="single"/>
        </w:rPr>
        <w:t xml:space="preserve"> by retired high-ranking military and intelligence officials, as reinforced by spokespersons for State and Defense.</w:t>
      </w:r>
      <w:r w:rsidRPr="0089175F">
        <w:rPr>
          <w:sz w:val="16"/>
        </w:rPr>
        <w:t xml:space="preserve"> The fourth estate, which is now badly needed, can no longer be counted upon to act as a check on the abuse of power in the war/peace context, but functions as a conduit for state propaganda. Trump spent much during the 2016 campaign trying to divorce himself from the Bush-Clinton-Obama doctrines of intervention and occupation in order to get elected. Of course this was a myth, but could Trump finally be exposed as a neocon? I doubt that Trump, even if he so desired, can exhibit the coherence and consistency to be considered a neocon, or for that matter, as holding any generic worldview by which to identify “a Trump approach.” If one really insists on labeling Trump, then I regard “alt-right” as much closer to his chaotic reactionary outlook than “neocon,” especially as the neocons were ideologically motivated to push American globalism after the collapse of the Soviet Union and what they called “the unipolar moment.” It is of course correct that the neocons, as with Trump, affirmed a special tie to Israel, but for them this expressed itself more through “democracy promotion” and “force projection” than by the mindless endorsement of Israeli expansionism in the manner of Trump. The perception of Trump as pro-Russian and pro-Putin is a shot across the bow of the neocon image of the American ship of state. Actually, Trump directly challenges the global imperial grand strategy of the neocons by affirming and adopting ultra-nationalist values, policies, and identities, as well as rejecting the postulates of free trade and the centering of American security policy on the NATO alliance and Western diplomatic solidarity. Unfortunately, Trump is not the only one talking about the “Iranian threat.” Can you comment on the bipartisan support for hawkishness toward Iran? The bipartisan hostility to Iran can, I think, be traced back to the hostage crisis of 1979, which humiliated the United States on the world stage, creating a resentment and retaliatory impulse that lingers on. Of course, this is not the whole story. The anti-Iran flames were also fanned by the anti-Zionism of Iran’s leaders, which most provocatively expressed itself in the inflammatory language of Mahmoud Ahmadinejad. Iran has consistently opposed the establishment of an exclusivist Jewish state. (Ahmadinejad never advocated the ethnic cleansing of Israeli Jews, although his words were often mistranslated to foster the most extremist impressions.) These two bipartisan ideas hold firm: America as globally engaged dominant military power, and Zionism as the legitimate ideological cornerstone of support for Israel as a Jewish state. These two ideas have been challenged ever since the Islamic Republic took over the governance of Iran from the Shah. </w:t>
      </w:r>
      <w:r w:rsidRPr="0089175F">
        <w:rPr>
          <w:b/>
          <w:u w:val="single"/>
        </w:rPr>
        <w:t xml:space="preserve">This has led </w:t>
      </w:r>
      <w:r w:rsidRPr="00705CA4">
        <w:rPr>
          <w:b/>
          <w:highlight w:val="cyan"/>
          <w:u w:val="single"/>
        </w:rPr>
        <w:t>both political parties</w:t>
      </w:r>
      <w:r w:rsidRPr="0089175F">
        <w:rPr>
          <w:b/>
          <w:u w:val="single"/>
        </w:rPr>
        <w:t xml:space="preserve"> to share the </w:t>
      </w:r>
      <w:r w:rsidRPr="00705CA4">
        <w:rPr>
          <w:b/>
          <w:highlight w:val="cyan"/>
          <w:u w:val="single"/>
        </w:rPr>
        <w:t>view that Iran is a threat and illegitimate</w:t>
      </w:r>
      <w:r w:rsidRPr="0089175F">
        <w:rPr>
          <w:b/>
          <w:u w:val="single"/>
        </w:rPr>
        <w:t xml:space="preserve"> as a political actor</w:t>
      </w:r>
      <w:r w:rsidRPr="0089175F">
        <w:rPr>
          <w:u w:val="single"/>
        </w:rPr>
        <w:t>. There are some differences in tone and approach within the frame of this consensus, depending on attitudes toward the use of force, risks of war, leadership in the United States, and overall situation in the Middle East.</w:t>
      </w:r>
      <w:r>
        <w:rPr>
          <w:u w:val="single"/>
        </w:rPr>
        <w:t xml:space="preserve"> </w:t>
      </w:r>
      <w:r w:rsidRPr="0089175F">
        <w:rPr>
          <w:sz w:val="16"/>
        </w:rPr>
        <w:t>On the Iranian side, bad memories about the United States shape the outlook and behavior of its leaders. These memories go back at least to 1953, when the CIA took part in a coup that restored the Shah to his throne, and are reinforced by the ill-disguised American opposition to the revolutionary movement that brought Islamic leadership to Iran. Such memories and perceptions also infuse the debate surrounding Iran’s nuclear intentions and the double standards applied to Israel and Iran with respect to nuclear weapons.</w:t>
      </w:r>
    </w:p>
    <w:p w14:paraId="16B07768" w14:textId="77777777" w:rsidR="0022129E" w:rsidRPr="00960B29" w:rsidRDefault="0022129E" w:rsidP="0022129E">
      <w:pPr>
        <w:pStyle w:val="Heading4"/>
        <w:rPr>
          <w:rFonts w:cs="Calibri"/>
        </w:rPr>
      </w:pPr>
      <w:bookmarkStart w:id="2" w:name="_Hlk525920378"/>
      <w:r w:rsidRPr="00960B29">
        <w:rPr>
          <w:rFonts w:cs="Calibri"/>
        </w:rPr>
        <w:t xml:space="preserve">No risk is Iranian escalation with the US </w:t>
      </w:r>
    </w:p>
    <w:p w14:paraId="0AE17E31" w14:textId="34319776" w:rsidR="0022129E" w:rsidRPr="00960B29" w:rsidRDefault="0022129E" w:rsidP="0022129E">
      <w:pPr>
        <w:spacing w:after="0"/>
      </w:pPr>
      <w:r w:rsidRPr="00960B29">
        <w:rPr>
          <w:rStyle w:val="Style13ptBold"/>
        </w:rPr>
        <w:t xml:space="preserve">Lederer </w:t>
      </w:r>
      <w:r>
        <w:rPr>
          <w:rStyle w:val="Style13ptBold"/>
        </w:rPr>
        <w:t>18</w:t>
      </w:r>
      <w:r w:rsidRPr="00960B29">
        <w:t xml:space="preserve"> – Journalist for the Associated Press</w:t>
      </w:r>
    </w:p>
    <w:p w14:paraId="07B2D421" w14:textId="77777777" w:rsidR="0022129E" w:rsidRPr="00960B29" w:rsidRDefault="0022129E" w:rsidP="0022129E">
      <w:r w:rsidRPr="00960B29">
        <w:t xml:space="preserve">(Edith M. 9/26/18, “Iran says it doesn’t want war and that U.S. will come back to nuclear deal,” [accessed 09/27/18], </w:t>
      </w:r>
      <w:hyperlink r:id="rId43" w:history="1">
        <w:r w:rsidRPr="00960B29">
          <w:rPr>
            <w:rStyle w:val="Hyperlink"/>
          </w:rPr>
          <w:t>https://www.thestar.com/news/world/2018/09/26/iran-says-it-doesnt-want-war-and-that-us-will-come-back-to-nuclear-deal.html</w:t>
        </w:r>
      </w:hyperlink>
      <w:r w:rsidRPr="00960B29">
        <w:t>, see)</w:t>
      </w:r>
    </w:p>
    <w:p w14:paraId="72809D8C" w14:textId="1178B554" w:rsidR="0022129E" w:rsidRDefault="0022129E" w:rsidP="0022129E">
      <w:pPr>
        <w:rPr>
          <w:sz w:val="16"/>
        </w:rPr>
      </w:pPr>
      <w:r w:rsidRPr="00B7285C">
        <w:rPr>
          <w:u w:val="single"/>
        </w:rPr>
        <w:t>Iran’s President Has</w:t>
      </w:r>
      <w:r w:rsidRPr="00960B29">
        <w:rPr>
          <w:u w:val="single"/>
        </w:rPr>
        <w:t xml:space="preserve">san </w:t>
      </w:r>
      <w:r w:rsidRPr="00705CA4">
        <w:rPr>
          <w:highlight w:val="cyan"/>
          <w:u w:val="single"/>
        </w:rPr>
        <w:t>Rouhani said</w:t>
      </w:r>
      <w:r w:rsidRPr="00960B29">
        <w:rPr>
          <w:u w:val="single"/>
        </w:rPr>
        <w:t xml:space="preserve"> Wednesday </w:t>
      </w:r>
      <w:r w:rsidRPr="00705CA4">
        <w:rPr>
          <w:highlight w:val="cyan"/>
          <w:u w:val="single"/>
        </w:rPr>
        <w:t>his country doesn’t want a war with the United States</w:t>
      </w:r>
      <w:r w:rsidRPr="00960B29">
        <w:rPr>
          <w:sz w:val="16"/>
        </w:rPr>
        <w:t xml:space="preserve"> and believes America will “sooner or later” support the Iran nuclear agreement again following the Trump administration’s withdrawal. Rouhani told a wide-ranging news conference that the U.S. decision to pull out of the 2015 nuclear deal in May was “a mistake” because there are no benefits for the people of the United States, Iran, Europe or any other country. “The United States of America one day will come back, sooner or later,” he said. He said the Trump administration made a “second mistake” in holding a meeting of the UN Security Council earlier Wednesday during which 14 countries either directly or indirectly backed the nuclear agreement between Iran, the U.S. and five other major powers. Only U.S. President Donald Trump, who chaired the session, spoke against the deal known as the JCPOA and appeared isolated as a result, Rouhani said. Addressing the council, Trump called the JCPOA a “horrible one-sided deal,” declaring that Iran “must never be allowed to possess a nuclear weapon” and accusing its government of exporting “violence, terror and turmoil.” Rouhani said it was “quite strange, unprecedented and amazing” that while presiding over the Security Council as its president Trump also called on the 14 other council members to violate the legally binding resolution endorsing the JCPOA that the council adopted unanimously in 2015 — including a “yes” vote from the United States. He added that Trump not only disagreed with that resolution but said whoever implements it “will be punished.” </w:t>
      </w:r>
      <w:r w:rsidRPr="00960B29">
        <w:rPr>
          <w:u w:val="single"/>
        </w:rPr>
        <w:t>Responding to a question about whether the harsh language that Trump and his top official have used about Iran might lead to war</w:t>
      </w:r>
      <w:r w:rsidRPr="00705CA4">
        <w:rPr>
          <w:highlight w:val="cyan"/>
          <w:u w:val="single"/>
        </w:rPr>
        <w:t>, Rouhani said</w:t>
      </w:r>
      <w:r w:rsidRPr="00960B29">
        <w:rPr>
          <w:u w:val="single"/>
        </w:rPr>
        <w:t xml:space="preserve"> Iran</w:t>
      </w:r>
      <w:r w:rsidRPr="00960B29">
        <w:rPr>
          <w:sz w:val="16"/>
        </w:rPr>
        <w:t xml:space="preserve"> since the 1979 revolution “</w:t>
      </w:r>
      <w:r w:rsidRPr="00960B29">
        <w:rPr>
          <w:u w:val="single"/>
        </w:rPr>
        <w:t>has been subjected to that type of language many times.” But he said Trump administration officials “speak with a different style, presumably because they’re new to politics.” As for war</w:t>
      </w:r>
      <w:r w:rsidRPr="00960B29">
        <w:rPr>
          <w:sz w:val="16"/>
        </w:rPr>
        <w:t>, Rouhani said, “</w:t>
      </w:r>
      <w:r w:rsidRPr="00705CA4">
        <w:rPr>
          <w:highlight w:val="cyan"/>
          <w:u w:val="single"/>
        </w:rPr>
        <w:t>We do not wish to go to war with American forces anywhere in the region. We do not wish to attack them. We do not wish to increase tensions — none of the above.” “But we ask the United States of America to adhere to laws and respect national sovereignty of nations</w:t>
      </w:r>
      <w:r w:rsidRPr="00960B29">
        <w:rPr>
          <w:sz w:val="16"/>
        </w:rPr>
        <w:t>,” he said. Rouhani also said “</w:t>
      </w:r>
      <w:r w:rsidRPr="00960B29">
        <w:rPr>
          <w:u w:val="single"/>
        </w:rPr>
        <w:t>America must think again about her presence in the region</w:t>
      </w:r>
      <w:r w:rsidRPr="00960B29">
        <w:rPr>
          <w:sz w:val="16"/>
        </w:rPr>
        <w:t xml:space="preserve">, in the Persian Gulf, in the Sea of Oman, in Afghanistan, in Iraq and other places.” Trump has vowed to continue to isolate Iran through U.S. sanctions that are being re-instated following the U.S. pullout from the nuclear agreement in May. The next round of sanctions will take effect in early November. But Rouhani told reporters that sanctions which “were supposed to be proactive in November became proactive in September, so there are no other sanctions that will start in November.” He complained that the United States “has spared no effort” to exert pressure on Iran’s oil sales and banking relationships, and there is not much left for the Trump administration to do. Rouhani said </w:t>
      </w:r>
      <w:r w:rsidRPr="00705CA4">
        <w:rPr>
          <w:b/>
          <w:highlight w:val="cyan"/>
          <w:u w:val="single"/>
        </w:rPr>
        <w:t>Iran will continue working with countries that support the nuclear deal</w:t>
      </w:r>
      <w:r w:rsidRPr="00705CA4">
        <w:rPr>
          <w:sz w:val="16"/>
          <w:highlight w:val="cyan"/>
        </w:rPr>
        <w:t>.</w:t>
      </w:r>
      <w:bookmarkEnd w:id="2"/>
    </w:p>
    <w:p w14:paraId="77FDEB7C" w14:textId="77777777" w:rsidR="0022129E" w:rsidRPr="00960B29" w:rsidRDefault="0022129E" w:rsidP="0022129E">
      <w:pPr>
        <w:pStyle w:val="Heading4"/>
        <w:rPr>
          <w:rFonts w:cs="Calibri"/>
        </w:rPr>
      </w:pPr>
      <w:r w:rsidRPr="00960B29">
        <w:rPr>
          <w:rFonts w:cs="Calibri"/>
        </w:rPr>
        <w:t xml:space="preserve">No impact to nuclear Iran – causes regional alliance to counter Iranian rise </w:t>
      </w:r>
    </w:p>
    <w:p w14:paraId="633FE1AA" w14:textId="77777777" w:rsidR="0022129E" w:rsidRPr="00960B29" w:rsidRDefault="0022129E" w:rsidP="0022129E">
      <w:pPr>
        <w:rPr>
          <w:b/>
          <w:bCs/>
        </w:rPr>
      </w:pPr>
      <w:r w:rsidRPr="00960B29">
        <w:rPr>
          <w:rStyle w:val="Style13ptBold"/>
        </w:rPr>
        <w:t>Mueller 14</w:t>
      </w:r>
      <w:r w:rsidRPr="00960B29">
        <w:rPr>
          <w:b/>
        </w:rPr>
        <w:t xml:space="preserve"> </w:t>
      </w:r>
      <w:r w:rsidRPr="00960B29">
        <w:t xml:space="preserve">(John, senior fellow at the Cato Institute, senior research scientist at the Mershon Center, political scientist at Ohio State, “Nuclear Alarmism: Proliferation and Terrorism,” in </w:t>
      </w:r>
      <w:r w:rsidRPr="00960B29">
        <w:rPr>
          <w:bCs/>
          <w:i/>
        </w:rPr>
        <w:t>A Dangerous World?: Threat Perception and U.S. National Security</w:t>
      </w:r>
      <w:r w:rsidRPr="00960B29">
        <w:rPr>
          <w:bCs/>
        </w:rPr>
        <w:t xml:space="preserve">, 2014) </w:t>
      </w:r>
    </w:p>
    <w:p w14:paraId="24C12D12" w14:textId="58E46D2C" w:rsidR="0022129E" w:rsidRDefault="0022129E" w:rsidP="0022129E">
      <w:pPr>
        <w:rPr>
          <w:rStyle w:val="TitleChar"/>
          <w:rFonts w:eastAsiaTheme="minorHAnsi"/>
        </w:rPr>
      </w:pPr>
      <w:r w:rsidRPr="00960B29">
        <w:rPr>
          <w:rStyle w:val="TitleChar"/>
          <w:rFonts w:eastAsiaTheme="minorHAnsi"/>
        </w:rPr>
        <w:t>Proliferation alarmists</w:t>
      </w:r>
      <w:r w:rsidRPr="00960B29">
        <w:rPr>
          <w:sz w:val="16"/>
        </w:rPr>
        <w:t xml:space="preserve"> may occasionally grant that countries principally obtain a nuclear arsenal to counter real or perceived threats. But many go on to </w:t>
      </w:r>
      <w:r w:rsidRPr="00960B29">
        <w:rPr>
          <w:rStyle w:val="TitleChar"/>
          <w:rFonts w:eastAsiaTheme="minorHAnsi"/>
        </w:rPr>
        <w:t>argue that the newly nuclear country will then use its nuclear weapons to dominate the area.</w:t>
      </w:r>
      <w:r w:rsidRPr="00960B29">
        <w:rPr>
          <w:sz w:val="16"/>
        </w:rPr>
        <w:t xml:space="preserve"> That argument was repeatedly used with dramatic urgency for the dangers supposedly posed by Saddam Hussein, and it is now being applied to Iran. Exactly how that domination business is to be carried out is never made clear.19 But the notion apparently is that should an atomic Iraq (in earlier fantasies) or North Korea or Iran (in present ones) rattle the occasional rocket, other countries in the area, suitably intimidated, would supinely bow to its demands. </w:t>
      </w:r>
      <w:r w:rsidRPr="00960B29">
        <w:rPr>
          <w:u w:val="single"/>
        </w:rPr>
        <w:t xml:space="preserve">Far more likely, any </w:t>
      </w:r>
      <w:r w:rsidRPr="00705CA4">
        <w:rPr>
          <w:highlight w:val="cyan"/>
          <w:u w:val="single"/>
        </w:rPr>
        <w:t>threatened states</w:t>
      </w:r>
      <w:r w:rsidRPr="00960B29">
        <w:rPr>
          <w:u w:val="single"/>
        </w:rPr>
        <w:t xml:space="preserve"> will </w:t>
      </w:r>
      <w:r w:rsidRPr="00705CA4">
        <w:rPr>
          <w:rStyle w:val="Emphasis"/>
          <w:highlight w:val="cyan"/>
        </w:rPr>
        <w:t>make common cause with each other</w:t>
      </w:r>
      <w:r w:rsidRPr="00960B29">
        <w:rPr>
          <w:u w:val="single"/>
        </w:rPr>
        <w:t xml:space="preserve"> </w:t>
      </w:r>
      <w:r w:rsidRPr="00705CA4">
        <w:rPr>
          <w:highlight w:val="cyan"/>
          <w:u w:val="single"/>
        </w:rPr>
        <w:t>and</w:t>
      </w:r>
      <w:r w:rsidRPr="00960B29">
        <w:rPr>
          <w:u w:val="single"/>
        </w:rPr>
        <w:t xml:space="preserve"> with </w:t>
      </w:r>
      <w:r w:rsidRPr="00705CA4">
        <w:rPr>
          <w:highlight w:val="cyan"/>
          <w:u w:val="single"/>
        </w:rPr>
        <w:t>other concerned countries</w:t>
      </w:r>
      <w:r w:rsidRPr="00960B29">
        <w:rPr>
          <w:u w:val="single"/>
        </w:rPr>
        <w:t xml:space="preserve"> against the threatening neighbor. </w:t>
      </w:r>
      <w:r w:rsidRPr="00960B29">
        <w:rPr>
          <w:rStyle w:val="TitleChar"/>
          <w:rFonts w:eastAsiaTheme="minorHAnsi"/>
        </w:rPr>
        <w:t xml:space="preserve">It thus seems overwhelmingly likely that </w:t>
      </w:r>
      <w:r w:rsidRPr="00705CA4">
        <w:rPr>
          <w:rStyle w:val="TitleChar"/>
          <w:rFonts w:eastAsiaTheme="minorHAnsi"/>
          <w:highlight w:val="cyan"/>
        </w:rPr>
        <w:t xml:space="preserve">if a </w:t>
      </w:r>
      <w:r w:rsidRPr="00705CA4">
        <w:rPr>
          <w:rStyle w:val="Emphasis"/>
          <w:highlight w:val="cyan"/>
        </w:rPr>
        <w:t>nuclear Iran</w:t>
      </w:r>
      <w:r w:rsidRPr="00705CA4">
        <w:rPr>
          <w:rStyle w:val="TitleChar"/>
          <w:rFonts w:eastAsiaTheme="minorHAnsi"/>
          <w:highlight w:val="cyan"/>
        </w:rPr>
        <w:t xml:space="preserve"> brandishes its weapons</w:t>
      </w:r>
      <w:r w:rsidRPr="00960B29">
        <w:rPr>
          <w:rStyle w:val="TitleChar"/>
          <w:rFonts w:eastAsiaTheme="minorHAnsi"/>
        </w:rPr>
        <w:t xml:space="preserve"> to intimidate others or to get its way, </w:t>
      </w:r>
      <w:r w:rsidRPr="00705CA4">
        <w:rPr>
          <w:rStyle w:val="TitleChar"/>
          <w:rFonts w:eastAsiaTheme="minorHAnsi"/>
          <w:highlight w:val="cyan"/>
        </w:rPr>
        <w:t>it will find that those threatened</w:t>
      </w:r>
      <w:r w:rsidRPr="00960B29">
        <w:rPr>
          <w:rStyle w:val="TitleChar"/>
          <w:rFonts w:eastAsiaTheme="minorHAnsi"/>
        </w:rPr>
        <w:t xml:space="preserve">, rather than capitulating to its blandishments or rushing off to build a compensating arsenal of their own, </w:t>
      </w:r>
      <w:r w:rsidRPr="00705CA4">
        <w:rPr>
          <w:rStyle w:val="TitleChar"/>
          <w:rFonts w:eastAsiaTheme="minorHAnsi"/>
          <w:highlight w:val="cyan"/>
        </w:rPr>
        <w:t>will ally with others</w:t>
      </w:r>
      <w:r w:rsidRPr="00960B29">
        <w:rPr>
          <w:sz w:val="16"/>
        </w:rPr>
        <w:t xml:space="preserve"> (including conceivably Israel) </w:t>
      </w:r>
      <w:r w:rsidRPr="00705CA4">
        <w:rPr>
          <w:rStyle w:val="TitleChar"/>
          <w:rFonts w:eastAsiaTheme="minorHAnsi"/>
          <w:highlight w:val="cyan"/>
        </w:rPr>
        <w:t>to stand up to the intimidation</w:t>
      </w:r>
      <w:r w:rsidRPr="00960B29">
        <w:rPr>
          <w:sz w:val="16"/>
        </w:rPr>
        <w:t xml:space="preserve">—rather </w:t>
      </w:r>
      <w:r w:rsidRPr="00960B29">
        <w:rPr>
          <w:rStyle w:val="TitleChar"/>
          <w:rFonts w:eastAsiaTheme="minorHAnsi"/>
        </w:rPr>
        <w:t>in the way they coalesced into an alliance of convenience to oppose Iraq’s invasion of Kuwait in 1990.</w:t>
      </w:r>
    </w:p>
    <w:p w14:paraId="16ACD423" w14:textId="56D43397" w:rsidR="00D362C5" w:rsidRDefault="00D362C5" w:rsidP="00D362C5">
      <w:pPr>
        <w:pStyle w:val="Heading4"/>
        <w:shd w:val="clear" w:color="auto" w:fill="FFFFFF"/>
        <w:spacing w:line="278" w:lineRule="atLeast"/>
        <w:rPr>
          <w:rFonts w:cs="Calibri"/>
          <w:color w:val="222222"/>
        </w:rPr>
      </w:pPr>
      <w:r>
        <w:rPr>
          <w:rFonts w:cs="Calibri"/>
          <w:color w:val="222222"/>
        </w:rPr>
        <w:t xml:space="preserve">Iran </w:t>
      </w:r>
      <w:proofErr w:type="spellStart"/>
      <w:r>
        <w:rPr>
          <w:rFonts w:cs="Calibri"/>
          <w:color w:val="222222"/>
        </w:rPr>
        <w:t>prolif</w:t>
      </w:r>
      <w:proofErr w:type="spellEnd"/>
      <w:r>
        <w:rPr>
          <w:rFonts w:cs="Calibri"/>
          <w:color w:val="222222"/>
        </w:rPr>
        <w:t xml:space="preserve"> is for deterrence and survival, not adventurism – they won’t start a war </w:t>
      </w:r>
    </w:p>
    <w:p w14:paraId="7F530912" w14:textId="77777777" w:rsidR="00D362C5" w:rsidRDefault="00D362C5" w:rsidP="00D362C5">
      <w:pPr>
        <w:shd w:val="clear" w:color="auto" w:fill="FFFFFF"/>
        <w:spacing w:line="235" w:lineRule="atLeast"/>
        <w:rPr>
          <w:color w:val="222222"/>
        </w:rPr>
      </w:pPr>
      <w:r>
        <w:rPr>
          <w:rStyle w:val="m7329620488054751428gmail-style13ptbold"/>
          <w:b/>
          <w:bCs/>
          <w:color w:val="222222"/>
          <w:sz w:val="26"/>
          <w:szCs w:val="26"/>
        </w:rPr>
        <w:t>Kaye and Lorber No Date</w:t>
      </w:r>
      <w:r>
        <w:rPr>
          <w:color w:val="222222"/>
        </w:rPr>
        <w:t xml:space="preserve">, Dr. Kaye is a senior political scientist at the RAND Corporation and currently a visiting professor and fellow at UCLA's International Institute and </w:t>
      </w:r>
      <w:proofErr w:type="spellStart"/>
      <w:r>
        <w:rPr>
          <w:color w:val="222222"/>
        </w:rPr>
        <w:t>Burkle</w:t>
      </w:r>
      <w:proofErr w:type="spellEnd"/>
      <w:r>
        <w:rPr>
          <w:color w:val="222222"/>
        </w:rPr>
        <w:t xml:space="preserve"> Center. Mr. Lorber is a PhD candidate in political science at Duke University and a JD candidate at the University of Pennsylvania Law School (Dalia </w:t>
      </w:r>
      <w:proofErr w:type="spellStart"/>
      <w:r>
        <w:rPr>
          <w:color w:val="222222"/>
        </w:rPr>
        <w:t>Dassa</w:t>
      </w:r>
      <w:proofErr w:type="spellEnd"/>
      <w:r>
        <w:rPr>
          <w:color w:val="222222"/>
        </w:rPr>
        <w:t xml:space="preserve"> Kaye and Eric Lorber, “Containing Iran: What Does It Mean?”, Middle East Policy Council, </w:t>
      </w:r>
      <w:hyperlink r:id="rId44" w:tgtFrame="_blank" w:history="1">
        <w:r>
          <w:rPr>
            <w:rStyle w:val="Hyperlink"/>
          </w:rPr>
          <w:t>www.mepc.org/containing-iran-what-does-it-mean</w:t>
        </w:r>
      </w:hyperlink>
      <w:r>
        <w:rPr>
          <w:color w:val="222222"/>
        </w:rPr>
        <w:t>)</w:t>
      </w:r>
    </w:p>
    <w:p w14:paraId="4E3D09C6" w14:textId="4D9DD878" w:rsidR="00D362C5" w:rsidRPr="00D362C5" w:rsidRDefault="00D362C5" w:rsidP="00D362C5">
      <w:pPr>
        <w:shd w:val="clear" w:color="auto" w:fill="FFFFFF"/>
        <w:spacing w:line="235" w:lineRule="atLeast"/>
        <w:rPr>
          <w:rStyle w:val="TitleChar"/>
          <w:rFonts w:ascii="Calibri" w:eastAsiaTheme="minorHAnsi" w:hAnsi="Calibri" w:cs="Calibri"/>
          <w:bCs w:val="0"/>
          <w:color w:val="222222"/>
          <w:kern w:val="0"/>
          <w:sz w:val="16"/>
          <w:szCs w:val="22"/>
          <w:u w:val="none"/>
          <w:lang w:val="en-US" w:eastAsia="en-US"/>
        </w:rPr>
      </w:pPr>
      <w:r w:rsidRPr="00A53164">
        <w:rPr>
          <w:color w:val="222222"/>
          <w:u w:val="single"/>
        </w:rPr>
        <w:t>Many analysts also argue that, even when</w:t>
      </w:r>
      <w:r>
        <w:rPr>
          <w:color w:val="222222"/>
          <w:u w:val="single"/>
        </w:rPr>
        <w:t> </w:t>
      </w:r>
      <w:r w:rsidRPr="00705CA4">
        <w:rPr>
          <w:color w:val="222222"/>
          <w:highlight w:val="cyan"/>
          <w:u w:val="single"/>
          <w:shd w:val="clear" w:color="auto" w:fill="00FFFF"/>
        </w:rPr>
        <w:t>Iran pursues aggressive</w:t>
      </w:r>
      <w:r>
        <w:rPr>
          <w:color w:val="222222"/>
          <w:u w:val="single"/>
        </w:rPr>
        <w:t> and hostile </w:t>
      </w:r>
      <w:r w:rsidRPr="00705CA4">
        <w:rPr>
          <w:color w:val="222222"/>
          <w:highlight w:val="cyan"/>
          <w:u w:val="single"/>
          <w:shd w:val="clear" w:color="auto" w:fill="00FFFF"/>
        </w:rPr>
        <w:t>actions towards the United</w:t>
      </w:r>
      <w:r w:rsidRPr="00705CA4">
        <w:rPr>
          <w:color w:val="222222"/>
          <w:highlight w:val="cyan"/>
          <w:u w:val="single"/>
        </w:rPr>
        <w:t> </w:t>
      </w:r>
      <w:r w:rsidRPr="00705CA4">
        <w:rPr>
          <w:color w:val="222222"/>
          <w:highlight w:val="cyan"/>
          <w:u w:val="single"/>
          <w:shd w:val="clear" w:color="auto" w:fill="00FFFF"/>
        </w:rPr>
        <w:t>States</w:t>
      </w:r>
      <w:r>
        <w:rPr>
          <w:color w:val="222222"/>
          <w:u w:val="single"/>
        </w:rPr>
        <w:t> in its regional policy</w:t>
      </w:r>
      <w:r w:rsidRPr="00A53164">
        <w:rPr>
          <w:color w:val="222222"/>
          <w:sz w:val="16"/>
        </w:rPr>
        <w:t> — such as supporting militant groups like Hamas, Hezbollah or Iraqi militia forces </w:t>
      </w:r>
      <w:r>
        <w:rPr>
          <w:color w:val="222222"/>
          <w:u w:val="single"/>
        </w:rPr>
        <w:t>— it does so in large part </w:t>
      </w:r>
      <w:r w:rsidRPr="00705CA4">
        <w:rPr>
          <w:color w:val="222222"/>
          <w:highlight w:val="cyan"/>
          <w:u w:val="single"/>
          <w:shd w:val="clear" w:color="auto" w:fill="00FFFF"/>
        </w:rPr>
        <w:t>for deterrent purposes</w:t>
      </w:r>
      <w:r>
        <w:rPr>
          <w:color w:val="222222"/>
          <w:u w:val="single"/>
        </w:rPr>
        <w:t>.</w:t>
      </w:r>
      <w:r w:rsidRPr="00A53164">
        <w:rPr>
          <w:color w:val="222222"/>
          <w:sz w:val="16"/>
          <w:szCs w:val="20"/>
          <w:vertAlign w:val="superscript"/>
        </w:rPr>
        <w:t>39</w:t>
      </w:r>
      <w:r w:rsidRPr="00A53164">
        <w:rPr>
          <w:color w:val="222222"/>
          <w:sz w:val="16"/>
        </w:rPr>
        <w:t> </w:t>
      </w:r>
      <w:r w:rsidRPr="00705CA4">
        <w:rPr>
          <w:color w:val="222222"/>
          <w:highlight w:val="cyan"/>
          <w:u w:val="single"/>
          <w:shd w:val="clear" w:color="auto" w:fill="00FFFF"/>
        </w:rPr>
        <w:t>Iran is</w:t>
      </w:r>
      <w:r>
        <w:rPr>
          <w:color w:val="222222"/>
          <w:u w:val="single"/>
        </w:rPr>
        <w:t> arguably </w:t>
      </w:r>
      <w:r w:rsidRPr="00705CA4">
        <w:rPr>
          <w:color w:val="222222"/>
          <w:highlight w:val="cyan"/>
          <w:u w:val="single"/>
          <w:shd w:val="clear" w:color="auto" w:fill="00FFFF"/>
        </w:rPr>
        <w:t>developing its own capabilities</w:t>
      </w:r>
      <w:r>
        <w:rPr>
          <w:color w:val="222222"/>
          <w:u w:val="single"/>
        </w:rPr>
        <w:t>, including a nuclear option, </w:t>
      </w:r>
      <w:r w:rsidRPr="00705CA4">
        <w:rPr>
          <w:color w:val="222222"/>
          <w:highlight w:val="cyan"/>
          <w:u w:val="single"/>
          <w:shd w:val="clear" w:color="auto" w:fill="00FFFF"/>
        </w:rPr>
        <w:t>to serve as a deterrent and ultimately a defense against potential attacks</w:t>
      </w:r>
      <w:r>
        <w:rPr>
          <w:color w:val="222222"/>
          <w:u w:val="single"/>
        </w:rPr>
        <w:t> by the United States or its allies.</w:t>
      </w:r>
      <w:r w:rsidRPr="00A53164">
        <w:rPr>
          <w:color w:val="222222"/>
          <w:sz w:val="16"/>
        </w:rPr>
        <w:t> At times, hardline factions in the Iranian leadership will exaggerate the external threat to justify brutal crackdowns on opposition forces at home, as during the unrest in 2009 and 2011. Ultimately, however, </w:t>
      </w:r>
      <w:r w:rsidRPr="00705CA4">
        <w:rPr>
          <w:color w:val="222222"/>
          <w:highlight w:val="cyan"/>
          <w:u w:val="single"/>
          <w:shd w:val="clear" w:color="auto" w:fill="00FFFF"/>
        </w:rPr>
        <w:t>the Iranian regime's strongest interest is in survival</w:t>
      </w:r>
      <w:r w:rsidRPr="00705CA4">
        <w:rPr>
          <w:color w:val="222222"/>
          <w:highlight w:val="cyan"/>
          <w:u w:val="single"/>
        </w:rPr>
        <w:t>.</w:t>
      </w:r>
    </w:p>
    <w:p w14:paraId="16C174F4" w14:textId="77777777" w:rsidR="0022129E" w:rsidRPr="0022129E" w:rsidRDefault="0022129E" w:rsidP="0022129E"/>
    <w:p w14:paraId="5C300DE1" w14:textId="48F1E2BE" w:rsidR="008A53FC" w:rsidRDefault="008A53FC" w:rsidP="008A53FC">
      <w:pPr>
        <w:pStyle w:val="Heading3"/>
      </w:pPr>
      <w:r>
        <w:t xml:space="preserve">Impact – No ME War </w:t>
      </w:r>
    </w:p>
    <w:p w14:paraId="136908BA" w14:textId="5F477A21" w:rsidR="00A06A8B" w:rsidRDefault="00A06A8B" w:rsidP="00A06A8B">
      <w:pPr>
        <w:pStyle w:val="Heading4"/>
      </w:pPr>
      <w:r>
        <w:t>Iran is not a root cause of instability in the Middle East</w:t>
      </w:r>
    </w:p>
    <w:p w14:paraId="3F8086AA" w14:textId="77777777" w:rsidR="00A06A8B" w:rsidRDefault="00A06A8B" w:rsidP="00A06A8B">
      <w:pPr>
        <w:rPr>
          <w:rStyle w:val="Style13ptBold"/>
        </w:rPr>
      </w:pPr>
      <w:r>
        <w:rPr>
          <w:rStyle w:val="Style13ptBold"/>
        </w:rPr>
        <w:t xml:space="preserve">Bolan 19 </w:t>
      </w:r>
      <w:r w:rsidRPr="00A16255">
        <w:rPr>
          <w:rStyle w:val="Style13ptBold"/>
          <w:b w:val="0"/>
          <w:sz w:val="22"/>
        </w:rPr>
        <w:t xml:space="preserve">[Dr. Chris Bolan, a Senior Fellow in the Middle East Program at the Foreign Policy Research Institute, is Professor of Middle East Security Studies at the Strategic Studies Institute of the U.S. Army War College, “Dealing with Iran Will Not be Enough to Restore Regional Instability, Foreign Policy </w:t>
      </w:r>
      <w:proofErr w:type="spellStart"/>
      <w:r w:rsidRPr="00A16255">
        <w:rPr>
          <w:rStyle w:val="Style13ptBold"/>
          <w:b w:val="0"/>
          <w:sz w:val="22"/>
        </w:rPr>
        <w:t>Reasearch</w:t>
      </w:r>
      <w:proofErr w:type="spellEnd"/>
      <w:r w:rsidRPr="00A16255">
        <w:rPr>
          <w:rStyle w:val="Style13ptBold"/>
          <w:b w:val="0"/>
          <w:sz w:val="22"/>
        </w:rPr>
        <w:t xml:space="preserve"> Institute, June 14, 2019, </w:t>
      </w:r>
      <w:hyperlink r:id="rId45" w:history="1">
        <w:r w:rsidRPr="0065013F">
          <w:rPr>
            <w:rStyle w:val="Hyperlink"/>
          </w:rPr>
          <w:t>https://www.fpri.org/article/2019/06/dealing-with-iran-will-not-be-enough-to-restore-regional-stability</w:t>
        </w:r>
      </w:hyperlink>
      <w:r w:rsidRPr="00A16255">
        <w:rPr>
          <w:rStyle w:val="Style13ptBold"/>
          <w:b w:val="0"/>
          <w:sz w:val="22"/>
        </w:rPr>
        <w:t>]</w:t>
      </w:r>
    </w:p>
    <w:p w14:paraId="02946EBD" w14:textId="29212BF1" w:rsidR="00A06A8B" w:rsidRPr="00A06A8B" w:rsidRDefault="00A06A8B" w:rsidP="00A06A8B">
      <w:pPr>
        <w:rPr>
          <w:b/>
          <w:sz w:val="26"/>
        </w:rPr>
      </w:pPr>
      <w:r w:rsidRPr="00526D99">
        <w:rPr>
          <w:sz w:val="16"/>
        </w:rPr>
        <w:t>As U.S.-Iranian tensions mount amidst increasing pressures of intensified U.S. economic sanctions and apparent Iranian-linked attacks on Gulf shipping</w:t>
      </w:r>
      <w:r w:rsidRPr="00526D99">
        <w:rPr>
          <w:u w:val="single"/>
        </w:rPr>
        <w:t>, U.S. policymakers will be understandably focused on the military dimension of confronting and deterring Iran. However, neither the American public nor senior U.S. government officials should delude themselves as to the source, scope, and significance of longer-term challenges that will continue to threaten stability in this vital region of the world. Dealing effectively with Iran will be a necessary but insufficient condition for restoring stability to a region that is plagued by civil wars, wide-spread political repression, high levels of corruption, insufficient economic growth, and underdeveloped civil societies.</w:t>
      </w:r>
      <w:r>
        <w:rPr>
          <w:u w:val="single"/>
        </w:rPr>
        <w:t xml:space="preserve"> </w:t>
      </w:r>
      <w:r w:rsidRPr="00526D99">
        <w:rPr>
          <w:u w:val="single"/>
        </w:rPr>
        <w:t xml:space="preserve">Unfortunately, </w:t>
      </w:r>
      <w:r w:rsidRPr="00705CA4">
        <w:rPr>
          <w:highlight w:val="cyan"/>
          <w:u w:val="single"/>
        </w:rPr>
        <w:t>the</w:t>
      </w:r>
      <w:r w:rsidRPr="00526D99">
        <w:rPr>
          <w:u w:val="single"/>
        </w:rPr>
        <w:t xml:space="preserve"> very </w:t>
      </w:r>
      <w:r w:rsidRPr="00705CA4">
        <w:rPr>
          <w:highlight w:val="cyan"/>
          <w:u w:val="single"/>
        </w:rPr>
        <w:t>real but</w:t>
      </w:r>
      <w:r w:rsidRPr="00526D99">
        <w:rPr>
          <w:u w:val="single"/>
        </w:rPr>
        <w:t xml:space="preserve"> nevertheless </w:t>
      </w:r>
      <w:r w:rsidRPr="00705CA4">
        <w:rPr>
          <w:highlight w:val="cyan"/>
          <w:u w:val="single"/>
        </w:rPr>
        <w:t>limited</w:t>
      </w:r>
      <w:r w:rsidRPr="00526D99">
        <w:rPr>
          <w:u w:val="single"/>
        </w:rPr>
        <w:t xml:space="preserve"> security </w:t>
      </w:r>
      <w:r w:rsidRPr="00705CA4">
        <w:rPr>
          <w:highlight w:val="cyan"/>
          <w:u w:val="single"/>
        </w:rPr>
        <w:t>threat posed by Iran has too often been presented as the preeminent cause of</w:t>
      </w:r>
      <w:r w:rsidRPr="00526D99">
        <w:rPr>
          <w:u w:val="single"/>
        </w:rPr>
        <w:t xml:space="preserve"> the </w:t>
      </w:r>
      <w:r w:rsidRPr="00705CA4">
        <w:rPr>
          <w:highlight w:val="cyan"/>
          <w:u w:val="single"/>
        </w:rPr>
        <w:t>instability permeating the region</w:t>
      </w:r>
      <w:r w:rsidRPr="00526D99">
        <w:rPr>
          <w:u w:val="single"/>
        </w:rPr>
        <w:t xml:space="preserve"> today</w:t>
      </w:r>
      <w:r w:rsidRPr="00526D99">
        <w:rPr>
          <w:sz w:val="16"/>
        </w:rPr>
        <w:t xml:space="preserve">. Casual observers of events could easily be forgiven if they succumb to the simplistic but ultimately misleading belief that if not for the “malign activities” of Iran, the Middle East would be a prosperous and peaceful region. This allegation has been levied and repeated so often both inside and outside of the region that it has been taken as an unexamined article of faith in many corners of the Arab world, Israel, and the United States. </w:t>
      </w:r>
      <w:r w:rsidRPr="00526D99">
        <w:rPr>
          <w:u w:val="single"/>
        </w:rPr>
        <w:t xml:space="preserve">Propagating </w:t>
      </w:r>
      <w:r w:rsidRPr="00705CA4">
        <w:rPr>
          <w:highlight w:val="cyan"/>
          <w:u w:val="single"/>
        </w:rPr>
        <w:t>the Myth that Iran is the Primary Source of</w:t>
      </w:r>
      <w:r w:rsidRPr="00526D99">
        <w:rPr>
          <w:u w:val="single"/>
        </w:rPr>
        <w:t xml:space="preserve"> Regional </w:t>
      </w:r>
      <w:r w:rsidRPr="00705CA4">
        <w:rPr>
          <w:highlight w:val="cyan"/>
          <w:u w:val="single"/>
        </w:rPr>
        <w:t>Instability</w:t>
      </w:r>
      <w:r>
        <w:rPr>
          <w:u w:val="single"/>
        </w:rPr>
        <w:t xml:space="preserve"> </w:t>
      </w:r>
      <w:r w:rsidRPr="00526D99">
        <w:rPr>
          <w:sz w:val="16"/>
        </w:rPr>
        <w:t xml:space="preserve">Jordan’s King Abdullah and Egypt’s President Mubarak began sounding the alarm bells about the threats posed by a spreading Iranian Shi’a crescent in the immediate aftermath of the 2003 U.S. invasion of Iraq. Arab leaders had counselled American officials against removing Saddam Hussein from power as they feared losing an ally who had fought a bitter and costly war against Iran from 1980-1988 and had served as an aggressive Sunni bulwark against Shi’a revolutionary fervor in the wake of Iran’s Islamic revolution in 1979. </w:t>
      </w:r>
      <w:r w:rsidRPr="00705CA4">
        <w:rPr>
          <w:highlight w:val="cyan"/>
          <w:u w:val="single"/>
        </w:rPr>
        <w:t>Warnings</w:t>
      </w:r>
      <w:r w:rsidRPr="00526D99">
        <w:rPr>
          <w:u w:val="single"/>
        </w:rPr>
        <w:t xml:space="preserve"> from Gulf Arab leaders </w:t>
      </w:r>
      <w:r w:rsidRPr="00705CA4">
        <w:rPr>
          <w:highlight w:val="cyan"/>
          <w:u w:val="single"/>
        </w:rPr>
        <w:t>about Iran reached a</w:t>
      </w:r>
      <w:r w:rsidRPr="00526D99">
        <w:rPr>
          <w:u w:val="single"/>
        </w:rPr>
        <w:t xml:space="preserve"> </w:t>
      </w:r>
      <w:r w:rsidRPr="00705CA4">
        <w:rPr>
          <w:highlight w:val="cyan"/>
          <w:u w:val="single"/>
        </w:rPr>
        <w:t>crescendo after</w:t>
      </w:r>
      <w:r w:rsidRPr="00526D99">
        <w:rPr>
          <w:u w:val="single"/>
        </w:rPr>
        <w:t xml:space="preserve"> President </w:t>
      </w:r>
      <w:r w:rsidRPr="00705CA4">
        <w:rPr>
          <w:highlight w:val="cyan"/>
          <w:u w:val="single"/>
        </w:rPr>
        <w:t>Trump withdrew</w:t>
      </w:r>
      <w:r w:rsidRPr="00526D99">
        <w:rPr>
          <w:u w:val="single"/>
        </w:rPr>
        <w:t xml:space="preserve"> the United States </w:t>
      </w:r>
      <w:r w:rsidRPr="00705CA4">
        <w:rPr>
          <w:highlight w:val="cyan"/>
          <w:u w:val="single"/>
        </w:rPr>
        <w:t>from</w:t>
      </w:r>
      <w:r w:rsidRPr="00526D99">
        <w:rPr>
          <w:u w:val="single"/>
        </w:rPr>
        <w:t xml:space="preserve"> the internationally backed Iran nuclear deal (formally known as the Joint Comprehensive Plan of Action – </w:t>
      </w:r>
      <w:r w:rsidRPr="00705CA4">
        <w:rPr>
          <w:highlight w:val="cyan"/>
          <w:u w:val="single"/>
        </w:rPr>
        <w:t>JCPOA</w:t>
      </w:r>
      <w:r w:rsidRPr="00526D99">
        <w:rPr>
          <w:u w:val="single"/>
        </w:rPr>
        <w:t>).</w:t>
      </w:r>
      <w:r w:rsidRPr="00526D99">
        <w:rPr>
          <w:sz w:val="16"/>
        </w:rPr>
        <w:t xml:space="preserve"> The Saudi Foreign Ministry whole-heartedly backed President Trump’s move noting that “Iran used economic gains from the lifting of sanctions to continue its activities to destabilize the region, particularly by developing ballistic missiles and supporting terrorist groups in the region.” As regional tensions mount with the re-imposition of crippling U.S. economic sanctions against Iran, </w:t>
      </w:r>
      <w:r w:rsidRPr="00705CA4">
        <w:rPr>
          <w:highlight w:val="cyan"/>
          <w:u w:val="single"/>
        </w:rPr>
        <w:t>Saudi Crown Prince</w:t>
      </w:r>
      <w:r w:rsidRPr="00526D99">
        <w:rPr>
          <w:u w:val="single"/>
        </w:rPr>
        <w:t xml:space="preserve"> and Defense Minister </w:t>
      </w:r>
      <w:r w:rsidRPr="00705CA4">
        <w:rPr>
          <w:highlight w:val="cyan"/>
          <w:u w:val="single"/>
        </w:rPr>
        <w:t>Mohammad bin Salman</w:t>
      </w:r>
      <w:r w:rsidRPr="00526D99">
        <w:rPr>
          <w:u w:val="single"/>
        </w:rPr>
        <w:t xml:space="preserve"> has pledged to take pro-active measures to insure that any military confrontation will take place “in Iran rather than in Saudi Arabia.” Additionally, he has openly vowed to “follow suit as soon as possible” in the event Iran develops a nuclear weapon. Meanwhile, he </w:t>
      </w:r>
      <w:r w:rsidRPr="00705CA4">
        <w:rPr>
          <w:highlight w:val="cyan"/>
          <w:u w:val="single"/>
        </w:rPr>
        <w:t>is taking</w:t>
      </w:r>
      <w:r w:rsidRPr="00526D99">
        <w:rPr>
          <w:u w:val="single"/>
        </w:rPr>
        <w:t xml:space="preserve"> concrete </w:t>
      </w:r>
      <w:r w:rsidRPr="00705CA4">
        <w:rPr>
          <w:highlight w:val="cyan"/>
          <w:u w:val="single"/>
        </w:rPr>
        <w:t>steps to advance</w:t>
      </w:r>
      <w:r w:rsidRPr="00526D99">
        <w:rPr>
          <w:u w:val="single"/>
        </w:rPr>
        <w:t xml:space="preserve"> and expand </w:t>
      </w:r>
      <w:r w:rsidRPr="00705CA4">
        <w:rPr>
          <w:highlight w:val="cyan"/>
          <w:u w:val="single"/>
        </w:rPr>
        <w:t>Saudi Arabia’s</w:t>
      </w:r>
      <w:r w:rsidRPr="00526D99">
        <w:rPr>
          <w:u w:val="single"/>
        </w:rPr>
        <w:t xml:space="preserve"> civilian </w:t>
      </w:r>
      <w:r w:rsidRPr="00705CA4">
        <w:rPr>
          <w:highlight w:val="cyan"/>
          <w:u w:val="single"/>
        </w:rPr>
        <w:t>nuclear programs which poses</w:t>
      </w:r>
      <w:r w:rsidRPr="00526D99">
        <w:rPr>
          <w:u w:val="single"/>
        </w:rPr>
        <w:t xml:space="preserve"> the </w:t>
      </w:r>
      <w:r w:rsidRPr="00705CA4">
        <w:rPr>
          <w:highlight w:val="cyan"/>
          <w:u w:val="single"/>
        </w:rPr>
        <w:t>risk</w:t>
      </w:r>
      <w:r w:rsidRPr="00526D99">
        <w:rPr>
          <w:u w:val="single"/>
        </w:rPr>
        <w:t xml:space="preserve"> of bolstering the country’s capacity to potentially acquire its own nuclear weapon.</w:t>
      </w:r>
      <w:r w:rsidRPr="00526D99">
        <w:rPr>
          <w:sz w:val="16"/>
        </w:rPr>
        <w:t xml:space="preserve"> In response to recent drone strikes by Iran-aligned Yemeni Houthis against Saudi oil installations and suspected Iranian attacks on oil tankers near the Hormuz Strait in May 2019, the Saudi Daily newspaper Arab News called for initiating a “calculated surgical strike” against Iran as the “logical” and appropriate response. </w:t>
      </w:r>
      <w:r w:rsidRPr="00705CA4">
        <w:rPr>
          <w:highlight w:val="cyan"/>
          <w:u w:val="single"/>
        </w:rPr>
        <w:t>Israeli Prime Minister Netanyahu has</w:t>
      </w:r>
      <w:r w:rsidRPr="00526D99">
        <w:rPr>
          <w:u w:val="single"/>
        </w:rPr>
        <w:t xml:space="preserve"> long </w:t>
      </w:r>
      <w:r w:rsidRPr="00705CA4">
        <w:rPr>
          <w:highlight w:val="cyan"/>
          <w:u w:val="single"/>
        </w:rPr>
        <w:t>been a leading voice in the</w:t>
      </w:r>
      <w:r w:rsidRPr="00526D99">
        <w:rPr>
          <w:u w:val="single"/>
        </w:rPr>
        <w:t xml:space="preserve"> regional </w:t>
      </w:r>
      <w:r w:rsidRPr="00705CA4">
        <w:rPr>
          <w:highlight w:val="cyan"/>
          <w:u w:val="single"/>
        </w:rPr>
        <w:t>anti-Iran chorus</w:t>
      </w:r>
      <w:r w:rsidRPr="00526D99">
        <w:rPr>
          <w:u w:val="single"/>
        </w:rPr>
        <w:t xml:space="preserve">. In March 2015, he took the diplomatically and politically controversial step of delivering a speech before the U.S. Congress in which he directly sought to undermine President Obama’s ongoing efforts to finalize an international agreement with Iran that would ease sanctions in exchange for significant and verifiable limits on Iran’s civilian nuclear activities. </w:t>
      </w:r>
      <w:r w:rsidRPr="00526D99">
        <w:rPr>
          <w:sz w:val="16"/>
        </w:rPr>
        <w:t xml:space="preserve">When the deal was announced later that summer, PM Netanyahu publicly derided it as a “stunning historic mistake” that would only “fuel Iran’s terrorism worldwide, its aggression in the region and its efforts to destroy Israel.” </w:t>
      </w:r>
      <w:r w:rsidRPr="00526D99">
        <w:rPr>
          <w:u w:val="single"/>
        </w:rPr>
        <w:t xml:space="preserve">Recently, </w:t>
      </w:r>
      <w:r w:rsidRPr="00705CA4">
        <w:rPr>
          <w:highlight w:val="cyan"/>
          <w:u w:val="single"/>
        </w:rPr>
        <w:t>it has</w:t>
      </w:r>
      <w:r w:rsidRPr="00526D99">
        <w:rPr>
          <w:u w:val="single"/>
        </w:rPr>
        <w:t xml:space="preserve"> also </w:t>
      </w:r>
      <w:r w:rsidRPr="00705CA4">
        <w:rPr>
          <w:highlight w:val="cyan"/>
          <w:u w:val="single"/>
        </w:rPr>
        <w:t>been increasingly common for</w:t>
      </w:r>
      <w:r w:rsidRPr="00526D99">
        <w:rPr>
          <w:u w:val="single"/>
        </w:rPr>
        <w:t xml:space="preserve"> senior </w:t>
      </w:r>
      <w:r w:rsidRPr="00705CA4">
        <w:rPr>
          <w:highlight w:val="cyan"/>
          <w:u w:val="single"/>
        </w:rPr>
        <w:t>U.S</w:t>
      </w:r>
      <w:r w:rsidRPr="00526D99">
        <w:rPr>
          <w:u w:val="single"/>
        </w:rPr>
        <w:t xml:space="preserve">. civilian &amp; military </w:t>
      </w:r>
      <w:r w:rsidRPr="00705CA4">
        <w:rPr>
          <w:highlight w:val="cyan"/>
          <w:u w:val="single"/>
        </w:rPr>
        <w:t>leaders to repeat</w:t>
      </w:r>
      <w:r w:rsidRPr="00526D99">
        <w:rPr>
          <w:u w:val="single"/>
        </w:rPr>
        <w:t xml:space="preserve"> these </w:t>
      </w:r>
      <w:r w:rsidRPr="00705CA4">
        <w:rPr>
          <w:highlight w:val="cyan"/>
          <w:u w:val="single"/>
        </w:rPr>
        <w:t>allegations that Iran’s activities</w:t>
      </w:r>
      <w:r w:rsidRPr="00526D99">
        <w:rPr>
          <w:u w:val="single"/>
        </w:rPr>
        <w:t xml:space="preserve"> in the region </w:t>
      </w:r>
      <w:r w:rsidRPr="00705CA4">
        <w:rPr>
          <w:highlight w:val="cyan"/>
          <w:u w:val="single"/>
        </w:rPr>
        <w:t>are the root cause of the instability</w:t>
      </w:r>
      <w:r w:rsidRPr="00526D99">
        <w:rPr>
          <w:u w:val="single"/>
        </w:rPr>
        <w:t xml:space="preserve"> permeating the region today. U.S. Secretary of State </w:t>
      </w:r>
      <w:r w:rsidRPr="00705CA4">
        <w:rPr>
          <w:highlight w:val="cyan"/>
          <w:u w:val="single"/>
        </w:rPr>
        <w:t>Pompeo</w:t>
      </w:r>
      <w:r w:rsidRPr="00526D99">
        <w:rPr>
          <w:u w:val="single"/>
        </w:rPr>
        <w:t xml:space="preserve"> at the American University in Cairo earlier this year placed the blame for the region’s problem squarely on the doorstep of Iran. He </w:t>
      </w:r>
      <w:r w:rsidRPr="00705CA4">
        <w:rPr>
          <w:highlight w:val="cyan"/>
          <w:u w:val="single"/>
        </w:rPr>
        <w:t>declared Iran as “our common enemy</w:t>
      </w:r>
      <w:r w:rsidRPr="00526D99">
        <w:rPr>
          <w:u w:val="single"/>
        </w:rPr>
        <w:t xml:space="preserve">” and asserted that the region “will never enjoy security, achieve economic prosperity, or advance the dreams of their people if Iran’s revolutionary regime persists on its current course.” U.S. National Security Advisor John </w:t>
      </w:r>
      <w:r w:rsidRPr="00705CA4">
        <w:rPr>
          <w:highlight w:val="cyan"/>
          <w:u w:val="single"/>
        </w:rPr>
        <w:t>Bolton has been a</w:t>
      </w:r>
      <w:r w:rsidRPr="00526D99">
        <w:rPr>
          <w:u w:val="single"/>
        </w:rPr>
        <w:t xml:space="preserve"> long-standing </w:t>
      </w:r>
      <w:r w:rsidRPr="00705CA4">
        <w:rPr>
          <w:highlight w:val="cyan"/>
          <w:u w:val="single"/>
        </w:rPr>
        <w:t>vocal opponent of the leadership in Tehran</w:t>
      </w:r>
      <w:r w:rsidRPr="00526D99">
        <w:rPr>
          <w:u w:val="single"/>
        </w:rPr>
        <w:t xml:space="preserve"> and has characterized Iran as “the primary obstacle to enduring peace and stability in the Middle East.”</w:t>
      </w:r>
      <w:r>
        <w:rPr>
          <w:u w:val="single"/>
        </w:rPr>
        <w:t xml:space="preserve"> </w:t>
      </w:r>
      <w:r w:rsidRPr="00526D99">
        <w:rPr>
          <w:sz w:val="16"/>
        </w:rPr>
        <w:t xml:space="preserve">Similarly, U.S. senior military leaders largely echo these assessments leaving the impression that Iran is the primary instigator of violence and instability in the region. In testimony to the Senate Armed Services Committee as the Commander of all U.S. forces in the Middle East, General Joseph </w:t>
      </w:r>
      <w:proofErr w:type="spellStart"/>
      <w:r w:rsidRPr="00526D99">
        <w:rPr>
          <w:sz w:val="16"/>
        </w:rPr>
        <w:t>Votel</w:t>
      </w:r>
      <w:proofErr w:type="spellEnd"/>
      <w:r w:rsidRPr="00526D99">
        <w:rPr>
          <w:sz w:val="16"/>
        </w:rPr>
        <w:t xml:space="preserve"> identified Iran as the “greatest long-term threat to stability for this part of the world.” His successor General Kenneth McKenzie, Jr., in one of his first public speeches at a Washington-based policy institute similarly characterized Iran as the “long-term, enduring, most significant threat to stability in the Central Command AOR.” These assessments are not entirely misconceived from a narrow military viewpoint as Iran is a significant state actor seeking to undermine U.S. influence in the region. Iran’s civilian nuclear program has justifiably raised concerns about the risks that leaders in Tehran might at some point decide to actively pursue the development of a nuclear weapon. Iranian support to a wide range of Shi’a militias (estimated by some analysts to include a network of as many as 200,000 fighters) poses a direct threat to U.S. allies. Additionally, Iran also possesses a potent ballistic missile force that exposes U.S. and allied forces and infrastructure to attack. However, a singular and obsessive emphasis on Iranian activities (even if understandable given rising U.S.–Iran tensions) obscures a much larger truth. </w:t>
      </w:r>
      <w:r w:rsidRPr="00705CA4">
        <w:rPr>
          <w:highlight w:val="cyan"/>
          <w:u w:val="single"/>
        </w:rPr>
        <w:t>The</w:t>
      </w:r>
      <w:r w:rsidRPr="00526D99">
        <w:rPr>
          <w:u w:val="single"/>
        </w:rPr>
        <w:t xml:space="preserve"> </w:t>
      </w:r>
      <w:r w:rsidRPr="00705CA4">
        <w:rPr>
          <w:highlight w:val="cyan"/>
          <w:u w:val="single"/>
        </w:rPr>
        <w:t>fundamental source</w:t>
      </w:r>
      <w:r w:rsidRPr="00526D99">
        <w:rPr>
          <w:u w:val="single"/>
        </w:rPr>
        <w:t xml:space="preserve"> of instability in the region </w:t>
      </w:r>
      <w:r w:rsidRPr="00705CA4">
        <w:rPr>
          <w:highlight w:val="cyan"/>
          <w:u w:val="single"/>
        </w:rPr>
        <w:t>stems</w:t>
      </w:r>
      <w:r w:rsidRPr="00526D99">
        <w:rPr>
          <w:u w:val="single"/>
        </w:rPr>
        <w:t xml:space="preserve"> not from Tehran, but rather </w:t>
      </w:r>
      <w:r w:rsidRPr="00705CA4">
        <w:rPr>
          <w:highlight w:val="cyan"/>
          <w:u w:val="single"/>
        </w:rPr>
        <w:t>from the failure of Arab leaders</w:t>
      </w:r>
      <w:r w:rsidRPr="00526D99">
        <w:rPr>
          <w:u w:val="single"/>
        </w:rPr>
        <w:t xml:space="preserve"> themselves </w:t>
      </w:r>
      <w:r w:rsidRPr="00705CA4">
        <w:rPr>
          <w:highlight w:val="cyan"/>
          <w:u w:val="single"/>
        </w:rPr>
        <w:t>to satisfy the basic political, economic, and societal needs of their own people</w:t>
      </w:r>
      <w:r w:rsidRPr="00526D99">
        <w:rPr>
          <w:u w:val="single"/>
        </w:rPr>
        <w:t>.</w:t>
      </w:r>
      <w:r w:rsidRPr="00526D99">
        <w:rPr>
          <w:sz w:val="16"/>
        </w:rPr>
        <w:t xml:space="preserve"> The instability that has roiled the region since the Arab Uprisings in 2011 is a direct product of failed domestic policies in these countries that include widespread political repression, pervasive corruption by the ruling elites, poor education systems that have not done enough develop Arab human capital, and economies that have proved incapable of generating meaningful employment for much of the region’s population. These are the enduring domestic challenges in the Arab world that must be more effectively addressed if the region is to enjoy any semblance of stability over the longer term. While Iran has certainly sought to take advantage of the instability in the wake of the Arab Uprisings for its own purposes, it is not a proximate cause of that instability. For instance, Iran played no role whatsoever in ousting long-time pro-Western Arab leaders in Tunisia, Egypt, or Yemen. In Libya, it was a NATO-led military operation that was responsible for ousting Muammar Qaddafi creating a leadership vacuum that set the stage for today’s chaos enveloping the county. The Syrian civil war gathered momentum only after Assad’s brutal overreaction to domestic protests in the provincial capital of Deraa that were led by Syrian teenagers inspired by the “Arab Spring” revolution taking place in other Arab countries. In no Arab capitals were protesters calling for the emulation of Iran’s revolutionary call for leadership by Shi’a clerics (</w:t>
      </w:r>
      <w:proofErr w:type="spellStart"/>
      <w:r w:rsidRPr="00526D99">
        <w:rPr>
          <w:sz w:val="16"/>
        </w:rPr>
        <w:t>velayat</w:t>
      </w:r>
      <w:proofErr w:type="spellEnd"/>
      <w:r w:rsidRPr="00526D99">
        <w:rPr>
          <w:sz w:val="16"/>
        </w:rPr>
        <w:t>-e-</w:t>
      </w:r>
      <w:proofErr w:type="spellStart"/>
      <w:r w:rsidRPr="00526D99">
        <w:rPr>
          <w:sz w:val="16"/>
        </w:rPr>
        <w:t>faqih</w:t>
      </w:r>
      <w:proofErr w:type="spellEnd"/>
      <w:r w:rsidRPr="00526D99">
        <w:rPr>
          <w:sz w:val="16"/>
        </w:rPr>
        <w:t xml:space="preserve">). Indeed, public opinion polls in the Arab world indicate quite the reverse—as public attitudes toward Iran are increasingly negative. Instead, the protests that roiled the region were by all accounts driven by the failure of Arab leaders themselves to satisfy the desires of people for political expression, economic prosperity, and personal dignity. Indeed, the slogans repeated throughout Arab capitals echoed the protest themes of “bread, freedom, and social dignity” sounded in Egypt’s Tahrir Square. In this sense, a myopic focus on the secondary role played by Iran in aggravating these problems only obscures the more salient need for Arab leaders to address these more foundational political, economic, and social challenges themselves. </w:t>
      </w:r>
    </w:p>
    <w:p w14:paraId="133E985A" w14:textId="77777777" w:rsidR="0022129E" w:rsidRPr="007731CD" w:rsidRDefault="0022129E" w:rsidP="0022129E">
      <w:pPr>
        <w:pStyle w:val="Heading4"/>
        <w:rPr>
          <w:rFonts w:cs="Calibri"/>
        </w:rPr>
      </w:pPr>
      <w:r w:rsidRPr="007731CD">
        <w:rPr>
          <w:rFonts w:cs="Calibri"/>
        </w:rPr>
        <w:t>Multiple nations cooperating prevents Middle Eastern war – both countries have incentive to avoid conflict</w:t>
      </w:r>
    </w:p>
    <w:p w14:paraId="63678278" w14:textId="77777777" w:rsidR="0022129E" w:rsidRPr="007731CD" w:rsidRDefault="0022129E" w:rsidP="0022129E">
      <w:r w:rsidRPr="007731CD">
        <w:rPr>
          <w:rStyle w:val="Style13ptBold"/>
        </w:rPr>
        <w:t>Lin 18</w:t>
      </w:r>
      <w:r w:rsidRPr="007731CD">
        <w:t xml:space="preserve"> – Dr Christina Lin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China-Middle East/Mediterranean relations (Christina, 4/8, “China urged to play a greater role in Middle East turmoil,” [accessed 09/09/18], </w:t>
      </w:r>
      <w:hyperlink r:id="rId46" w:history="1">
        <w:r w:rsidRPr="007731CD">
          <w:rPr>
            <w:rStyle w:val="Hyperlink"/>
          </w:rPr>
          <w:t>http://www.atimes.com/china-not-us-may-play-greater-role-stabilize-syria/</w:t>
        </w:r>
      </w:hyperlink>
      <w:r w:rsidRPr="007731CD">
        <w:t>, see)</w:t>
      </w:r>
    </w:p>
    <w:p w14:paraId="027A9BA2" w14:textId="34B15924" w:rsidR="0022129E" w:rsidRPr="0022129E" w:rsidRDefault="0022129E" w:rsidP="0022129E">
      <w:pPr>
        <w:rPr>
          <w:sz w:val="16"/>
        </w:rPr>
      </w:pPr>
      <w:r w:rsidRPr="007731CD">
        <w:rPr>
          <w:sz w:val="16"/>
        </w:rPr>
        <w:t xml:space="preserve">In an April 17, 2016 article in The American Interest, Brzezinski, diplomat, political scientist and former national security advisor to President Jimmy Carter, argued that as an era of US unipolarity and global dominance ends, Washington needs to take the lead in realigning the global power architecture. He argued that </w:t>
      </w:r>
      <w:r w:rsidRPr="007731CD">
        <w:rPr>
          <w:u w:val="single"/>
        </w:rPr>
        <w:t xml:space="preserve">while </w:t>
      </w:r>
      <w:r w:rsidRPr="00705CA4">
        <w:rPr>
          <w:highlight w:val="cyan"/>
          <w:u w:val="single"/>
        </w:rPr>
        <w:t>the US</w:t>
      </w:r>
      <w:r w:rsidRPr="007731CD">
        <w:rPr>
          <w:u w:val="single"/>
        </w:rPr>
        <w:t xml:space="preserve"> is still the world’s preponderant power militarily, politically and economically</w:t>
      </w:r>
      <w:r w:rsidRPr="007731CD">
        <w:rPr>
          <w:sz w:val="16"/>
        </w:rPr>
        <w:t xml:space="preserve">, given the geopolitical shifts in regional balances and the “rising rest,” </w:t>
      </w:r>
      <w:r w:rsidRPr="007731CD">
        <w:rPr>
          <w:u w:val="single"/>
        </w:rPr>
        <w:t xml:space="preserve">it </w:t>
      </w:r>
      <w:r w:rsidRPr="00705CA4">
        <w:rPr>
          <w:highlight w:val="cyan"/>
          <w:u w:val="single"/>
        </w:rPr>
        <w:t>needs to adopt a new paradigm to stabilize the Middle East that can only be effective if “it forges a coalition</w:t>
      </w:r>
      <w:r w:rsidRPr="007731CD">
        <w:rPr>
          <w:u w:val="single"/>
        </w:rPr>
        <w:t xml:space="preserve"> </w:t>
      </w:r>
      <w:r w:rsidRPr="007731CD">
        <w:rPr>
          <w:sz w:val="16"/>
        </w:rPr>
        <w:t xml:space="preserve">that involves, in varying degrees, also Russia and China.” Russia, he urged, must be discouraged from using unilateral force against its </w:t>
      </w:r>
      <w:proofErr w:type="spellStart"/>
      <w:r w:rsidRPr="007731CD">
        <w:rPr>
          <w:sz w:val="16"/>
        </w:rPr>
        <w:t>neighbours</w:t>
      </w:r>
      <w:proofErr w:type="spellEnd"/>
      <w:r w:rsidRPr="007731CD">
        <w:rPr>
          <w:sz w:val="16"/>
        </w:rPr>
        <w:t xml:space="preserve">, while China should be “disabused of the idea that selfish passivity in the face of the regional crisis in the Middle East will prove to be politically and economically rewarding to its ambitions in the global arena.” In other words, China should stop being a free rider and become a responsible stakeholder in the Middle East. Indeed, </w:t>
      </w:r>
      <w:r w:rsidRPr="00705CA4">
        <w:rPr>
          <w:highlight w:val="cyan"/>
          <w:u w:val="single"/>
        </w:rPr>
        <w:t>Beijing has demonstrated its increasing willingness to be more proactive on global governance issues</w:t>
      </w:r>
      <w:r w:rsidRPr="007731CD">
        <w:rPr>
          <w:u w:val="single"/>
        </w:rPr>
        <w:t>, whether on climate change, continued globalization, the Iran nuclear deal, anti-piracy missions in the Gulf of Aden, or injecting billions into a US stimulus package during the</w:t>
      </w:r>
      <w:r w:rsidRPr="007731CD">
        <w:rPr>
          <w:sz w:val="16"/>
        </w:rPr>
        <w:t xml:space="preserve"> 2008-9 </w:t>
      </w:r>
      <w:r w:rsidRPr="007731CD">
        <w:rPr>
          <w:u w:val="single"/>
        </w:rPr>
        <w:t>global financial crisis</w:t>
      </w:r>
      <w:r w:rsidRPr="007731CD">
        <w:rPr>
          <w:sz w:val="16"/>
        </w:rPr>
        <w:t xml:space="preserve">. </w:t>
      </w:r>
      <w:r w:rsidRPr="00705CA4">
        <w:rPr>
          <w:highlight w:val="cyan"/>
          <w:u w:val="single"/>
        </w:rPr>
        <w:t>Most visibly, China’s Belt and Road Initiative</w:t>
      </w:r>
      <w:r w:rsidRPr="007731CD">
        <w:rPr>
          <w:sz w:val="16"/>
        </w:rPr>
        <w:t xml:space="preserve"> (BRI) across Eurasia </w:t>
      </w:r>
      <w:r w:rsidRPr="00705CA4">
        <w:rPr>
          <w:highlight w:val="cyan"/>
          <w:u w:val="single"/>
        </w:rPr>
        <w:t>is promoting economic integration and reducing</w:t>
      </w:r>
      <w:r w:rsidRPr="007731CD">
        <w:rPr>
          <w:u w:val="single"/>
        </w:rPr>
        <w:t xml:space="preserve"> ungoverned space for </w:t>
      </w:r>
      <w:r w:rsidRPr="00705CA4">
        <w:rPr>
          <w:highlight w:val="cyan"/>
          <w:u w:val="single"/>
        </w:rPr>
        <w:t>terrorist</w:t>
      </w:r>
      <w:r w:rsidRPr="007731CD">
        <w:rPr>
          <w:u w:val="single"/>
        </w:rPr>
        <w:t xml:space="preserve"> </w:t>
      </w:r>
      <w:r w:rsidRPr="00705CA4">
        <w:rPr>
          <w:highlight w:val="cyan"/>
          <w:u w:val="single"/>
        </w:rPr>
        <w:t>actors</w:t>
      </w:r>
      <w:r w:rsidRPr="007731CD">
        <w:rPr>
          <w:u w:val="single"/>
        </w:rPr>
        <w:t xml:space="preserve"> to thrive. In that regard, </w:t>
      </w:r>
      <w:r w:rsidRPr="00705CA4">
        <w:rPr>
          <w:highlight w:val="cyan"/>
          <w:u w:val="single"/>
        </w:rPr>
        <w:t>the US and its EU and Gulf allies can leverage China’s financial wherewithal</w:t>
      </w:r>
      <w:r w:rsidRPr="007731CD">
        <w:rPr>
          <w:sz w:val="16"/>
        </w:rPr>
        <w:t xml:space="preserve"> via the BRI </w:t>
      </w:r>
      <w:r w:rsidRPr="00705CA4">
        <w:rPr>
          <w:highlight w:val="cyan"/>
          <w:u w:val="single"/>
        </w:rPr>
        <w:t>for</w:t>
      </w:r>
      <w:r w:rsidRPr="007731CD">
        <w:rPr>
          <w:sz w:val="16"/>
        </w:rPr>
        <w:t xml:space="preserve"> Syrian </w:t>
      </w:r>
      <w:r w:rsidRPr="007731CD">
        <w:rPr>
          <w:u w:val="single"/>
        </w:rPr>
        <w:t xml:space="preserve">reconstruction and </w:t>
      </w:r>
      <w:r w:rsidRPr="00705CA4">
        <w:rPr>
          <w:highlight w:val="cyan"/>
          <w:u w:val="single"/>
        </w:rPr>
        <w:t>stabilization</w:t>
      </w:r>
      <w:r w:rsidRPr="007731CD">
        <w:rPr>
          <w:sz w:val="16"/>
        </w:rPr>
        <w:t xml:space="preserve">, and deny Isis a safe haven. </w:t>
      </w:r>
      <w:r w:rsidRPr="00705CA4">
        <w:rPr>
          <w:highlight w:val="cyan"/>
          <w:u w:val="single"/>
        </w:rPr>
        <w:t>Beijing also has more security interest</w:t>
      </w:r>
      <w:r w:rsidRPr="007731CD">
        <w:rPr>
          <w:sz w:val="16"/>
        </w:rPr>
        <w:t xml:space="preserve"> than Washington to stabilize Syria, </w:t>
      </w:r>
      <w:r w:rsidRPr="00705CA4">
        <w:rPr>
          <w:highlight w:val="cyan"/>
          <w:u w:val="single"/>
        </w:rPr>
        <w:t>given the presence of Chinese Uyghur jihadi colonies</w:t>
      </w:r>
      <w:r w:rsidRPr="007731CD">
        <w:rPr>
          <w:sz w:val="16"/>
        </w:rPr>
        <w:t xml:space="preserve"> in Idlib that can launch attacks against China and its overseas interests. In fact, Turkistan Islamic Party — the Chinese Uyghur al Qaeda — took part in Turkey’s offensive against Kurds in Afrin, now with an eye towards Manbij. This makes Kurds natural allies for China to counter the same adversary. The US is also not good in post-war reconstruction or stabilization efforts. As Geoffrey Aronson, Middle East affairs expert and chairman of the </w:t>
      </w:r>
      <w:proofErr w:type="spellStart"/>
      <w:r w:rsidRPr="007731CD">
        <w:rPr>
          <w:sz w:val="16"/>
        </w:rPr>
        <w:t>Mortons</w:t>
      </w:r>
      <w:proofErr w:type="spellEnd"/>
      <w:r w:rsidRPr="007731CD">
        <w:rPr>
          <w:sz w:val="16"/>
        </w:rPr>
        <w:t xml:space="preserve"> Group consulting firm observed: “We’re … not in the business of rebuilding infrastructure and development not directly related to our military presence” (e.g., airstrips, military infrastructures). </w:t>
      </w:r>
      <w:r w:rsidRPr="007731CD">
        <w:rPr>
          <w:u w:val="single"/>
        </w:rPr>
        <w:t>Whereas the US at first refused to spend money</w:t>
      </w:r>
      <w:r w:rsidRPr="007731CD">
        <w:rPr>
          <w:sz w:val="16"/>
        </w:rPr>
        <w:t xml:space="preserve"> until Syrian President Bashar al-Assad’s departure, or even worse, spent it solely on dropping bombs, Aronson said </w:t>
      </w:r>
      <w:r w:rsidRPr="007731CD">
        <w:rPr>
          <w:u w:val="single"/>
        </w:rPr>
        <w:t>China saw a chance to cash in on post-war reconstruction. Beijing thus does not want instability to harm its assets and citizens in either Syria or Israel</w:t>
      </w:r>
      <w:r w:rsidRPr="007731CD">
        <w:rPr>
          <w:sz w:val="16"/>
        </w:rPr>
        <w:t xml:space="preserve"> — the latter where it is injecting large amounts of investments and infrastructure workers. As such, </w:t>
      </w:r>
      <w:r w:rsidRPr="00705CA4">
        <w:rPr>
          <w:highlight w:val="cyan"/>
          <w:u w:val="single"/>
        </w:rPr>
        <w:t>given China’s good relations with Jerusalem, Damascus, and Tehran, Israel and the US could try engaging China to help mediate a post-war consensus for Syria</w:t>
      </w:r>
      <w:r w:rsidRPr="007731CD">
        <w:rPr>
          <w:u w:val="single"/>
        </w:rPr>
        <w:t>, including potential joint exploitation of energy reserves</w:t>
      </w:r>
      <w:r w:rsidRPr="007731CD">
        <w:rPr>
          <w:sz w:val="16"/>
        </w:rPr>
        <w:t xml:space="preserve"> in the Golan Heights. </w:t>
      </w:r>
      <w:r w:rsidRPr="00705CA4">
        <w:rPr>
          <w:highlight w:val="cyan"/>
          <w:u w:val="single"/>
        </w:rPr>
        <w:t>By encouraging Coalition partners such as France</w:t>
      </w:r>
      <w:r w:rsidRPr="007731CD">
        <w:rPr>
          <w:u w:val="single"/>
        </w:rPr>
        <w:t xml:space="preserve"> and other regional actors to support</w:t>
      </w:r>
      <w:r w:rsidRPr="007731CD">
        <w:rPr>
          <w:sz w:val="16"/>
        </w:rPr>
        <w:t xml:space="preserve"> the Syrian Democratic Force’s anti-Isis campaign in northern Syria, </w:t>
      </w:r>
      <w:r w:rsidRPr="00705CA4">
        <w:rPr>
          <w:highlight w:val="cyan"/>
          <w:u w:val="single"/>
        </w:rPr>
        <w:t>coupled with China’s economic investment</w:t>
      </w:r>
      <w:r w:rsidRPr="007731CD">
        <w:rPr>
          <w:sz w:val="16"/>
        </w:rPr>
        <w:t xml:space="preserve"> for post-war reconstruction via the BRI, reducing US military footprint in Syria would not therefore leave a vacuum for Isis to fill. Rather, </w:t>
      </w:r>
      <w:r w:rsidRPr="00705CA4">
        <w:rPr>
          <w:highlight w:val="cyan"/>
          <w:u w:val="single"/>
        </w:rPr>
        <w:t>it</w:t>
      </w:r>
      <w:r w:rsidRPr="00705CA4">
        <w:rPr>
          <w:sz w:val="16"/>
          <w:highlight w:val="cyan"/>
        </w:rPr>
        <w:t xml:space="preserve"> </w:t>
      </w:r>
      <w:r w:rsidRPr="00705CA4">
        <w:rPr>
          <w:highlight w:val="cyan"/>
          <w:u w:val="single"/>
        </w:rPr>
        <w:t>could usher in a new era of</w:t>
      </w:r>
      <w:r w:rsidRPr="007731CD">
        <w:rPr>
          <w:u w:val="single"/>
        </w:rPr>
        <w:t xml:space="preserve"> Sino-US accommodation and partnership, and perhaps a new geopolitical realignment</w:t>
      </w:r>
      <w:r w:rsidRPr="007731CD">
        <w:rPr>
          <w:sz w:val="16"/>
        </w:rPr>
        <w:t xml:space="preserve"> a la Brzezinski </w:t>
      </w:r>
      <w:r w:rsidRPr="007731CD">
        <w:rPr>
          <w:u w:val="single"/>
        </w:rPr>
        <w:t xml:space="preserve">to restore </w:t>
      </w:r>
      <w:r w:rsidRPr="00705CA4">
        <w:rPr>
          <w:highlight w:val="cyan"/>
          <w:u w:val="single"/>
        </w:rPr>
        <w:t>order and stability in the Middle East</w:t>
      </w:r>
      <w:r w:rsidRPr="00705CA4">
        <w:rPr>
          <w:sz w:val="16"/>
          <w:highlight w:val="cyan"/>
        </w:rPr>
        <w:t>.</w:t>
      </w:r>
    </w:p>
    <w:p w14:paraId="5705E53B" w14:textId="77777777" w:rsidR="0022129E" w:rsidRPr="007731CD" w:rsidRDefault="0022129E" w:rsidP="0022129E">
      <w:pPr>
        <w:pStyle w:val="Heading4"/>
        <w:rPr>
          <w:rFonts w:cs="Calibri"/>
        </w:rPr>
      </w:pPr>
      <w:r w:rsidRPr="007731CD">
        <w:rPr>
          <w:rFonts w:cs="Calibri"/>
        </w:rPr>
        <w:t xml:space="preserve">No Middle East escalation – intervening actors and lack of incentive </w:t>
      </w:r>
    </w:p>
    <w:p w14:paraId="1837FF6C" w14:textId="77777777" w:rsidR="0022129E" w:rsidRPr="007731CD" w:rsidRDefault="0022129E" w:rsidP="0022129E">
      <w:proofErr w:type="spellStart"/>
      <w:r w:rsidRPr="007731CD">
        <w:rPr>
          <w:rStyle w:val="Style13ptBold"/>
        </w:rPr>
        <w:t>Keinon</w:t>
      </w:r>
      <w:proofErr w:type="spellEnd"/>
      <w:r w:rsidRPr="007731CD">
        <w:rPr>
          <w:rStyle w:val="Style13ptBold"/>
        </w:rPr>
        <w:t xml:space="preserve"> 18</w:t>
      </w:r>
      <w:r w:rsidRPr="007731CD">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47" w:history="1">
        <w:r w:rsidRPr="007731CD">
          <w:rPr>
            <w:rStyle w:val="Hyperlink"/>
          </w:rPr>
          <w:t>https://www.jpost.com/Arab-Israeli-Conflict/Why-the-month-of-May-did-not-see-an-all-out-Middle-East-explosion-558517</w:t>
        </w:r>
      </w:hyperlink>
      <w:r w:rsidRPr="007731CD">
        <w:t>, see)</w:t>
      </w:r>
    </w:p>
    <w:p w14:paraId="374E96CB" w14:textId="77777777" w:rsidR="0022129E" w:rsidRPr="007731CD" w:rsidRDefault="0022129E" w:rsidP="0022129E">
      <w:pPr>
        <w:rPr>
          <w:u w:val="single"/>
        </w:rPr>
      </w:pPr>
      <w:r w:rsidRPr="007731CD">
        <w:rPr>
          <w:u w:val="single"/>
        </w:rPr>
        <w:t xml:space="preserve">On paper, </w:t>
      </w:r>
      <w:r w:rsidRPr="00705CA4">
        <w:rPr>
          <w:highlight w:val="cyan"/>
          <w:u w:val="single"/>
        </w:rPr>
        <w:t xml:space="preserve">the month of May swept in some of the </w:t>
      </w:r>
      <w:r w:rsidRPr="00705CA4">
        <w:rPr>
          <w:b/>
          <w:highlight w:val="cyan"/>
          <w:u w:val="single"/>
        </w:rPr>
        <w:t>most combustible</w:t>
      </w:r>
      <w:r w:rsidRPr="00705CA4">
        <w:rPr>
          <w:highlight w:val="cyan"/>
          <w:u w:val="single"/>
        </w:rPr>
        <w:t xml:space="preserve"> elements at one time the region has seen in years</w:t>
      </w:r>
      <w:r w:rsidRPr="007731CD">
        <w:rPr>
          <w:u w:val="single"/>
        </w:rPr>
        <w:t xml:space="preserve">. </w:t>
      </w:r>
      <w:r w:rsidRPr="00705CA4">
        <w:rPr>
          <w:highlight w:val="cyan"/>
          <w:u w:val="single"/>
        </w:rPr>
        <w:t>Iran was entrenching itself in Syria and threatening</w:t>
      </w:r>
      <w:r w:rsidRPr="007731CD">
        <w:rPr>
          <w:u w:val="single"/>
        </w:rPr>
        <w:t xml:space="preserve"> revenge for alleged </w:t>
      </w:r>
      <w:r w:rsidRPr="00705CA4">
        <w:rPr>
          <w:highlight w:val="cyan"/>
          <w:u w:val="single"/>
        </w:rPr>
        <w:t>Israeli</w:t>
      </w:r>
      <w:r w:rsidRPr="007731CD">
        <w:rPr>
          <w:u w:val="single"/>
        </w:rPr>
        <w:t xml:space="preserve"> attacks</w:t>
      </w:r>
      <w:r w:rsidRPr="007731CD">
        <w:rPr>
          <w:sz w:val="16"/>
        </w:rPr>
        <w:t xml:space="preserve"> on Iranian assets in Syria; US President Donald </w:t>
      </w:r>
      <w:r w:rsidRPr="007731CD">
        <w:rPr>
          <w:u w:val="single"/>
        </w:rPr>
        <w:t xml:space="preserve">Trump was going to decide on </w:t>
      </w:r>
      <w:r w:rsidRPr="00705CA4">
        <w:rPr>
          <w:highlight w:val="cyan"/>
          <w:u w:val="single"/>
        </w:rPr>
        <w:t>the</w:t>
      </w:r>
      <w:r w:rsidRPr="007731CD">
        <w:rPr>
          <w:u w:val="single"/>
        </w:rPr>
        <w:t xml:space="preserve"> future of the </w:t>
      </w:r>
      <w:r w:rsidRPr="00705CA4">
        <w:rPr>
          <w:highlight w:val="cyan"/>
          <w:u w:val="single"/>
        </w:rPr>
        <w:t xml:space="preserve">Iran nuclear deal; the “Great Return March” </w:t>
      </w:r>
      <w:r w:rsidRPr="007731CD">
        <w:rPr>
          <w:u w:val="single"/>
        </w:rPr>
        <w:t xml:space="preserve">was continuing </w:t>
      </w:r>
      <w:r w:rsidRPr="00705CA4">
        <w:rPr>
          <w:highlight w:val="cyan"/>
          <w:u w:val="single"/>
        </w:rPr>
        <w:t xml:space="preserve">in the Gaza Strip; the Palestinians were to mark </w:t>
      </w:r>
      <w:r w:rsidRPr="007731CD">
        <w:rPr>
          <w:u w:val="single"/>
        </w:rPr>
        <w:t xml:space="preserve">Nakba Day, the “Day of Catastrophe,” marking </w:t>
      </w:r>
      <w:r w:rsidRPr="00705CA4">
        <w:rPr>
          <w:highlight w:val="cyan"/>
          <w:u w:val="single"/>
        </w:rPr>
        <w:t xml:space="preserve">Israel’s independence; the US </w:t>
      </w:r>
      <w:r w:rsidRPr="007731CD">
        <w:rPr>
          <w:u w:val="single"/>
        </w:rPr>
        <w:t xml:space="preserve">was going to move its </w:t>
      </w:r>
      <w:r w:rsidRPr="00705CA4">
        <w:rPr>
          <w:highlight w:val="cyan"/>
          <w:u w:val="single"/>
        </w:rPr>
        <w:t>embassy to Jerusalem; and Ramadan, a month often accompanied by terrorism and violence, was to begin.</w:t>
      </w:r>
      <w:r w:rsidRPr="007731CD">
        <w:rPr>
          <w:u w:val="single"/>
        </w:rPr>
        <w:t xml:space="preserve"> All the ingredients were in place</w:t>
      </w:r>
      <w:r w:rsidRPr="007731CD">
        <w:rPr>
          <w:sz w:val="16"/>
        </w:rPr>
        <w:t xml:space="preserve">, some feared, for an all-out explosion. </w:t>
      </w:r>
      <w:r w:rsidRPr="00705CA4">
        <w:rPr>
          <w:highlight w:val="cyan"/>
          <w:u w:val="single"/>
        </w:rPr>
        <w:t>Yet</w:t>
      </w:r>
      <w:r w:rsidRPr="007731CD">
        <w:rPr>
          <w:sz w:val="16"/>
        </w:rPr>
        <w:t xml:space="preserve">, despite some tense and ugly days – specifically May 14 – </w:t>
      </w:r>
      <w:r w:rsidRPr="007731CD">
        <w:rPr>
          <w:u w:val="single"/>
        </w:rPr>
        <w:t>the all-out explosion did not materialize</w:t>
      </w:r>
      <w:r w:rsidRPr="007731CD">
        <w:rPr>
          <w:sz w:val="16"/>
        </w:rPr>
        <w:t xml:space="preserve">. On May 14, the same day the US moved its embassy, some 40,000 Palestinians in Gaza marched on the fence with Israel, hoping to breach it, and 62 people were killed – 50 of them, by Hamas’s own admission, were their own men. Nevertheless, </w:t>
      </w:r>
      <w:r w:rsidRPr="00705CA4">
        <w:rPr>
          <w:highlight w:val="cyan"/>
          <w:u w:val="single"/>
        </w:rPr>
        <w:t>May was not apocalyptic</w:t>
      </w:r>
      <w:r w:rsidRPr="007731CD">
        <w:rPr>
          <w:sz w:val="16"/>
        </w:rPr>
        <w:t xml:space="preserve">. </w:t>
      </w:r>
      <w:r w:rsidRPr="007731CD">
        <w:rPr>
          <w:u w:val="single"/>
        </w:rPr>
        <w:t>Israel and Iran did not go to war</w:t>
      </w:r>
      <w:r w:rsidRPr="007731CD">
        <w:rPr>
          <w:sz w:val="16"/>
        </w:rPr>
        <w:t xml:space="preserve"> in Syria; </w:t>
      </w:r>
      <w:r w:rsidRPr="007731CD">
        <w:rPr>
          <w:u w:val="single"/>
        </w:rPr>
        <w:t>the Iranians did not dash for a nuclear device</w:t>
      </w:r>
      <w:r w:rsidRPr="007731CD">
        <w:rPr>
          <w:sz w:val="16"/>
        </w:rPr>
        <w:t xml:space="preserve"> with the US withdrawal from the Iranian nuclear deal; </w:t>
      </w:r>
      <w:r w:rsidRPr="007731CD">
        <w:rPr>
          <w:u w:val="single"/>
        </w:rPr>
        <w:t>the “Great Return March” did not lead to the breach of the border fence with Gaza; the Nakba Day protests were limited; the move of the US Embassy did not lead to the orgy of violence in Israel</w:t>
      </w:r>
      <w:r w:rsidRPr="007731CD">
        <w:rPr>
          <w:sz w:val="16"/>
        </w:rPr>
        <w:t xml:space="preserve">, the territories and around the world </w:t>
      </w:r>
      <w:r w:rsidRPr="007731CD">
        <w:rPr>
          <w:u w:val="single"/>
        </w:rPr>
        <w:t>that many warned</w:t>
      </w:r>
      <w:r w:rsidRPr="007731CD">
        <w:rPr>
          <w:sz w:val="16"/>
        </w:rPr>
        <w:t xml:space="preserve"> of for years; </w:t>
      </w:r>
      <w:r w:rsidRPr="007731CD">
        <w:rPr>
          <w:u w:val="single"/>
        </w:rPr>
        <w:t xml:space="preserve">and Ramadan has so far been relatively quiet. </w:t>
      </w:r>
      <w:r w:rsidRPr="00705CA4">
        <w:rPr>
          <w:highlight w:val="cyan"/>
          <w:u w:val="single"/>
        </w:rPr>
        <w:t>Why</w:t>
      </w:r>
      <w:r w:rsidRPr="007731CD">
        <w:rPr>
          <w:u w:val="single"/>
        </w:rPr>
        <w:t>?</w:t>
      </w:r>
      <w:r w:rsidRPr="007731CD">
        <w:rPr>
          <w:sz w:val="16"/>
        </w:rPr>
        <w:t xml:space="preserve"> Because alongside the combustible elements, </w:t>
      </w:r>
      <w:r w:rsidRPr="00705CA4">
        <w:rPr>
          <w:b/>
          <w:highlight w:val="cyan"/>
          <w:u w:val="single"/>
        </w:rPr>
        <w:t>there are forces working on the ground to prevent matters from spiraling out of control</w:t>
      </w:r>
      <w:r w:rsidRPr="007731CD">
        <w:rPr>
          <w:sz w:val="16"/>
        </w:rPr>
        <w:t xml:space="preserve">. Who are these moderating forces? </w:t>
      </w:r>
      <w:r w:rsidRPr="00705CA4">
        <w:rPr>
          <w:highlight w:val="cyan"/>
          <w:u w:val="single"/>
        </w:rPr>
        <w:t>First</w:t>
      </w:r>
      <w:r w:rsidRPr="007731CD">
        <w:rPr>
          <w:u w:val="single"/>
        </w:rPr>
        <w:t xml:space="preserve">, there are the </w:t>
      </w:r>
      <w:r w:rsidRPr="00705CA4">
        <w:rPr>
          <w:highlight w:val="cyan"/>
          <w:u w:val="single"/>
        </w:rPr>
        <w:t>Russians</w:t>
      </w:r>
      <w:r w:rsidRPr="007731CD">
        <w:rPr>
          <w:sz w:val="16"/>
        </w:rPr>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7731CD">
        <w:rPr>
          <w:u w:val="single"/>
        </w:rPr>
        <w:t>Russia is fighting in Syria</w:t>
      </w:r>
      <w:r w:rsidRPr="007731CD">
        <w:rPr>
          <w:sz w:val="16"/>
        </w:rPr>
        <w:t xml:space="preserve">, as is Iran. But unlike Iran, Russia is not Israel’s enemy and does not want a collision between Israel and Iran. Russian President Vladimir </w:t>
      </w:r>
      <w:r w:rsidRPr="00705CA4">
        <w:rPr>
          <w:highlight w:val="cyan"/>
          <w:u w:val="single"/>
        </w:rPr>
        <w:t>Putin has had an amazingly successful run in Syria</w:t>
      </w:r>
      <w:r w:rsidRPr="007731CD">
        <w:rPr>
          <w:sz w:val="16"/>
        </w:rPr>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705CA4">
        <w:rPr>
          <w:b/>
          <w:highlight w:val="cyan"/>
          <w:u w:val="single"/>
        </w:rPr>
        <w:t>Now he wants quiet</w:t>
      </w:r>
      <w:r w:rsidRPr="007731CD">
        <w:rPr>
          <w:sz w:val="16"/>
        </w:rPr>
        <w:t xml:space="preserve"> in Syria, </w:t>
      </w:r>
      <w:r w:rsidRPr="00705CA4">
        <w:rPr>
          <w:highlight w:val="cyan"/>
          <w:u w:val="single"/>
        </w:rPr>
        <w:t>and a confrontation</w:t>
      </w:r>
      <w:r w:rsidRPr="007731CD">
        <w:rPr>
          <w:u w:val="single"/>
        </w:rPr>
        <w:t xml:space="preserve"> between Israel and Iran – two countries with whom he has open lines of communication – </w:t>
      </w:r>
      <w:r w:rsidRPr="00705CA4">
        <w:rPr>
          <w:highlight w:val="cyan"/>
          <w:u w:val="single"/>
        </w:rPr>
        <w:t>would spoil the works</w:t>
      </w:r>
      <w:r w:rsidRPr="007731CD">
        <w:rPr>
          <w:sz w:val="16"/>
        </w:rPr>
        <w:t xml:space="preserve">. So </w:t>
      </w:r>
      <w:r w:rsidRPr="007731CD">
        <w:rPr>
          <w:u w:val="single"/>
        </w:rPr>
        <w:t>he is working to prevent</w:t>
      </w:r>
      <w:r w:rsidRPr="007731CD">
        <w:rPr>
          <w:sz w:val="16"/>
        </w:rPr>
        <w:t xml:space="preserve"> it, including recent reports that he is now amenable to pushing the Iranians 60-70 kilometers from the border with Israel – an Israeli demand last year not accepted by either Moscow or Washington. </w:t>
      </w:r>
      <w:r w:rsidRPr="00705CA4">
        <w:rPr>
          <w:highlight w:val="cyan"/>
          <w:u w:val="single"/>
        </w:rPr>
        <w:t>THE SECOND major concern</w:t>
      </w:r>
      <w:r w:rsidRPr="007731CD">
        <w:rPr>
          <w:u w:val="single"/>
        </w:rPr>
        <w:t xml:space="preserve"> </w:t>
      </w:r>
      <w:r w:rsidRPr="007731CD">
        <w:rPr>
          <w:sz w:val="16"/>
        </w:rPr>
        <w:t xml:space="preserve">going into May </w:t>
      </w:r>
      <w:r w:rsidRPr="00705CA4">
        <w:rPr>
          <w:highlight w:val="cyan"/>
          <w:u w:val="single"/>
        </w:rPr>
        <w:t>was how the Iranians would react to a US withdrawal from the nuclear accord</w:t>
      </w:r>
      <w:r w:rsidRPr="007731CD">
        <w:rPr>
          <w:sz w:val="16"/>
        </w:rPr>
        <w:t xml:space="preserve">. </w:t>
      </w:r>
      <w:r w:rsidRPr="007731CD">
        <w:rPr>
          <w:u w:val="single"/>
        </w:rPr>
        <w:t xml:space="preserve">Would they, as some feared, make a mad dash toward crossing the nuclear threshold, thereby hurtling the region to a military confrontation? They did not. Why? </w:t>
      </w:r>
      <w:r w:rsidRPr="007731CD">
        <w:rPr>
          <w:b/>
          <w:u w:val="single"/>
        </w:rPr>
        <w:t xml:space="preserve">Because </w:t>
      </w:r>
      <w:r w:rsidRPr="00705CA4">
        <w:rPr>
          <w:b/>
          <w:highlight w:val="cyan"/>
          <w:u w:val="single"/>
        </w:rPr>
        <w:t>they have too much to lose</w:t>
      </w:r>
      <w:r w:rsidRPr="00705CA4">
        <w:rPr>
          <w:highlight w:val="cyan"/>
          <w:u w:val="single"/>
        </w:rPr>
        <w:t>. Iran is now biding its time until the 2020 US presidential elections, hoping that</w:t>
      </w:r>
      <w:r w:rsidRPr="007731CD">
        <w:rPr>
          <w:u w:val="single"/>
        </w:rPr>
        <w:t xml:space="preserve"> just as </w:t>
      </w:r>
      <w:r w:rsidRPr="00705CA4">
        <w:rPr>
          <w:highlight w:val="cyan"/>
          <w:u w:val="single"/>
        </w:rPr>
        <w:t>Trump</w:t>
      </w:r>
      <w:r w:rsidRPr="007731CD">
        <w:rPr>
          <w:u w:val="single"/>
        </w:rPr>
        <w:t xml:space="preserve"> was swept in – and fundamentally changed US policy in the Middle East – he </w:t>
      </w:r>
      <w:r w:rsidRPr="00705CA4">
        <w:rPr>
          <w:highlight w:val="cyan"/>
          <w:u w:val="single"/>
        </w:rPr>
        <w:t>will be swept out, changing the policy</w:t>
      </w:r>
      <w:r w:rsidRPr="007731CD">
        <w:rPr>
          <w:u w:val="single"/>
        </w:rPr>
        <w:t xml:space="preserve"> again</w:t>
      </w:r>
      <w:r w:rsidRPr="007731CD">
        <w:rPr>
          <w:sz w:val="16"/>
        </w:rPr>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705CA4">
        <w:rPr>
          <w:highlight w:val="cyan"/>
          <w:u w:val="single"/>
        </w:rPr>
        <w:t>And then there are the</w:t>
      </w:r>
      <w:r w:rsidRPr="007731CD">
        <w:rPr>
          <w:u w:val="single"/>
        </w:rPr>
        <w:t xml:space="preserve"> issues that came to a head relating to the </w:t>
      </w:r>
      <w:r w:rsidRPr="00705CA4">
        <w:rPr>
          <w:highlight w:val="cyan"/>
          <w:u w:val="single"/>
        </w:rPr>
        <w:t>Palestinians</w:t>
      </w:r>
      <w:r w:rsidRPr="007731CD">
        <w:rPr>
          <w:sz w:val="16"/>
        </w:rPr>
        <w:t xml:space="preserve">: the “Great Return March” in Gaza, the embassy move, “Nakba” Day, Ramadan – </w:t>
      </w:r>
      <w:r w:rsidRPr="00705CA4">
        <w:rPr>
          <w:highlight w:val="cyan"/>
          <w:u w:val="single"/>
        </w:rPr>
        <w:t>all ingredients</w:t>
      </w:r>
      <w:r w:rsidRPr="007731CD">
        <w:rPr>
          <w:u w:val="single"/>
        </w:rPr>
        <w:t xml:space="preserve"> that </w:t>
      </w:r>
      <w:r w:rsidRPr="00705CA4">
        <w:rPr>
          <w:highlight w:val="cyan"/>
          <w:u w:val="single"/>
        </w:rPr>
        <w:t>could very well have led to</w:t>
      </w:r>
      <w:r w:rsidRPr="007731CD">
        <w:rPr>
          <w:u w:val="single"/>
        </w:rPr>
        <w:t xml:space="preserve"> much worse </w:t>
      </w:r>
      <w:r w:rsidRPr="00705CA4">
        <w:rPr>
          <w:highlight w:val="cyan"/>
          <w:u w:val="single"/>
        </w:rPr>
        <w:t>violence</w:t>
      </w:r>
      <w:r w:rsidRPr="007731CD">
        <w:rPr>
          <w:u w:val="single"/>
        </w:rPr>
        <w:t xml:space="preserve"> than what was experienced</w:t>
      </w:r>
      <w:r w:rsidRPr="007731CD">
        <w:rPr>
          <w:sz w:val="16"/>
        </w:rPr>
        <w:t xml:space="preserve">. It is not that 62 killed in Gaza is not serious violence. It most definitely is. But it could have been much worse, and it could have spread both to the West Bank and to the region. </w:t>
      </w:r>
      <w:r w:rsidRPr="00705CA4">
        <w:rPr>
          <w:highlight w:val="cyan"/>
          <w:u w:val="single"/>
        </w:rPr>
        <w:t>Yet, it didn’t spread because there were countervailing forces</w:t>
      </w:r>
      <w:r w:rsidRPr="007731CD">
        <w:rPr>
          <w:u w:val="single"/>
        </w:rPr>
        <w:t xml:space="preserve"> who had as much an interest in containing the violence, as Iran, Hamas and Turkey had in seeing it spread</w:t>
      </w:r>
      <w:r w:rsidRPr="007731CD">
        <w:rPr>
          <w:sz w:val="16"/>
        </w:rPr>
        <w:t xml:space="preserve">. </w:t>
      </w:r>
      <w:r w:rsidRPr="00705CA4">
        <w:rPr>
          <w:highlight w:val="cyan"/>
          <w:u w:val="single"/>
        </w:rPr>
        <w:t>Those forces were Egypt, Jordan, Saudi Arabia, the United Arab Emirates and even the Palestinian Authority</w:t>
      </w:r>
      <w:r w:rsidRPr="007731CD">
        <w:rPr>
          <w:sz w:val="16"/>
        </w:rPr>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705CA4">
        <w:rPr>
          <w:b/>
          <w:highlight w:val="cyan"/>
          <w:u w:val="single"/>
        </w:rPr>
        <w:t>Everything takes a back seat to that primary goal</w:t>
      </w:r>
      <w:r w:rsidRPr="007731CD">
        <w:rPr>
          <w:sz w:val="16"/>
        </w:rPr>
        <w:t>. The same is true of Egypt. With Egyptian President Abdel Fatah al-</w:t>
      </w:r>
      <w:proofErr w:type="spellStart"/>
      <w:r w:rsidRPr="007731CD">
        <w:rPr>
          <w:sz w:val="16"/>
        </w:rPr>
        <w:t>Sisi</w:t>
      </w:r>
      <w:proofErr w:type="spellEnd"/>
      <w:r w:rsidRPr="007731CD">
        <w:rPr>
          <w:sz w:val="16"/>
        </w:rPr>
        <w:t xml:space="preserve"> battling Islamic State and Islamic fundamentalism in his own country, he has a real interest in containing the situation in Gaza, so the violence there does not spread easily to the Sinai, endangering Egypt and perhaps his regime. </w:t>
      </w:r>
      <w:r w:rsidRPr="00705CA4">
        <w:rPr>
          <w:highlight w:val="cyan"/>
          <w:u w:val="single"/>
        </w:rPr>
        <w:t>Undoubtedly the ingredients were in place</w:t>
      </w:r>
      <w:r w:rsidRPr="007731CD">
        <w:rPr>
          <w:u w:val="single"/>
        </w:rPr>
        <w:t xml:space="preserve"> this month </w:t>
      </w:r>
      <w:r w:rsidRPr="00705CA4">
        <w:rPr>
          <w:highlight w:val="cyan"/>
          <w:u w:val="single"/>
        </w:rPr>
        <w:t>that could have led to an explosion. That things did not explode is a positive sign that the countervailing forces</w:t>
      </w:r>
      <w:r w:rsidRPr="007731CD">
        <w:rPr>
          <w:sz w:val="16"/>
        </w:rPr>
        <w:t xml:space="preserve"> – at least for now – </w:t>
      </w:r>
      <w:r w:rsidRPr="00705CA4">
        <w:rPr>
          <w:highlight w:val="cyan"/>
          <w:u w:val="single"/>
        </w:rPr>
        <w:t>have the upper hand</w:t>
      </w:r>
      <w:r w:rsidRPr="007731CD">
        <w:rPr>
          <w:u w:val="single"/>
        </w:rPr>
        <w:t>.</w:t>
      </w:r>
    </w:p>
    <w:p w14:paraId="6EB71FCA" w14:textId="052312A8" w:rsidR="00D54027" w:rsidRDefault="00D54027" w:rsidP="000C7683">
      <w:pPr>
        <w:pStyle w:val="Heading2"/>
      </w:pPr>
      <w:r>
        <w:t xml:space="preserve">*** Baltics </w:t>
      </w:r>
    </w:p>
    <w:p w14:paraId="2D8F6CC2" w14:textId="5869EC2A" w:rsidR="00060664" w:rsidRDefault="00060664" w:rsidP="00060664">
      <w:pPr>
        <w:pStyle w:val="Heading3"/>
      </w:pPr>
      <w:r>
        <w:t xml:space="preserve">Link – NATO Deterrence </w:t>
      </w:r>
      <w:r w:rsidR="0022129E">
        <w:t>Solves</w:t>
      </w:r>
    </w:p>
    <w:p w14:paraId="21BC464C" w14:textId="77777777" w:rsidR="00060664" w:rsidRDefault="00060664" w:rsidP="00060664">
      <w:pPr>
        <w:pStyle w:val="Heading4"/>
      </w:pPr>
      <w:r>
        <w:t>NATO membership and the treaty’s collective defense provision deter Russian invasion of the Baltic states.</w:t>
      </w:r>
    </w:p>
    <w:p w14:paraId="4EE18815" w14:textId="77777777" w:rsidR="00060664" w:rsidRPr="00234C47" w:rsidRDefault="00060664" w:rsidP="00060664">
      <w:r w:rsidRPr="002A2417">
        <w:rPr>
          <w:rFonts w:eastAsiaTheme="majorEastAsia" w:cstheme="majorBidi"/>
          <w:b/>
          <w:iCs/>
          <w:sz w:val="26"/>
        </w:rPr>
        <w:t>NBC News, ’14</w:t>
      </w:r>
      <w:r>
        <w:t xml:space="preserve"> [“Baltic States Fear Putin Amid Escalation in Ukraine;” NBC News, September 1, 2014; https://www.nbcnews.com/storyline/ukraine-crisis/baltic-states-fear-putin-amid-escalation-ukraine-n193326]</w:t>
      </w:r>
    </w:p>
    <w:p w14:paraId="3D2E697E" w14:textId="03A6ED94" w:rsidR="00060664" w:rsidRDefault="00060664" w:rsidP="00060664">
      <w:pPr>
        <w:rPr>
          <w:sz w:val="16"/>
        </w:rPr>
      </w:pPr>
      <w:r w:rsidRPr="00234C47">
        <w:rPr>
          <w:sz w:val="16"/>
        </w:rPr>
        <w:t xml:space="preserve">The Baltic states are reeling after Putin's annexation of Crimea in March and Russia's ongoing intervention in Ukraine, reviving calls for troops on the ground and military assistance. The anxiety has struck a nerve: NATO last week dispatched jets to intercept Russian bombers and fighters approaching Baltic airspace. But </w:t>
      </w:r>
      <w:r w:rsidRPr="00705CA4">
        <w:rPr>
          <w:rStyle w:val="StyleUnderline"/>
          <w:highlight w:val="cyan"/>
        </w:rPr>
        <w:t xml:space="preserve">analysts say the </w:t>
      </w:r>
      <w:r w:rsidRPr="00705CA4">
        <w:rPr>
          <w:rStyle w:val="Emphasis"/>
          <w:highlight w:val="cyan"/>
        </w:rPr>
        <w:t>three states have little to fear</w:t>
      </w:r>
      <w:r w:rsidRPr="00705CA4">
        <w:rPr>
          <w:rStyle w:val="StyleUnderline"/>
          <w:highlight w:val="cyan"/>
        </w:rPr>
        <w:t xml:space="preserve"> because — unlike Ukraine — they are </w:t>
      </w:r>
      <w:r w:rsidRPr="00705CA4">
        <w:rPr>
          <w:rStyle w:val="Emphasis"/>
          <w:highlight w:val="cyan"/>
        </w:rPr>
        <w:t>members of NATO</w:t>
      </w:r>
      <w:r w:rsidRPr="00705CA4">
        <w:rPr>
          <w:rStyle w:val="StyleUnderline"/>
          <w:highlight w:val="cyan"/>
        </w:rPr>
        <w:t xml:space="preserve"> and therefore </w:t>
      </w:r>
      <w:r w:rsidRPr="00705CA4">
        <w:rPr>
          <w:rStyle w:val="Emphasis"/>
          <w:highlight w:val="cyan"/>
        </w:rPr>
        <w:t>protected by</w:t>
      </w:r>
      <w:r w:rsidRPr="00705CA4">
        <w:rPr>
          <w:rStyle w:val="StyleUnderline"/>
          <w:highlight w:val="cyan"/>
        </w:rPr>
        <w:t xml:space="preserve"> the alliance's principle of </w:t>
      </w:r>
      <w:r w:rsidRPr="00705CA4">
        <w:rPr>
          <w:rStyle w:val="Emphasis"/>
          <w:highlight w:val="cyan"/>
        </w:rPr>
        <w:t>collective defense</w:t>
      </w:r>
      <w:r w:rsidRPr="00705CA4">
        <w:rPr>
          <w:rStyle w:val="StyleUnderline"/>
          <w:highlight w:val="cyan"/>
        </w:rPr>
        <w:t xml:space="preserve">, also known as </w:t>
      </w:r>
      <w:r w:rsidRPr="00705CA4">
        <w:rPr>
          <w:rStyle w:val="Emphasis"/>
          <w:highlight w:val="cyan"/>
        </w:rPr>
        <w:t>Article V.</w:t>
      </w:r>
      <w:r w:rsidRPr="00705CA4">
        <w:rPr>
          <w:sz w:val="16"/>
          <w:highlight w:val="cyan"/>
        </w:rPr>
        <w:t xml:space="preserve"> </w:t>
      </w:r>
      <w:r w:rsidRPr="00705CA4">
        <w:rPr>
          <w:rStyle w:val="StyleUnderline"/>
          <w:highlight w:val="cyan"/>
        </w:rPr>
        <w:t>"Article V is the heart of the North Atlantic Treaty</w:t>
      </w:r>
      <w:r w:rsidRPr="00234C47">
        <w:rPr>
          <w:sz w:val="16"/>
        </w:rPr>
        <w:t xml:space="preserve">," </w:t>
      </w:r>
      <w:proofErr w:type="spellStart"/>
      <w:r w:rsidRPr="00234C47">
        <w:rPr>
          <w:sz w:val="16"/>
        </w:rPr>
        <w:t>Goldgeier</w:t>
      </w:r>
      <w:proofErr w:type="spellEnd"/>
      <w:r w:rsidRPr="00234C47">
        <w:rPr>
          <w:sz w:val="16"/>
        </w:rPr>
        <w:t xml:space="preserve"> said. "It's critical that the alliance be able to make that clear." </w:t>
      </w:r>
      <w:r w:rsidRPr="00705CA4">
        <w:rPr>
          <w:rStyle w:val="Emphasis"/>
          <w:highlight w:val="cyan"/>
        </w:rPr>
        <w:t>Putin is unlikely to wage an all-out military campaign against the Baltics</w:t>
      </w:r>
      <w:r w:rsidRPr="00234C47">
        <w:rPr>
          <w:sz w:val="16"/>
        </w:rPr>
        <w:t xml:space="preserve">, </w:t>
      </w:r>
      <w:proofErr w:type="spellStart"/>
      <w:r w:rsidRPr="00234C47">
        <w:rPr>
          <w:sz w:val="16"/>
        </w:rPr>
        <w:t>Goldgeier</w:t>
      </w:r>
      <w:proofErr w:type="spellEnd"/>
      <w:r w:rsidRPr="00234C47">
        <w:rPr>
          <w:sz w:val="16"/>
        </w:rPr>
        <w:t xml:space="preserve"> said. But Russia may hit the former Soviet republics with cyber-attacks and other forms of "soft power."</w:t>
      </w:r>
    </w:p>
    <w:p w14:paraId="35F4E723" w14:textId="5D177B80" w:rsidR="00060664" w:rsidRDefault="00060664" w:rsidP="00060664">
      <w:pPr>
        <w:pStyle w:val="Heading3"/>
      </w:pPr>
      <w:r>
        <w:t>Alt Cause</w:t>
      </w:r>
    </w:p>
    <w:p w14:paraId="3891D4C6" w14:textId="77777777" w:rsidR="00060664" w:rsidRDefault="00060664" w:rsidP="00060664">
      <w:pPr>
        <w:pStyle w:val="Heading4"/>
      </w:pPr>
      <w:r>
        <w:t>Alt Cause: Protection of ethnic Russians can spur aggression against the Baltic States.</w:t>
      </w:r>
    </w:p>
    <w:p w14:paraId="4D9C8D24" w14:textId="77777777" w:rsidR="00060664" w:rsidRPr="002A2417" w:rsidRDefault="00060664" w:rsidP="00060664">
      <w:r w:rsidRPr="002A2417">
        <w:rPr>
          <w:rFonts w:eastAsiaTheme="majorEastAsia" w:cstheme="majorBidi"/>
          <w:b/>
          <w:iCs/>
          <w:sz w:val="26"/>
        </w:rPr>
        <w:t>NBC News, ’14</w:t>
      </w:r>
      <w:r>
        <w:t xml:space="preserve"> [“Baltic States Fear Putin Amid Escalation in Ukraine;” NBC News, September 1, 2014; https://www.nbcnews.com/storyline/ukraine-crisis/baltic-states-fear-putin-amid-escalation-ukraine-n193326]</w:t>
      </w:r>
    </w:p>
    <w:p w14:paraId="758C483D" w14:textId="5CCEC6A1" w:rsidR="00060664" w:rsidRPr="00060664" w:rsidRDefault="00060664" w:rsidP="00060664">
      <w:pPr>
        <w:rPr>
          <w:u w:val="single"/>
        </w:rPr>
      </w:pPr>
      <w:r w:rsidRPr="00705CA4">
        <w:rPr>
          <w:rStyle w:val="StyleUnderline"/>
          <w:highlight w:val="cyan"/>
        </w:rPr>
        <w:t>The Baltics are</w:t>
      </w:r>
      <w:r w:rsidRPr="002A2417">
        <w:rPr>
          <w:sz w:val="16"/>
        </w:rPr>
        <w:t xml:space="preserve"> also </w:t>
      </w:r>
      <w:r w:rsidRPr="00705CA4">
        <w:rPr>
          <w:rStyle w:val="StyleUnderline"/>
          <w:highlight w:val="cyan"/>
        </w:rPr>
        <w:t xml:space="preserve">frightened by </w:t>
      </w:r>
      <w:r w:rsidRPr="00705CA4">
        <w:rPr>
          <w:rStyle w:val="Emphasis"/>
          <w:highlight w:val="cyan"/>
        </w:rPr>
        <w:t xml:space="preserve">Putin's </w:t>
      </w:r>
      <w:r w:rsidRPr="00705CA4">
        <w:rPr>
          <w:rStyle w:val="StyleUnderline"/>
          <w:highlight w:val="cyan"/>
        </w:rPr>
        <w:t>claims that he wants to</w:t>
      </w:r>
      <w:r w:rsidRPr="00705CA4">
        <w:rPr>
          <w:rStyle w:val="Emphasis"/>
          <w:highlight w:val="cyan"/>
        </w:rPr>
        <w:t xml:space="preserve"> protect ethnic Russians</w:t>
      </w:r>
      <w:r w:rsidRPr="00705CA4">
        <w:rPr>
          <w:rStyle w:val="StyleUnderline"/>
          <w:highlight w:val="cyan"/>
        </w:rPr>
        <w:t xml:space="preserve"> living outside his country — the very </w:t>
      </w:r>
      <w:r w:rsidRPr="00705CA4">
        <w:rPr>
          <w:rStyle w:val="Emphasis"/>
          <w:highlight w:val="cyan"/>
        </w:rPr>
        <w:t xml:space="preserve">justification </w:t>
      </w:r>
      <w:r w:rsidRPr="00705CA4">
        <w:rPr>
          <w:rStyle w:val="StyleUnderline"/>
          <w:highlight w:val="cyan"/>
        </w:rPr>
        <w:t>he gave</w:t>
      </w:r>
      <w:r w:rsidRPr="00705CA4">
        <w:rPr>
          <w:rStyle w:val="Emphasis"/>
          <w:highlight w:val="cyan"/>
        </w:rPr>
        <w:t xml:space="preserve"> before invading Crimea</w:t>
      </w:r>
      <w:r w:rsidRPr="002A2417">
        <w:rPr>
          <w:sz w:val="16"/>
        </w:rPr>
        <w:t xml:space="preserve">, according to </w:t>
      </w:r>
      <w:proofErr w:type="spellStart"/>
      <w:r w:rsidRPr="002A2417">
        <w:rPr>
          <w:sz w:val="16"/>
        </w:rPr>
        <w:t>Goldgeier</w:t>
      </w:r>
      <w:proofErr w:type="spellEnd"/>
      <w:r w:rsidRPr="002A2417">
        <w:rPr>
          <w:sz w:val="16"/>
        </w:rPr>
        <w:t>. "</w:t>
      </w:r>
      <w:r w:rsidRPr="00705CA4">
        <w:rPr>
          <w:rStyle w:val="StyleUnderline"/>
          <w:highlight w:val="cyan"/>
        </w:rPr>
        <w:t>Estonia has a significant population of ethnic Russians</w:t>
      </w:r>
      <w:r w:rsidRPr="00705CA4">
        <w:rPr>
          <w:sz w:val="16"/>
          <w:highlight w:val="cyan"/>
        </w:rPr>
        <w:t>,"</w:t>
      </w:r>
      <w:r w:rsidRPr="002A2417">
        <w:rPr>
          <w:sz w:val="16"/>
        </w:rPr>
        <w:t xml:space="preserve"> </w:t>
      </w:r>
      <w:proofErr w:type="spellStart"/>
      <w:r w:rsidRPr="002A2417">
        <w:rPr>
          <w:sz w:val="16"/>
        </w:rPr>
        <w:t>Goldgeier</w:t>
      </w:r>
      <w:proofErr w:type="spellEnd"/>
      <w:r w:rsidRPr="002A2417">
        <w:rPr>
          <w:sz w:val="16"/>
        </w:rPr>
        <w:t xml:space="preserve"> said. "And the fear is that </w:t>
      </w:r>
      <w:r w:rsidRPr="00705CA4">
        <w:rPr>
          <w:rStyle w:val="StyleUnderline"/>
          <w:highlight w:val="cyan"/>
        </w:rPr>
        <w:t xml:space="preserve">even if Putin and Russia didn't engage in any </w:t>
      </w:r>
      <w:r w:rsidRPr="00705CA4">
        <w:rPr>
          <w:rStyle w:val="Emphasis"/>
          <w:highlight w:val="cyan"/>
        </w:rPr>
        <w:t>overt aggression</w:t>
      </w:r>
      <w:r w:rsidRPr="00705CA4">
        <w:rPr>
          <w:rStyle w:val="StyleUnderline"/>
          <w:highlight w:val="cyan"/>
        </w:rPr>
        <w:t xml:space="preserve">, like a military invasion, they could </w:t>
      </w:r>
      <w:r w:rsidRPr="00705CA4">
        <w:rPr>
          <w:rStyle w:val="Emphasis"/>
          <w:highlight w:val="cyan"/>
        </w:rPr>
        <w:t>still leverage</w:t>
      </w:r>
      <w:r w:rsidRPr="00705CA4">
        <w:rPr>
          <w:rStyle w:val="StyleUnderline"/>
          <w:highlight w:val="cyan"/>
        </w:rPr>
        <w:t xml:space="preserve"> that </w:t>
      </w:r>
      <w:r w:rsidRPr="00705CA4">
        <w:rPr>
          <w:rStyle w:val="Emphasis"/>
          <w:highlight w:val="cyan"/>
        </w:rPr>
        <w:t xml:space="preserve">population </w:t>
      </w:r>
      <w:r w:rsidRPr="00705CA4">
        <w:rPr>
          <w:rStyle w:val="StyleUnderline"/>
          <w:highlight w:val="cyan"/>
        </w:rPr>
        <w:t xml:space="preserve">to </w:t>
      </w:r>
      <w:r w:rsidRPr="00705CA4">
        <w:rPr>
          <w:rStyle w:val="Emphasis"/>
          <w:highlight w:val="cyan"/>
        </w:rPr>
        <w:t>undermine Estonia's security."</w:t>
      </w:r>
    </w:p>
    <w:p w14:paraId="2487B51D" w14:textId="1091C803" w:rsidR="00D54027" w:rsidRDefault="008A6FAD" w:rsidP="00D54027">
      <w:pPr>
        <w:pStyle w:val="Heading3"/>
      </w:pPr>
      <w:r>
        <w:t xml:space="preserve">Impact – </w:t>
      </w:r>
      <w:r w:rsidR="00D54027">
        <w:t xml:space="preserve">Russia Won’t </w:t>
      </w:r>
    </w:p>
    <w:p w14:paraId="760FFA78" w14:textId="77777777" w:rsidR="00D54027" w:rsidRPr="00960B29" w:rsidRDefault="00D54027" w:rsidP="00D54027">
      <w:pPr>
        <w:pStyle w:val="Heading4"/>
        <w:rPr>
          <w:rFonts w:cs="Calibri"/>
        </w:rPr>
      </w:pPr>
      <w:r w:rsidRPr="00960B29">
        <w:rPr>
          <w:rFonts w:cs="Calibri"/>
        </w:rPr>
        <w:t>No Baltics impact- Russia military is trash</w:t>
      </w:r>
    </w:p>
    <w:p w14:paraId="5E08C780" w14:textId="77777777" w:rsidR="00D54027" w:rsidRPr="00960B29" w:rsidRDefault="00D54027" w:rsidP="00D54027">
      <w:r w:rsidRPr="00960B29">
        <w:rPr>
          <w:rStyle w:val="Style13ptBold"/>
        </w:rPr>
        <w:t>Majumdar ’17</w:t>
      </w:r>
      <w:r w:rsidRPr="00960B29">
        <w:t xml:space="preserve"> (Dave Majumdar. Defense Editor at The National Interest, former Legislative Fellow for US House of Representatives, American University School of International Service EPGA, "This Is What a NATO vs. Russia War over the Baltics Would Look Like," National Interest. https://nationalinterest.org/blog/the-buzz/what-nato-vs-russia-war-over-the-baltics-would-look-22885?page=0%2C1, October 24, 2017)</w:t>
      </w:r>
    </w:p>
    <w:p w14:paraId="70A49C60" w14:textId="02C9DF1B" w:rsidR="00D54027" w:rsidRPr="00705CA4" w:rsidRDefault="00D54027" w:rsidP="00D54027">
      <w:pPr>
        <w:rPr>
          <w:highlight w:val="cyan"/>
          <w:u w:val="single"/>
        </w:rPr>
      </w:pPr>
      <w:r w:rsidRPr="00960B29">
        <w:rPr>
          <w:rStyle w:val="StyleUnderline"/>
        </w:rPr>
        <w:t xml:space="preserve">Chances of a </w:t>
      </w:r>
      <w:r w:rsidRPr="00705CA4">
        <w:rPr>
          <w:rStyle w:val="StyleUnderline"/>
          <w:highlight w:val="cyan"/>
        </w:rPr>
        <w:t>Russian invasion</w:t>
      </w:r>
      <w:r w:rsidRPr="00960B29">
        <w:rPr>
          <w:rStyle w:val="StyleUnderline"/>
        </w:rPr>
        <w:t xml:space="preserve"> of Latvia, Lithuania and Estonia appear</w:t>
      </w:r>
      <w:r w:rsidRPr="00960B29">
        <w:rPr>
          <w:sz w:val="16"/>
        </w:rPr>
        <w:t xml:space="preserve"> fairly </w:t>
      </w:r>
      <w:r w:rsidRPr="00705CA4">
        <w:rPr>
          <w:rStyle w:val="StyleUnderline"/>
          <w:highlight w:val="cyan"/>
        </w:rPr>
        <w:t>remote</w:t>
      </w:r>
      <w:r w:rsidRPr="00960B29">
        <w:rPr>
          <w:rStyle w:val="StyleUnderline"/>
        </w:rPr>
        <w:t xml:space="preserve">. </w:t>
      </w:r>
      <w:r w:rsidRPr="00705CA4">
        <w:rPr>
          <w:rStyle w:val="Emphasis"/>
          <w:highlight w:val="cyan"/>
        </w:rPr>
        <w:t>Even</w:t>
      </w:r>
      <w:r w:rsidRPr="00960B29">
        <w:rPr>
          <w:rStyle w:val="StyleUnderline"/>
        </w:rPr>
        <w:t xml:space="preserve"> the </w:t>
      </w:r>
      <w:r w:rsidRPr="00705CA4">
        <w:rPr>
          <w:rStyle w:val="Emphasis"/>
          <w:highlight w:val="cyan"/>
        </w:rPr>
        <w:t>RAND</w:t>
      </w:r>
      <w:r w:rsidRPr="00960B29">
        <w:rPr>
          <w:rStyle w:val="StyleUnderline"/>
        </w:rPr>
        <w:t xml:space="preserve"> Corporation, which has been particularly </w:t>
      </w:r>
      <w:r w:rsidRPr="00705CA4">
        <w:rPr>
          <w:rStyle w:val="Emphasis"/>
          <w:highlight w:val="cyan"/>
        </w:rPr>
        <w:t>hawk</w:t>
      </w:r>
      <w:r w:rsidRPr="00960B29">
        <w:rPr>
          <w:rStyle w:val="Emphasis"/>
        </w:rPr>
        <w:t>ish</w:t>
      </w:r>
      <w:r w:rsidRPr="00960B29">
        <w:rPr>
          <w:rStyle w:val="StyleUnderline"/>
        </w:rPr>
        <w:t xml:space="preserve">, suggests that a Russian attack on a NATO member-state is low even though the alliance faces a conventional imbalance. “Our analysis suggests that </w:t>
      </w:r>
      <w:r w:rsidRPr="00705CA4">
        <w:rPr>
          <w:rStyle w:val="Emphasis"/>
          <w:highlight w:val="cyan"/>
        </w:rPr>
        <w:t>NATO’s deterrent</w:t>
      </w:r>
      <w:r w:rsidRPr="00705CA4">
        <w:rPr>
          <w:rStyle w:val="StyleUnderline"/>
          <w:highlight w:val="cyan"/>
        </w:rPr>
        <w:t xml:space="preserve"> </w:t>
      </w:r>
      <w:r w:rsidRPr="00960B29">
        <w:rPr>
          <w:rStyle w:val="StyleUnderline"/>
        </w:rPr>
        <w:t xml:space="preserve">against a </w:t>
      </w:r>
      <w:r w:rsidRPr="00705CA4">
        <w:rPr>
          <w:rStyle w:val="StyleUnderline"/>
          <w:highlight w:val="cyan"/>
        </w:rPr>
        <w:t xml:space="preserve">conventional </w:t>
      </w:r>
      <w:r w:rsidRPr="00960B29">
        <w:rPr>
          <w:rStyle w:val="StyleUnderline"/>
        </w:rPr>
        <w:t xml:space="preserve">attack by </w:t>
      </w:r>
      <w:r w:rsidRPr="00705CA4">
        <w:rPr>
          <w:rStyle w:val="StyleUnderline"/>
          <w:highlight w:val="cyan"/>
        </w:rPr>
        <w:t>Russia</w:t>
      </w:r>
      <w:r w:rsidRPr="00960B29">
        <w:rPr>
          <w:rStyle w:val="StyleUnderline"/>
        </w:rPr>
        <w:t xml:space="preserve"> on a NATO member </w:t>
      </w:r>
      <w:r w:rsidRPr="00705CA4">
        <w:rPr>
          <w:rStyle w:val="StyleUnderline"/>
          <w:highlight w:val="cyan"/>
        </w:rPr>
        <w:t>is</w:t>
      </w:r>
      <w:r w:rsidRPr="00960B29">
        <w:rPr>
          <w:rStyle w:val="StyleUnderline"/>
        </w:rPr>
        <w:t xml:space="preserve"> currently </w:t>
      </w:r>
      <w:r w:rsidRPr="00705CA4">
        <w:rPr>
          <w:rStyle w:val="StyleUnderline"/>
          <w:highlight w:val="cyan"/>
        </w:rPr>
        <w:t>strong</w:t>
      </w:r>
      <w:r w:rsidRPr="00960B29">
        <w:rPr>
          <w:sz w:val="16"/>
        </w:rPr>
        <w:t xml:space="preserve">,” a recent RAND report states . “While we assess that a Russian attack on NATO in the near term is highly unlikely, </w:t>
      </w:r>
      <w:r w:rsidRPr="00960B29">
        <w:rPr>
          <w:rStyle w:val="StyleUnderline"/>
        </w:rPr>
        <w:t>it</w:t>
      </w:r>
      <w:r w:rsidRPr="00960B29">
        <w:rPr>
          <w:sz w:val="16"/>
        </w:rPr>
        <w:t xml:space="preserve"> also </w:t>
      </w:r>
      <w:r w:rsidRPr="00960B29">
        <w:rPr>
          <w:rStyle w:val="StyleUnderline"/>
        </w:rPr>
        <w:t xml:space="preserve">seems probable </w:t>
      </w:r>
      <w:r w:rsidRPr="00960B29">
        <w:rPr>
          <w:sz w:val="16"/>
        </w:rPr>
        <w:t xml:space="preserve">that </w:t>
      </w:r>
      <w:r w:rsidRPr="00960B29">
        <w:rPr>
          <w:rStyle w:val="StyleUnderline"/>
        </w:rPr>
        <w:t xml:space="preserve">Russia will </w:t>
      </w:r>
      <w:r w:rsidRPr="00705CA4">
        <w:rPr>
          <w:rStyle w:val="StyleUnderline"/>
          <w:highlight w:val="cyan"/>
        </w:rPr>
        <w:t xml:space="preserve">explore </w:t>
      </w:r>
      <w:r w:rsidRPr="00705CA4">
        <w:rPr>
          <w:rStyle w:val="Emphasis"/>
          <w:highlight w:val="cyan"/>
        </w:rPr>
        <w:t xml:space="preserve">other avenues to signal </w:t>
      </w:r>
      <w:r w:rsidRPr="00960B29">
        <w:rPr>
          <w:rStyle w:val="Emphasis"/>
        </w:rPr>
        <w:t xml:space="preserve">its </w:t>
      </w:r>
      <w:r w:rsidRPr="00705CA4">
        <w:rPr>
          <w:rStyle w:val="Emphasis"/>
          <w:highlight w:val="cyan"/>
        </w:rPr>
        <w:t>displeasure</w:t>
      </w:r>
      <w:r w:rsidRPr="00960B29">
        <w:rPr>
          <w:sz w:val="16"/>
        </w:rPr>
        <w:t xml:space="preserve"> </w:t>
      </w:r>
      <w:r w:rsidRPr="00960B29">
        <w:rPr>
          <w:rStyle w:val="StyleUnderline"/>
        </w:rPr>
        <w:t xml:space="preserve">with ongoing U.S. and NATO posture enhancements.” </w:t>
      </w:r>
      <w:r w:rsidRPr="00960B29">
        <w:rPr>
          <w:sz w:val="16"/>
        </w:rPr>
        <w:t xml:space="preserve">Other </w:t>
      </w:r>
      <w:r w:rsidRPr="00960B29">
        <w:rPr>
          <w:rStyle w:val="StyleUnderline"/>
        </w:rPr>
        <w:t>analysts agree</w:t>
      </w:r>
      <w:r w:rsidRPr="00960B29">
        <w:rPr>
          <w:sz w:val="16"/>
        </w:rPr>
        <w:t xml:space="preserve"> that </w:t>
      </w:r>
      <w:r w:rsidRPr="00960B29">
        <w:rPr>
          <w:rStyle w:val="StyleUnderline"/>
        </w:rPr>
        <w:t>Russia does not have any desire to invade the Baltic States</w:t>
      </w:r>
      <w:r w:rsidRPr="00960B29">
        <w:rPr>
          <w:sz w:val="16"/>
        </w:rPr>
        <w:t xml:space="preserve">, all three of which were once part of the Soviet Union and the Russian Empire before it. “The </w:t>
      </w:r>
      <w:r w:rsidRPr="00960B29">
        <w:rPr>
          <w:rStyle w:val="StyleUnderline"/>
        </w:rPr>
        <w:t>Russians do not seem to have any designs on the Baltic countries</w:t>
      </w:r>
      <w:r w:rsidRPr="00960B29">
        <w:rPr>
          <w:sz w:val="16"/>
        </w:rPr>
        <w:t xml:space="preserve">,” </w:t>
      </w:r>
      <w:proofErr w:type="spellStart"/>
      <w:r w:rsidRPr="00960B29">
        <w:rPr>
          <w:sz w:val="16"/>
        </w:rPr>
        <w:t>Olya</w:t>
      </w:r>
      <w:proofErr w:type="spellEnd"/>
      <w:r w:rsidRPr="00960B29">
        <w:rPr>
          <w:sz w:val="16"/>
        </w:rPr>
        <w:t xml:space="preserve"> </w:t>
      </w:r>
      <w:proofErr w:type="spellStart"/>
      <w:r w:rsidRPr="00960B29">
        <w:rPr>
          <w:sz w:val="16"/>
        </w:rPr>
        <w:t>Oliker</w:t>
      </w:r>
      <w:proofErr w:type="spellEnd"/>
      <w:r w:rsidRPr="00960B29">
        <w:rPr>
          <w:sz w:val="16"/>
        </w:rPr>
        <w:t>, a senior adviser and director of the Russia and Eurasia Program at Center for Strategic and International Studies told the National Interest . “</w:t>
      </w:r>
      <w:r w:rsidRPr="00960B29">
        <w:rPr>
          <w:rStyle w:val="StyleUnderline"/>
        </w:rPr>
        <w:t>They are,</w:t>
      </w:r>
      <w:r w:rsidRPr="00960B29">
        <w:rPr>
          <w:sz w:val="16"/>
        </w:rPr>
        <w:t xml:space="preserve"> however, </w:t>
      </w:r>
      <w:r w:rsidRPr="00960B29">
        <w:rPr>
          <w:rStyle w:val="StyleUnderline"/>
        </w:rPr>
        <w:t>increasingly aware</w:t>
      </w:r>
      <w:r w:rsidRPr="00960B29">
        <w:rPr>
          <w:sz w:val="16"/>
        </w:rPr>
        <w:t xml:space="preserve"> that </w:t>
      </w:r>
      <w:r w:rsidRPr="00960B29">
        <w:rPr>
          <w:rStyle w:val="StyleUnderline"/>
        </w:rPr>
        <w:t>the U</w:t>
      </w:r>
      <w:r w:rsidRPr="00960B29">
        <w:rPr>
          <w:sz w:val="16"/>
        </w:rPr>
        <w:t xml:space="preserve">nited </w:t>
      </w:r>
      <w:r w:rsidRPr="00960B29">
        <w:rPr>
          <w:rStyle w:val="StyleUnderline"/>
        </w:rPr>
        <w:t>S</w:t>
      </w:r>
      <w:r w:rsidRPr="00960B29">
        <w:rPr>
          <w:sz w:val="16"/>
        </w:rPr>
        <w:t xml:space="preserve">tates </w:t>
      </w:r>
      <w:r w:rsidRPr="00960B29">
        <w:rPr>
          <w:rStyle w:val="StyleUnderline"/>
        </w:rPr>
        <w:t>and many</w:t>
      </w:r>
      <w:r w:rsidRPr="00960B29">
        <w:rPr>
          <w:sz w:val="16"/>
        </w:rPr>
        <w:t xml:space="preserve"> of the other </w:t>
      </w:r>
      <w:r w:rsidRPr="00960B29">
        <w:rPr>
          <w:rStyle w:val="StyleUnderline"/>
        </w:rPr>
        <w:t>NATO allies think they do. While they take pains to deny this</w:t>
      </w:r>
      <w:r w:rsidRPr="00960B29">
        <w:rPr>
          <w:sz w:val="16"/>
        </w:rPr>
        <w:t xml:space="preserve">, </w:t>
      </w:r>
      <w:r w:rsidRPr="00960B29">
        <w:rPr>
          <w:rStyle w:val="StyleUnderline"/>
        </w:rPr>
        <w:t>they do see strategic advantage in keeping NATO on edge</w:t>
      </w:r>
      <w:r w:rsidRPr="00960B29">
        <w:rPr>
          <w:sz w:val="16"/>
        </w:rPr>
        <w:t xml:space="preserve">, </w:t>
      </w:r>
      <w:r w:rsidRPr="00960B29">
        <w:rPr>
          <w:rStyle w:val="StyleUnderline"/>
        </w:rPr>
        <w:t>and they are</w:t>
      </w:r>
      <w:r w:rsidRPr="00960B29">
        <w:rPr>
          <w:sz w:val="16"/>
        </w:rPr>
        <w:t xml:space="preserve"> certainly </w:t>
      </w:r>
      <w:r w:rsidRPr="00960B29">
        <w:rPr>
          <w:rStyle w:val="StyleUnderline"/>
        </w:rPr>
        <w:t>not above saber rattling, including in the Baltic</w:t>
      </w:r>
      <w:r w:rsidRPr="00960B29">
        <w:rPr>
          <w:sz w:val="16"/>
        </w:rPr>
        <w:t xml:space="preserve"> Sea region.” Indeed, </w:t>
      </w:r>
      <w:r w:rsidRPr="00960B29">
        <w:rPr>
          <w:rStyle w:val="StyleUnderline"/>
        </w:rPr>
        <w:t>from the Kremlin’s perspective</w:t>
      </w:r>
      <w:r w:rsidRPr="00960B29">
        <w:rPr>
          <w:sz w:val="16"/>
        </w:rPr>
        <w:t xml:space="preserve">, </w:t>
      </w:r>
      <w:r w:rsidRPr="00960B29">
        <w:rPr>
          <w:rStyle w:val="StyleUnderline"/>
        </w:rPr>
        <w:t>there is no reason for Russia to invade those former Soviet republics.</w:t>
      </w:r>
      <w:r w:rsidRPr="00960B29">
        <w:rPr>
          <w:sz w:val="16"/>
        </w:rPr>
        <w:t xml:space="preserve"> While Russia has since the days of Muscovy has had historical designs on the Baltics—which were conquered under the Russian Emperor Peter the Great during the Great Northern War that ran from 1700 to 1721—in order to secure access to the sea, the </w:t>
      </w:r>
      <w:r w:rsidRPr="00705CA4">
        <w:rPr>
          <w:rStyle w:val="Emphasis"/>
          <w:highlight w:val="cyan"/>
        </w:rPr>
        <w:t>current leadership</w:t>
      </w:r>
      <w:r w:rsidRPr="00960B29">
        <w:rPr>
          <w:rStyle w:val="StyleUnderline"/>
        </w:rPr>
        <w:t xml:space="preserve"> in the Kremlin hopes to build up its facilities in St. Petersburg as a substitute. </w:t>
      </w:r>
      <w:r w:rsidRPr="00960B29">
        <w:rPr>
          <w:sz w:val="16"/>
        </w:rPr>
        <w:t xml:space="preserve">“For the past twenty years </w:t>
      </w:r>
      <w:r w:rsidRPr="00960B29">
        <w:rPr>
          <w:rStyle w:val="StyleUnderline"/>
        </w:rPr>
        <w:t xml:space="preserve">Russia has been </w:t>
      </w:r>
      <w:r w:rsidRPr="00705CA4">
        <w:rPr>
          <w:rStyle w:val="StyleUnderline"/>
          <w:highlight w:val="cyan"/>
        </w:rPr>
        <w:t>investing billions</w:t>
      </w:r>
      <w:r w:rsidRPr="00960B29">
        <w:rPr>
          <w:rStyle w:val="StyleUnderline"/>
        </w:rPr>
        <w:t xml:space="preserve"> of dollars to build </w:t>
      </w:r>
      <w:r w:rsidRPr="00705CA4">
        <w:rPr>
          <w:rStyle w:val="Emphasis"/>
          <w:highlight w:val="cyan"/>
        </w:rPr>
        <w:t>new seaports</w:t>
      </w:r>
      <w:r w:rsidRPr="00705CA4">
        <w:rPr>
          <w:rStyle w:val="StyleUnderline"/>
          <w:highlight w:val="cyan"/>
        </w:rPr>
        <w:t xml:space="preserve"> </w:t>
      </w:r>
      <w:r w:rsidRPr="00960B29">
        <w:rPr>
          <w:rStyle w:val="StyleUnderline"/>
        </w:rPr>
        <w:t xml:space="preserve">near St. Petersburg, so the </w:t>
      </w:r>
      <w:r w:rsidRPr="00705CA4">
        <w:rPr>
          <w:rStyle w:val="StyleUnderline"/>
          <w:highlight w:val="cyan"/>
        </w:rPr>
        <w:t xml:space="preserve">Estonian and Latvian </w:t>
      </w:r>
      <w:r w:rsidRPr="00960B29">
        <w:rPr>
          <w:rStyle w:val="StyleUnderline"/>
        </w:rPr>
        <w:t xml:space="preserve">seaports will </w:t>
      </w:r>
      <w:r w:rsidRPr="00705CA4">
        <w:rPr>
          <w:rStyle w:val="StyleUnderline"/>
          <w:highlight w:val="cyan"/>
        </w:rPr>
        <w:t xml:space="preserve">not </w:t>
      </w:r>
      <w:r w:rsidRPr="00960B29">
        <w:rPr>
          <w:rStyle w:val="StyleUnderline"/>
        </w:rPr>
        <w:t xml:space="preserve">be </w:t>
      </w:r>
      <w:r w:rsidRPr="00705CA4">
        <w:rPr>
          <w:rStyle w:val="StyleUnderline"/>
          <w:highlight w:val="cyan"/>
        </w:rPr>
        <w:t>needed</w:t>
      </w:r>
      <w:r w:rsidRPr="00960B29">
        <w:rPr>
          <w:rStyle w:val="StyleUnderline"/>
        </w:rPr>
        <w:t xml:space="preserve"> any more</w:t>
      </w:r>
      <w:r w:rsidRPr="00960B29">
        <w:rPr>
          <w:sz w:val="16"/>
        </w:rPr>
        <w:t xml:space="preserve">,” </w:t>
      </w:r>
      <w:proofErr w:type="spellStart"/>
      <w:r w:rsidRPr="00960B29">
        <w:rPr>
          <w:sz w:val="16"/>
        </w:rPr>
        <w:t>Vasily</w:t>
      </w:r>
      <w:proofErr w:type="spellEnd"/>
      <w:r w:rsidRPr="00960B29">
        <w:rPr>
          <w:sz w:val="16"/>
        </w:rPr>
        <w:t xml:space="preserve"> </w:t>
      </w:r>
      <w:proofErr w:type="spellStart"/>
      <w:r w:rsidRPr="00960B29">
        <w:rPr>
          <w:sz w:val="16"/>
        </w:rPr>
        <w:t>Kashin</w:t>
      </w:r>
      <w:proofErr w:type="spellEnd"/>
      <w:r w:rsidRPr="00960B29">
        <w:rPr>
          <w:sz w:val="16"/>
        </w:rPr>
        <w:t>, a senior fellow at the Center for Comprehensive European and International Studies at Moscow’s Higher School of Economics told the National Interest . “</w:t>
      </w:r>
      <w:r w:rsidRPr="00960B29">
        <w:rPr>
          <w:rStyle w:val="StyleUnderline"/>
        </w:rPr>
        <w:t xml:space="preserve">And </w:t>
      </w:r>
      <w:r w:rsidRPr="00705CA4">
        <w:rPr>
          <w:rStyle w:val="StyleUnderline"/>
          <w:highlight w:val="cyan"/>
        </w:rPr>
        <w:t>except from</w:t>
      </w:r>
      <w:r w:rsidRPr="00960B29">
        <w:rPr>
          <w:rStyle w:val="StyleUnderline"/>
        </w:rPr>
        <w:t xml:space="preserve"> the </w:t>
      </w:r>
      <w:r w:rsidRPr="00705CA4">
        <w:rPr>
          <w:rStyle w:val="StyleUnderline"/>
          <w:highlight w:val="cyan"/>
        </w:rPr>
        <w:t>seaports</w:t>
      </w:r>
      <w:r w:rsidRPr="00960B29">
        <w:rPr>
          <w:sz w:val="16"/>
        </w:rPr>
        <w:t xml:space="preserve">, which were necessary to export Russian commodities, </w:t>
      </w:r>
      <w:r w:rsidRPr="00705CA4">
        <w:rPr>
          <w:rStyle w:val="StyleUnderline"/>
          <w:highlight w:val="cyan"/>
        </w:rPr>
        <w:t>there was never</w:t>
      </w:r>
      <w:r w:rsidRPr="00960B29">
        <w:rPr>
          <w:rStyle w:val="StyleUnderline"/>
        </w:rPr>
        <w:t xml:space="preserve"> </w:t>
      </w:r>
      <w:r w:rsidRPr="00705CA4">
        <w:rPr>
          <w:rStyle w:val="StyleUnderline"/>
          <w:highlight w:val="cyan"/>
        </w:rPr>
        <w:t>anything</w:t>
      </w:r>
      <w:r w:rsidRPr="00960B29">
        <w:rPr>
          <w:sz w:val="16"/>
        </w:rPr>
        <w:t xml:space="preserve"> really </w:t>
      </w:r>
      <w:r w:rsidRPr="00705CA4">
        <w:rPr>
          <w:rStyle w:val="StyleUnderline"/>
          <w:highlight w:val="cyan"/>
        </w:rPr>
        <w:t>important in these countries.”</w:t>
      </w:r>
      <w:r w:rsidRPr="00960B29">
        <w:rPr>
          <w:sz w:val="16"/>
        </w:rPr>
        <w:t xml:space="preserve"> </w:t>
      </w:r>
      <w:r w:rsidRPr="00960B29">
        <w:rPr>
          <w:rStyle w:val="StyleUnderline"/>
        </w:rPr>
        <w:t>For the Kremlin, reducing Russia’s dependency on the Baltic Sea ports is a high priority</w:t>
      </w:r>
      <w:r w:rsidRPr="00960B29">
        <w:rPr>
          <w:sz w:val="16"/>
        </w:rPr>
        <w:t>. “</w:t>
      </w:r>
      <w:r w:rsidRPr="00705CA4">
        <w:rPr>
          <w:rStyle w:val="StyleUnderline"/>
          <w:highlight w:val="cyan"/>
        </w:rPr>
        <w:t>Replacing the Baltic States</w:t>
      </w:r>
      <w:r w:rsidRPr="00960B29">
        <w:rPr>
          <w:rStyle w:val="StyleUnderline"/>
        </w:rPr>
        <w:t xml:space="preserve"> logistical </w:t>
      </w:r>
      <w:r w:rsidRPr="00705CA4">
        <w:rPr>
          <w:rStyle w:val="StyleUnderline"/>
          <w:highlight w:val="cyan"/>
        </w:rPr>
        <w:t>capabilities with</w:t>
      </w:r>
      <w:r w:rsidRPr="00960B29">
        <w:rPr>
          <w:rStyle w:val="StyleUnderline"/>
        </w:rPr>
        <w:t xml:space="preserve"> the </w:t>
      </w:r>
      <w:r w:rsidRPr="00705CA4">
        <w:rPr>
          <w:rStyle w:val="Emphasis"/>
          <w:highlight w:val="cyan"/>
        </w:rPr>
        <w:t>domestic</w:t>
      </w:r>
      <w:r w:rsidRPr="00960B29">
        <w:rPr>
          <w:rStyle w:val="Emphasis"/>
        </w:rPr>
        <w:t xml:space="preserve"> ones</w:t>
      </w:r>
      <w:r w:rsidRPr="00960B29">
        <w:rPr>
          <w:rStyle w:val="StyleUnderline"/>
        </w:rPr>
        <w:t xml:space="preserve"> </w:t>
      </w:r>
      <w:r w:rsidRPr="00705CA4">
        <w:rPr>
          <w:rStyle w:val="StyleUnderline"/>
          <w:highlight w:val="cyan"/>
        </w:rPr>
        <w:t>was</w:t>
      </w:r>
      <w:r w:rsidRPr="00960B29">
        <w:rPr>
          <w:sz w:val="16"/>
        </w:rPr>
        <w:t xml:space="preserve"> really </w:t>
      </w:r>
      <w:r w:rsidRPr="00705CA4">
        <w:rPr>
          <w:rStyle w:val="StyleUnderline"/>
          <w:highlight w:val="cyan"/>
        </w:rPr>
        <w:t>a</w:t>
      </w:r>
      <w:r w:rsidRPr="00960B29">
        <w:rPr>
          <w:sz w:val="16"/>
        </w:rPr>
        <w:t xml:space="preserve">n </w:t>
      </w:r>
      <w:r w:rsidRPr="00960B29">
        <w:rPr>
          <w:rStyle w:val="StyleUnderline"/>
        </w:rPr>
        <w:t xml:space="preserve">important </w:t>
      </w:r>
      <w:r w:rsidRPr="00705CA4">
        <w:rPr>
          <w:rStyle w:val="StyleUnderline"/>
          <w:highlight w:val="cyan"/>
        </w:rPr>
        <w:t>priority of</w:t>
      </w:r>
      <w:r w:rsidRPr="00960B29">
        <w:rPr>
          <w:sz w:val="16"/>
        </w:rPr>
        <w:t xml:space="preserve"> the whole </w:t>
      </w:r>
      <w:r w:rsidRPr="00705CA4">
        <w:rPr>
          <w:rStyle w:val="StyleUnderline"/>
          <w:highlight w:val="cyan"/>
        </w:rPr>
        <w:t>Putin</w:t>
      </w:r>
      <w:r w:rsidRPr="00960B29">
        <w:rPr>
          <w:sz w:val="16"/>
        </w:rPr>
        <w:t xml:space="preserve"> presidency,” </w:t>
      </w:r>
      <w:proofErr w:type="spellStart"/>
      <w:r w:rsidRPr="00960B29">
        <w:rPr>
          <w:sz w:val="16"/>
        </w:rPr>
        <w:t>Kashin</w:t>
      </w:r>
      <w:proofErr w:type="spellEnd"/>
      <w:r w:rsidRPr="00960B29">
        <w:rPr>
          <w:sz w:val="16"/>
        </w:rPr>
        <w:t xml:space="preserve"> said. “</w:t>
      </w:r>
      <w:r w:rsidRPr="00960B29">
        <w:rPr>
          <w:rStyle w:val="StyleUnderline"/>
        </w:rPr>
        <w:t>It does not make sense to conquer the Baltic States</w:t>
      </w:r>
      <w:r w:rsidRPr="00960B29">
        <w:rPr>
          <w:sz w:val="16"/>
        </w:rPr>
        <w:t xml:space="preserve">, </w:t>
      </w:r>
      <w:r w:rsidRPr="00960B29">
        <w:rPr>
          <w:rStyle w:val="StyleUnderline"/>
        </w:rPr>
        <w:t xml:space="preserve">after all the money was already spent on alternatives.” </w:t>
      </w:r>
      <w:r w:rsidRPr="00960B29">
        <w:rPr>
          <w:sz w:val="16"/>
        </w:rPr>
        <w:t xml:space="preserve">Moreover, the </w:t>
      </w:r>
      <w:r w:rsidRPr="00960B29">
        <w:rPr>
          <w:rStyle w:val="StyleUnderline"/>
        </w:rPr>
        <w:t xml:space="preserve">Kremlin has limited means to attack the Baltics even if it so chose. </w:t>
      </w:r>
      <w:r w:rsidRPr="00705CA4">
        <w:rPr>
          <w:rStyle w:val="StyleUnderline"/>
          <w:highlight w:val="cyan"/>
        </w:rPr>
        <w:t>Most of Moscow’s conventional forces</w:t>
      </w:r>
      <w:r w:rsidRPr="00960B29">
        <w:rPr>
          <w:sz w:val="16"/>
        </w:rPr>
        <w:t xml:space="preserve"> are </w:t>
      </w:r>
      <w:r w:rsidRPr="00705CA4">
        <w:rPr>
          <w:rStyle w:val="Emphasis"/>
          <w:highlight w:val="cyan"/>
        </w:rPr>
        <w:t>concentrate</w:t>
      </w:r>
      <w:r w:rsidRPr="00960B29">
        <w:rPr>
          <w:sz w:val="16"/>
        </w:rPr>
        <w:t xml:space="preserve">d </w:t>
      </w:r>
      <w:r w:rsidRPr="00705CA4">
        <w:rPr>
          <w:rStyle w:val="StyleUnderline"/>
          <w:highlight w:val="cyan"/>
        </w:rPr>
        <w:t>elsewhere</w:t>
      </w:r>
      <w:r w:rsidRPr="00960B29">
        <w:rPr>
          <w:sz w:val="16"/>
        </w:rPr>
        <w:t>—</w:t>
      </w:r>
      <w:r w:rsidRPr="00960B29">
        <w:rPr>
          <w:rStyle w:val="StyleUnderline"/>
        </w:rPr>
        <w:t>it would take time to amass a force capable of repelling</w:t>
      </w:r>
      <w:r w:rsidRPr="00960B29">
        <w:rPr>
          <w:sz w:val="16"/>
        </w:rPr>
        <w:t xml:space="preserve"> a </w:t>
      </w:r>
      <w:r w:rsidRPr="00960B29">
        <w:rPr>
          <w:rStyle w:val="StyleUnderline"/>
        </w:rPr>
        <w:t>NATO</w:t>
      </w:r>
      <w:r w:rsidRPr="00960B29">
        <w:rPr>
          <w:sz w:val="16"/>
        </w:rPr>
        <w:t xml:space="preserve"> counterattack. Meanwhile, the </w:t>
      </w:r>
      <w:r w:rsidRPr="00705CA4">
        <w:rPr>
          <w:rStyle w:val="StyleUnderline"/>
          <w:highlight w:val="cyan"/>
        </w:rPr>
        <w:t>Kremlin does not</w:t>
      </w:r>
      <w:r w:rsidRPr="00960B29">
        <w:rPr>
          <w:rStyle w:val="StyleUnderline"/>
        </w:rPr>
        <w:t xml:space="preserve"> have the option of leveraging </w:t>
      </w:r>
      <w:r w:rsidRPr="00705CA4">
        <w:rPr>
          <w:rStyle w:val="StyleUnderline"/>
          <w:highlight w:val="cyan"/>
        </w:rPr>
        <w:t>the</w:t>
      </w:r>
      <w:r w:rsidRPr="00960B29">
        <w:rPr>
          <w:rStyle w:val="StyleUnderline"/>
        </w:rPr>
        <w:t xml:space="preserve"> large ethnic </w:t>
      </w:r>
      <w:r w:rsidRPr="00705CA4">
        <w:rPr>
          <w:rStyle w:val="StyleUnderline"/>
          <w:highlight w:val="cyan"/>
        </w:rPr>
        <w:t>Russian populations in</w:t>
      </w:r>
      <w:r w:rsidRPr="00960B29">
        <w:rPr>
          <w:rStyle w:val="StyleUnderline"/>
        </w:rPr>
        <w:t xml:space="preserve"> those </w:t>
      </w:r>
      <w:r w:rsidRPr="00705CA4">
        <w:rPr>
          <w:rStyle w:val="StyleUnderline"/>
          <w:highlight w:val="cyan"/>
        </w:rPr>
        <w:t>Baltic</w:t>
      </w:r>
      <w:r w:rsidRPr="00960B29">
        <w:rPr>
          <w:rStyle w:val="StyleUnderline"/>
        </w:rPr>
        <w:t xml:space="preserve"> republics. </w:t>
      </w:r>
      <w:r w:rsidRPr="00960B29">
        <w:rPr>
          <w:sz w:val="16"/>
        </w:rPr>
        <w:t xml:space="preserve">“‘Hybrid warfare,’ Crimea- or Donbass-style, however, can hardly be used where it is feared most: in the Baltic States and Poland,” Dmitri </w:t>
      </w:r>
      <w:proofErr w:type="spellStart"/>
      <w:r w:rsidRPr="00960B29">
        <w:rPr>
          <w:sz w:val="16"/>
        </w:rPr>
        <w:t>Trenin</w:t>
      </w:r>
      <w:proofErr w:type="spellEnd"/>
      <w:r w:rsidRPr="00960B29">
        <w:rPr>
          <w:sz w:val="16"/>
        </w:rPr>
        <w:t xml:space="preserve">, director of the Carnegie Moscow Center, wrote in his book Should We Fear Russia? “Moscow’s intentions aside, the local Russians’ self-identification with the Russian Federation cannot be compared to that of the </w:t>
      </w:r>
      <w:proofErr w:type="spellStart"/>
      <w:r w:rsidRPr="00960B29">
        <w:rPr>
          <w:sz w:val="16"/>
        </w:rPr>
        <w:t>Crimeans</w:t>
      </w:r>
      <w:proofErr w:type="spellEnd"/>
      <w:r w:rsidRPr="00960B29">
        <w:rPr>
          <w:sz w:val="16"/>
        </w:rPr>
        <w:t xml:space="preserve">. Even though naturalization in Latvia and Estonia was made hard for local Russians, they are not looking to Moscow for protection and guidance. Daugavpils is not Donetsk-in-waiting, and </w:t>
      </w:r>
      <w:proofErr w:type="spellStart"/>
      <w:r w:rsidRPr="00960B29">
        <w:rPr>
          <w:sz w:val="16"/>
        </w:rPr>
        <w:t>Narva</w:t>
      </w:r>
      <w:proofErr w:type="spellEnd"/>
      <w:r w:rsidRPr="00960B29">
        <w:rPr>
          <w:sz w:val="16"/>
        </w:rPr>
        <w:t xml:space="preserve"> is no Lugansk. Poland is an even more far-fetched case. The Donbass model is not easily transferable, and employing it on the territory of a NATO member state denies the Kremlin any rationality whatsoever.” That means that </w:t>
      </w:r>
      <w:r w:rsidRPr="00960B29">
        <w:rPr>
          <w:rStyle w:val="StyleUnderline"/>
        </w:rPr>
        <w:t>Russia would have to resort to conventional military means to invade the Baltics</w:t>
      </w:r>
      <w:r w:rsidRPr="00960B29">
        <w:rPr>
          <w:sz w:val="16"/>
        </w:rPr>
        <w:t xml:space="preserve"> if Moscow were so inclined. But </w:t>
      </w:r>
      <w:r w:rsidRPr="00960B29">
        <w:rPr>
          <w:rStyle w:val="StyleUnderline"/>
        </w:rPr>
        <w:t>even there, Russia is not positioned</w:t>
      </w:r>
      <w:r w:rsidRPr="00960B29">
        <w:rPr>
          <w:sz w:val="16"/>
        </w:rPr>
        <w:t xml:space="preserve"> to take such actions. The </w:t>
      </w:r>
      <w:r w:rsidRPr="00705CA4">
        <w:rPr>
          <w:rStyle w:val="StyleUnderline"/>
          <w:highlight w:val="cyan"/>
        </w:rPr>
        <w:t xml:space="preserve">Kremlin would have to build </w:t>
      </w:r>
      <w:r w:rsidRPr="00960B29">
        <w:rPr>
          <w:rStyle w:val="StyleUnderline"/>
        </w:rPr>
        <w:t xml:space="preserve">up its forces </w:t>
      </w:r>
      <w:r w:rsidRPr="00705CA4">
        <w:rPr>
          <w:rStyle w:val="StyleUnderline"/>
          <w:highlight w:val="cyan"/>
        </w:rPr>
        <w:t>in the region</w:t>
      </w:r>
      <w:r w:rsidRPr="00960B29">
        <w:rPr>
          <w:rStyle w:val="StyleUnderline"/>
        </w:rPr>
        <w:t xml:space="preserve"> before launching an invasion, </w:t>
      </w:r>
      <w:r w:rsidRPr="00705CA4">
        <w:rPr>
          <w:rStyle w:val="Emphasis"/>
          <w:highlight w:val="cyan"/>
        </w:rPr>
        <w:t>which would warn NATO</w:t>
      </w:r>
      <w:r w:rsidRPr="00960B29">
        <w:rPr>
          <w:rStyle w:val="Emphasis"/>
        </w:rPr>
        <w:t xml:space="preserve"> of an impending strike</w:t>
      </w:r>
      <w:r w:rsidRPr="00960B29">
        <w:rPr>
          <w:rStyle w:val="StyleUnderline"/>
        </w:rPr>
        <w:t>. “There is a buildup near the Ukrainian border. If we want to invade the Baltics, there is need to relocate forces, potentially warning the enemy</w:t>
      </w:r>
      <w:r w:rsidRPr="00960B29">
        <w:rPr>
          <w:sz w:val="16"/>
        </w:rPr>
        <w:t xml:space="preserve">,” </w:t>
      </w:r>
      <w:proofErr w:type="spellStart"/>
      <w:r w:rsidRPr="00960B29">
        <w:rPr>
          <w:sz w:val="16"/>
        </w:rPr>
        <w:t>Kashin</w:t>
      </w:r>
      <w:proofErr w:type="spellEnd"/>
      <w:r w:rsidRPr="00960B29">
        <w:rPr>
          <w:sz w:val="16"/>
        </w:rPr>
        <w:t xml:space="preserve"> said. Indeed, as Center for Naval Analyses research scientist Mike </w:t>
      </w:r>
      <w:proofErr w:type="spellStart"/>
      <w:r w:rsidRPr="00960B29">
        <w:rPr>
          <w:sz w:val="16"/>
        </w:rPr>
        <w:t>Kofman</w:t>
      </w:r>
      <w:proofErr w:type="spellEnd"/>
      <w:r w:rsidRPr="00960B29">
        <w:rPr>
          <w:sz w:val="16"/>
        </w:rPr>
        <w:t xml:space="preserve"> notes, </w:t>
      </w:r>
      <w:r w:rsidRPr="00960B29">
        <w:rPr>
          <w:rStyle w:val="StyleUnderline"/>
        </w:rPr>
        <w:t>Russian forces near the Baltics are far from Moscow’s best. “Russia’s</w:t>
      </w:r>
      <w:r w:rsidRPr="00960B29">
        <w:rPr>
          <w:sz w:val="16"/>
        </w:rPr>
        <w:t xml:space="preserve"> military </w:t>
      </w:r>
      <w:r w:rsidRPr="00960B29">
        <w:rPr>
          <w:rStyle w:val="StyleUnderline"/>
        </w:rPr>
        <w:t>modernization</w:t>
      </w:r>
      <w:r w:rsidRPr="00960B29">
        <w:rPr>
          <w:sz w:val="16"/>
        </w:rPr>
        <w:t xml:space="preserve"> and force structure expansion </w:t>
      </w:r>
      <w:r w:rsidRPr="00960B29">
        <w:rPr>
          <w:rStyle w:val="StyleUnderline"/>
        </w:rPr>
        <w:t>had been ignoring the Baltic region until only recently,”</w:t>
      </w:r>
      <w:r w:rsidRPr="00960B29">
        <w:rPr>
          <w:sz w:val="16"/>
        </w:rPr>
        <w:t xml:space="preserve"> </w:t>
      </w:r>
      <w:proofErr w:type="spellStart"/>
      <w:r w:rsidRPr="00960B29">
        <w:rPr>
          <w:sz w:val="16"/>
        </w:rPr>
        <w:t>Kofman</w:t>
      </w:r>
      <w:proofErr w:type="spellEnd"/>
      <w:r w:rsidRPr="00960B29">
        <w:rPr>
          <w:sz w:val="16"/>
        </w:rPr>
        <w:t xml:space="preserve"> wrote in the Harvard University </w:t>
      </w:r>
      <w:proofErr w:type="spellStart"/>
      <w:r w:rsidRPr="00960B29">
        <w:rPr>
          <w:sz w:val="16"/>
        </w:rPr>
        <w:t>Belfer</w:t>
      </w:r>
      <w:proofErr w:type="spellEnd"/>
      <w:r w:rsidRPr="00960B29">
        <w:rPr>
          <w:sz w:val="16"/>
        </w:rPr>
        <w:t xml:space="preserve"> Center’s Russia Matters . “Despite provocative air and naval activity concentrated in the area, </w:t>
      </w:r>
      <w:r w:rsidRPr="00705CA4">
        <w:rPr>
          <w:rStyle w:val="StyleUnderline"/>
          <w:highlight w:val="cyan"/>
        </w:rPr>
        <w:t>Russian forces</w:t>
      </w:r>
      <w:r w:rsidRPr="00960B29">
        <w:rPr>
          <w:rStyle w:val="StyleUnderline"/>
        </w:rPr>
        <w:t xml:space="preserve"> based there </w:t>
      </w:r>
      <w:r w:rsidRPr="00705CA4">
        <w:rPr>
          <w:rStyle w:val="StyleUnderline"/>
          <w:highlight w:val="cyan"/>
        </w:rPr>
        <w:t>are</w:t>
      </w:r>
      <w:r w:rsidRPr="00960B29">
        <w:rPr>
          <w:rStyle w:val="StyleUnderline"/>
        </w:rPr>
        <w:t xml:space="preserve"> </w:t>
      </w:r>
      <w:r w:rsidRPr="00960B29">
        <w:rPr>
          <w:rStyle w:val="Emphasis"/>
        </w:rPr>
        <w:t xml:space="preserve">principally </w:t>
      </w:r>
      <w:r w:rsidRPr="00705CA4">
        <w:rPr>
          <w:rStyle w:val="Emphasis"/>
          <w:highlight w:val="cyan"/>
        </w:rPr>
        <w:t>defensive</w:t>
      </w:r>
      <w:r w:rsidRPr="00960B29">
        <w:rPr>
          <w:rStyle w:val="StyleUnderline"/>
        </w:rPr>
        <w:t xml:space="preserve">, </w:t>
      </w:r>
      <w:r w:rsidRPr="00705CA4">
        <w:rPr>
          <w:rStyle w:val="StyleUnderline"/>
          <w:highlight w:val="cyan"/>
        </w:rPr>
        <w:t xml:space="preserve">and </w:t>
      </w:r>
      <w:r w:rsidRPr="00705CA4">
        <w:rPr>
          <w:rStyle w:val="Emphasis"/>
          <w:highlight w:val="cyan"/>
        </w:rPr>
        <w:t>aging</w:t>
      </w:r>
      <w:r w:rsidRPr="00960B29">
        <w:rPr>
          <w:rStyle w:val="Emphasis"/>
        </w:rPr>
        <w:t xml:space="preserve"> to boot</w:t>
      </w:r>
      <w:r w:rsidRPr="00960B29">
        <w:rPr>
          <w:sz w:val="16"/>
        </w:rPr>
        <w:t xml:space="preserve">. There are indicators that a change in the size and strength of Russian forces is inevitable, but it will be gradual, in part informed by what forces NATO chooses to deploy.” As </w:t>
      </w:r>
      <w:proofErr w:type="spellStart"/>
      <w:r w:rsidRPr="00960B29">
        <w:rPr>
          <w:sz w:val="16"/>
        </w:rPr>
        <w:t>Kofman</w:t>
      </w:r>
      <w:proofErr w:type="spellEnd"/>
      <w:r w:rsidRPr="00960B29">
        <w:rPr>
          <w:sz w:val="16"/>
        </w:rPr>
        <w:t xml:space="preserve"> notes, it would be possible for Russian forces to move rapidly from the Ukrainian border to the Baltic states, however </w:t>
      </w:r>
      <w:r w:rsidRPr="00960B29">
        <w:rPr>
          <w:rStyle w:val="StyleUnderline"/>
        </w:rPr>
        <w:t>an invasion would be fraught with danger for Moscow</w:t>
      </w:r>
      <w:r w:rsidRPr="00960B29">
        <w:rPr>
          <w:sz w:val="16"/>
        </w:rPr>
        <w:t xml:space="preserve">. A RAND </w:t>
      </w:r>
      <w:r w:rsidRPr="00960B29">
        <w:rPr>
          <w:rStyle w:val="StyleUnderline"/>
        </w:rPr>
        <w:t>study</w:t>
      </w:r>
      <w:r w:rsidRPr="00960B29">
        <w:rPr>
          <w:sz w:val="16"/>
        </w:rPr>
        <w:t xml:space="preserve"> had </w:t>
      </w:r>
      <w:r w:rsidRPr="00960B29">
        <w:rPr>
          <w:rStyle w:val="StyleUnderline"/>
        </w:rPr>
        <w:t>posited</w:t>
      </w:r>
      <w:r w:rsidRPr="00960B29">
        <w:rPr>
          <w:sz w:val="16"/>
        </w:rPr>
        <w:t xml:space="preserve"> that the </w:t>
      </w:r>
      <w:r w:rsidRPr="00960B29">
        <w:rPr>
          <w:rStyle w:val="StyleUnderline"/>
        </w:rPr>
        <w:t>Russian military could conquer all three Baltic states</w:t>
      </w:r>
      <w:r w:rsidRPr="00960B29">
        <w:rPr>
          <w:sz w:val="16"/>
        </w:rPr>
        <w:t xml:space="preserve"> quickly </w:t>
      </w:r>
      <w:r w:rsidRPr="00960B29">
        <w:rPr>
          <w:rStyle w:val="StyleUnderline"/>
        </w:rPr>
        <w:t>using</w:t>
      </w:r>
      <w:r w:rsidRPr="00960B29">
        <w:rPr>
          <w:sz w:val="16"/>
        </w:rPr>
        <w:t xml:space="preserve"> its </w:t>
      </w:r>
      <w:r w:rsidRPr="00960B29">
        <w:rPr>
          <w:rStyle w:val="StyleUnderline"/>
        </w:rPr>
        <w:t>conventional forces in as little as thirty-six hours</w:t>
      </w:r>
      <w:r w:rsidRPr="00960B29">
        <w:rPr>
          <w:sz w:val="16"/>
        </w:rPr>
        <w:t xml:space="preserve">, but </w:t>
      </w:r>
      <w:r w:rsidRPr="00960B29">
        <w:rPr>
          <w:rStyle w:val="StyleUnderline"/>
        </w:rPr>
        <w:t>there are flaws in the analysis.</w:t>
      </w:r>
      <w:r w:rsidRPr="00960B29">
        <w:rPr>
          <w:sz w:val="16"/>
        </w:rPr>
        <w:t xml:space="preserve"> The </w:t>
      </w:r>
      <w:r w:rsidRPr="00960B29">
        <w:rPr>
          <w:rStyle w:val="StyleUnderline"/>
        </w:rPr>
        <w:t>RAND study only accounts for</w:t>
      </w:r>
      <w:r w:rsidRPr="00960B29">
        <w:rPr>
          <w:sz w:val="16"/>
        </w:rPr>
        <w:t xml:space="preserve"> an initial invasion of </w:t>
      </w:r>
      <w:r w:rsidRPr="00960B29">
        <w:rPr>
          <w:rStyle w:val="StyleUnderline"/>
        </w:rPr>
        <w:t xml:space="preserve">the Baltics, it does not cover a NATO counterattack or nuclear escalation. </w:t>
      </w:r>
      <w:r w:rsidRPr="00960B29">
        <w:rPr>
          <w:sz w:val="16"/>
        </w:rPr>
        <w:t xml:space="preserve">“Nearly two years of </w:t>
      </w:r>
      <w:r w:rsidRPr="00960B29">
        <w:rPr>
          <w:rStyle w:val="StyleUnderline"/>
        </w:rPr>
        <w:t xml:space="preserve">extensive </w:t>
      </w:r>
      <w:r w:rsidRPr="00960B29">
        <w:rPr>
          <w:rStyle w:val="Emphasis"/>
        </w:rPr>
        <w:t>wargaming and analysis</w:t>
      </w:r>
      <w:r w:rsidRPr="00960B29">
        <w:rPr>
          <w:rStyle w:val="StyleUnderline"/>
        </w:rPr>
        <w:t xml:space="preserve"> shows that if Russia were to conduct a short-warning attack against the Baltic States, Moscow’s forces could roll to the outskirts</w:t>
      </w:r>
      <w:r w:rsidRPr="00960B29">
        <w:rPr>
          <w:sz w:val="16"/>
        </w:rPr>
        <w:t xml:space="preserve"> of the Estonian capital of Tallinn and the Latvian capital of Riga </w:t>
      </w:r>
      <w:r w:rsidRPr="00960B29">
        <w:rPr>
          <w:rStyle w:val="StyleUnderline"/>
        </w:rPr>
        <w:t>in thirty-six to sixty hours. In such a scenario, the U</w:t>
      </w:r>
      <w:r w:rsidRPr="00960B29">
        <w:rPr>
          <w:sz w:val="16"/>
        </w:rPr>
        <w:t xml:space="preserve">nited </w:t>
      </w:r>
      <w:r w:rsidRPr="00960B29">
        <w:rPr>
          <w:rStyle w:val="StyleUnderline"/>
        </w:rPr>
        <w:t>S</w:t>
      </w:r>
      <w:r w:rsidRPr="00960B29">
        <w:rPr>
          <w:sz w:val="16"/>
        </w:rPr>
        <w:t xml:space="preserve">tates </w:t>
      </w:r>
      <w:r w:rsidRPr="00960B29">
        <w:rPr>
          <w:rStyle w:val="StyleUnderline"/>
        </w:rPr>
        <w:t>and its allies would not only be outranged</w:t>
      </w:r>
      <w:r w:rsidRPr="00960B29">
        <w:rPr>
          <w:sz w:val="16"/>
        </w:rPr>
        <w:t xml:space="preserve"> and outgunned</w:t>
      </w:r>
      <w:r w:rsidRPr="00960B29">
        <w:rPr>
          <w:rStyle w:val="StyleUnderline"/>
        </w:rPr>
        <w:t>, but also outnumbered,”</w:t>
      </w:r>
      <w:r w:rsidRPr="00960B29">
        <w:rPr>
          <w:sz w:val="16"/>
        </w:rPr>
        <w:t xml:space="preserve"> write David A. </w:t>
      </w:r>
      <w:proofErr w:type="spellStart"/>
      <w:r w:rsidRPr="00960B29">
        <w:rPr>
          <w:sz w:val="16"/>
        </w:rPr>
        <w:t>Shlapak</w:t>
      </w:r>
      <w:proofErr w:type="spellEnd"/>
      <w:r w:rsidRPr="00960B29">
        <w:rPr>
          <w:sz w:val="16"/>
        </w:rPr>
        <w:t xml:space="preserve"> and Michael W. Johnson of the RAND Corporation in War on the Rocks. Indeed, other analysts such as the Center for Naval Analyses’ Jeff Edmonds agree that Russia could likely overwhelm the Baltics with the forces they have available. “The Russians have a clear overmatch from there and can overwhelm them quickly,” Edmonds told the National Interest . But </w:t>
      </w:r>
      <w:proofErr w:type="spellStart"/>
      <w:r w:rsidRPr="00960B29">
        <w:rPr>
          <w:sz w:val="16"/>
        </w:rPr>
        <w:t>Kofman</w:t>
      </w:r>
      <w:proofErr w:type="spellEnd"/>
      <w:r w:rsidRPr="00960B29">
        <w:rPr>
          <w:sz w:val="16"/>
        </w:rPr>
        <w:t xml:space="preserve"> as notes, </w:t>
      </w:r>
      <w:r w:rsidRPr="00705CA4">
        <w:rPr>
          <w:rStyle w:val="StyleUnderline"/>
          <w:highlight w:val="cyan"/>
        </w:rPr>
        <w:t>Russia would need to size its invasion force to</w:t>
      </w:r>
      <w:r w:rsidRPr="00960B29">
        <w:rPr>
          <w:rStyle w:val="StyleUnderline"/>
        </w:rPr>
        <w:t xml:space="preserve"> not only </w:t>
      </w:r>
      <w:r w:rsidRPr="00705CA4">
        <w:rPr>
          <w:rStyle w:val="StyleUnderline"/>
          <w:highlight w:val="cyan"/>
        </w:rPr>
        <w:t>beat</w:t>
      </w:r>
      <w:r w:rsidRPr="00960B29">
        <w:rPr>
          <w:rStyle w:val="StyleUnderline"/>
        </w:rPr>
        <w:t xml:space="preserve"> the local NATO forces in the Baltics but to fight </w:t>
      </w:r>
      <w:r w:rsidRPr="00705CA4">
        <w:rPr>
          <w:rStyle w:val="StyleUnderline"/>
          <w:highlight w:val="cyan"/>
        </w:rPr>
        <w:t xml:space="preserve">the </w:t>
      </w:r>
      <w:r w:rsidRPr="00960B29">
        <w:rPr>
          <w:rStyle w:val="Emphasis"/>
        </w:rPr>
        <w:t xml:space="preserve">entire </w:t>
      </w:r>
      <w:r w:rsidRPr="00705CA4">
        <w:rPr>
          <w:rStyle w:val="Emphasis"/>
          <w:highlight w:val="cyan"/>
        </w:rPr>
        <w:t>alliance</w:t>
      </w:r>
      <w:r w:rsidRPr="00705CA4">
        <w:rPr>
          <w:rStyle w:val="StyleUnderline"/>
          <w:highlight w:val="cyan"/>
        </w:rPr>
        <w:t xml:space="preserve"> and defeat</w:t>
      </w:r>
      <w:r w:rsidRPr="00960B29">
        <w:rPr>
          <w:rStyle w:val="StyleUnderline"/>
        </w:rPr>
        <w:t xml:space="preserve"> a </w:t>
      </w:r>
      <w:r w:rsidRPr="00705CA4">
        <w:rPr>
          <w:rStyle w:val="StyleUnderline"/>
          <w:highlight w:val="cyan"/>
        </w:rPr>
        <w:t>counter-attack</w:t>
      </w:r>
      <w:r w:rsidRPr="00960B29">
        <w:rPr>
          <w:rStyle w:val="StyleUnderline"/>
        </w:rPr>
        <w:t xml:space="preserve">. </w:t>
      </w:r>
      <w:r w:rsidRPr="00960B29">
        <w:rPr>
          <w:sz w:val="16"/>
        </w:rPr>
        <w:t xml:space="preserve">Planners in Moscow would have to account for an inevitable counter-attack by the United States and its allies, thus it would not like limit itself to an invasion force of twenty-seven combat battalions as posited by the RAND study. Nor would the Kremlin necessary only afford itself a ten-day timeframe. “If </w:t>
      </w:r>
      <w:r w:rsidRPr="00960B29">
        <w:rPr>
          <w:rStyle w:val="StyleUnderline"/>
        </w:rPr>
        <w:t>Russia</w:t>
      </w:r>
      <w:r w:rsidRPr="00960B29">
        <w:rPr>
          <w:sz w:val="16"/>
        </w:rPr>
        <w:t xml:space="preserve"> was planning a full-scale invasion of the Baltic states, it </w:t>
      </w:r>
      <w:r w:rsidRPr="00960B29">
        <w:rPr>
          <w:rStyle w:val="StyleUnderline"/>
        </w:rPr>
        <w:t>would also have to plan to take on all of NATO and defend against a counter-attack</w:t>
      </w:r>
      <w:r w:rsidRPr="00960B29">
        <w:rPr>
          <w:sz w:val="16"/>
        </w:rPr>
        <w:t xml:space="preserve">,” </w:t>
      </w:r>
      <w:proofErr w:type="spellStart"/>
      <w:r w:rsidRPr="00960B29">
        <w:rPr>
          <w:sz w:val="16"/>
        </w:rPr>
        <w:t>Kofman</w:t>
      </w:r>
      <w:proofErr w:type="spellEnd"/>
      <w:r w:rsidRPr="00960B29">
        <w:rPr>
          <w:sz w:val="16"/>
        </w:rPr>
        <w:t xml:space="preserve"> wrote in War on the Rocks . “</w:t>
      </w:r>
      <w:r w:rsidRPr="00960B29">
        <w:rPr>
          <w:rStyle w:val="StyleUnderline"/>
        </w:rPr>
        <w:t>Great powers</w:t>
      </w:r>
      <w:r w:rsidRPr="00960B29">
        <w:rPr>
          <w:sz w:val="16"/>
        </w:rPr>
        <w:t xml:space="preserve"> typically </w:t>
      </w:r>
      <w:r w:rsidRPr="00960B29">
        <w:rPr>
          <w:rStyle w:val="StyleUnderline"/>
        </w:rPr>
        <w:t>don’t attack superpowers with cobbled-together forces and hope for the best.</w:t>
      </w:r>
      <w:r w:rsidRPr="00960B29">
        <w:rPr>
          <w:sz w:val="16"/>
        </w:rPr>
        <w:t xml:space="preserve"> Moscow would likely bring to bear a force several times larger than that assumed in the wargame and maintain the logistics to deploy additional units from other military districts. Opinions will vary among Russian military experts about the size of force Russia could muster in a hurry, but one estimate I suspect you will not hear is twenty-seven battalions thrown together for what could be World War III. Think much bigger and not within an arbitrary ten-day time limit [of the RAND study].” If the Russians do not the intent to invade the Baltics or have the forces in place to start a war, what might start a conflict in Latvia, Lithuania and Estonia? </w:t>
      </w:r>
      <w:proofErr w:type="spellStart"/>
      <w:r w:rsidRPr="00960B29">
        <w:rPr>
          <w:sz w:val="16"/>
        </w:rPr>
        <w:t>Oliker</w:t>
      </w:r>
      <w:proofErr w:type="spellEnd"/>
      <w:r w:rsidRPr="00960B29">
        <w:rPr>
          <w:sz w:val="16"/>
        </w:rPr>
        <w:t xml:space="preserve"> posits a plausible scenario where a misunderstanding could spark a war. “</w:t>
      </w:r>
      <w:r w:rsidRPr="00960B29">
        <w:rPr>
          <w:rStyle w:val="StyleUnderline"/>
        </w:rPr>
        <w:t>It is plausible that</w:t>
      </w:r>
      <w:r w:rsidRPr="00960B29">
        <w:rPr>
          <w:sz w:val="16"/>
        </w:rPr>
        <w:t xml:space="preserve"> the </w:t>
      </w:r>
      <w:r w:rsidRPr="00960B29">
        <w:rPr>
          <w:rStyle w:val="StyleUnderline"/>
        </w:rPr>
        <w:t>saber rattling,</w:t>
      </w:r>
      <w:r w:rsidRPr="00960B29">
        <w:rPr>
          <w:sz w:val="16"/>
        </w:rPr>
        <w:t xml:space="preserve"> perhaps combined with exercises, </w:t>
      </w:r>
      <w:r w:rsidRPr="00960B29">
        <w:rPr>
          <w:rStyle w:val="StyleUnderline"/>
        </w:rPr>
        <w:t>could lead NATO countries to be concerned that some sort of Russian action in the Baltics is planned</w:t>
      </w:r>
      <w:r w:rsidRPr="00960B29">
        <w:rPr>
          <w:sz w:val="16"/>
        </w:rPr>
        <w:t xml:space="preserve">,” </w:t>
      </w:r>
      <w:proofErr w:type="spellStart"/>
      <w:r w:rsidRPr="00960B29">
        <w:rPr>
          <w:sz w:val="16"/>
        </w:rPr>
        <w:t>Oliker</w:t>
      </w:r>
      <w:proofErr w:type="spellEnd"/>
      <w:r w:rsidRPr="00960B29">
        <w:rPr>
          <w:sz w:val="16"/>
        </w:rPr>
        <w:t xml:space="preserve"> said. “</w:t>
      </w:r>
      <w:r w:rsidRPr="00960B29">
        <w:rPr>
          <w:rStyle w:val="StyleUnderline"/>
        </w:rPr>
        <w:t>If that then results in NATO military actions geared to neutralize Russian capabilities in Kaliningrad, Moscow could</w:t>
      </w:r>
      <w:r w:rsidRPr="00960B29">
        <w:rPr>
          <w:sz w:val="16"/>
        </w:rPr>
        <w:t xml:space="preserve">, in turn, </w:t>
      </w:r>
      <w:r w:rsidRPr="00960B29">
        <w:rPr>
          <w:rStyle w:val="StyleUnderline"/>
        </w:rPr>
        <w:t>perceive that as a threat</w:t>
      </w:r>
      <w:r w:rsidRPr="00960B29">
        <w:rPr>
          <w:sz w:val="16"/>
        </w:rPr>
        <w:t xml:space="preserve"> (recall that most of Russia’s scenarios start with some sort of NATO aggression) </w:t>
      </w:r>
      <w:r w:rsidRPr="00960B29">
        <w:rPr>
          <w:rStyle w:val="StyleUnderline"/>
        </w:rPr>
        <w:t>and take steps to ameliorate that threat.</w:t>
      </w:r>
      <w:r w:rsidRPr="00960B29">
        <w:rPr>
          <w:sz w:val="16"/>
        </w:rPr>
        <w:t xml:space="preserve"> Particularly in the absence of sound communication channels, and if tensions are otherwise high, it is possible that these </w:t>
      </w:r>
      <w:r w:rsidRPr="00960B29">
        <w:rPr>
          <w:rStyle w:val="StyleUnderline"/>
        </w:rPr>
        <w:t xml:space="preserve">competing actions could lead to an </w:t>
      </w:r>
      <w:r w:rsidRPr="00705CA4">
        <w:rPr>
          <w:rStyle w:val="StyleUnderline"/>
          <w:highlight w:val="cyan"/>
        </w:rPr>
        <w:t>escalation spiral</w:t>
      </w:r>
      <w:r w:rsidRPr="00960B29">
        <w:rPr>
          <w:rStyle w:val="StyleUnderline"/>
        </w:rPr>
        <w:t xml:space="preserve"> including, </w:t>
      </w:r>
      <w:r w:rsidRPr="00705CA4">
        <w:rPr>
          <w:rStyle w:val="StyleUnderline"/>
          <w:highlight w:val="cyan"/>
        </w:rPr>
        <w:t xml:space="preserve">with everyone on edge </w:t>
      </w:r>
      <w:r w:rsidRPr="00705CA4">
        <w:rPr>
          <w:rStyle w:val="Emphasis"/>
          <w:highlight w:val="cyan"/>
        </w:rPr>
        <w:t>and predicting aggression</w:t>
      </w:r>
      <w:r w:rsidRPr="00960B29">
        <w:rPr>
          <w:rStyle w:val="Emphasis"/>
        </w:rPr>
        <w:t xml:space="preserve"> from the potential adversary</w:t>
      </w:r>
      <w:r w:rsidRPr="00960B29">
        <w:rPr>
          <w:rStyle w:val="StyleUnderline"/>
        </w:rPr>
        <w:t xml:space="preserve">, </w:t>
      </w:r>
      <w:r w:rsidRPr="00705CA4">
        <w:rPr>
          <w:rStyle w:val="StyleUnderline"/>
          <w:highlight w:val="cyan"/>
        </w:rPr>
        <w:t>to conflict.”</w:t>
      </w:r>
    </w:p>
    <w:p w14:paraId="053BE24B" w14:textId="77777777" w:rsidR="00D54027" w:rsidRDefault="00D54027" w:rsidP="00D54027">
      <w:pPr>
        <w:pStyle w:val="Heading4"/>
      </w:pPr>
      <w:r>
        <w:t>Russia won’t attack the Baltics</w:t>
      </w:r>
    </w:p>
    <w:p w14:paraId="65651908" w14:textId="77777777" w:rsidR="00D54027" w:rsidRDefault="00D54027" w:rsidP="00D54027">
      <w:pPr>
        <w:spacing w:after="0"/>
      </w:pPr>
      <w:r w:rsidRPr="00A941AC">
        <w:rPr>
          <w:rStyle w:val="Style13ptBold"/>
        </w:rPr>
        <w:t>Saakashvili 19</w:t>
      </w:r>
      <w:r>
        <w:t xml:space="preserve"> – senior statesman at the Fletcher School of Law and Diplomacy at Tufts University and was president of Georgia from 2004 to 2013</w:t>
      </w:r>
    </w:p>
    <w:p w14:paraId="727E342D" w14:textId="77777777" w:rsidR="00D54027" w:rsidRPr="00A941AC" w:rsidRDefault="00D54027" w:rsidP="00D54027">
      <w:r>
        <w:t>(</w:t>
      </w:r>
      <w:proofErr w:type="spellStart"/>
      <w:r>
        <w:t>Mikheil</w:t>
      </w:r>
      <w:proofErr w:type="spellEnd"/>
      <w:r>
        <w:t xml:space="preserve">, 3/15, “Russia’s Next Land Grab Won’t Be in an Ex-Soviet State. It Will Be in Europe.” [accessed 7/11/19], </w:t>
      </w:r>
      <w:hyperlink r:id="rId48" w:history="1">
        <w:r w:rsidRPr="00C75C28">
          <w:rPr>
            <w:rStyle w:val="Hyperlink"/>
          </w:rPr>
          <w:t>https://foreignpolicy.com/2019/03/15/russias-next-land-grab-wont-be-in-an-ex-soviet-state-it-will-be-in-europe-putin-saakashvili-sweden-finland-arctic-northern-sea-route-baltics-nato/</w:t>
        </w:r>
      </w:hyperlink>
      <w:r>
        <w:t>, see)</w:t>
      </w:r>
    </w:p>
    <w:p w14:paraId="6EA48E3E" w14:textId="47D2219A" w:rsidR="00D54027" w:rsidRPr="00924A30" w:rsidRDefault="00D54027" w:rsidP="00D54027">
      <w:pPr>
        <w:rPr>
          <w:sz w:val="16"/>
        </w:rPr>
      </w:pPr>
      <w:r w:rsidRPr="00924A30">
        <w:rPr>
          <w:rStyle w:val="StyleUnderline"/>
        </w:rPr>
        <w:t>Putin’s violations of laws and norms in Russia’s “backyard” no longer seem to shock the world</w:t>
      </w:r>
      <w:r w:rsidRPr="00924A30">
        <w:rPr>
          <w:sz w:val="16"/>
        </w:rPr>
        <w:t xml:space="preserve">. He has already redrawn the borders of Europe by force and gotten away with it. Now, to provoke the West’s ire, he will have to do something even more egregious. </w:t>
      </w:r>
      <w:r w:rsidRPr="00705CA4">
        <w:rPr>
          <w:rStyle w:val="StyleUnderline"/>
          <w:highlight w:val="cyan"/>
        </w:rPr>
        <w:t>It is not a question of whether he will attack, but where</w:t>
      </w:r>
      <w:r w:rsidRPr="00924A30">
        <w:rPr>
          <w:sz w:val="16"/>
        </w:rPr>
        <w:t>.</w:t>
      </w:r>
      <w:r w:rsidR="00924A30" w:rsidRPr="00924A30">
        <w:rPr>
          <w:sz w:val="16"/>
        </w:rPr>
        <w:t xml:space="preserve"> </w:t>
      </w:r>
      <w:r w:rsidRPr="00924A30">
        <w:rPr>
          <w:sz w:val="16"/>
        </w:rPr>
        <w:t xml:space="preserve">It is not a question of whether he will attack, but where. </w:t>
      </w:r>
      <w:r w:rsidRPr="00924A30">
        <w:rPr>
          <w:rStyle w:val="StyleUnderline"/>
        </w:rPr>
        <w:t>Some point to Belarus, but Putin stands to gain little through a show of force in a country that most Russians already consider an integral part of Russia. Others predict that the Baltic nations of Estonia, Latvia, or Lithuania will be the next target. Putin certainly views the small Baltic countries as a threat</w:t>
      </w:r>
      <w:r w:rsidRPr="00924A30">
        <w:rPr>
          <w:sz w:val="16"/>
        </w:rPr>
        <w:t>; after all, they are functioning democracies on Russia’s border</w:t>
      </w:r>
      <w:r w:rsidRPr="00924A30">
        <w:rPr>
          <w:rStyle w:val="StyleUnderline"/>
        </w:rPr>
        <w:t xml:space="preserve">. But, </w:t>
      </w:r>
      <w:r w:rsidRPr="00705CA4">
        <w:rPr>
          <w:rStyle w:val="StyleUnderline"/>
          <w:highlight w:val="cyan"/>
        </w:rPr>
        <w:t>for now, the Baltics are probably safe</w:t>
      </w:r>
      <w:r w:rsidRPr="00924A30">
        <w:rPr>
          <w:rStyle w:val="StyleUnderline"/>
        </w:rPr>
        <w:t xml:space="preserve">, for two reasons. </w:t>
      </w:r>
      <w:r w:rsidRPr="00705CA4">
        <w:rPr>
          <w:rStyle w:val="StyleUnderline"/>
          <w:highlight w:val="cyan"/>
        </w:rPr>
        <w:t>First</w:t>
      </w:r>
      <w:r w:rsidRPr="00924A30">
        <w:rPr>
          <w:rStyle w:val="StyleUnderline"/>
        </w:rPr>
        <w:t xml:space="preserve">, </w:t>
      </w:r>
      <w:r w:rsidRPr="00705CA4">
        <w:rPr>
          <w:rStyle w:val="StyleUnderline"/>
          <w:highlight w:val="cyan"/>
        </w:rPr>
        <w:t>the next frontier of Russian aggression is unlikely to be a NATO ally</w:t>
      </w:r>
      <w:r w:rsidRPr="00924A30">
        <w:rPr>
          <w:rStyle w:val="StyleUnderline"/>
        </w:rPr>
        <w:t>.</w:t>
      </w:r>
      <w:r w:rsidRPr="00924A30">
        <w:rPr>
          <w:sz w:val="16"/>
        </w:rPr>
        <w:t xml:space="preserve"> The inconsistent responses of the West to Moscow’s various land grabs have only emboldened Putin, but he is not quite bold enough to risk triggering NATO’s Article 5—which could lead to all-out conventional war against a U.S.-led alliance. Putin understands when he is outmatched. If that weren’t the case, he would not have survived this long. </w:t>
      </w:r>
      <w:r w:rsidRPr="00705CA4">
        <w:rPr>
          <w:rStyle w:val="StyleUnderline"/>
          <w:highlight w:val="cyan"/>
        </w:rPr>
        <w:t>Second</w:t>
      </w:r>
      <w:r w:rsidRPr="00924A30">
        <w:rPr>
          <w:rStyle w:val="StyleUnderline"/>
        </w:rPr>
        <w:t xml:space="preserve">, </w:t>
      </w:r>
      <w:r w:rsidRPr="00705CA4">
        <w:rPr>
          <w:rStyle w:val="StyleUnderline"/>
          <w:highlight w:val="cyan"/>
        </w:rPr>
        <w:t>Putin’s next adventure will likely be outside the former Soviet Union. The West has</w:t>
      </w:r>
      <w:r w:rsidRPr="00924A30">
        <w:rPr>
          <w:rStyle w:val="StyleUnderline"/>
        </w:rPr>
        <w:t xml:space="preserve"> grudgingly </w:t>
      </w:r>
      <w:r w:rsidRPr="00705CA4">
        <w:rPr>
          <w:rStyle w:val="StyleUnderline"/>
          <w:highlight w:val="cyan"/>
        </w:rPr>
        <w:t>accepted his</w:t>
      </w:r>
      <w:r w:rsidRPr="00924A30">
        <w:rPr>
          <w:rStyle w:val="StyleUnderline"/>
        </w:rPr>
        <w:t xml:space="preserve"> </w:t>
      </w:r>
      <w:proofErr w:type="spellStart"/>
      <w:r w:rsidRPr="00924A30">
        <w:rPr>
          <w:rStyle w:val="StyleUnderline"/>
        </w:rPr>
        <w:t>neoimperialist</w:t>
      </w:r>
      <w:proofErr w:type="spellEnd"/>
      <w:r w:rsidRPr="00924A30">
        <w:rPr>
          <w:rStyle w:val="StyleUnderline"/>
        </w:rPr>
        <w:t xml:space="preserve"> </w:t>
      </w:r>
      <w:r w:rsidRPr="00705CA4">
        <w:rPr>
          <w:rStyle w:val="StyleUnderline"/>
          <w:highlight w:val="cyan"/>
        </w:rPr>
        <w:t>ambitions in the region. Further incursions</w:t>
      </w:r>
      <w:r w:rsidRPr="00924A30">
        <w:rPr>
          <w:rStyle w:val="StyleUnderline"/>
        </w:rPr>
        <w:t xml:space="preserve"> into Ukraine, Georgia, or other non-NATO Soviet successor states </w:t>
      </w:r>
      <w:r w:rsidRPr="00705CA4">
        <w:rPr>
          <w:rStyle w:val="StyleUnderline"/>
          <w:highlight w:val="cyan"/>
        </w:rPr>
        <w:t xml:space="preserve">would be </w:t>
      </w:r>
      <w:proofErr w:type="spellStart"/>
      <w:r w:rsidRPr="00705CA4">
        <w:rPr>
          <w:rStyle w:val="StyleUnderline"/>
          <w:highlight w:val="cyan"/>
        </w:rPr>
        <w:t>deja</w:t>
      </w:r>
      <w:proofErr w:type="spellEnd"/>
      <w:r w:rsidRPr="00705CA4">
        <w:rPr>
          <w:rStyle w:val="StyleUnderline"/>
          <w:highlight w:val="cyan"/>
        </w:rPr>
        <w:t xml:space="preserve"> vu all over again</w:t>
      </w:r>
      <w:r w:rsidRPr="00924A30">
        <w:rPr>
          <w:rStyle w:val="StyleUnderline"/>
        </w:rPr>
        <w:t>, which would do little to bolster Putin’s position</w:t>
      </w:r>
      <w:r w:rsidRPr="00924A30">
        <w:rPr>
          <w:sz w:val="16"/>
        </w:rPr>
        <w:t xml:space="preserve">. I have had the misfortune of getting to know Putin better than most people. Drawing on this firsthand knowledge, I predict a different direction of escalation. </w:t>
      </w:r>
      <w:r w:rsidRPr="00924A30">
        <w:rPr>
          <w:rStyle w:val="StyleUnderline"/>
        </w:rPr>
        <w:t>Russia’s most likely target in the near future is either Finland or Sweden</w:t>
      </w:r>
      <w:r w:rsidRPr="00924A30">
        <w:rPr>
          <w:sz w:val="16"/>
        </w:rPr>
        <w:t>; although both are members of the EU, they are not members of NATO. By attacking a non-NATO country, Putin does not risk a proportional response in accordance with Article 5. But by targeting a European country, he can expect to reap the rewards of public approval at home from voters who are desperate for a victory. This is a simple cost-benefit analysis that Putin has conducted, openly, many times before. Each investment of Russian force has paid dividends. Finland and Sweden meet both requirements.</w:t>
      </w:r>
    </w:p>
    <w:p w14:paraId="4E66C0BD" w14:textId="77777777" w:rsidR="00D54027" w:rsidRPr="00960B29" w:rsidRDefault="00D54027" w:rsidP="00D54027">
      <w:pPr>
        <w:pStyle w:val="Heading4"/>
        <w:rPr>
          <w:rFonts w:cs="Calibri"/>
        </w:rPr>
      </w:pPr>
      <w:r w:rsidRPr="00960B29">
        <w:rPr>
          <w:rFonts w:cs="Calibri"/>
        </w:rPr>
        <w:t>Putin won’t invade the Baltics:</w:t>
      </w:r>
    </w:p>
    <w:p w14:paraId="56FCFFD4" w14:textId="77777777" w:rsidR="00D54027" w:rsidRPr="00960B29" w:rsidRDefault="00D54027" w:rsidP="00D54027">
      <w:r w:rsidRPr="00960B29">
        <w:t xml:space="preserve">Jiri and </w:t>
      </w:r>
      <w:proofErr w:type="spellStart"/>
      <w:r w:rsidRPr="00960B29">
        <w:t>Leni</w:t>
      </w:r>
      <w:proofErr w:type="spellEnd"/>
      <w:r w:rsidRPr="00960B29">
        <w:t xml:space="preserve"> Friedman </w:t>
      </w:r>
      <w:proofErr w:type="spellStart"/>
      <w:r w:rsidRPr="00960B29">
        <w:rPr>
          <w:rStyle w:val="Style13ptBold"/>
        </w:rPr>
        <w:t>Valenta</w:t>
      </w:r>
      <w:proofErr w:type="spellEnd"/>
      <w:r w:rsidRPr="00960B29">
        <w:rPr>
          <w:rStyle w:val="Style13ptBold"/>
        </w:rPr>
        <w:t>, 2018</w:t>
      </w:r>
      <w:r w:rsidRPr="00960B29">
        <w:t xml:space="preserve"> (THE BEGIN-SADAT CENTER FOR STRATEGIC STUDIES BAR-ILAN UNIVERSITY, “Russia’s Strategic Advantage in the Baltics: A Challenge to NATO?” </w:t>
      </w:r>
      <w:hyperlink r:id="rId49" w:history="1">
        <w:r w:rsidRPr="00960B29">
          <w:rPr>
            <w:rStyle w:val="Hyperlink"/>
          </w:rPr>
          <w:t>https://besacenter.org/wp-content/uploads/2018/01/143-Monograph-Russias-Strategic-Advantage-in-the-Baltics-Valenta-WEB.pdf</w:t>
        </w:r>
      </w:hyperlink>
      <w:r w:rsidRPr="00960B29">
        <w:t xml:space="preserve">, Retrieved 8/15/2018, </w:t>
      </w:r>
      <w:proofErr w:type="spellStart"/>
      <w:r w:rsidRPr="00960B29">
        <w:t>rwg</w:t>
      </w:r>
      <w:proofErr w:type="spellEnd"/>
      <w:r w:rsidRPr="00960B29">
        <w:t>)</w:t>
      </w:r>
    </w:p>
    <w:p w14:paraId="42EF5ACE" w14:textId="77777777" w:rsidR="00D54027" w:rsidRPr="00960B29" w:rsidRDefault="00D54027" w:rsidP="00D54027">
      <w:pPr>
        <w:rPr>
          <w:sz w:val="16"/>
        </w:rPr>
      </w:pPr>
      <w:r w:rsidRPr="00960B29">
        <w:rPr>
          <w:sz w:val="16"/>
        </w:rPr>
        <w:t xml:space="preserve">Putin’s Interventionism Would Putin like to have the Baltics? Yes, particularly the naval ports. However </w:t>
      </w:r>
      <w:r w:rsidRPr="00705CA4">
        <w:rPr>
          <w:rStyle w:val="StyleUnderline"/>
          <w:highlight w:val="cyan"/>
        </w:rPr>
        <w:t>the Russian president knows he cannot roll his tanks across the borders of a Baltic country anytime</w:t>
      </w:r>
      <w:r w:rsidRPr="00960B29">
        <w:rPr>
          <w:rStyle w:val="StyleUnderline"/>
        </w:rPr>
        <w:t xml:space="preserve"> soon</w:t>
      </w:r>
      <w:r w:rsidRPr="00960B29">
        <w:rPr>
          <w:sz w:val="16"/>
        </w:rPr>
        <w:t xml:space="preserve"> as proposed by saber-rattling analysts. </w:t>
      </w:r>
      <w:r w:rsidRPr="00705CA4">
        <w:rPr>
          <w:rStyle w:val="StyleUnderline"/>
          <w:highlight w:val="cyan"/>
        </w:rPr>
        <w:t>Putin recently told</w:t>
      </w:r>
      <w:r w:rsidRPr="00960B29">
        <w:rPr>
          <w:rStyle w:val="StyleUnderline"/>
        </w:rPr>
        <w:t xml:space="preserve"> a group of western experts </w:t>
      </w:r>
      <w:r w:rsidRPr="00705CA4">
        <w:rPr>
          <w:rStyle w:val="StyleUnderline"/>
          <w:highlight w:val="cyan"/>
        </w:rPr>
        <w:t>that it was “stupid and unrealistic”</w:t>
      </w:r>
      <w:r w:rsidRPr="00960B29">
        <w:rPr>
          <w:rStyle w:val="StyleUnderline"/>
        </w:rPr>
        <w:t xml:space="preserve"> to think Russia might attack anyone in Europe, and he’s right. The saber-rattling</w:t>
      </w:r>
      <w:r w:rsidRPr="00960B29">
        <w:rPr>
          <w:sz w:val="16"/>
        </w:rPr>
        <w:t xml:space="preserve">, in our view, </w:t>
      </w:r>
      <w:r w:rsidRPr="00960B29">
        <w:rPr>
          <w:rStyle w:val="StyleUnderline"/>
        </w:rPr>
        <w:t>is part of a dual Kremlin strategy. Abroad, the goal is to project Russian military power and strength</w:t>
      </w:r>
      <w:r w:rsidRPr="00960B29">
        <w:rPr>
          <w:sz w:val="16"/>
        </w:rPr>
        <w:t xml:space="preserve"> – to restore Moscow’s superpower status, with Russia as a global co-equal of US “hegemony.” </w:t>
      </w:r>
      <w:r w:rsidRPr="00960B29">
        <w:rPr>
          <w:rStyle w:val="StyleUnderline"/>
        </w:rPr>
        <w:t>Putin also wants as much leverage as possible with respect not only to the Ukraine and Syria</w:t>
      </w:r>
      <w:r w:rsidRPr="00960B29">
        <w:rPr>
          <w:sz w:val="16"/>
        </w:rPr>
        <w:t xml:space="preserve">. At home, however, Putin is facing an upcoming 2018 election. The continuous Putin’s support for the Russians brethren in “near abroad” of course, is also designed to deflect attention from Russia’s numerous domestic woes – a worsening economy, western sanctions, and a swamp of state corruption at the top that Putin is loath to drain. NATO’S newest deployments in Central Europe – a response to aggressive Russian moves – merely serves to confirm for the Russian people the propaganda line of what Putin and state television have been telling them for a long time; that the west is hell-bent on “encircling” them. Naturally, </w:t>
      </w:r>
      <w:r w:rsidRPr="00705CA4">
        <w:rPr>
          <w:rStyle w:val="StyleUnderline"/>
          <w:highlight w:val="cyan"/>
        </w:rPr>
        <w:t>once his election is assured, Putin can ease off beating the drums of war</w:t>
      </w:r>
      <w:r w:rsidRPr="00960B29">
        <w:rPr>
          <w:sz w:val="16"/>
        </w:rPr>
        <w:t xml:space="preserve">. Notice that </w:t>
      </w:r>
      <w:r w:rsidRPr="00960B29">
        <w:rPr>
          <w:rStyle w:val="StyleUnderline"/>
        </w:rPr>
        <w:t>the novelty under him has been limited, low-cost interventions aimed at carving only territories with sizable Russian speaking populations</w:t>
      </w:r>
      <w:r w:rsidRPr="00960B29">
        <w:rPr>
          <w:sz w:val="16"/>
        </w:rPr>
        <w:t xml:space="preserve">. </w:t>
      </w:r>
      <w:r w:rsidRPr="00705CA4">
        <w:rPr>
          <w:rStyle w:val="StyleUnderline"/>
          <w:highlight w:val="cyan"/>
        </w:rPr>
        <w:t>Putin is conscious of the costs involved in both blood and treasure, and does not wish to be involved in more than one critical crisis at a time</w:t>
      </w:r>
      <w:r w:rsidRPr="00960B29">
        <w:rPr>
          <w:rStyle w:val="StyleUnderline"/>
        </w:rPr>
        <w:t>. All of Putin’s interventions in Europe have been aimed at carving territories with Russian-speaking populations rather than occupations or large wars</w:t>
      </w:r>
      <w:r w:rsidRPr="00960B29">
        <w:rPr>
          <w:sz w:val="16"/>
        </w:rPr>
        <w:t>. Even with his 2015 intervention in Syria, Putin has focused on creating a strategic corridor from capital Damascus to Aleppo, where the Russian bases, Tartu and Latakia are located and Alawi Shiite officers live, some married to Russian women. Of course, the continuous occupation of the Crimea and hybrid war in the Ukraine are serious impediments to the making of a real reset between NATO and Russia. Putin’s boast about not attacking anyone in Europe excludes about 10,000 people who have perished in the Ukraine in a war that the Kremlin kicked off and has sustained.</w:t>
      </w:r>
    </w:p>
    <w:p w14:paraId="37CDCF31" w14:textId="77777777" w:rsidR="00D54027" w:rsidRPr="00D54027" w:rsidRDefault="00D54027" w:rsidP="00D54027"/>
    <w:p w14:paraId="59B82A1A" w14:textId="5910A5D7" w:rsidR="000C7683" w:rsidRDefault="000C7683" w:rsidP="000C7683">
      <w:pPr>
        <w:pStyle w:val="Heading2"/>
      </w:pPr>
      <w:r>
        <w:t xml:space="preserve">*** Solvency </w:t>
      </w:r>
    </w:p>
    <w:p w14:paraId="4377957A" w14:textId="59699BCB" w:rsidR="00790DD3" w:rsidRDefault="00790DD3" w:rsidP="00790DD3">
      <w:pPr>
        <w:pStyle w:val="Heading3"/>
      </w:pPr>
      <w:r>
        <w:t>Trump Circumvention</w:t>
      </w:r>
    </w:p>
    <w:p w14:paraId="379AC30E" w14:textId="77777777" w:rsidR="00790DD3" w:rsidRDefault="00790DD3" w:rsidP="00790DD3">
      <w:pPr>
        <w:pStyle w:val="Heading4"/>
      </w:pPr>
      <w:r>
        <w:t>Trump can merely switch to provision of direct lethal aid instead of sales.</w:t>
      </w:r>
    </w:p>
    <w:p w14:paraId="4739C2A8" w14:textId="77777777" w:rsidR="00790DD3" w:rsidRPr="00AF3B3C" w:rsidRDefault="00790DD3" w:rsidP="00790DD3">
      <w:r w:rsidRPr="009C248D">
        <w:rPr>
          <w:rFonts w:eastAsiaTheme="majorEastAsia" w:cstheme="majorBidi"/>
          <w:b/>
          <w:iCs/>
          <w:sz w:val="26"/>
        </w:rPr>
        <w:t>Inhofe, 4/4/19</w:t>
      </w:r>
      <w:r>
        <w:t xml:space="preserve"> [Senator James, chairman of the Senate Armed Services Committee; “U.S. Has Done Much to Help Ukraine, But It Can Do More;” Politico, April 4, 2019; https://www.politico.com/magazine/story/2019/04/04/us-russia-navy-ukraine-putin-226538]</w:t>
      </w:r>
    </w:p>
    <w:p w14:paraId="438AA25F" w14:textId="6C6CF18F" w:rsidR="00790DD3" w:rsidRPr="00790DD3" w:rsidRDefault="00790DD3" w:rsidP="00790DD3">
      <w:pPr>
        <w:rPr>
          <w:sz w:val="14"/>
        </w:rPr>
      </w:pPr>
      <w:r w:rsidRPr="00AF3B3C">
        <w:rPr>
          <w:sz w:val="14"/>
        </w:rPr>
        <w:t xml:space="preserve">Last year, Ukraine received its first lethal aid from the United States thanks to the Trump administration’s approval of a sale of Javelin anti-tank missiles — a critical step the Obama administration refused to take despite bipartisan support in Congress. </w:t>
      </w:r>
      <w:r w:rsidRPr="00705CA4">
        <w:rPr>
          <w:rStyle w:val="StyleUnderline"/>
          <w:highlight w:val="cyan"/>
        </w:rPr>
        <w:t>The Trump administration</w:t>
      </w:r>
      <w:r w:rsidRPr="00AF3B3C">
        <w:rPr>
          <w:sz w:val="14"/>
        </w:rPr>
        <w:t xml:space="preserve"> also </w:t>
      </w:r>
      <w:r w:rsidRPr="00705CA4">
        <w:rPr>
          <w:rStyle w:val="StyleUnderline"/>
          <w:highlight w:val="cyan"/>
        </w:rPr>
        <w:t>notified Congress</w:t>
      </w:r>
      <w:r w:rsidRPr="00AF3B3C">
        <w:rPr>
          <w:sz w:val="14"/>
        </w:rPr>
        <w:t xml:space="preserve"> in February that, for the first time since its creation in 2015, </w:t>
      </w:r>
      <w:r w:rsidRPr="00705CA4">
        <w:rPr>
          <w:rStyle w:val="StyleUnderline"/>
          <w:highlight w:val="cyan"/>
        </w:rPr>
        <w:t xml:space="preserve">funds for the </w:t>
      </w:r>
      <w:r w:rsidRPr="00705CA4">
        <w:rPr>
          <w:rStyle w:val="Emphasis"/>
          <w:highlight w:val="cyan"/>
        </w:rPr>
        <w:t>Department of Defense’s Ukraine Security Assistance Initiative will be used to provide lethal aid</w:t>
      </w:r>
      <w:r w:rsidRPr="00705CA4">
        <w:rPr>
          <w:rStyle w:val="StyleUnderline"/>
          <w:highlight w:val="cyan"/>
        </w:rPr>
        <w:t>, including sniper rifles and shoulder-fired grenade launchers.</w:t>
      </w:r>
      <w:r w:rsidRPr="00AF3B3C">
        <w:rPr>
          <w:sz w:val="14"/>
        </w:rPr>
        <w:t xml:space="preserve"> I commend the administration for these two “firsts.” Now</w:t>
      </w:r>
      <w:r w:rsidRPr="00705CA4">
        <w:rPr>
          <w:sz w:val="14"/>
          <w:highlight w:val="cyan"/>
        </w:rPr>
        <w:t xml:space="preserve"> </w:t>
      </w:r>
      <w:r w:rsidRPr="00705CA4">
        <w:rPr>
          <w:rStyle w:val="StyleUnderline"/>
          <w:highlight w:val="cyan"/>
        </w:rPr>
        <w:t xml:space="preserve">it’s time to </w:t>
      </w:r>
      <w:r w:rsidRPr="00705CA4">
        <w:rPr>
          <w:rStyle w:val="Emphasis"/>
          <w:highlight w:val="cyan"/>
        </w:rPr>
        <w:t>increase funding for the Ukraine Security Assistance Initiative</w:t>
      </w:r>
      <w:r w:rsidRPr="00705CA4">
        <w:rPr>
          <w:rStyle w:val="StyleUnderline"/>
          <w:highlight w:val="cyan"/>
        </w:rPr>
        <w:t xml:space="preserve">, as well as </w:t>
      </w:r>
      <w:r w:rsidRPr="00705CA4">
        <w:rPr>
          <w:rStyle w:val="Emphasis"/>
          <w:highlight w:val="cyan"/>
        </w:rPr>
        <w:t>the State Department’s security assistance programs</w:t>
      </w:r>
      <w:r w:rsidRPr="00AF3B3C">
        <w:rPr>
          <w:sz w:val="14"/>
        </w:rPr>
        <w:t xml:space="preserve">. And </w:t>
      </w:r>
      <w:r w:rsidRPr="00705CA4">
        <w:rPr>
          <w:rStyle w:val="StyleUnderline"/>
          <w:highlight w:val="cyan"/>
        </w:rPr>
        <w:t xml:space="preserve">a </w:t>
      </w:r>
      <w:r w:rsidRPr="00705CA4">
        <w:rPr>
          <w:rStyle w:val="Emphasis"/>
          <w:highlight w:val="cyan"/>
        </w:rPr>
        <w:t xml:space="preserve">larger share of this funding should go to support defensive lethal aid </w:t>
      </w:r>
      <w:r w:rsidRPr="00705CA4">
        <w:rPr>
          <w:rStyle w:val="StyleUnderline"/>
          <w:highlight w:val="cyan"/>
        </w:rPr>
        <w:t>that will make Ukraine a more difficult target for Putin’s aggression</w:t>
      </w:r>
      <w:r w:rsidRPr="00AF3B3C">
        <w:rPr>
          <w:sz w:val="14"/>
        </w:rPr>
        <w:t xml:space="preserve">. After Putin’s Black Sea attack, Ukraine’s maritime capabilities must be enhanced by accelerating acquisition of coastal defense radars, patrol boats, coastal defense and anti-ship missiles and other systems. On the ground, Ukraine needs more Javelins, other anti-tank weapons, electronic warfare systems and advanced </w:t>
      </w:r>
      <w:proofErr w:type="spellStart"/>
      <w:r w:rsidRPr="00AF3B3C">
        <w:rPr>
          <w:sz w:val="14"/>
        </w:rPr>
        <w:t>counterartillery</w:t>
      </w:r>
      <w:proofErr w:type="spellEnd"/>
      <w:r w:rsidRPr="00AF3B3C">
        <w:rPr>
          <w:sz w:val="14"/>
        </w:rPr>
        <w:t xml:space="preserve"> radars. And in the air, we should examine how to assist Ukraine in improving its air defenses.</w:t>
      </w:r>
    </w:p>
    <w:p w14:paraId="335519D6" w14:textId="58A4560E" w:rsidR="00790DD3" w:rsidRDefault="00790DD3" w:rsidP="00790DD3">
      <w:pPr>
        <w:pStyle w:val="Heading3"/>
      </w:pPr>
      <w:r>
        <w:t xml:space="preserve">Fill-In – General </w:t>
      </w:r>
    </w:p>
    <w:p w14:paraId="410F433D" w14:textId="77777777" w:rsidR="00790DD3" w:rsidRDefault="00790DD3" w:rsidP="00790DD3">
      <w:pPr>
        <w:pStyle w:val="Heading4"/>
      </w:pPr>
      <w:r w:rsidRPr="009C248D">
        <w:t>Other countries will send arms to Ukraine if the U.S. pulls back.</w:t>
      </w:r>
    </w:p>
    <w:p w14:paraId="019360C4" w14:textId="77777777" w:rsidR="00790DD3" w:rsidRPr="009C248D" w:rsidRDefault="00790DD3" w:rsidP="00790DD3">
      <w:r w:rsidRPr="009C248D">
        <w:rPr>
          <w:rFonts w:eastAsiaTheme="majorEastAsia" w:cstheme="majorBidi"/>
          <w:b/>
          <w:iCs/>
          <w:sz w:val="26"/>
        </w:rPr>
        <w:t>Inhofe, 4/4/19</w:t>
      </w:r>
      <w:r>
        <w:t xml:space="preserve"> [Senator James, chairman of the Senate Armed Services Committee; “U.S. Has Done Much to Help Ukraine, But It Can Do More;” Politico, April 4, 2019; https://www.politico.com/magazine/story/2019/04/04/us-russia-navy-ukraine-putin-226538]</w:t>
      </w:r>
    </w:p>
    <w:p w14:paraId="0DF3FE5F" w14:textId="036EBB84" w:rsidR="00790DD3" w:rsidRDefault="00790DD3" w:rsidP="00790DD3">
      <w:pPr>
        <w:rPr>
          <w:sz w:val="16"/>
        </w:rPr>
      </w:pPr>
      <w:r w:rsidRPr="009C248D">
        <w:rPr>
          <w:sz w:val="16"/>
        </w:rPr>
        <w:t xml:space="preserve">Of course, </w:t>
      </w:r>
      <w:r w:rsidRPr="009C248D">
        <w:rPr>
          <w:rStyle w:val="StyleUnderline"/>
        </w:rPr>
        <w:t xml:space="preserve">the </w:t>
      </w:r>
      <w:r w:rsidRPr="00705CA4">
        <w:rPr>
          <w:rStyle w:val="StyleUnderline"/>
          <w:highlight w:val="cyan"/>
        </w:rPr>
        <w:t>response of the free world to Putin’s aggression is not the responsibility of the U</w:t>
      </w:r>
      <w:r w:rsidRPr="00705CA4">
        <w:rPr>
          <w:sz w:val="16"/>
          <w:highlight w:val="cyan"/>
        </w:rPr>
        <w:t>ni</w:t>
      </w:r>
      <w:r w:rsidRPr="009C248D">
        <w:rPr>
          <w:sz w:val="16"/>
        </w:rPr>
        <w:t xml:space="preserve">ted </w:t>
      </w:r>
      <w:r w:rsidRPr="00705CA4">
        <w:rPr>
          <w:rStyle w:val="StyleUnderline"/>
          <w:highlight w:val="cyan"/>
        </w:rPr>
        <w:t>S</w:t>
      </w:r>
      <w:r w:rsidRPr="009C248D">
        <w:rPr>
          <w:rStyle w:val="StyleUnderline"/>
        </w:rPr>
        <w:t>t</w:t>
      </w:r>
      <w:r w:rsidRPr="009C248D">
        <w:rPr>
          <w:sz w:val="16"/>
        </w:rPr>
        <w:t xml:space="preserve">ates </w:t>
      </w:r>
      <w:r w:rsidRPr="00705CA4">
        <w:rPr>
          <w:rStyle w:val="StyleUnderline"/>
          <w:highlight w:val="cyan"/>
        </w:rPr>
        <w:t xml:space="preserve">alone. </w:t>
      </w:r>
      <w:r w:rsidRPr="00705CA4">
        <w:rPr>
          <w:rStyle w:val="Emphasis"/>
          <w:highlight w:val="cyan"/>
        </w:rPr>
        <w:t>Canada, Lithuania, Poland</w:t>
      </w:r>
      <w:r w:rsidRPr="00705CA4">
        <w:rPr>
          <w:rStyle w:val="StyleUnderline"/>
          <w:highlight w:val="cyan"/>
        </w:rPr>
        <w:t xml:space="preserve"> and the </w:t>
      </w:r>
      <w:r w:rsidRPr="00705CA4">
        <w:rPr>
          <w:rStyle w:val="Emphasis"/>
          <w:highlight w:val="cyan"/>
        </w:rPr>
        <w:t>U</w:t>
      </w:r>
      <w:r w:rsidRPr="009C248D">
        <w:rPr>
          <w:sz w:val="16"/>
        </w:rPr>
        <w:t xml:space="preserve">nited </w:t>
      </w:r>
      <w:r w:rsidRPr="00705CA4">
        <w:rPr>
          <w:rStyle w:val="Emphasis"/>
          <w:highlight w:val="cyan"/>
        </w:rPr>
        <w:t>K</w:t>
      </w:r>
      <w:r w:rsidRPr="009C248D">
        <w:rPr>
          <w:sz w:val="16"/>
        </w:rPr>
        <w:t xml:space="preserve">ingdom </w:t>
      </w:r>
      <w:r w:rsidRPr="00705CA4">
        <w:rPr>
          <w:rStyle w:val="StyleUnderline"/>
          <w:highlight w:val="cyan"/>
        </w:rPr>
        <w:t xml:space="preserve">have been </w:t>
      </w:r>
      <w:r w:rsidRPr="00705CA4">
        <w:rPr>
          <w:rStyle w:val="Emphasis"/>
          <w:highlight w:val="cyan"/>
        </w:rPr>
        <w:t>providing security resources to Ukraine</w:t>
      </w:r>
      <w:r w:rsidRPr="00705CA4">
        <w:rPr>
          <w:rStyle w:val="StyleUnderline"/>
          <w:highlight w:val="cyan"/>
        </w:rPr>
        <w:t>. We need more allies and partners to step up with action rather than talk</w:t>
      </w:r>
      <w:r w:rsidRPr="00705CA4">
        <w:rPr>
          <w:sz w:val="16"/>
          <w:highlight w:val="cyan"/>
        </w:rPr>
        <w:t>.</w:t>
      </w:r>
    </w:p>
    <w:p w14:paraId="3DAAA0F7" w14:textId="77777777" w:rsidR="007F2412" w:rsidRDefault="007F2412" w:rsidP="007F2412">
      <w:pPr>
        <w:pStyle w:val="Heading4"/>
      </w:pPr>
      <w:r>
        <w:t>18 nations have given Ukraine military aid. Other countries would be willing to sell arms if the US stops.</w:t>
      </w:r>
    </w:p>
    <w:p w14:paraId="55EDE5E4" w14:textId="77777777" w:rsidR="007F2412" w:rsidRDefault="007F2412" w:rsidP="007F2412">
      <w:r w:rsidRPr="00CA19E5">
        <w:rPr>
          <w:rFonts w:eastAsiaTheme="majorEastAsia" w:cstheme="majorBidi"/>
          <w:b/>
          <w:iCs/>
          <w:sz w:val="26"/>
        </w:rPr>
        <w:t>Goble 16</w:t>
      </w:r>
      <w:r>
        <w:t xml:space="preserve"> [Paul,  specialist on ethnic and religious questions in Eurasia and a senior research associate at the </w:t>
      </w:r>
      <w:proofErr w:type="spellStart"/>
      <w:r>
        <w:t>EuroCollege</w:t>
      </w:r>
      <w:proofErr w:type="spellEnd"/>
      <w:r>
        <w:t xml:space="preserve"> of the University of Tartu in Estonia, “Friends in need: 18 countries who gave Ukraine non-lethal military aid,” 8/5, </w:t>
      </w:r>
      <w:hyperlink r:id="rId50" w:history="1">
        <w:r>
          <w:rPr>
            <w:rStyle w:val="Hyperlink"/>
          </w:rPr>
          <w:t>http://euromaidanpress.com/2016/08/05/friends-in-need-18-country-who-supplied-ukraine-with-non-lethal-weapons/</w:t>
        </w:r>
      </w:hyperlink>
      <w:r>
        <w:rPr>
          <w:rStyle w:val="Hyperlink"/>
        </w:rPr>
        <w:t>]</w:t>
      </w:r>
    </w:p>
    <w:p w14:paraId="4A1C6063" w14:textId="6CE8B90E" w:rsidR="007F2412" w:rsidRDefault="007F2412" w:rsidP="00790DD3">
      <w:pPr>
        <w:rPr>
          <w:sz w:val="16"/>
        </w:rPr>
      </w:pPr>
      <w:r w:rsidRPr="00705CA4">
        <w:rPr>
          <w:rStyle w:val="StyleUnderline"/>
          <w:highlight w:val="cyan"/>
        </w:rPr>
        <w:t>Since January 2014, 18 countries have provided 164.1 million</w:t>
      </w:r>
      <w:r w:rsidRPr="001D2BFD">
        <w:rPr>
          <w:sz w:val="16"/>
        </w:rPr>
        <w:t xml:space="preserve"> US dollars’ </w:t>
      </w:r>
      <w:r w:rsidRPr="00705CA4">
        <w:rPr>
          <w:rStyle w:val="StyleUnderline"/>
          <w:highlight w:val="cyan"/>
        </w:rPr>
        <w:t>worth of non-lethal military aid to Ukraine,</w:t>
      </w:r>
      <w:r w:rsidRPr="001D2BFD">
        <w:rPr>
          <w:sz w:val="16"/>
        </w:rPr>
        <w:t xml:space="preserve"> with more than 80 percent of that coming from just two countries, the United States which has given 117.6 million US dollars’ worth of supplies and </w:t>
      </w:r>
      <w:r w:rsidRPr="00705CA4">
        <w:rPr>
          <w:rStyle w:val="StyleUnderline"/>
          <w:highlight w:val="cyan"/>
        </w:rPr>
        <w:t>Canada</w:t>
      </w:r>
      <w:r w:rsidRPr="001D2BFD">
        <w:rPr>
          <w:sz w:val="16"/>
        </w:rPr>
        <w:t xml:space="preserve"> which </w:t>
      </w:r>
      <w:r w:rsidRPr="00705CA4">
        <w:rPr>
          <w:rStyle w:val="StyleUnderline"/>
          <w:highlight w:val="cyan"/>
        </w:rPr>
        <w:t>has given 23.6 million</w:t>
      </w:r>
      <w:r w:rsidRPr="001D2BFD">
        <w:rPr>
          <w:sz w:val="16"/>
        </w:rPr>
        <w:t>. Those figures were provided to the Apostrophe portal by the Ukrainian defense ministry, which noted that</w:t>
      </w:r>
      <w:r w:rsidRPr="00705CA4">
        <w:rPr>
          <w:sz w:val="16"/>
          <w:highlight w:val="cyan"/>
        </w:rPr>
        <w:t xml:space="preserve"> </w:t>
      </w:r>
      <w:r w:rsidRPr="00705CA4">
        <w:rPr>
          <w:rStyle w:val="StyleUnderline"/>
          <w:highlight w:val="cyan"/>
        </w:rPr>
        <w:t>there had been some weapons provided as well, by Lithuania among others</w:t>
      </w:r>
      <w:r w:rsidRPr="001D2BFD">
        <w:rPr>
          <w:sz w:val="16"/>
        </w:rPr>
        <w:t xml:space="preserve">, but data about such transfers remain classified. Commenting on this data, </w:t>
      </w:r>
      <w:proofErr w:type="spellStart"/>
      <w:r w:rsidRPr="001D2BFD">
        <w:rPr>
          <w:sz w:val="16"/>
        </w:rPr>
        <w:t>Serhiy</w:t>
      </w:r>
      <w:proofErr w:type="spellEnd"/>
      <w:r w:rsidRPr="001D2BFD">
        <w:rPr>
          <w:sz w:val="16"/>
        </w:rPr>
        <w:t xml:space="preserve"> </w:t>
      </w:r>
      <w:proofErr w:type="spellStart"/>
      <w:r w:rsidRPr="001D2BFD">
        <w:rPr>
          <w:sz w:val="16"/>
        </w:rPr>
        <w:t>Zgurets</w:t>
      </w:r>
      <w:proofErr w:type="spellEnd"/>
      <w:r w:rsidRPr="001D2BFD">
        <w:rPr>
          <w:sz w:val="16"/>
        </w:rPr>
        <w:t xml:space="preserve">, director of the Defense Express Information Consulting Company, said that this foreign assistance had “a very great political effect at the very beginning of the Russian intervention when it seemed that Ukraine was standing one on one with a nuclear power.” But “all countries tried not to cross a definite line in order not to provoke Russia to harsher methods of conducting military operations in the Donbas. More than that,” he said, it was important for Ukraine to rely as heavily as possible on its own resources given that it has a sizable military industry. There have been achievements there but much remains to be done. </w:t>
      </w:r>
    </w:p>
    <w:p w14:paraId="05639290" w14:textId="1C8D096A" w:rsidR="007F2412" w:rsidRDefault="007F2412" w:rsidP="007F2412">
      <w:pPr>
        <w:pStyle w:val="Heading3"/>
      </w:pPr>
      <w:r>
        <w:t xml:space="preserve">Fill-In – Europe </w:t>
      </w:r>
    </w:p>
    <w:p w14:paraId="64723AB5" w14:textId="77777777" w:rsidR="00790DD3" w:rsidRDefault="00790DD3" w:rsidP="00790DD3">
      <w:pPr>
        <w:pStyle w:val="Heading4"/>
      </w:pPr>
      <w:r>
        <w:t>Multiple European nations can supply lethal weapons to Ukraine: UK, Poland, Bulgaria, Czech Republic and Baltic states.</w:t>
      </w:r>
    </w:p>
    <w:p w14:paraId="0D431FF0" w14:textId="77777777" w:rsidR="00790DD3" w:rsidRPr="006A1DDE" w:rsidRDefault="00790DD3" w:rsidP="00790DD3">
      <w:r w:rsidRPr="00F07556">
        <w:rPr>
          <w:rFonts w:eastAsiaTheme="majorEastAsia" w:cstheme="majorBidi"/>
          <w:b/>
          <w:iCs/>
          <w:sz w:val="26"/>
        </w:rPr>
        <w:t>EA Daily, ’17</w:t>
      </w:r>
      <w:r>
        <w:t xml:space="preserve"> [“Royal pain: The West strengthens Ukraine’s army let alone lethal weapons;” EA Daily, November 15, 2017; https://eadaily.com/en/news/2017/11/15/royal-pain-the-west-strengthens-ukraines-army-let-alone-lethal-weapons]</w:t>
      </w:r>
    </w:p>
    <w:p w14:paraId="338644EF" w14:textId="3E4299AD" w:rsidR="00790DD3" w:rsidRDefault="00790DD3" w:rsidP="00790DD3">
      <w:pPr>
        <w:rPr>
          <w:sz w:val="12"/>
        </w:rPr>
      </w:pPr>
      <w:r w:rsidRPr="006A1DDE">
        <w:rPr>
          <w:sz w:val="12"/>
        </w:rPr>
        <w:t xml:space="preserve">The United States, </w:t>
      </w:r>
      <w:r w:rsidRPr="00705CA4">
        <w:rPr>
          <w:rStyle w:val="StyleUnderline"/>
          <w:highlight w:val="cyan"/>
        </w:rPr>
        <w:t xml:space="preserve">Great Britain, and Poland </w:t>
      </w:r>
      <w:r w:rsidRPr="00705CA4">
        <w:rPr>
          <w:rStyle w:val="Emphasis"/>
          <w:highlight w:val="cyan"/>
        </w:rPr>
        <w:t>significantly increased</w:t>
      </w:r>
      <w:r w:rsidRPr="006A1DDE">
        <w:rPr>
          <w:rStyle w:val="StyleUnderline"/>
        </w:rPr>
        <w:t xml:space="preserve"> the </w:t>
      </w:r>
      <w:r w:rsidRPr="00705CA4">
        <w:rPr>
          <w:rStyle w:val="StyleUnderline"/>
          <w:highlight w:val="cyan"/>
        </w:rPr>
        <w:t>sale of weapons to Ukraine</w:t>
      </w:r>
      <w:r w:rsidRPr="00705CA4">
        <w:rPr>
          <w:sz w:val="12"/>
          <w:highlight w:val="cyan"/>
        </w:rPr>
        <w:t>.</w:t>
      </w:r>
      <w:r w:rsidRPr="006A1DDE">
        <w:rPr>
          <w:sz w:val="12"/>
        </w:rPr>
        <w:t xml:space="preserve"> Basically, we are talking not about lethal weapons, but about military electronics. As experts say, </w:t>
      </w:r>
      <w:r w:rsidRPr="00705CA4">
        <w:rPr>
          <w:rStyle w:val="StyleUnderline"/>
          <w:highlight w:val="cyan"/>
        </w:rPr>
        <w:t>such</w:t>
      </w:r>
      <w:r w:rsidRPr="00705CA4">
        <w:rPr>
          <w:sz w:val="12"/>
          <w:highlight w:val="cyan"/>
        </w:rPr>
        <w:t xml:space="preserve"> </w:t>
      </w:r>
      <w:r w:rsidRPr="00705CA4">
        <w:rPr>
          <w:rStyle w:val="StyleUnderline"/>
          <w:highlight w:val="cyan"/>
        </w:rPr>
        <w:t>assistance</w:t>
      </w:r>
      <w:r w:rsidRPr="006A1DDE">
        <w:rPr>
          <w:rStyle w:val="StyleUnderline"/>
        </w:rPr>
        <w:t xml:space="preserve"> from the West </w:t>
      </w:r>
      <w:r w:rsidRPr="00705CA4">
        <w:rPr>
          <w:rStyle w:val="Emphasis"/>
          <w:highlight w:val="cyan"/>
        </w:rPr>
        <w:t>strengthens Ukraine's fighting capability</w:t>
      </w:r>
      <w:r w:rsidRPr="006A1DDE">
        <w:rPr>
          <w:sz w:val="12"/>
        </w:rPr>
        <w:t xml:space="preserve"> and the position of supporters of military revenge in the Donbass. In 2016, American manufacturers sold military goods to Ukraine for $17.69mn. This is twice as much as in 2015. Such data are provided in the annual reports to the Congress on the issuance of permits for commercial arms sales to foreign countries and organizations that are prepared by the Directorate for the Control of Military Trade of the US Department of State. It is not known what exactly the US supplied to Ukraine, but according to previous contracts for military electronics, Kiev planned to spend $15mn, and about $5mn on small arms and ammunition. We already wrote that the US and their </w:t>
      </w:r>
      <w:r w:rsidRPr="00705CA4">
        <w:rPr>
          <w:rStyle w:val="Emphasis"/>
          <w:highlight w:val="cyan"/>
        </w:rPr>
        <w:t>European allies have long been supplying lethal weapons to Ukraine</w:t>
      </w:r>
      <w:r w:rsidRPr="006A1DDE">
        <w:rPr>
          <w:rStyle w:val="StyleUnderline"/>
        </w:rPr>
        <w:t xml:space="preserve">, adhering to certain restrictions. </w:t>
      </w:r>
      <w:r w:rsidRPr="006A1DDE">
        <w:rPr>
          <w:sz w:val="12"/>
        </w:rPr>
        <w:t xml:space="preserve">And, for example, </w:t>
      </w:r>
      <w:r w:rsidRPr="00705CA4">
        <w:rPr>
          <w:rStyle w:val="Emphasis"/>
          <w:highlight w:val="cyan"/>
        </w:rPr>
        <w:t>anti-tank grenade launchers or large-caliber machine guns</w:t>
      </w:r>
      <w:r w:rsidRPr="00705CA4">
        <w:rPr>
          <w:rStyle w:val="StyleUnderline"/>
          <w:highlight w:val="cyan"/>
        </w:rPr>
        <w:t xml:space="preserve"> from </w:t>
      </w:r>
      <w:r w:rsidRPr="00705CA4">
        <w:rPr>
          <w:rStyle w:val="Emphasis"/>
          <w:highlight w:val="cyan"/>
        </w:rPr>
        <w:t>Bulgaria</w:t>
      </w:r>
      <w:r w:rsidRPr="006A1DDE">
        <w:rPr>
          <w:rStyle w:val="StyleUnderline"/>
        </w:rPr>
        <w:t xml:space="preserve"> </w:t>
      </w:r>
      <w:r w:rsidRPr="006A1DDE">
        <w:rPr>
          <w:sz w:val="12"/>
        </w:rPr>
        <w:t xml:space="preserve">or </w:t>
      </w:r>
      <w:r w:rsidRPr="00705CA4">
        <w:rPr>
          <w:rStyle w:val="StyleUnderline"/>
          <w:highlight w:val="cyan"/>
        </w:rPr>
        <w:t xml:space="preserve">the </w:t>
      </w:r>
      <w:r w:rsidRPr="00705CA4">
        <w:rPr>
          <w:rStyle w:val="Emphasis"/>
          <w:highlight w:val="cyan"/>
        </w:rPr>
        <w:t>Baltic states</w:t>
      </w:r>
      <w:r w:rsidRPr="00705CA4">
        <w:rPr>
          <w:rStyle w:val="StyleUnderline"/>
          <w:highlight w:val="cyan"/>
        </w:rPr>
        <w:t xml:space="preserve"> or </w:t>
      </w:r>
      <w:r w:rsidRPr="00705CA4">
        <w:rPr>
          <w:rStyle w:val="Emphasis"/>
          <w:highlight w:val="cyan"/>
        </w:rPr>
        <w:t xml:space="preserve">Poland </w:t>
      </w:r>
      <w:r w:rsidRPr="00705CA4">
        <w:rPr>
          <w:rStyle w:val="StyleUnderline"/>
          <w:highlight w:val="cyan"/>
        </w:rPr>
        <w:t xml:space="preserve">are </w:t>
      </w:r>
      <w:r w:rsidRPr="00705CA4">
        <w:rPr>
          <w:rStyle w:val="Emphasis"/>
          <w:highlight w:val="cyan"/>
        </w:rPr>
        <w:t>not uncommon</w:t>
      </w:r>
      <w:r w:rsidRPr="006A1DDE">
        <w:rPr>
          <w:sz w:val="12"/>
        </w:rPr>
        <w:t xml:space="preserve"> in the Ukrainian army. Interestingly, in 2015, the situation with sales of arms from the United States to Ukraine was the opposite. According to the contract Ukraine was going to spend $3.1mn on small firearms including powerful sniper rifles, and only $705,000 on military electronics. </w:t>
      </w:r>
      <w:r w:rsidRPr="00705CA4">
        <w:rPr>
          <w:rStyle w:val="Emphasis"/>
          <w:highlight w:val="cyan"/>
        </w:rPr>
        <w:t>Britain</w:t>
      </w:r>
      <w:r w:rsidRPr="006A1DDE">
        <w:rPr>
          <w:sz w:val="12"/>
        </w:rPr>
        <w:t xml:space="preserve"> also </w:t>
      </w:r>
      <w:r w:rsidRPr="00705CA4">
        <w:rPr>
          <w:rStyle w:val="StyleUnderline"/>
          <w:highlight w:val="cyan"/>
        </w:rPr>
        <w:t>supplies mainly military electronics</w:t>
      </w:r>
      <w:r w:rsidRPr="006A1DDE">
        <w:rPr>
          <w:rStyle w:val="StyleUnderline"/>
        </w:rPr>
        <w:t xml:space="preserve"> to Ukraine</w:t>
      </w:r>
      <w:r w:rsidRPr="006A1DDE">
        <w:rPr>
          <w:sz w:val="12"/>
        </w:rPr>
        <w:t>. According to the annual reports on the strategic export control of the United Kingdom, in 2015 London donated to the Ukrainian armed forces first aid kits, global positioning systems, night vision devices, specialized laptops and helmets worth GBP 800,000, and last year British companies sold military goods to Ukraine for GBP 7mn. If contracts of the light weapons, spare parts and ammunition accounted for just over GBP 1mn, the remaining funds went for military electronics. In particular, equipment for simulating military scenarios, targeting targets, and electronics for sniper rifles. According to the quarterly reports of this year, mainly military electronics continue to be supplied to Ukraine in 2017</w:t>
      </w:r>
      <w:r w:rsidRPr="006A1DDE">
        <w:rPr>
          <w:rStyle w:val="Emphasis"/>
        </w:rPr>
        <w:t xml:space="preserve">. </w:t>
      </w:r>
      <w:r w:rsidRPr="00705CA4">
        <w:rPr>
          <w:rStyle w:val="Emphasis"/>
          <w:highlight w:val="cyan"/>
        </w:rPr>
        <w:t>Poland increased arms deliveries</w:t>
      </w:r>
      <w:r w:rsidRPr="00705CA4">
        <w:rPr>
          <w:rStyle w:val="StyleUnderline"/>
          <w:highlight w:val="cyan"/>
        </w:rPr>
        <w:t xml:space="preserve"> to Ukraine almost </w:t>
      </w:r>
      <w:r w:rsidRPr="00705CA4">
        <w:rPr>
          <w:rStyle w:val="Emphasis"/>
          <w:highlight w:val="cyan"/>
        </w:rPr>
        <w:t>twofold</w:t>
      </w:r>
      <w:r w:rsidRPr="00705CA4">
        <w:rPr>
          <w:rStyle w:val="StyleUnderline"/>
          <w:highlight w:val="cyan"/>
        </w:rPr>
        <w:t xml:space="preserve"> </w:t>
      </w:r>
      <w:r w:rsidRPr="00705CA4">
        <w:rPr>
          <w:sz w:val="12"/>
          <w:highlight w:val="cyan"/>
        </w:rPr>
        <w:t>i</w:t>
      </w:r>
      <w:r w:rsidRPr="006A1DDE">
        <w:rPr>
          <w:sz w:val="12"/>
        </w:rPr>
        <w:t xml:space="preserve">n 2016. Judging by a report of the Polish Foreign Ministry, last year sales rose to EUR 11.4mn and those accounted for light firearms, mortars, ammunition, chemical and explosive substances, and fire control equipment. At the same time </w:t>
      </w:r>
      <w:r w:rsidRPr="00705CA4">
        <w:rPr>
          <w:rStyle w:val="StyleUnderline"/>
          <w:highlight w:val="cyan"/>
        </w:rPr>
        <w:t xml:space="preserve">the </w:t>
      </w:r>
      <w:r w:rsidRPr="00705CA4">
        <w:rPr>
          <w:rStyle w:val="Emphasis"/>
          <w:highlight w:val="cyan"/>
        </w:rPr>
        <w:t>Czech Republic</w:t>
      </w:r>
      <w:r w:rsidRPr="00705CA4">
        <w:rPr>
          <w:rStyle w:val="StyleUnderline"/>
          <w:highlight w:val="cyan"/>
        </w:rPr>
        <w:t xml:space="preserve"> supplied Kiev with </w:t>
      </w:r>
      <w:r w:rsidRPr="00705CA4">
        <w:rPr>
          <w:rStyle w:val="Emphasis"/>
          <w:highlight w:val="cyan"/>
        </w:rPr>
        <w:t>drones</w:t>
      </w:r>
      <w:r w:rsidRPr="006A1DDE">
        <w:rPr>
          <w:sz w:val="12"/>
        </w:rPr>
        <w:t xml:space="preserve"> last year for some part of the contracts worth EUR 1.37mn. And </w:t>
      </w:r>
      <w:r w:rsidRPr="00705CA4">
        <w:rPr>
          <w:rStyle w:val="Emphasis"/>
          <w:highlight w:val="cyan"/>
        </w:rPr>
        <w:t>Bulgaria</w:t>
      </w:r>
      <w:r w:rsidRPr="006A1DDE">
        <w:rPr>
          <w:rStyle w:val="Emphasis"/>
        </w:rPr>
        <w:t>,</w:t>
      </w:r>
      <w:r w:rsidRPr="006A1DDE">
        <w:rPr>
          <w:sz w:val="12"/>
        </w:rPr>
        <w:t xml:space="preserve"> which </w:t>
      </w:r>
      <w:r w:rsidRPr="00705CA4">
        <w:rPr>
          <w:rStyle w:val="Emphasis"/>
          <w:highlight w:val="cyan"/>
        </w:rPr>
        <w:t>supplied Ukraine with lethal weapons</w:t>
      </w:r>
      <w:r w:rsidRPr="00705CA4">
        <w:rPr>
          <w:rStyle w:val="StyleUnderline"/>
          <w:highlight w:val="cyan"/>
        </w:rPr>
        <w:t xml:space="preserve"> – </w:t>
      </w:r>
      <w:r w:rsidRPr="00705CA4">
        <w:rPr>
          <w:rStyle w:val="Emphasis"/>
          <w:highlight w:val="cyan"/>
        </w:rPr>
        <w:t>RPG launchers</w:t>
      </w:r>
      <w:r w:rsidRPr="00705CA4">
        <w:rPr>
          <w:rStyle w:val="StyleUnderline"/>
          <w:highlight w:val="cyan"/>
        </w:rPr>
        <w:t xml:space="preserve"> and ammunition for them</w:t>
      </w:r>
      <w:r w:rsidRPr="006A1DDE">
        <w:rPr>
          <w:sz w:val="12"/>
        </w:rPr>
        <w:t>, at the same time reduced deliveries: from EUR 16.67mn in 2015 to EUR 1.57mn in 2016.</w:t>
      </w:r>
    </w:p>
    <w:p w14:paraId="6D08AA4E" w14:textId="77777777" w:rsidR="007F2412" w:rsidRDefault="007F2412" w:rsidP="007F2412">
      <w:pPr>
        <w:pStyle w:val="Heading4"/>
      </w:pPr>
      <w:r>
        <w:t>Baltic states such as Lithuania have exclusively provided Ukraine arms in the past, they will provide them again if the US backs out.</w:t>
      </w:r>
    </w:p>
    <w:p w14:paraId="007A7444" w14:textId="77777777" w:rsidR="007F2412" w:rsidRPr="00616243" w:rsidRDefault="007F2412" w:rsidP="007F2412">
      <w:proofErr w:type="spellStart"/>
      <w:r w:rsidRPr="00616243">
        <w:rPr>
          <w:rStyle w:val="Style13ptBold"/>
        </w:rPr>
        <w:t>Marzalik</w:t>
      </w:r>
      <w:proofErr w:type="spellEnd"/>
      <w:r w:rsidRPr="00616243">
        <w:rPr>
          <w:rStyle w:val="Style13ptBold"/>
        </w:rPr>
        <w:t xml:space="preserve"> and Toler 18</w:t>
      </w:r>
      <w:r w:rsidRPr="00616243">
        <w:t xml:space="preserve"> </w:t>
      </w:r>
      <w:r>
        <w:t>[</w:t>
      </w:r>
      <w:r w:rsidRPr="00616243">
        <w:t xml:space="preserve">Peter </w:t>
      </w:r>
      <w:r>
        <w:t>is a project assistant at the Atlantic Council’s Eurasia Center. Aric Toler is the lead digital researcher for Eurasia at the Atlantic Council’s Digital Forensic Research Lab, “Lethal Weapons to Ukraine: A Primer,” 1/26/18, https://www.atlanticcouncil.org/blogs/ukrainealert/lethal-weapons-to-ukraine-a-primer ] THERE SHOULD BE UNDERLINING OF TEXT. CUT SUBTITLES AND REFERENCES TO PICTURES. USE CONDENSE AND SHRINK FUNCTIONS.</w:t>
      </w:r>
    </w:p>
    <w:p w14:paraId="74CB06FA" w14:textId="77777777" w:rsidR="007F2412" w:rsidRPr="00CA19E5" w:rsidRDefault="007F2412" w:rsidP="007F2412">
      <w:pPr>
        <w:rPr>
          <w:sz w:val="16"/>
        </w:rPr>
      </w:pPr>
      <w:r w:rsidRPr="00CA19E5">
        <w:rPr>
          <w:sz w:val="16"/>
        </w:rPr>
        <w:t xml:space="preserve">The frontline states on NATO’s eastern flank have most actively called attention to the threat of Russian aggression and boosted their defense budgets accordingly. However, </w:t>
      </w:r>
      <w:r w:rsidRPr="00705CA4">
        <w:rPr>
          <w:rStyle w:val="StyleUnderline"/>
          <w:highlight w:val="cyan"/>
        </w:rPr>
        <w:t>hesitancy in Western capitals, particularly Berlin, and an Obama-era insistence on unified transatlantic</w:t>
      </w:r>
      <w:r w:rsidRPr="00CA19E5">
        <w:rPr>
          <w:sz w:val="16"/>
        </w:rPr>
        <w:t xml:space="preserve"> </w:t>
      </w:r>
      <w:r w:rsidRPr="00705CA4">
        <w:rPr>
          <w:rStyle w:val="StyleUnderline"/>
          <w:highlight w:val="cyan"/>
        </w:rPr>
        <w:t>policy toward Ukraine led to Lithuania being the only direct supplier of lethal weapons before the recent US announcement</w:t>
      </w:r>
      <w:r w:rsidRPr="00CA19E5">
        <w:rPr>
          <w:sz w:val="16"/>
        </w:rPr>
        <w:t xml:space="preserve">. </w:t>
      </w:r>
      <w:r w:rsidRPr="00705CA4">
        <w:rPr>
          <w:sz w:val="16"/>
          <w:highlight w:val="cyan"/>
        </w:rPr>
        <w:t>Other Eastern European countries</w:t>
      </w:r>
      <w:r w:rsidRPr="00CA19E5">
        <w:rPr>
          <w:sz w:val="16"/>
        </w:rPr>
        <w:t>, not keen to upset their most critical security and defense partner, i</w:t>
      </w:r>
      <w:r w:rsidRPr="00705CA4">
        <w:rPr>
          <w:sz w:val="16"/>
          <w:highlight w:val="cyan"/>
        </w:rPr>
        <w:t>mplemented</w:t>
      </w:r>
      <w:r w:rsidRPr="00CA19E5">
        <w:rPr>
          <w:sz w:val="16"/>
        </w:rPr>
        <w:t xml:space="preserve"> a similar US-style combination of </w:t>
      </w:r>
      <w:r w:rsidRPr="00705CA4">
        <w:rPr>
          <w:sz w:val="16"/>
          <w:highlight w:val="cyan"/>
        </w:rPr>
        <w:t>non-lethal assistance, such as defense industry support from Poland, and commercial arms sales, particularly by Bulgarian traders</w:t>
      </w:r>
      <w:r w:rsidRPr="00CA19E5">
        <w:rPr>
          <w:sz w:val="16"/>
        </w:rPr>
        <w:t xml:space="preserve">. </w:t>
      </w:r>
      <w:proofErr w:type="spellStart"/>
      <w:r w:rsidRPr="00CA19E5">
        <w:rPr>
          <w:sz w:val="16"/>
        </w:rPr>
        <w:t>Pavlo</w:t>
      </w:r>
      <w:proofErr w:type="spellEnd"/>
      <w:r w:rsidRPr="00CA19E5">
        <w:rPr>
          <w:sz w:val="16"/>
        </w:rPr>
        <w:t xml:space="preserve"> </w:t>
      </w:r>
      <w:proofErr w:type="spellStart"/>
      <w:r w:rsidRPr="00CA19E5">
        <w:rPr>
          <w:sz w:val="16"/>
        </w:rPr>
        <w:t>Barbul</w:t>
      </w:r>
      <w:proofErr w:type="spellEnd"/>
      <w:r w:rsidRPr="00CA19E5">
        <w:rPr>
          <w:sz w:val="16"/>
        </w:rPr>
        <w:t xml:space="preserve">, director of the Ukrainian-state </w:t>
      </w:r>
      <w:proofErr w:type="spellStart"/>
      <w:r w:rsidRPr="00CA19E5">
        <w:rPr>
          <w:sz w:val="16"/>
        </w:rPr>
        <w:t>Spetstechnoexport</w:t>
      </w:r>
      <w:proofErr w:type="spellEnd"/>
      <w:r w:rsidRPr="00CA19E5">
        <w:rPr>
          <w:sz w:val="16"/>
        </w:rPr>
        <w:t xml:space="preserve">, said </w:t>
      </w:r>
      <w:r w:rsidRPr="00705CA4">
        <w:rPr>
          <w:sz w:val="16"/>
          <w:highlight w:val="cyan"/>
        </w:rPr>
        <w:t xml:space="preserve">at least five </w:t>
      </w:r>
      <w:r w:rsidRPr="00CA19E5">
        <w:rPr>
          <w:sz w:val="16"/>
        </w:rPr>
        <w:t xml:space="preserve">unspecified </w:t>
      </w:r>
      <w:r w:rsidRPr="00705CA4">
        <w:rPr>
          <w:sz w:val="16"/>
          <w:highlight w:val="cyan"/>
        </w:rPr>
        <w:t xml:space="preserve">Eastern European countries had permitted </w:t>
      </w:r>
      <w:r w:rsidRPr="00CA19E5">
        <w:rPr>
          <w:sz w:val="16"/>
        </w:rPr>
        <w:t xml:space="preserve">the commercial </w:t>
      </w:r>
      <w:r w:rsidRPr="00705CA4">
        <w:rPr>
          <w:sz w:val="16"/>
          <w:highlight w:val="cyan"/>
        </w:rPr>
        <w:t xml:space="preserve">sale of </w:t>
      </w:r>
      <w:r w:rsidRPr="00CA19E5">
        <w:rPr>
          <w:sz w:val="16"/>
        </w:rPr>
        <w:t xml:space="preserve">Soviet-era </w:t>
      </w:r>
      <w:r w:rsidRPr="00705CA4">
        <w:rPr>
          <w:sz w:val="16"/>
          <w:highlight w:val="cyan"/>
        </w:rPr>
        <w:t>ammunition to Ukraine</w:t>
      </w:r>
      <w:r w:rsidRPr="00CA19E5">
        <w:rPr>
          <w:sz w:val="16"/>
        </w:rPr>
        <w:t xml:space="preserve">. </w:t>
      </w:r>
      <w:r w:rsidRPr="00705CA4">
        <w:rPr>
          <w:rStyle w:val="StyleUnderline"/>
          <w:highlight w:val="cyan"/>
        </w:rPr>
        <w:t>Lithuania was the only government directly providing lethal weapons to Ukraine since 2014</w:t>
      </w:r>
      <w:r w:rsidRPr="00CA19E5">
        <w:rPr>
          <w:sz w:val="16"/>
        </w:rPr>
        <w:t xml:space="preserve">. In 2016, Lithuania supplied 60 KPV-14.5 </w:t>
      </w:r>
      <w:proofErr w:type="spellStart"/>
      <w:r w:rsidRPr="00CA19E5">
        <w:rPr>
          <w:sz w:val="16"/>
        </w:rPr>
        <w:t>Vladimirov</w:t>
      </w:r>
      <w:proofErr w:type="spellEnd"/>
      <w:r w:rsidRPr="00CA19E5">
        <w:rPr>
          <w:sz w:val="16"/>
        </w:rPr>
        <w:t xml:space="preserve"> heavy machine guns for use on Ukrainian armored personnel vehicles and 86 </w:t>
      </w:r>
      <w:proofErr w:type="spellStart"/>
      <w:r w:rsidRPr="00CA19E5">
        <w:rPr>
          <w:sz w:val="16"/>
        </w:rPr>
        <w:t>Degtyaryov</w:t>
      </w:r>
      <w:proofErr w:type="spellEnd"/>
      <w:r w:rsidRPr="00CA19E5">
        <w:rPr>
          <w:sz w:val="16"/>
        </w:rPr>
        <w:t xml:space="preserve"> 12.7 mm portable machine guns in addition to about 150 tons of ammunition. In November, a Lithuanian plan was revealed to provide further military equipment, including 7,000 Kalashnikov rifles, 80 machine guns, mortars, and anti-tank weapons. </w:t>
      </w:r>
      <w:r w:rsidRPr="00705CA4">
        <w:rPr>
          <w:rStyle w:val="StyleUnderline"/>
          <w:highlight w:val="cyan"/>
        </w:rPr>
        <w:t>Lithuanian, Polish, and American military instructors</w:t>
      </w:r>
      <w:r w:rsidRPr="00705CA4">
        <w:rPr>
          <w:sz w:val="16"/>
          <w:highlight w:val="cyan"/>
        </w:rPr>
        <w:t xml:space="preserve"> </w:t>
      </w:r>
      <w:r w:rsidRPr="00CA19E5">
        <w:rPr>
          <w:sz w:val="16"/>
        </w:rPr>
        <w:t>have</w:t>
      </w:r>
      <w:r w:rsidRPr="00705CA4">
        <w:rPr>
          <w:sz w:val="16"/>
          <w:highlight w:val="cyan"/>
        </w:rPr>
        <w:t xml:space="preserve"> </w:t>
      </w:r>
      <w:r w:rsidRPr="00705CA4">
        <w:rPr>
          <w:rStyle w:val="StyleUnderline"/>
          <w:highlight w:val="cyan"/>
        </w:rPr>
        <w:t>trained Ukrainian forces</w:t>
      </w:r>
      <w:r w:rsidRPr="00CA19E5">
        <w:rPr>
          <w:sz w:val="16"/>
        </w:rPr>
        <w:t xml:space="preserve"> on these types of Soviet-era weaponry, including the </w:t>
      </w:r>
      <w:proofErr w:type="spellStart"/>
      <w:r w:rsidRPr="00CA19E5">
        <w:rPr>
          <w:sz w:val="16"/>
        </w:rPr>
        <w:t>Degtyaryov-Shpagin</w:t>
      </w:r>
      <w:proofErr w:type="spellEnd"/>
      <w:r w:rsidRPr="00CA19E5">
        <w:rPr>
          <w:sz w:val="16"/>
        </w:rPr>
        <w:t xml:space="preserve"> also known as the </w:t>
      </w:r>
      <w:proofErr w:type="spellStart"/>
      <w:r w:rsidRPr="00CA19E5">
        <w:rPr>
          <w:sz w:val="16"/>
        </w:rPr>
        <w:t>DShk</w:t>
      </w:r>
      <w:proofErr w:type="spellEnd"/>
      <w:r w:rsidRPr="00CA19E5">
        <w:rPr>
          <w:sz w:val="16"/>
        </w:rPr>
        <w:t xml:space="preserve"> machine gun, at the </w:t>
      </w:r>
      <w:proofErr w:type="spellStart"/>
      <w:r w:rsidRPr="00CA19E5">
        <w:rPr>
          <w:sz w:val="16"/>
        </w:rPr>
        <w:t>Yavoriv</w:t>
      </w:r>
      <w:proofErr w:type="spellEnd"/>
      <w:r w:rsidRPr="00CA19E5">
        <w:rPr>
          <w:sz w:val="16"/>
        </w:rPr>
        <w:t xml:space="preserve"> combat training center in western Ukraine. Ukrainian troops have likely deployed the same kinds of lethal arms provided by Lithuania to the frontlines. Earlier this year, the Digital Forensic Research Lab found that a Ukrainian solider reported the use of a </w:t>
      </w:r>
      <w:proofErr w:type="spellStart"/>
      <w:r w:rsidRPr="00CA19E5">
        <w:rPr>
          <w:sz w:val="16"/>
        </w:rPr>
        <w:t>DShk</w:t>
      </w:r>
      <w:proofErr w:type="spellEnd"/>
      <w:r w:rsidRPr="00CA19E5">
        <w:rPr>
          <w:sz w:val="16"/>
        </w:rPr>
        <w:t xml:space="preserve"> machine gun in a battle near the village of </w:t>
      </w:r>
      <w:proofErr w:type="spellStart"/>
      <w:r w:rsidRPr="00CA19E5">
        <w:rPr>
          <w:sz w:val="16"/>
        </w:rPr>
        <w:t>Travneve</w:t>
      </w:r>
      <w:proofErr w:type="spellEnd"/>
      <w:r w:rsidRPr="00CA19E5">
        <w:rPr>
          <w:sz w:val="16"/>
        </w:rPr>
        <w:t xml:space="preserve"> in the Donetsk region. Though Bulgaria is not a direct government supplier of lethal aid to Ukraine, </w:t>
      </w:r>
      <w:r w:rsidRPr="00705CA4">
        <w:rPr>
          <w:rStyle w:val="StyleUnderline"/>
          <w:highlight w:val="cyan"/>
        </w:rPr>
        <w:t xml:space="preserve">Bulgarian-made arms have </w:t>
      </w:r>
      <w:r w:rsidRPr="00CA19E5">
        <w:rPr>
          <w:sz w:val="16"/>
        </w:rPr>
        <w:t>also</w:t>
      </w:r>
      <w:r w:rsidRPr="00705CA4">
        <w:rPr>
          <w:rStyle w:val="StyleUnderline"/>
          <w:highlight w:val="cyan"/>
        </w:rPr>
        <w:t xml:space="preserve"> appeared in eastern Ukraine through private exports</w:t>
      </w:r>
      <w:r w:rsidRPr="00CA19E5">
        <w:rPr>
          <w:rStyle w:val="StyleUnderline"/>
        </w:rPr>
        <w:t xml:space="preserve">. </w:t>
      </w:r>
      <w:r w:rsidRPr="00CA19E5">
        <w:rPr>
          <w:sz w:val="16"/>
        </w:rPr>
        <w:t xml:space="preserve">The Digital Forensic Research Lab has documented sightings of Soviet-era rocket-propelled grenades (RPG) on both sides of the contact line that were produced by the Bulgarian arms manufacturers VMZ and Arsenal. For instance, in October 2015, Ukrainian Interior Minister </w:t>
      </w:r>
      <w:proofErr w:type="spellStart"/>
      <w:r w:rsidRPr="00CA19E5">
        <w:rPr>
          <w:sz w:val="16"/>
        </w:rPr>
        <w:t>Arsen</w:t>
      </w:r>
      <w:proofErr w:type="spellEnd"/>
      <w:r w:rsidRPr="00CA19E5">
        <w:rPr>
          <w:sz w:val="16"/>
        </w:rPr>
        <w:t xml:space="preserve"> Avakov posted a photograph on Facebook showing the receipt of VMZ RPG-22 systems. Bulgarian-made grenades were also discovered in a separatist weapons cache near </w:t>
      </w:r>
      <w:proofErr w:type="spellStart"/>
      <w:r w:rsidRPr="00CA19E5">
        <w:rPr>
          <w:sz w:val="16"/>
        </w:rPr>
        <w:t>Berdyanske</w:t>
      </w:r>
      <w:proofErr w:type="spellEnd"/>
      <w:r w:rsidRPr="00CA19E5">
        <w:rPr>
          <w:sz w:val="16"/>
        </w:rPr>
        <w:t xml:space="preserve"> in the Donetsk region in December 2016. Ukrainian forces reportedly used Arsenal-designated RPGs in combat as recent as November 2017.</w:t>
      </w:r>
    </w:p>
    <w:p w14:paraId="1C0E5612" w14:textId="77777777" w:rsidR="007F2412" w:rsidRPr="00790DD3" w:rsidRDefault="007F2412" w:rsidP="00790DD3">
      <w:pPr>
        <w:rPr>
          <w:sz w:val="12"/>
        </w:rPr>
      </w:pPr>
    </w:p>
    <w:p w14:paraId="4981EF3D" w14:textId="22504D73" w:rsidR="00790DD3" w:rsidRDefault="00790DD3" w:rsidP="00790DD3">
      <w:pPr>
        <w:pStyle w:val="Heading3"/>
      </w:pPr>
      <w:r>
        <w:t xml:space="preserve">Fill-In – Canada </w:t>
      </w:r>
    </w:p>
    <w:p w14:paraId="1310DA64" w14:textId="77777777" w:rsidR="00E32A47" w:rsidRPr="000F22B8" w:rsidRDefault="00E32A47" w:rsidP="00E32A47">
      <w:pPr>
        <w:pStyle w:val="Heading4"/>
      </w:pPr>
      <w:r w:rsidRPr="000F22B8">
        <w:t>Canada will provide arms to Ukraine</w:t>
      </w:r>
    </w:p>
    <w:p w14:paraId="0896F7B0" w14:textId="77777777" w:rsidR="00E32A47" w:rsidRPr="00EB63F4" w:rsidRDefault="00E32A47" w:rsidP="00E32A47">
      <w:pPr>
        <w:spacing w:after="0"/>
        <w:rPr>
          <w:rStyle w:val="Style13ptBold"/>
        </w:rPr>
      </w:pPr>
      <w:r w:rsidRPr="00EB63F4">
        <w:rPr>
          <w:rStyle w:val="Style13ptBold"/>
        </w:rPr>
        <w:t xml:space="preserve">Pugliese </w:t>
      </w:r>
      <w:r>
        <w:rPr>
          <w:rStyle w:val="Style13ptBold"/>
        </w:rPr>
        <w:t>18</w:t>
      </w:r>
    </w:p>
    <w:p w14:paraId="22A8C7BF" w14:textId="77777777" w:rsidR="00E32A47" w:rsidRDefault="00E32A47" w:rsidP="00E32A47">
      <w:r>
        <w:t>David Pugliese, journalist who specialized in military affairs, Ottawa Citizen, Canada considers donating arms to Ukraine, one of the world’s top arms exporters, Ottawa Citizen, 6-20-2018, https://ottawacitizen.com/news/national/defence-watch/canada-considers-donating-arms-to-ukraine-one-of-the-worlds-top-arms-exporters</w:t>
      </w:r>
    </w:p>
    <w:p w14:paraId="4003B5B1" w14:textId="77777777" w:rsidR="00E32A47" w:rsidRDefault="00E32A47" w:rsidP="00E32A47">
      <w:r>
        <w:t xml:space="preserve">Conservative </w:t>
      </w:r>
      <w:proofErr w:type="spellStart"/>
      <w:r>
        <w:t>defence</w:t>
      </w:r>
      <w:proofErr w:type="spellEnd"/>
      <w:r>
        <w:t xml:space="preserve"> critic James </w:t>
      </w:r>
      <w:proofErr w:type="spellStart"/>
      <w:r w:rsidRPr="00705CA4">
        <w:rPr>
          <w:b/>
          <w:bCs/>
          <w:highlight w:val="cyan"/>
          <w:u w:val="single"/>
        </w:rPr>
        <w:t>Bezan</w:t>
      </w:r>
      <w:proofErr w:type="spellEnd"/>
      <w:r>
        <w:t xml:space="preserve">, who was involved in previous initiatives under the Conservative government to provide Ukraine with equipment from Canadian Forces warehouses, </w:t>
      </w:r>
      <w:r w:rsidRPr="00705CA4">
        <w:rPr>
          <w:b/>
          <w:bCs/>
          <w:highlight w:val="cyan"/>
          <w:u w:val="single"/>
        </w:rPr>
        <w:t xml:space="preserve">is all for </w:t>
      </w:r>
      <w:r w:rsidRPr="005471F7">
        <w:t xml:space="preserve">the </w:t>
      </w:r>
      <w:r w:rsidRPr="00705CA4">
        <w:rPr>
          <w:b/>
          <w:bCs/>
          <w:highlight w:val="cyan"/>
          <w:u w:val="single"/>
        </w:rPr>
        <w:t xml:space="preserve">providing </w:t>
      </w:r>
      <w:r w:rsidRPr="00705CA4">
        <w:rPr>
          <w:highlight w:val="cyan"/>
          <w:u w:val="single"/>
        </w:rPr>
        <w:t>the</w:t>
      </w:r>
      <w:r w:rsidRPr="00705CA4">
        <w:rPr>
          <w:b/>
          <w:bCs/>
          <w:highlight w:val="cyan"/>
          <w:u w:val="single"/>
        </w:rPr>
        <w:t xml:space="preserve"> gear</w:t>
      </w:r>
      <w:r>
        <w:t xml:space="preserve">, originally purchased for the Kurds </w:t>
      </w:r>
      <w:r w:rsidRPr="00705CA4">
        <w:rPr>
          <w:b/>
          <w:bCs/>
          <w:highlight w:val="cyan"/>
          <w:u w:val="single"/>
        </w:rPr>
        <w:t>to Ukraine</w:t>
      </w:r>
      <w:r>
        <w:t xml:space="preserve">. </w:t>
      </w:r>
      <w:r w:rsidRPr="00705CA4">
        <w:rPr>
          <w:b/>
          <w:bCs/>
          <w:highlight w:val="cyan"/>
          <w:u w:val="single"/>
        </w:rPr>
        <w:t>Canada has already donated some stocks of military equipment to Ukraine</w:t>
      </w:r>
      <w:r>
        <w:t xml:space="preserve">. In August 2014, </w:t>
      </w:r>
      <w:r w:rsidRPr="00705CA4">
        <w:rPr>
          <w:highlight w:val="cyan"/>
          <w:u w:val="single"/>
        </w:rPr>
        <w:t>Canada supplied</w:t>
      </w:r>
      <w:r w:rsidRPr="005471F7">
        <w:rPr>
          <w:u w:val="single"/>
        </w:rPr>
        <w:t xml:space="preserve"> 30,000 pairs of </w:t>
      </w:r>
      <w:r w:rsidRPr="00705CA4">
        <w:rPr>
          <w:highlight w:val="cyan"/>
          <w:u w:val="single"/>
        </w:rPr>
        <w:t>ballistic eyewear</w:t>
      </w:r>
      <w:r w:rsidRPr="005471F7">
        <w:rPr>
          <w:u w:val="single"/>
        </w:rPr>
        <w:t xml:space="preserve">, 2,300 </w:t>
      </w:r>
      <w:r w:rsidRPr="00705CA4">
        <w:rPr>
          <w:highlight w:val="cyan"/>
          <w:u w:val="single"/>
        </w:rPr>
        <w:t>bullet-proof vests</w:t>
      </w:r>
      <w:r w:rsidRPr="005471F7">
        <w:rPr>
          <w:u w:val="single"/>
        </w:rPr>
        <w:t xml:space="preserve">, 350 </w:t>
      </w:r>
      <w:r w:rsidRPr="00705CA4">
        <w:rPr>
          <w:highlight w:val="cyan"/>
          <w:u w:val="single"/>
        </w:rPr>
        <w:t>first aid kits</w:t>
      </w:r>
      <w:r w:rsidRPr="005471F7">
        <w:rPr>
          <w:u w:val="single"/>
        </w:rPr>
        <w:t xml:space="preserve">, 7,000 </w:t>
      </w:r>
      <w:r w:rsidRPr="00705CA4">
        <w:rPr>
          <w:highlight w:val="cyan"/>
          <w:u w:val="single"/>
        </w:rPr>
        <w:t>helmets</w:t>
      </w:r>
      <w:r w:rsidRPr="005471F7">
        <w:rPr>
          <w:u w:val="single"/>
        </w:rPr>
        <w:t xml:space="preserve">, 735 </w:t>
      </w:r>
      <w:r w:rsidRPr="00705CA4">
        <w:rPr>
          <w:highlight w:val="cyan"/>
          <w:u w:val="single"/>
        </w:rPr>
        <w:t>sleeping bags and</w:t>
      </w:r>
      <w:r w:rsidRPr="005471F7">
        <w:rPr>
          <w:u w:val="single"/>
        </w:rPr>
        <w:t xml:space="preserve"> 100 </w:t>
      </w:r>
      <w:r w:rsidRPr="00705CA4">
        <w:rPr>
          <w:highlight w:val="cyan"/>
          <w:u w:val="single"/>
        </w:rPr>
        <w:t>tents</w:t>
      </w:r>
      <w:r w:rsidRPr="005471F7">
        <w:rPr>
          <w:u w:val="single"/>
        </w:rPr>
        <w:t>.</w:t>
      </w:r>
      <w:r>
        <w:t xml:space="preserve"> In November 2014 </w:t>
      </w:r>
      <w:r w:rsidRPr="005471F7">
        <w:rPr>
          <w:u w:val="single"/>
        </w:rPr>
        <w:t xml:space="preserve">Canada announced another </w:t>
      </w:r>
      <w:r w:rsidRPr="00705CA4">
        <w:rPr>
          <w:highlight w:val="cyan"/>
          <w:u w:val="single"/>
        </w:rPr>
        <w:t>shipment from Canadian Forces stocks</w:t>
      </w:r>
      <w:r w:rsidRPr="005471F7">
        <w:rPr>
          <w:u w:val="single"/>
        </w:rPr>
        <w:t xml:space="preserve">, </w:t>
      </w:r>
      <w:r w:rsidRPr="00705CA4">
        <w:rPr>
          <w:highlight w:val="cyan"/>
          <w:u w:val="single"/>
        </w:rPr>
        <w:t>includ</w:t>
      </w:r>
      <w:r w:rsidRPr="005471F7">
        <w:rPr>
          <w:u w:val="single"/>
        </w:rPr>
        <w:t xml:space="preserve">ing 30,000 </w:t>
      </w:r>
      <w:r w:rsidRPr="00705CA4">
        <w:rPr>
          <w:highlight w:val="cyan"/>
          <w:u w:val="single"/>
        </w:rPr>
        <w:t>coats</w:t>
      </w:r>
      <w:r w:rsidRPr="005471F7">
        <w:rPr>
          <w:u w:val="single"/>
        </w:rPr>
        <w:t xml:space="preserve">, 30,000 pairs of </w:t>
      </w:r>
      <w:r w:rsidRPr="00705CA4">
        <w:rPr>
          <w:highlight w:val="cyan"/>
          <w:u w:val="single"/>
        </w:rPr>
        <w:t>pants</w:t>
      </w:r>
      <w:r w:rsidRPr="005471F7">
        <w:rPr>
          <w:u w:val="single"/>
        </w:rPr>
        <w:t xml:space="preserve">, 70,000 pairs of </w:t>
      </w:r>
      <w:r w:rsidRPr="00705CA4">
        <w:rPr>
          <w:highlight w:val="cyan"/>
          <w:u w:val="single"/>
        </w:rPr>
        <w:t>boots</w:t>
      </w:r>
      <w:r w:rsidRPr="005471F7">
        <w:rPr>
          <w:u w:val="single"/>
        </w:rPr>
        <w:t xml:space="preserve"> and 4,500 pairs of </w:t>
      </w:r>
      <w:r w:rsidRPr="00705CA4">
        <w:rPr>
          <w:highlight w:val="cyan"/>
          <w:u w:val="single"/>
        </w:rPr>
        <w:t>gloves</w:t>
      </w:r>
      <w:r w:rsidRPr="005471F7">
        <w:rPr>
          <w:u w:val="single"/>
        </w:rPr>
        <w:t xml:space="preserve">. </w:t>
      </w:r>
      <w:r w:rsidRPr="00705CA4">
        <w:rPr>
          <w:b/>
          <w:bCs/>
          <w:highlight w:val="cyan"/>
          <w:u w:val="single"/>
        </w:rPr>
        <w:t>The Canadian government spent $1.6 million to ship $5 million worth of equipment</w:t>
      </w:r>
      <w:r>
        <w:t xml:space="preserve">, according to figures obtained by the Ottawa Citizen. </w:t>
      </w:r>
      <w:r w:rsidRPr="005471F7">
        <w:rPr>
          <w:u w:val="single"/>
        </w:rPr>
        <w:t>Canada was going to provide the Kurds with Glock 17 pistols, C6 general purpose machine guns, C8 carbines, 60mm mortars etc</w:t>
      </w:r>
      <w:r>
        <w:t>. “</w:t>
      </w:r>
      <w:r w:rsidRPr="005471F7">
        <w:rPr>
          <w:u w:val="single"/>
        </w:rPr>
        <w:t>The</w:t>
      </w:r>
      <w:r>
        <w:t xml:space="preserve"> list of </w:t>
      </w:r>
      <w:r w:rsidRPr="005471F7">
        <w:rPr>
          <w:u w:val="single"/>
        </w:rPr>
        <w:t>equipment comprised of</w:t>
      </w:r>
      <w:r>
        <w:rPr>
          <w:u w:val="single"/>
        </w:rPr>
        <w:t xml:space="preserve"> </w:t>
      </w:r>
      <w:r w:rsidRPr="005471F7">
        <w:rPr>
          <w:u w:val="single"/>
        </w:rPr>
        <w:t>small arms, ammunition and optical sights</w:t>
      </w:r>
      <w:r>
        <w:t xml:space="preserve"> that has been acquired was originally </w:t>
      </w:r>
      <w:r w:rsidRPr="005471F7">
        <w:rPr>
          <w:u w:val="single"/>
        </w:rPr>
        <w:t>intended to equip a force of between 500 – 600</w:t>
      </w:r>
      <w:r>
        <w:t xml:space="preserve"> Kurdish security </w:t>
      </w:r>
      <w:r w:rsidRPr="005471F7">
        <w:rPr>
          <w:u w:val="single"/>
        </w:rPr>
        <w:t>force soldiers</w:t>
      </w:r>
      <w:r>
        <w:t xml:space="preserve">,” Department of National </w:t>
      </w:r>
      <w:proofErr w:type="spellStart"/>
      <w:r>
        <w:t>Defence</w:t>
      </w:r>
      <w:proofErr w:type="spellEnd"/>
      <w:r>
        <w:t xml:space="preserve"> spokesman Dan Le </w:t>
      </w:r>
      <w:proofErr w:type="spellStart"/>
      <w:r>
        <w:t>Bouthillier</w:t>
      </w:r>
      <w:proofErr w:type="spellEnd"/>
      <w:r>
        <w:t xml:space="preserve"> told </w:t>
      </w:r>
      <w:proofErr w:type="spellStart"/>
      <w:r>
        <w:t>Defence</w:t>
      </w:r>
      <w:proofErr w:type="spellEnd"/>
      <w:r>
        <w:t xml:space="preserve"> Watch Wednesday.</w:t>
      </w:r>
      <w:r>
        <w:rPr>
          <w:b/>
          <w:bCs/>
        </w:rPr>
        <w:t xml:space="preserve"> </w:t>
      </w:r>
      <w:r w:rsidRPr="00705CA4">
        <w:rPr>
          <w:b/>
          <w:bCs/>
          <w:highlight w:val="cyan"/>
          <w:u w:val="single"/>
        </w:rPr>
        <w:t>There is support in</w:t>
      </w:r>
      <w:r w:rsidRPr="005471F7">
        <w:rPr>
          <w:b/>
          <w:bCs/>
        </w:rPr>
        <w:t xml:space="preserve"> </w:t>
      </w:r>
      <w:r w:rsidRPr="005471F7">
        <w:t>some quarters of</w:t>
      </w:r>
      <w:r w:rsidRPr="005471F7">
        <w:rPr>
          <w:b/>
          <w:bCs/>
        </w:rPr>
        <w:t xml:space="preserve"> </w:t>
      </w:r>
      <w:r w:rsidRPr="00705CA4">
        <w:rPr>
          <w:b/>
          <w:bCs/>
          <w:highlight w:val="cyan"/>
          <w:u w:val="single"/>
        </w:rPr>
        <w:t>the federal government to ship the equipment to Ukraine</w:t>
      </w:r>
      <w:r w:rsidRPr="005471F7">
        <w:rPr>
          <w:u w:val="single"/>
        </w:rPr>
        <w:t>.</w:t>
      </w:r>
    </w:p>
    <w:p w14:paraId="695E0FD4" w14:textId="77777777" w:rsidR="00E32A47" w:rsidRDefault="00E32A47" w:rsidP="00E32A47">
      <w:pPr>
        <w:pStyle w:val="Heading4"/>
      </w:pPr>
      <w:r>
        <w:t>Canada can sell arms to Ukraine and fill in for the US</w:t>
      </w:r>
    </w:p>
    <w:p w14:paraId="589231A0" w14:textId="77777777" w:rsidR="00E32A47" w:rsidRPr="000F22B8" w:rsidRDefault="00E32A47" w:rsidP="00E32A47">
      <w:pPr>
        <w:spacing w:after="0"/>
        <w:rPr>
          <w:rStyle w:val="Style13ptBold"/>
        </w:rPr>
      </w:pPr>
      <w:proofErr w:type="spellStart"/>
      <w:r w:rsidRPr="000F22B8">
        <w:rPr>
          <w:rStyle w:val="Style13ptBold"/>
        </w:rPr>
        <w:t>Ljunggren</w:t>
      </w:r>
      <w:proofErr w:type="spellEnd"/>
      <w:r w:rsidRPr="000F22B8">
        <w:rPr>
          <w:rStyle w:val="Style13ptBold"/>
        </w:rPr>
        <w:t xml:space="preserve"> and Shumaker 17</w:t>
      </w:r>
    </w:p>
    <w:p w14:paraId="7B869965" w14:textId="77777777" w:rsidR="00E32A47" w:rsidRPr="000F22B8" w:rsidRDefault="00E32A47" w:rsidP="00E32A47">
      <w:r>
        <w:t xml:space="preserve">David </w:t>
      </w:r>
      <w:proofErr w:type="spellStart"/>
      <w:r>
        <w:t>Ljunggren</w:t>
      </w:r>
      <w:proofErr w:type="spellEnd"/>
      <w:r>
        <w:t xml:space="preserve"> and Lisa Shumaker, Reuters Editorial reporters specializing in Canadian military affairs, Canada says defense firms can now sell small arms to Ukraine, U.S., 12-13-2017, https://www.reuters.com/article/us-canada-politics-ukraine/canada-says-defense-firms-can-now-sell-small-arms-to-ukraine-idUSKBN1E730N</w:t>
      </w:r>
    </w:p>
    <w:p w14:paraId="7DB7E674" w14:textId="37356AD8" w:rsidR="00E32A47" w:rsidRPr="00E32A47" w:rsidRDefault="00E32A47" w:rsidP="00E32A47">
      <w:pPr>
        <w:rPr>
          <w:u w:val="single"/>
        </w:rPr>
      </w:pPr>
      <w:r w:rsidRPr="00705CA4">
        <w:rPr>
          <w:rStyle w:val="StyleUnderline"/>
          <w:b/>
          <w:bCs/>
          <w:highlight w:val="cyan"/>
        </w:rPr>
        <w:t>Canada says defense firms can now sell small arms to Ukraine</w:t>
      </w:r>
      <w:r>
        <w:rPr>
          <w:rStyle w:val="StyleUnderline"/>
        </w:rPr>
        <w:t xml:space="preserve"> </w:t>
      </w:r>
      <w:r w:rsidRPr="00E1167D">
        <w:t xml:space="preserve">Canada said on Wednesday that </w:t>
      </w:r>
      <w:r w:rsidRPr="00705CA4">
        <w:rPr>
          <w:rStyle w:val="StyleUnderline"/>
          <w:highlight w:val="cyan"/>
        </w:rPr>
        <w:t>defense contractors</w:t>
      </w:r>
      <w:r w:rsidRPr="00E1167D">
        <w:rPr>
          <w:rStyle w:val="StyleUnderline"/>
        </w:rPr>
        <w:t xml:space="preserve"> would be </w:t>
      </w:r>
      <w:r w:rsidRPr="00705CA4">
        <w:rPr>
          <w:rStyle w:val="StyleUnderline"/>
          <w:highlight w:val="cyan"/>
        </w:rPr>
        <w:t>allowed to sell weapons</w:t>
      </w:r>
      <w:r w:rsidRPr="00E1167D">
        <w:rPr>
          <w:rStyle w:val="StyleUnderline"/>
        </w:rPr>
        <w:t xml:space="preserve"> such as automatic firearms and electric stun guns </w:t>
      </w:r>
      <w:r w:rsidRPr="00705CA4">
        <w:rPr>
          <w:rStyle w:val="StyleUnderline"/>
          <w:highlight w:val="cyan"/>
        </w:rPr>
        <w:t>to Ukraine</w:t>
      </w:r>
      <w:r w:rsidRPr="00E1167D">
        <w:t>, a move the government in Kiev has long pressed for.</w:t>
      </w:r>
      <w:r>
        <w:t xml:space="preserve"> </w:t>
      </w:r>
      <w:r w:rsidRPr="00E1167D">
        <w:rPr>
          <w:rStyle w:val="StyleUnderline"/>
        </w:rPr>
        <w:t>The Canadian foreign ministry</w:t>
      </w:r>
      <w:r w:rsidRPr="00E1167D">
        <w:t xml:space="preserve"> said in a statement it </w:t>
      </w:r>
      <w:r w:rsidRPr="00E1167D">
        <w:rPr>
          <w:rStyle w:val="StyleUnderline"/>
        </w:rPr>
        <w:t>would closely examine every bid and noted that “</w:t>
      </w:r>
      <w:r w:rsidRPr="00260FC7">
        <w:rPr>
          <w:rStyle w:val="StyleUnderline"/>
          <w:b/>
          <w:bCs/>
        </w:rPr>
        <w:t>exportation of these items is limited</w:t>
      </w:r>
      <w:r w:rsidRPr="00E1167D">
        <w:rPr>
          <w:rStyle w:val="StyleUnderline"/>
        </w:rPr>
        <w:t>.”</w:t>
      </w:r>
      <w:r>
        <w:rPr>
          <w:rStyle w:val="StyleUnderline"/>
        </w:rPr>
        <w:t xml:space="preserve"> </w:t>
      </w:r>
      <w:r w:rsidRPr="00705CA4">
        <w:rPr>
          <w:rStyle w:val="StyleUnderline"/>
          <w:highlight w:val="cyan"/>
        </w:rPr>
        <w:t>Ukraine</w:t>
      </w:r>
      <w:r w:rsidRPr="00E1167D">
        <w:t xml:space="preserve">, which says it needs the weapons to help counter Russian-backed separatists who have occupied eastern parts of the country, also </w:t>
      </w:r>
      <w:r w:rsidRPr="00705CA4">
        <w:rPr>
          <w:rStyle w:val="StyleUnderline"/>
          <w:highlight w:val="cyan"/>
        </w:rPr>
        <w:t>wants to buy arms from the United States</w:t>
      </w:r>
      <w:r w:rsidRPr="00E1167D">
        <w:t xml:space="preserve">. </w:t>
      </w:r>
      <w:r w:rsidRPr="00260FC7">
        <w:rPr>
          <w:u w:val="single"/>
        </w:rPr>
        <w:t>Washington though has yet to make a decision.</w:t>
      </w:r>
      <w:r>
        <w:rPr>
          <w:u w:val="single"/>
        </w:rPr>
        <w:t xml:space="preserve"> </w:t>
      </w:r>
      <w:r w:rsidRPr="00E1167D">
        <w:t xml:space="preserve">In September, Russian President Vladimir </w:t>
      </w:r>
      <w:r w:rsidRPr="00705CA4">
        <w:rPr>
          <w:rStyle w:val="StyleUnderline"/>
          <w:b/>
          <w:bCs/>
          <w:highlight w:val="cyan"/>
        </w:rPr>
        <w:t>Putin warned the United States not to supply Ukraine with defensive weapons.</w:t>
      </w:r>
      <w:r>
        <w:rPr>
          <w:rStyle w:val="StyleUnderline"/>
          <w:b/>
          <w:bCs/>
        </w:rPr>
        <w:t xml:space="preserve"> </w:t>
      </w:r>
      <w:r w:rsidRPr="00E1167D">
        <w:t xml:space="preserve">A war in eastern Ukraine between pro-Russian separatists and Ukrainian government forces has killed more than 10,000 people in three years. Around </w:t>
      </w:r>
      <w:r w:rsidRPr="00A81C25">
        <w:rPr>
          <w:rStyle w:val="StyleUnderline"/>
        </w:rPr>
        <w:t>200 Canadian troops are stationed in Ukraine to help train local soldiers.</w:t>
      </w:r>
    </w:p>
    <w:p w14:paraId="0D5C00C9" w14:textId="77777777" w:rsidR="00790DD3" w:rsidRDefault="00790DD3" w:rsidP="00790DD3">
      <w:pPr>
        <w:pStyle w:val="Heading4"/>
      </w:pPr>
      <w:r w:rsidRPr="00587BC6">
        <w:t>Canada will sell lethal arms to Ukraine if the U.S. doesn’t.</w:t>
      </w:r>
    </w:p>
    <w:p w14:paraId="1D96D472" w14:textId="77777777" w:rsidR="00790DD3" w:rsidRDefault="00790DD3" w:rsidP="00790DD3">
      <w:proofErr w:type="spellStart"/>
      <w:r w:rsidRPr="005347A6">
        <w:rPr>
          <w:rFonts w:eastAsiaTheme="majorEastAsia" w:cstheme="majorBidi"/>
          <w:b/>
          <w:iCs/>
          <w:sz w:val="26"/>
        </w:rPr>
        <w:t>Gorka</w:t>
      </w:r>
      <w:proofErr w:type="spellEnd"/>
      <w:r w:rsidRPr="005347A6">
        <w:rPr>
          <w:rFonts w:eastAsiaTheme="majorEastAsia" w:cstheme="majorBidi"/>
          <w:b/>
          <w:iCs/>
          <w:sz w:val="26"/>
        </w:rPr>
        <w:t>, ’17</w:t>
      </w:r>
      <w:r>
        <w:t xml:space="preserve"> [Alex, Defense and diplomatic analyst with Strategic Culture Foundation; “Canada Becomes Party to Ukraine’s Conflict. Sells Lethal Weapons to Kiev Regime;” Global Research, December 17, 2017; https://www.globalresearch.ca/canada-becomes-party-to-ukraines-conflict-sells-lethal-weapons-to-kiev-regime/5623197]</w:t>
      </w:r>
    </w:p>
    <w:p w14:paraId="3E60E072" w14:textId="77777777" w:rsidR="00790DD3" w:rsidRDefault="00790DD3" w:rsidP="00790DD3">
      <w:pPr>
        <w:rPr>
          <w:sz w:val="16"/>
        </w:rPr>
      </w:pPr>
      <w:r w:rsidRPr="00705CA4">
        <w:rPr>
          <w:rStyle w:val="StyleUnderline"/>
          <w:highlight w:val="cyan"/>
        </w:rPr>
        <w:t xml:space="preserve">The </w:t>
      </w:r>
      <w:r w:rsidRPr="00705CA4">
        <w:rPr>
          <w:rStyle w:val="Emphasis"/>
          <w:highlight w:val="cyan"/>
        </w:rPr>
        <w:t>Canadian government has given the green light</w:t>
      </w:r>
      <w:r w:rsidRPr="00705CA4">
        <w:rPr>
          <w:rStyle w:val="StyleUnderline"/>
          <w:highlight w:val="cyan"/>
        </w:rPr>
        <w:t xml:space="preserve"> for national defense contractors to </w:t>
      </w:r>
      <w:r w:rsidRPr="00705CA4">
        <w:rPr>
          <w:rStyle w:val="Emphasis"/>
          <w:highlight w:val="cyan"/>
        </w:rPr>
        <w:t xml:space="preserve">sell weapons to Ukraine. </w:t>
      </w:r>
      <w:r w:rsidRPr="00705CA4">
        <w:rPr>
          <w:rStyle w:val="StyleUnderline"/>
          <w:highlight w:val="cyan"/>
        </w:rPr>
        <w:t xml:space="preserve">This </w:t>
      </w:r>
      <w:r w:rsidRPr="00705CA4">
        <w:rPr>
          <w:rStyle w:val="Emphasis"/>
          <w:highlight w:val="cyan"/>
        </w:rPr>
        <w:t>makes Canada a party to the conflict</w:t>
      </w:r>
      <w:r w:rsidRPr="00705CA4">
        <w:rPr>
          <w:rStyle w:val="StyleUnderline"/>
          <w:highlight w:val="cyan"/>
        </w:rPr>
        <w:t xml:space="preserve"> with all ensuing consequences. The decision </w:t>
      </w:r>
      <w:r w:rsidRPr="00705CA4">
        <w:rPr>
          <w:rStyle w:val="Emphasis"/>
          <w:highlight w:val="cyan"/>
        </w:rPr>
        <w:t>sets no preconditions for selling the armaments to Ukraine</w:t>
      </w:r>
      <w:r w:rsidRPr="005347A6">
        <w:rPr>
          <w:rStyle w:val="StyleUnderline"/>
        </w:rPr>
        <w:t>.</w:t>
      </w:r>
      <w:r w:rsidRPr="005347A6">
        <w:rPr>
          <w:sz w:val="16"/>
        </w:rPr>
        <w:t xml:space="preserve"> It has been taken despite the fact that Project Ploughshare and Amnesty International Canada opposed the plan, saying Kiev has so far failed to improve the human rights situation. Canada’s Standing Committee on National Defense has published a report entitled “Canada’s Support to Ukraine in Crisis and Armed Conflict,” which recommends that the government provide lethal weapons to Ukraine if it demonstrates active work on fighting corruption in the country. The </w:t>
      </w:r>
      <w:r w:rsidRPr="00705CA4">
        <w:rPr>
          <w:rStyle w:val="StyleUnderline"/>
          <w:highlight w:val="cyan"/>
        </w:rPr>
        <w:t xml:space="preserve">recommendations include providing </w:t>
      </w:r>
      <w:r w:rsidRPr="00705CA4">
        <w:rPr>
          <w:rStyle w:val="Emphasis"/>
          <w:highlight w:val="cyan"/>
        </w:rPr>
        <w:t>lethal weapons</w:t>
      </w:r>
      <w:r w:rsidRPr="005347A6">
        <w:rPr>
          <w:sz w:val="16"/>
        </w:rPr>
        <w:t xml:space="preserve">, intelligence exchange, cooperation in defense industry, support in countering cyberattacks, and in resisting to the dissemination of foreign propaganda and disinformation through the media. Granting visa-free travel to Canada for Ukrainians and promotion of Ukrainian interests at the G7 is also on the recommendations’ list. The Canadian Cabinet hopes its decision will influence the US Administration to follow suit. The move puts Canada out ahead of the United States, which is considering its own arms sales. Kurt Volker, the US Special Representative to Ukraine, believes there’s no reason to continue the prohibition on delivering lethal weapons. </w:t>
      </w:r>
      <w:r w:rsidRPr="00705CA4">
        <w:rPr>
          <w:rStyle w:val="StyleUnderline"/>
          <w:highlight w:val="cyan"/>
        </w:rPr>
        <w:t xml:space="preserve">Ukraine is particularly interested in </w:t>
      </w:r>
      <w:r w:rsidRPr="00705CA4">
        <w:rPr>
          <w:rStyle w:val="Emphasis"/>
          <w:highlight w:val="cyan"/>
        </w:rPr>
        <w:t xml:space="preserve">anti-tank weapons, counter-battery artillery radar, and </w:t>
      </w:r>
      <w:proofErr w:type="spellStart"/>
      <w:r w:rsidRPr="00705CA4">
        <w:rPr>
          <w:rStyle w:val="Emphasis"/>
          <w:highlight w:val="cyan"/>
        </w:rPr>
        <w:t>armoured</w:t>
      </w:r>
      <w:proofErr w:type="spellEnd"/>
      <w:r w:rsidRPr="00705CA4">
        <w:rPr>
          <w:rStyle w:val="Emphasis"/>
          <w:highlight w:val="cyan"/>
        </w:rPr>
        <w:t xml:space="preserve"> patrol vehicles</w:t>
      </w:r>
      <w:r w:rsidRPr="005347A6">
        <w:rPr>
          <w:rStyle w:val="Emphasis"/>
        </w:rPr>
        <w:t xml:space="preserve"> </w:t>
      </w:r>
      <w:r w:rsidRPr="005347A6">
        <w:rPr>
          <w:sz w:val="16"/>
        </w:rPr>
        <w:t>like the US-made Humvees.</w:t>
      </w:r>
    </w:p>
    <w:p w14:paraId="258F56BF" w14:textId="77777777" w:rsidR="00790DD3" w:rsidRDefault="00790DD3" w:rsidP="00790DD3">
      <w:pPr>
        <w:pStyle w:val="Heading4"/>
      </w:pPr>
      <w:r>
        <w:t>Canada will continue to sell arms to Ukraine.</w:t>
      </w:r>
    </w:p>
    <w:p w14:paraId="06FFB55B" w14:textId="77777777" w:rsidR="00790DD3" w:rsidRPr="00A40826" w:rsidRDefault="00790DD3" w:rsidP="00790DD3">
      <w:r w:rsidRPr="00A40826">
        <w:rPr>
          <w:rFonts w:eastAsiaTheme="majorEastAsia" w:cstheme="majorBidi"/>
          <w:b/>
          <w:iCs/>
          <w:sz w:val="26"/>
        </w:rPr>
        <w:t>Global News, 7/2/19</w:t>
      </w:r>
      <w:r>
        <w:t xml:space="preserve"> [“Canada signed agreement allowing for arms sales to Ukraine: Trudeau;” Global News, July 2, 2019; https://globalnews.ca/video/5453120/canada-signed-agreement-allowing-for-arms-sales-to-ukraine-trudeau]</w:t>
      </w:r>
    </w:p>
    <w:p w14:paraId="7F236EBB" w14:textId="3046E426" w:rsidR="00790DD3" w:rsidRPr="00790DD3" w:rsidRDefault="00790DD3" w:rsidP="00790DD3">
      <w:pPr>
        <w:rPr>
          <w:sz w:val="16"/>
        </w:rPr>
      </w:pPr>
      <w:r w:rsidRPr="00705CA4">
        <w:rPr>
          <w:rStyle w:val="StyleUnderline"/>
          <w:highlight w:val="cyan"/>
        </w:rPr>
        <w:t>During a</w:t>
      </w:r>
      <w:r w:rsidRPr="00A40826">
        <w:rPr>
          <w:sz w:val="16"/>
        </w:rPr>
        <w:t xml:space="preserve"> July 2 </w:t>
      </w:r>
      <w:r w:rsidRPr="00705CA4">
        <w:rPr>
          <w:rStyle w:val="StyleUnderline"/>
          <w:highlight w:val="cyan"/>
        </w:rPr>
        <w:t>press conference with</w:t>
      </w:r>
      <w:r w:rsidRPr="006C0E0A">
        <w:rPr>
          <w:rStyle w:val="StyleUnderline"/>
        </w:rPr>
        <w:t xml:space="preserve"> the </w:t>
      </w:r>
      <w:r w:rsidRPr="00705CA4">
        <w:rPr>
          <w:rStyle w:val="StyleUnderline"/>
          <w:highlight w:val="cyan"/>
        </w:rPr>
        <w:t>Ukrainian President</w:t>
      </w:r>
      <w:r w:rsidRPr="00A40826">
        <w:rPr>
          <w:sz w:val="16"/>
        </w:rPr>
        <w:t xml:space="preserve"> </w:t>
      </w:r>
      <w:proofErr w:type="spellStart"/>
      <w:r w:rsidRPr="00A40826">
        <w:rPr>
          <w:sz w:val="16"/>
        </w:rPr>
        <w:t>Volodymyr</w:t>
      </w:r>
      <w:proofErr w:type="spellEnd"/>
      <w:r w:rsidRPr="00A40826">
        <w:rPr>
          <w:sz w:val="16"/>
        </w:rPr>
        <w:t xml:space="preserve"> </w:t>
      </w:r>
      <w:proofErr w:type="spellStart"/>
      <w:r w:rsidRPr="00705CA4">
        <w:rPr>
          <w:rStyle w:val="StyleUnderline"/>
          <w:highlight w:val="cyan"/>
        </w:rPr>
        <w:t>Zelensky</w:t>
      </w:r>
      <w:proofErr w:type="spellEnd"/>
      <w:r w:rsidRPr="00A40826">
        <w:rPr>
          <w:sz w:val="16"/>
        </w:rPr>
        <w:t xml:space="preserve"> in Toronto, </w:t>
      </w:r>
      <w:r w:rsidRPr="00705CA4">
        <w:rPr>
          <w:rStyle w:val="StyleUnderline"/>
          <w:highlight w:val="cyan"/>
        </w:rPr>
        <w:t>Canadian Prime Minister</w:t>
      </w:r>
      <w:r w:rsidRPr="00A40826">
        <w:rPr>
          <w:sz w:val="16"/>
        </w:rPr>
        <w:t xml:space="preserve"> Justin </w:t>
      </w:r>
      <w:r w:rsidRPr="00705CA4">
        <w:rPr>
          <w:rStyle w:val="StyleUnderline"/>
          <w:highlight w:val="cyan"/>
        </w:rPr>
        <w:t>Trudeau</w:t>
      </w:r>
      <w:r w:rsidRPr="00705CA4">
        <w:rPr>
          <w:sz w:val="16"/>
          <w:highlight w:val="cyan"/>
        </w:rPr>
        <w:t xml:space="preserve"> </w:t>
      </w:r>
      <w:r w:rsidRPr="00705CA4">
        <w:rPr>
          <w:rStyle w:val="StyleUnderline"/>
          <w:highlight w:val="cyan"/>
        </w:rPr>
        <w:t>said</w:t>
      </w:r>
      <w:r w:rsidRPr="00A40826">
        <w:rPr>
          <w:sz w:val="16"/>
        </w:rPr>
        <w:t xml:space="preserve"> that </w:t>
      </w:r>
      <w:r w:rsidRPr="00705CA4">
        <w:rPr>
          <w:rStyle w:val="StyleUnderline"/>
          <w:highlight w:val="cyan"/>
        </w:rPr>
        <w:t xml:space="preserve">Canada </w:t>
      </w:r>
      <w:r w:rsidRPr="00705CA4">
        <w:rPr>
          <w:rStyle w:val="Emphasis"/>
          <w:highlight w:val="cyan"/>
        </w:rPr>
        <w:t>recently signed a deal allowing for arms sales to Ukraine</w:t>
      </w:r>
      <w:r w:rsidRPr="00705CA4">
        <w:rPr>
          <w:sz w:val="16"/>
          <w:highlight w:val="cyan"/>
        </w:rPr>
        <w:t xml:space="preserve">, </w:t>
      </w:r>
      <w:r w:rsidRPr="00705CA4">
        <w:rPr>
          <w:rStyle w:val="StyleUnderline"/>
          <w:highlight w:val="cyan"/>
        </w:rPr>
        <w:t xml:space="preserve">and have </w:t>
      </w:r>
      <w:r w:rsidRPr="00705CA4">
        <w:rPr>
          <w:rStyle w:val="Emphasis"/>
          <w:highlight w:val="cyan"/>
        </w:rPr>
        <w:t>already seen</w:t>
      </w:r>
      <w:r w:rsidRPr="00A40826">
        <w:rPr>
          <w:sz w:val="16"/>
        </w:rPr>
        <w:t xml:space="preserve"> some </w:t>
      </w:r>
      <w:r w:rsidRPr="00705CA4">
        <w:rPr>
          <w:rStyle w:val="Emphasis"/>
          <w:highlight w:val="cyan"/>
        </w:rPr>
        <w:t>Canadian investments go into an ammunition factory</w:t>
      </w:r>
      <w:r w:rsidRPr="00705CA4">
        <w:rPr>
          <w:rStyle w:val="StyleUnderline"/>
          <w:highlight w:val="cyan"/>
        </w:rPr>
        <w:t xml:space="preserve"> in Ukraine</w:t>
      </w:r>
      <w:r w:rsidRPr="00A40826">
        <w:rPr>
          <w:sz w:val="16"/>
        </w:rPr>
        <w:t>.</w:t>
      </w:r>
    </w:p>
    <w:p w14:paraId="40A91D0A" w14:textId="224C441D" w:rsidR="00790DD3" w:rsidRDefault="00790DD3" w:rsidP="00790DD3">
      <w:pPr>
        <w:pStyle w:val="Heading3"/>
      </w:pPr>
      <w:r>
        <w:t>Fill-In – Israel</w:t>
      </w:r>
    </w:p>
    <w:p w14:paraId="7249ABAB" w14:textId="77777777" w:rsidR="00790DD3" w:rsidRDefault="00790DD3" w:rsidP="00790DD3">
      <w:pPr>
        <w:pStyle w:val="Heading4"/>
      </w:pPr>
      <w:r>
        <w:t>Israel will sell arms to Ukraine if the U.S. doesn’t.</w:t>
      </w:r>
    </w:p>
    <w:p w14:paraId="0F4BC505" w14:textId="77777777" w:rsidR="00790DD3" w:rsidRPr="00C210EB" w:rsidRDefault="00790DD3" w:rsidP="00790DD3">
      <w:proofErr w:type="spellStart"/>
      <w:r w:rsidRPr="00C210EB">
        <w:rPr>
          <w:rFonts w:eastAsiaTheme="majorEastAsia" w:cstheme="majorBidi"/>
          <w:b/>
          <w:iCs/>
          <w:sz w:val="26"/>
        </w:rPr>
        <w:t>Ahronheim</w:t>
      </w:r>
      <w:proofErr w:type="spellEnd"/>
      <w:r w:rsidRPr="00C210EB">
        <w:rPr>
          <w:rFonts w:eastAsiaTheme="majorEastAsia" w:cstheme="majorBidi"/>
          <w:b/>
          <w:iCs/>
          <w:sz w:val="26"/>
        </w:rPr>
        <w:t>, 4/23/19</w:t>
      </w:r>
      <w:r>
        <w:t xml:space="preserve"> [Anna, military reporter for 'The Jerusalem Post.' She grew up in Montreal, Canada and received her BA in Criminology and Criminal Justice with a focus in Law from Carleton University in Ottawa, Canada. With a keen interest in the Middle-East, terrorism and terror groups, she moved to Israel and received her MA in Counter-Terrorism and Homeland Security at the Interdisciplinary Center of </w:t>
      </w:r>
      <w:proofErr w:type="spellStart"/>
      <w:r>
        <w:t>Herzilya</w:t>
      </w:r>
      <w:proofErr w:type="spellEnd"/>
      <w:r>
        <w:t>, Israel; “WILL DEFENSE TIES INCREASE BETWEEN ISRAEL AND THE UKRAINE?” The Jerusalem Post, April 23, 2019; https://www.jpost.com/Israel-News/Will-defense-ties-increase-between-Israel-and-the-Ukraine-587596]</w:t>
      </w:r>
    </w:p>
    <w:p w14:paraId="68D21B11" w14:textId="77777777" w:rsidR="00790DD3" w:rsidRDefault="00790DD3" w:rsidP="00790DD3">
      <w:pPr>
        <w:rPr>
          <w:rStyle w:val="StyleUnderline"/>
        </w:rPr>
      </w:pPr>
      <w:r w:rsidRPr="00705CA4">
        <w:rPr>
          <w:rStyle w:val="Emphasis"/>
          <w:highlight w:val="cyan"/>
        </w:rPr>
        <w:t>Israel has been selling military equipment to Ukraine for over two decades</w:t>
      </w:r>
      <w:r w:rsidRPr="00C210EB">
        <w:rPr>
          <w:rStyle w:val="StyleUnderline"/>
        </w:rPr>
        <w:t xml:space="preserve">, and </w:t>
      </w:r>
      <w:r w:rsidRPr="00705CA4">
        <w:rPr>
          <w:rStyle w:val="StyleUnderline"/>
          <w:highlight w:val="cyan"/>
        </w:rPr>
        <w:t>with the election of Jewish</w:t>
      </w:r>
      <w:r w:rsidRPr="00C210EB">
        <w:rPr>
          <w:rStyle w:val="StyleUnderline"/>
        </w:rPr>
        <w:t xml:space="preserve"> comedian and novice </w:t>
      </w:r>
      <w:r w:rsidRPr="00705CA4">
        <w:rPr>
          <w:rStyle w:val="StyleUnderline"/>
          <w:highlight w:val="cyan"/>
        </w:rPr>
        <w:t>politician</w:t>
      </w:r>
      <w:r w:rsidRPr="00C210EB">
        <w:rPr>
          <w:rStyle w:val="StyleUnderline"/>
        </w:rPr>
        <w:t xml:space="preserve"> </w:t>
      </w:r>
      <w:proofErr w:type="spellStart"/>
      <w:r w:rsidRPr="00C210EB">
        <w:rPr>
          <w:rStyle w:val="StyleUnderline"/>
        </w:rPr>
        <w:t>Volodymyr</w:t>
      </w:r>
      <w:proofErr w:type="spellEnd"/>
      <w:r w:rsidRPr="00C210EB">
        <w:rPr>
          <w:rStyle w:val="StyleUnderline"/>
        </w:rPr>
        <w:t xml:space="preserve"> </w:t>
      </w:r>
      <w:proofErr w:type="spellStart"/>
      <w:r w:rsidRPr="00705CA4">
        <w:rPr>
          <w:rStyle w:val="StyleUnderline"/>
          <w:highlight w:val="cyan"/>
        </w:rPr>
        <w:t>Zelensky</w:t>
      </w:r>
      <w:proofErr w:type="spellEnd"/>
      <w:r w:rsidRPr="00705CA4">
        <w:rPr>
          <w:rStyle w:val="StyleUnderline"/>
          <w:highlight w:val="cyan"/>
        </w:rPr>
        <w:t xml:space="preserve">, there is a </w:t>
      </w:r>
      <w:r w:rsidRPr="00705CA4">
        <w:rPr>
          <w:rStyle w:val="Emphasis"/>
          <w:highlight w:val="cyan"/>
        </w:rPr>
        <w:t>good chance to increase defense ties</w:t>
      </w:r>
      <w:r w:rsidRPr="00705CA4">
        <w:rPr>
          <w:rStyle w:val="StyleUnderline"/>
          <w:highlight w:val="cyan"/>
        </w:rPr>
        <w:t xml:space="preserve"> between the two countries.</w:t>
      </w:r>
    </w:p>
    <w:p w14:paraId="5F655B9A" w14:textId="2EF85881" w:rsidR="00790DD3" w:rsidRDefault="00790DD3" w:rsidP="00790DD3">
      <w:pPr>
        <w:pStyle w:val="Heading4"/>
      </w:pPr>
      <w:r w:rsidRPr="00585E5E">
        <w:t>Israel sells weapons to Neo-Nazi Ukraine militia units</w:t>
      </w:r>
      <w:r>
        <w:t xml:space="preserve"> – they could fill-in</w:t>
      </w:r>
    </w:p>
    <w:p w14:paraId="4E780986" w14:textId="77777777" w:rsidR="00790DD3" w:rsidRPr="006C0E0A" w:rsidRDefault="00790DD3" w:rsidP="00790DD3">
      <w:r w:rsidRPr="006C0E0A">
        <w:rPr>
          <w:rFonts w:eastAsiaTheme="majorEastAsia" w:cstheme="majorBidi"/>
          <w:b/>
          <w:iCs/>
          <w:sz w:val="26"/>
        </w:rPr>
        <w:t>Winstanley, ’18</w:t>
      </w:r>
      <w:r>
        <w:t xml:space="preserve"> [Asa is an investigative journalist who lives in London; “Israel is arming neo-Nazis in Ukraine;” Defend Democracy Press, July 4, 2018; http://www.defenddemocracy.press/israel-is-arming-neo-nazis-in-ukraine/]</w:t>
      </w:r>
    </w:p>
    <w:p w14:paraId="62DDCE8C" w14:textId="4963BD1A" w:rsidR="00790DD3" w:rsidRPr="00790DD3" w:rsidRDefault="00790DD3" w:rsidP="00790DD3">
      <w:pPr>
        <w:rPr>
          <w:sz w:val="14"/>
        </w:rPr>
      </w:pPr>
      <w:r w:rsidRPr="00705CA4">
        <w:rPr>
          <w:rStyle w:val="Emphasis"/>
          <w:highlight w:val="cyan"/>
        </w:rPr>
        <w:t>Israeli arms are being sent to a heavily armed neo-Nazi militia in Ukraine</w:t>
      </w:r>
      <w:r w:rsidRPr="006C0E0A">
        <w:rPr>
          <w:sz w:val="14"/>
        </w:rPr>
        <w:t xml:space="preserve">, The Electronic Intifada has learned. </w:t>
      </w:r>
      <w:r w:rsidRPr="00705CA4">
        <w:rPr>
          <w:rStyle w:val="StyleUnderline"/>
          <w:highlight w:val="cyan"/>
        </w:rPr>
        <w:t xml:space="preserve">Azov Battalion online propaganda shows </w:t>
      </w:r>
      <w:r w:rsidRPr="00705CA4">
        <w:rPr>
          <w:rStyle w:val="Emphasis"/>
          <w:highlight w:val="cyan"/>
        </w:rPr>
        <w:t xml:space="preserve">Israeli-licensed </w:t>
      </w:r>
      <w:proofErr w:type="spellStart"/>
      <w:r w:rsidRPr="00705CA4">
        <w:rPr>
          <w:rStyle w:val="Emphasis"/>
          <w:highlight w:val="cyan"/>
        </w:rPr>
        <w:t>Tavor</w:t>
      </w:r>
      <w:proofErr w:type="spellEnd"/>
      <w:r w:rsidRPr="00705CA4">
        <w:rPr>
          <w:rStyle w:val="Emphasis"/>
          <w:highlight w:val="cyan"/>
        </w:rPr>
        <w:t xml:space="preserve"> rifles</w:t>
      </w:r>
      <w:r w:rsidRPr="00705CA4">
        <w:rPr>
          <w:rStyle w:val="StyleUnderline"/>
          <w:highlight w:val="cyan"/>
        </w:rPr>
        <w:t xml:space="preserve"> in the fascist group’s hands</w:t>
      </w:r>
      <w:r w:rsidRPr="006C0E0A">
        <w:rPr>
          <w:sz w:val="14"/>
        </w:rPr>
        <w:t xml:space="preserve">, while Israeli human rights activists have protested arms sales to Ukraine on the basis that weapons might end up with anti-Semitic militias. In a letter “about licenses for Ukraine” obtained by The Electronic Intifada, the Israeli defense ministry’s arms export agency says they are “careful to grant licenses” to arms exporters “in full coordination with the Ministry of Foreign Affairs and other government entities.” The 26 June letter was sent in reply to Israeli lawyer </w:t>
      </w:r>
      <w:proofErr w:type="spellStart"/>
      <w:r w:rsidRPr="006C0E0A">
        <w:rPr>
          <w:sz w:val="14"/>
        </w:rPr>
        <w:t>Eitay</w:t>
      </w:r>
      <w:proofErr w:type="spellEnd"/>
      <w:r w:rsidRPr="006C0E0A">
        <w:rPr>
          <w:sz w:val="14"/>
        </w:rPr>
        <w:t xml:space="preserve"> Mack who had written a detailed request demanding Israel end all military aid to the country. Azov’s official status in the Ukrainian armed forces means it cannot be verified that “Israeli weapons and training” are not being used “by anti-Semitic or neo-Nazi soldiers,” Mack and 35 other human rights activists wrote. They had written that </w:t>
      </w:r>
      <w:r w:rsidRPr="00705CA4">
        <w:rPr>
          <w:rStyle w:val="Emphasis"/>
          <w:highlight w:val="cyan"/>
        </w:rPr>
        <w:t xml:space="preserve">Ukrainian armed forces use rifles made in Israel </w:t>
      </w:r>
      <w:r w:rsidRPr="00705CA4">
        <w:rPr>
          <w:rStyle w:val="StyleUnderline"/>
          <w:highlight w:val="cyan"/>
        </w:rPr>
        <w:t>“and are trained by Israelis,”</w:t>
      </w:r>
      <w:r w:rsidRPr="006C0E0A">
        <w:rPr>
          <w:sz w:val="14"/>
        </w:rPr>
        <w:t xml:space="preserve"> according to reports in the country. </w:t>
      </w:r>
      <w:r w:rsidRPr="00705CA4">
        <w:rPr>
          <w:rStyle w:val="StyleUnderline"/>
          <w:highlight w:val="cyan"/>
        </w:rPr>
        <w:t xml:space="preserve">The </w:t>
      </w:r>
      <w:r w:rsidRPr="006C0E0A">
        <w:rPr>
          <w:sz w:val="14"/>
        </w:rPr>
        <w:t>head of the</w:t>
      </w:r>
      <w:r w:rsidRPr="00705CA4">
        <w:rPr>
          <w:rStyle w:val="StyleUnderline"/>
          <w:highlight w:val="cyan"/>
        </w:rPr>
        <w:t xml:space="preserve"> Israeli arms export agency declined to deny the reports, or </w:t>
      </w:r>
      <w:r w:rsidRPr="006C0E0A">
        <w:rPr>
          <w:sz w:val="14"/>
        </w:rPr>
        <w:t>to</w:t>
      </w:r>
      <w:r w:rsidRPr="00705CA4">
        <w:rPr>
          <w:rStyle w:val="StyleUnderline"/>
          <w:highlight w:val="cyan"/>
        </w:rPr>
        <w:t xml:space="preserve"> </w:t>
      </w:r>
      <w:r w:rsidRPr="00705CA4">
        <w:rPr>
          <w:rStyle w:val="Emphasis"/>
          <w:highlight w:val="cyan"/>
        </w:rPr>
        <w:t>even discuss cancellation of</w:t>
      </w:r>
      <w:r w:rsidRPr="00705CA4">
        <w:rPr>
          <w:rStyle w:val="StyleUnderline"/>
          <w:highlight w:val="cyan"/>
        </w:rPr>
        <w:t xml:space="preserve"> </w:t>
      </w:r>
      <w:r w:rsidRPr="006C0E0A">
        <w:rPr>
          <w:sz w:val="14"/>
        </w:rPr>
        <w:t>the</w:t>
      </w:r>
      <w:r w:rsidRPr="00705CA4">
        <w:rPr>
          <w:rStyle w:val="StyleUnderline"/>
          <w:highlight w:val="cyan"/>
        </w:rPr>
        <w:t xml:space="preserve"> </w:t>
      </w:r>
      <w:r w:rsidRPr="00705CA4">
        <w:rPr>
          <w:rStyle w:val="Emphasis"/>
          <w:highlight w:val="cyan"/>
        </w:rPr>
        <w:t>weapons licenses</w:t>
      </w:r>
      <w:r w:rsidRPr="00585E5E">
        <w:rPr>
          <w:rStyle w:val="StyleUnderline"/>
        </w:rPr>
        <w:t xml:space="preserve">, </w:t>
      </w:r>
      <w:r w:rsidRPr="006C0E0A">
        <w:rPr>
          <w:sz w:val="14"/>
        </w:rPr>
        <w:t xml:space="preserve">citing “security” concerns. </w:t>
      </w:r>
    </w:p>
    <w:p w14:paraId="6A1528F5" w14:textId="77777777" w:rsidR="00790DD3" w:rsidRPr="00790DD3" w:rsidRDefault="00790DD3" w:rsidP="00790DD3"/>
    <w:p w14:paraId="6C880199" w14:textId="38B22C5D" w:rsidR="000C7683" w:rsidRDefault="000C7683" w:rsidP="000C7683">
      <w:pPr>
        <w:pStyle w:val="Heading2"/>
      </w:pPr>
    </w:p>
    <w:p w14:paraId="265CC746" w14:textId="2A156F27" w:rsidR="000C7683" w:rsidRDefault="000C7683" w:rsidP="000C7683">
      <w:pPr>
        <w:pStyle w:val="Heading2"/>
      </w:pPr>
      <w:r>
        <w:t xml:space="preserve">*** Sanctions CP </w:t>
      </w:r>
    </w:p>
    <w:p w14:paraId="1355F1D4" w14:textId="7BFC594E" w:rsidR="000C7683" w:rsidRDefault="000C7683" w:rsidP="000C7683">
      <w:pPr>
        <w:pStyle w:val="Heading3"/>
      </w:pPr>
      <w:r>
        <w:t xml:space="preserve">1NC </w:t>
      </w:r>
    </w:p>
    <w:p w14:paraId="1AFB0DA2" w14:textId="3DAB5CF9" w:rsidR="000C7683" w:rsidRPr="000C7683" w:rsidRDefault="000C7683" w:rsidP="000C7683">
      <w:pPr>
        <w:pStyle w:val="Heading4"/>
      </w:pPr>
      <w:r>
        <w:t>Text: The United States federal government shoul</w:t>
      </w:r>
      <w:r w:rsidR="00594F06">
        <w:t>d expand its sanctions on the Russian Federation to limit Russian access to Western markets.</w:t>
      </w:r>
    </w:p>
    <w:p w14:paraId="0D045CCD" w14:textId="5A61A718" w:rsidR="000C7683" w:rsidRDefault="000C7683" w:rsidP="000C7683"/>
    <w:p w14:paraId="6F543442" w14:textId="3155926E" w:rsidR="00AB40B8" w:rsidRDefault="00AB40B8" w:rsidP="00AB40B8">
      <w:pPr>
        <w:pStyle w:val="Heading4"/>
      </w:pPr>
      <w:r>
        <w:t xml:space="preserve">CP is key </w:t>
      </w:r>
      <w:r w:rsidR="00ED1B79">
        <w:t xml:space="preserve">to long term peace in Ukraine </w:t>
      </w:r>
      <w:r w:rsidR="006B18F9">
        <w:t xml:space="preserve">by forcing Russia to back down </w:t>
      </w:r>
      <w:r w:rsidR="00ED1B79">
        <w:t xml:space="preserve">– the </w:t>
      </w:r>
      <w:proofErr w:type="spellStart"/>
      <w:r w:rsidR="00ED1B79">
        <w:t>aff</w:t>
      </w:r>
      <w:proofErr w:type="spellEnd"/>
      <w:r w:rsidR="00ED1B79">
        <w:t xml:space="preserve"> is a ticking time-bomb </w:t>
      </w:r>
    </w:p>
    <w:p w14:paraId="3ACC6B16" w14:textId="54C85698" w:rsidR="0001516F" w:rsidRDefault="0001516F" w:rsidP="00610A54">
      <w:pPr>
        <w:spacing w:after="0"/>
      </w:pPr>
      <w:r w:rsidRPr="00610A54">
        <w:rPr>
          <w:rStyle w:val="Style13ptBold"/>
        </w:rPr>
        <w:t>Umland 18</w:t>
      </w:r>
      <w:r>
        <w:t xml:space="preserve"> – </w:t>
      </w:r>
      <w:r w:rsidR="00610A54">
        <w:t>senior fellow at the Institute for Euro-Atlantic Cooperation in Kyiv, and editor of the ibidem Press book series “Soviet and Post-Soviet Politics and Society.”</w:t>
      </w:r>
    </w:p>
    <w:p w14:paraId="5F0E5A44" w14:textId="4DB285EB" w:rsidR="0001516F" w:rsidRPr="0001516F" w:rsidRDefault="0001516F" w:rsidP="0001516F">
      <w:r>
        <w:t xml:space="preserve">(Andrea S., 8/14, “Why Peace in Ukraine Cannot Wait,” [accessed 7/13/19], </w:t>
      </w:r>
      <w:hyperlink r:id="rId51" w:history="1">
        <w:r w:rsidR="00610A54" w:rsidRPr="00594C21">
          <w:rPr>
            <w:rStyle w:val="Hyperlink"/>
          </w:rPr>
          <w:t>https://www.atlanticcouncil.org/blogs/ukrainealert/why-peace-in-ukraine-cannot-wait</w:t>
        </w:r>
      </w:hyperlink>
      <w:r w:rsidR="00610A54">
        <w:t>, see)</w:t>
      </w:r>
    </w:p>
    <w:p w14:paraId="16A56C2C" w14:textId="6F9CADA8" w:rsidR="00ED1B79" w:rsidRPr="006B18F9" w:rsidRDefault="00ED1B79" w:rsidP="00ED1B79">
      <w:pPr>
        <w:rPr>
          <w:sz w:val="16"/>
        </w:rPr>
      </w:pPr>
      <w:r w:rsidRPr="00FE73F5">
        <w:rPr>
          <w:u w:val="single"/>
        </w:rPr>
        <w:t>The war in eastern Ukraine grinds on</w:t>
      </w:r>
      <w:r w:rsidRPr="006B18F9">
        <w:rPr>
          <w:sz w:val="16"/>
        </w:rPr>
        <w:t xml:space="preserve">, forgotten by many. There’s no obvious way out. </w:t>
      </w:r>
      <w:r w:rsidRPr="00FE73F5">
        <w:rPr>
          <w:u w:val="single"/>
        </w:rPr>
        <w:t xml:space="preserve">The </w:t>
      </w:r>
      <w:r w:rsidRPr="005E3BBF">
        <w:rPr>
          <w:highlight w:val="cyan"/>
          <w:u w:val="single"/>
        </w:rPr>
        <w:t>ceasefire agreements have been continuously broken</w:t>
      </w:r>
      <w:r w:rsidRPr="00FE73F5">
        <w:rPr>
          <w:u w:val="single"/>
        </w:rPr>
        <w:t xml:space="preserve">, high-level </w:t>
      </w:r>
      <w:r w:rsidRPr="005E3BBF">
        <w:rPr>
          <w:highlight w:val="cyan"/>
          <w:u w:val="single"/>
        </w:rPr>
        <w:t>dialogue</w:t>
      </w:r>
      <w:r w:rsidRPr="00FE73F5">
        <w:rPr>
          <w:u w:val="single"/>
        </w:rPr>
        <w:t xml:space="preserve"> between Russia and the United States </w:t>
      </w:r>
      <w:r w:rsidRPr="005E3BBF">
        <w:rPr>
          <w:highlight w:val="cyan"/>
          <w:u w:val="single"/>
        </w:rPr>
        <w:t>stopped months ago</w:t>
      </w:r>
      <w:r w:rsidRPr="00FE73F5">
        <w:rPr>
          <w:u w:val="single"/>
        </w:rPr>
        <w:t>, and the unarmed OSCE monitors in conflict zone are continuously harassed</w:t>
      </w:r>
      <w:r w:rsidRPr="006B18F9">
        <w:rPr>
          <w:sz w:val="16"/>
        </w:rPr>
        <w:t xml:space="preserve">. Some analysts suspect that Moscow is waiting until March when Ukraine holds its presidential election. The Kremlin wants to see who the next president will be before taking any new steps, and time is on Russia’s side. But time is not on Ukraine’s or the European Union’s side. </w:t>
      </w:r>
      <w:r w:rsidRPr="00FE73F5">
        <w:rPr>
          <w:u w:val="single"/>
        </w:rPr>
        <w:t xml:space="preserve">The Donbas conflict should be understood anew, approached differently, engaged with directly, and solved sustainably. It should start with clearer communication of the EU’s stake in the crisis. </w:t>
      </w:r>
      <w:r w:rsidRPr="005E3BBF">
        <w:rPr>
          <w:b/>
          <w:bCs/>
          <w:highlight w:val="cyan"/>
          <w:u w:val="single"/>
        </w:rPr>
        <w:t>Tighter economic and individual sanctions should be accompanied with positive offers to change Moscow’s behavior</w:t>
      </w:r>
      <w:r w:rsidRPr="006B18F9">
        <w:rPr>
          <w:sz w:val="16"/>
        </w:rPr>
        <w:t xml:space="preserve">. For a transition period, the Donbas should be put under the control of an international administration and UN peacekeeping forces. Finally, </w:t>
      </w:r>
      <w:r w:rsidRPr="00FE73F5">
        <w:rPr>
          <w:u w:val="single"/>
        </w:rPr>
        <w:t xml:space="preserve">Ukraine and the West need to find a way to secure control over a reintegrated Donbas while formally implementing the Minsk Agreements. </w:t>
      </w:r>
      <w:r w:rsidRPr="005E3BBF">
        <w:rPr>
          <w:b/>
          <w:bCs/>
          <w:highlight w:val="cyan"/>
          <w:u w:val="single"/>
        </w:rPr>
        <w:t>Phase One: Re-Imagining the Stakes</w:t>
      </w:r>
      <w:r w:rsidRPr="006B18F9">
        <w:rPr>
          <w:sz w:val="16"/>
        </w:rPr>
        <w:t xml:space="preserve"> Today’s confrontation in the Donbas is often compared to the frozen conflicts in Azerbaijan, Georgia, and Moldova, and this is false. A communications campaign needs to correct this misperception; </w:t>
      </w:r>
      <w:r w:rsidRPr="005E3BBF">
        <w:rPr>
          <w:highlight w:val="cyan"/>
          <w:u w:val="single"/>
        </w:rPr>
        <w:t>the Donbas war</w:t>
      </w:r>
      <w:r w:rsidRPr="00FE73F5">
        <w:rPr>
          <w:u w:val="single"/>
        </w:rPr>
        <w:t xml:space="preserve"> is a hot conflict that challenges Europe’s security as long as one of the largest European states </w:t>
      </w:r>
      <w:r w:rsidRPr="005E3BBF">
        <w:rPr>
          <w:highlight w:val="cyan"/>
          <w:u w:val="single"/>
        </w:rPr>
        <w:t>remains on the brink of collapse</w:t>
      </w:r>
      <w:r w:rsidRPr="006B18F9">
        <w:rPr>
          <w:sz w:val="16"/>
        </w:rPr>
        <w:t xml:space="preserve">. The reasons for this risk are neither domestic political tensions nor Ukraine’s grave economic difficulties. Ukraine experienced massive upheaval at least four times since independence, yet none seriously endangered the integrity of the nation. Ukraine’s economic situation throughout the 1990s and 2008-2010 was difficult, but neither downturn threatened European security. </w:t>
      </w:r>
      <w:r w:rsidRPr="00FE73F5">
        <w:rPr>
          <w:u w:val="single"/>
        </w:rPr>
        <w:t>The West’s large-scale financial help for Ukraine is sometimes misconceived as a major instrument to solve the crisis. Western help for Ukraine should continue, but it’s no substitute for actually solving the Donbas conflict</w:t>
      </w:r>
      <w:r w:rsidRPr="006B18F9">
        <w:rPr>
          <w:sz w:val="16"/>
        </w:rPr>
        <w:t xml:space="preserve">. Moscow’s shrewd combination of crude military and non-military methods is meant to subvert Ukraine as a socio-political community. </w:t>
      </w:r>
      <w:r w:rsidRPr="00FE73F5">
        <w:rPr>
          <w:u w:val="single"/>
        </w:rPr>
        <w:t>The Kremlin’s premier instrument for achieving this aim is to keep the Donbas as an open bleeding wound that will eventually cause Ukraine to implode. A seemingly domestic Ukrainian collapse can then be used by the Kremlin to demonstrate to Russians the impotence of European integration and foolishness of post-Soviet democratization</w:t>
      </w:r>
      <w:r w:rsidRPr="006B18F9">
        <w:rPr>
          <w:sz w:val="16"/>
        </w:rPr>
        <w:t xml:space="preserve">. While this is a rational strategy in terms of short-term Russian regime stability, it is a hazardous enterprise. Western opinion shapers need to better communicate why and how Ukraine’s possible future collapse entails transnational risks. For instance, millions of Ukrainian refugees would flow into the EU. </w:t>
      </w:r>
      <w:r w:rsidRPr="005E3BBF">
        <w:rPr>
          <w:highlight w:val="cyan"/>
          <w:u w:val="single"/>
        </w:rPr>
        <w:t xml:space="preserve">In </w:t>
      </w:r>
      <w:r w:rsidRPr="005E3BBF">
        <w:rPr>
          <w:u w:val="single"/>
        </w:rPr>
        <w:t xml:space="preserve">a </w:t>
      </w:r>
      <w:r w:rsidRPr="005E3BBF">
        <w:rPr>
          <w:highlight w:val="cyan"/>
          <w:u w:val="single"/>
        </w:rPr>
        <w:t>worst-case</w:t>
      </w:r>
      <w:r w:rsidRPr="00FE73F5">
        <w:rPr>
          <w:u w:val="single"/>
        </w:rPr>
        <w:t xml:space="preserve"> scenario, </w:t>
      </w:r>
      <w:r w:rsidRPr="005E3BBF">
        <w:rPr>
          <w:u w:val="single"/>
        </w:rPr>
        <w:t>if Europe’s largest nuclear power plant</w:t>
      </w:r>
      <w:r w:rsidRPr="00FE73F5">
        <w:rPr>
          <w:u w:val="single"/>
        </w:rPr>
        <w:t xml:space="preserve"> in </w:t>
      </w:r>
      <w:proofErr w:type="spellStart"/>
      <w:r w:rsidRPr="00FE73F5">
        <w:rPr>
          <w:u w:val="single"/>
        </w:rPr>
        <w:t>Zaporizhia</w:t>
      </w:r>
      <w:proofErr w:type="spellEnd"/>
      <w:r w:rsidRPr="00FE73F5">
        <w:rPr>
          <w:u w:val="single"/>
        </w:rPr>
        <w:t xml:space="preserve"> </w:t>
      </w:r>
      <w:r w:rsidRPr="005E3BBF">
        <w:rPr>
          <w:u w:val="single"/>
        </w:rPr>
        <w:t>were to malfunction</w:t>
      </w:r>
      <w:r w:rsidRPr="00FE73F5">
        <w:rPr>
          <w:u w:val="single"/>
        </w:rPr>
        <w:t xml:space="preserve"> (it’s less than 300 miles away from the war zone), </w:t>
      </w:r>
      <w:r w:rsidRPr="005E3BBF">
        <w:rPr>
          <w:highlight w:val="cyan"/>
          <w:u w:val="single"/>
        </w:rPr>
        <w:t>this could have repercussions worse than Chernobyl</w:t>
      </w:r>
      <w:r w:rsidRPr="005E3BBF">
        <w:rPr>
          <w:sz w:val="16"/>
          <w:highlight w:val="cyan"/>
        </w:rPr>
        <w:t xml:space="preserve">. </w:t>
      </w:r>
      <w:r w:rsidRPr="005E3BBF">
        <w:rPr>
          <w:b/>
          <w:bCs/>
          <w:highlight w:val="cyan"/>
          <w:u w:val="single"/>
        </w:rPr>
        <w:t>Phase Two: Prioritization</w:t>
      </w:r>
      <w:r w:rsidRPr="006B18F9">
        <w:rPr>
          <w:sz w:val="16"/>
        </w:rPr>
        <w:t xml:space="preserve"> A new understanding of the Donbas war should lead the EU to prioritize this conflict. </w:t>
      </w:r>
      <w:r w:rsidRPr="00FE73F5">
        <w:rPr>
          <w:u w:val="single"/>
        </w:rPr>
        <w:t xml:space="preserve">Sanctions on Russia are not trivial </w:t>
      </w:r>
      <w:r w:rsidRPr="006B18F9">
        <w:rPr>
          <w:sz w:val="16"/>
        </w:rPr>
        <w:t xml:space="preserve">but they are wrongly apportioned. According to Moscow’s Skolkovo School of Management, EU sanctions “are capable of jeopardizing Russia’s production of gas and, particularly, oil in the future.” The West hopes that future income losses for the Russian state will lead the Kremlin to modify its policies toward Ukraine today. Yet Moscow’s logic may be different. If the Ukrainian state were to collapse as a result of Russia’s successful hybrid war, that would compensate for declining future energy exports. </w:t>
      </w:r>
      <w:r w:rsidRPr="00B05680">
        <w:rPr>
          <w:u w:val="single"/>
        </w:rPr>
        <w:t xml:space="preserve">To counteract this scenario, the West should develop a tougher combination of carrots and sticks. First, </w:t>
      </w:r>
      <w:r w:rsidRPr="005E3BBF">
        <w:rPr>
          <w:highlight w:val="cyan"/>
          <w:u w:val="single"/>
        </w:rPr>
        <w:t>sanctions need to generate earlier effects. Russian access to Western financial markets should be further reduced</w:t>
      </w:r>
      <w:r w:rsidRPr="006B18F9">
        <w:rPr>
          <w:sz w:val="16"/>
        </w:rPr>
        <w:t xml:space="preserve">, and the Nord Stream II pipeline should be frozen. </w:t>
      </w:r>
      <w:r w:rsidRPr="00B05680">
        <w:rPr>
          <w:u w:val="single"/>
        </w:rPr>
        <w:t xml:space="preserve">Second, </w:t>
      </w:r>
      <w:r w:rsidRPr="005E3BBF">
        <w:rPr>
          <w:highlight w:val="cyan"/>
          <w:u w:val="single"/>
        </w:rPr>
        <w:t>the West needs to crackdown through individual sanctions</w:t>
      </w:r>
      <w:r w:rsidRPr="006B18F9">
        <w:rPr>
          <w:sz w:val="16"/>
        </w:rPr>
        <w:t xml:space="preserve"> (visa bans, assets seizure, accounts freezes, etc.) </w:t>
      </w:r>
      <w:r w:rsidRPr="005E3BBF">
        <w:rPr>
          <w:highlight w:val="cyan"/>
          <w:u w:val="single"/>
        </w:rPr>
        <w:t>on</w:t>
      </w:r>
      <w:r w:rsidRPr="00B05680">
        <w:rPr>
          <w:u w:val="single"/>
        </w:rPr>
        <w:t xml:space="preserve"> the regime’s </w:t>
      </w:r>
      <w:r w:rsidRPr="005E3BBF">
        <w:rPr>
          <w:highlight w:val="cyan"/>
          <w:u w:val="single"/>
        </w:rPr>
        <w:t>major stakeholders</w:t>
      </w:r>
      <w:r w:rsidRPr="00B05680">
        <w:rPr>
          <w:u w:val="single"/>
        </w:rPr>
        <w:t xml:space="preserve"> as well as their immediate family members </w:t>
      </w:r>
      <w:r w:rsidRPr="005E3BBF">
        <w:rPr>
          <w:highlight w:val="cyan"/>
          <w:u w:val="single"/>
        </w:rPr>
        <w:t>to generate more dissatisfaction</w:t>
      </w:r>
      <w:r w:rsidRPr="00B05680">
        <w:rPr>
          <w:u w:val="single"/>
        </w:rPr>
        <w:t xml:space="preserve"> and infighting within Putin’s system. Third, a forward-looking vision for improved Russian-Western relations should be communicated throughout Russia</w:t>
      </w:r>
      <w:r w:rsidRPr="006B18F9">
        <w:rPr>
          <w:sz w:val="16"/>
        </w:rPr>
        <w:t xml:space="preserve">. The West could offer a less aggressive Moscow joint energy projects or a free-trade zone between the Eurasian and European unions. Western rewards to Russia for even more comprehensive solutions to all disputed conflicts in the former Soviet Union could comprise an Association Agreement (including a Deep and Comprehensive Free Trade Area) with the EU, visa-free regime with the Schengen Zone, and a Membership Action Plan with NATO. Think tanks and NGOs should communicate such ideas, and as they become widely known, national governments and international organizations could voice such proposals in meetings with Russian governmental and non-governmental actors. The offers should be made officially, explicitly, and repeatedly to feed societal pressure for a change in Russia’s foreign policy. </w:t>
      </w:r>
      <w:r w:rsidRPr="005E3BBF">
        <w:rPr>
          <w:b/>
          <w:bCs/>
          <w:highlight w:val="cyan"/>
          <w:u w:val="single"/>
        </w:rPr>
        <w:t>Phase Three: Pacification Once Moscow takes a more compromising position, the real work can begin</w:t>
      </w:r>
      <w:r w:rsidRPr="006B18F9">
        <w:rPr>
          <w:sz w:val="16"/>
        </w:rPr>
        <w:t xml:space="preserve">. </w:t>
      </w:r>
      <w:r w:rsidRPr="00B05680">
        <w:rPr>
          <w:u w:val="single"/>
        </w:rPr>
        <w:t xml:space="preserve">Western </w:t>
      </w:r>
      <w:r w:rsidRPr="005E3BBF">
        <w:rPr>
          <w:highlight w:val="cyan"/>
          <w:u w:val="single"/>
        </w:rPr>
        <w:t>experts, diplomats, and politicians should explore future financing</w:t>
      </w:r>
      <w:r w:rsidRPr="00B05680">
        <w:rPr>
          <w:u w:val="single"/>
        </w:rPr>
        <w:t>, the mandate, and the shape of an international peacebuilding operation across the Donbas</w:t>
      </w:r>
      <w:r w:rsidRPr="006B18F9">
        <w:rPr>
          <w:sz w:val="16"/>
        </w:rPr>
        <w:t xml:space="preserve">. A temporary third-party intervention would provide a transition between Moscow’s crypto-occupation and the territories’ subsequent return to Kyiv’s control. A UN mission with up to 30,000 peacekeepers could serve the Kremlin as a face-saving mechanism. The UN’s primary task would be to demilitarize, disarm, demine, re-reset local self-governance, allow for the return IDPs, create a new police force, as well as prepare for local elections. Armed UN detachments would have to come from non-NATO and non-CSTO countries to preempt accusations of instrumentalization. Andrej F. Novak (2014), Oleksiy Melnyk and Andreas Umland (2016), International Crisis Group and Andrey </w:t>
      </w:r>
      <w:proofErr w:type="spellStart"/>
      <w:r w:rsidRPr="006B18F9">
        <w:rPr>
          <w:sz w:val="16"/>
        </w:rPr>
        <w:t>Kortunov</w:t>
      </w:r>
      <w:proofErr w:type="spellEnd"/>
      <w:r w:rsidRPr="006B18F9">
        <w:rPr>
          <w:sz w:val="16"/>
        </w:rPr>
        <w:t xml:space="preserve"> (2017), or, more recently, Richard </w:t>
      </w:r>
      <w:proofErr w:type="spellStart"/>
      <w:r w:rsidRPr="006B18F9">
        <w:rPr>
          <w:sz w:val="16"/>
        </w:rPr>
        <w:t>Gowan</w:t>
      </w:r>
      <w:proofErr w:type="spellEnd"/>
      <w:r w:rsidRPr="006B18F9">
        <w:rPr>
          <w:sz w:val="16"/>
        </w:rPr>
        <w:t xml:space="preserve">, Alexander </w:t>
      </w:r>
      <w:proofErr w:type="spellStart"/>
      <w:r w:rsidRPr="006B18F9">
        <w:rPr>
          <w:sz w:val="16"/>
        </w:rPr>
        <w:t>Vershbow</w:t>
      </w:r>
      <w:proofErr w:type="spellEnd"/>
      <w:r w:rsidRPr="006B18F9">
        <w:rPr>
          <w:sz w:val="16"/>
        </w:rPr>
        <w:t xml:space="preserve">, </w:t>
      </w:r>
      <w:proofErr w:type="spellStart"/>
      <w:r w:rsidRPr="006B18F9">
        <w:rPr>
          <w:sz w:val="16"/>
        </w:rPr>
        <w:t>Vitalii</w:t>
      </w:r>
      <w:proofErr w:type="spellEnd"/>
      <w:r w:rsidRPr="006B18F9">
        <w:rPr>
          <w:sz w:val="16"/>
        </w:rPr>
        <w:t xml:space="preserve"> </w:t>
      </w:r>
      <w:proofErr w:type="spellStart"/>
      <w:r w:rsidRPr="006B18F9">
        <w:rPr>
          <w:sz w:val="16"/>
        </w:rPr>
        <w:t>Kulyk</w:t>
      </w:r>
      <w:proofErr w:type="spellEnd"/>
      <w:r w:rsidRPr="006B18F9">
        <w:rPr>
          <w:sz w:val="16"/>
        </w:rPr>
        <w:t xml:space="preserve"> and Maria </w:t>
      </w:r>
      <w:proofErr w:type="spellStart"/>
      <w:r w:rsidRPr="006B18F9">
        <w:rPr>
          <w:sz w:val="16"/>
        </w:rPr>
        <w:t>Kucherenko</w:t>
      </w:r>
      <w:proofErr w:type="spellEnd"/>
      <w:r w:rsidRPr="006B18F9">
        <w:rPr>
          <w:sz w:val="16"/>
        </w:rPr>
        <w:t xml:space="preserve"> and Liana Fix and Dominik Jankowski (2018) have discussed additional challenges. International developmental organizations (World Bank, UNDP, EBRD, USAID, GIZ, DFID, SIDA, etc.) should begin working in the occupied territories as soon as the security situation permits. </w:t>
      </w:r>
      <w:r w:rsidRPr="005E3BBF">
        <w:rPr>
          <w:b/>
          <w:bCs/>
          <w:highlight w:val="cyan"/>
          <w:u w:val="single"/>
        </w:rPr>
        <w:t>Phase Four: Reintegration</w:t>
      </w:r>
      <w:r w:rsidRPr="006B18F9">
        <w:rPr>
          <w:sz w:val="16"/>
        </w:rPr>
        <w:t xml:space="preserve"> Restoring Ukrainian control over the Donbas means putting the political provisions of the Minsk Agreements into place, which will not be easy. </w:t>
      </w:r>
      <w:r w:rsidRPr="00AE0CAD">
        <w:rPr>
          <w:u w:val="single"/>
        </w:rPr>
        <w:t>The Minsk Agreements include a number of provisions intended by the Kremlin to infringe upon Ukraine’s sovereignty</w:t>
      </w:r>
      <w:r w:rsidRPr="006B18F9">
        <w:rPr>
          <w:sz w:val="16"/>
        </w:rPr>
        <w:t xml:space="preserve">. Moscow supports the Donbas’s official autonomy in order to increase its own unofficial influence there. Today Ukraine’s major stakeholders reject the political parts of the Minsk Agreements. </w:t>
      </w:r>
      <w:r w:rsidRPr="00AE0CAD">
        <w:rPr>
          <w:u w:val="single"/>
        </w:rPr>
        <w:t xml:space="preserve">Western and Ukrainian politicians, diplomats, and experts need to find a way out. </w:t>
      </w:r>
      <w:r w:rsidRPr="005E3BBF">
        <w:rPr>
          <w:highlight w:val="cyan"/>
          <w:u w:val="single"/>
        </w:rPr>
        <w:t>A possible solution could be a joint Ukrainian-Western reinterpretation of the Minsk Agreements</w:t>
      </w:r>
      <w:r w:rsidRPr="00AE0CAD">
        <w:rPr>
          <w:u w:val="single"/>
        </w:rPr>
        <w:t>. A new reading of Minsk II’s call for a “special status” of the Donbas could, for instance, mean stronger control over the occupied territories by Kyiv. Ukrainian and Western diplomats should turn the text on its head while formally fulfilling its prescriptions</w:t>
      </w:r>
      <w:r w:rsidRPr="006B18F9">
        <w:rPr>
          <w:sz w:val="16"/>
        </w:rPr>
        <w:t xml:space="preserve">. A future Ukrainian law on the Donbas could proclaim a transitory “special status” for the occupied territories by, for example, temporarily increasing the power of the future Luhansk and Donetsk oblasts prefects. While these prefects had been originally designed to fulfill supervisory functions in a decentralized Ukraine, their prerogatives could for the Donbas be extended to that of provisional presidential governors within the framework of an interim regime for this region. The National Guard—not mentioned in the Minsk Agreements—could in a future Donbas law be temporarily granted additional rights and obligations in the occupied territories. Similar provisions could be included in a future law to make constitutional reform that includes a “special status” provision for the Donbas acceptable to the </w:t>
      </w:r>
      <w:proofErr w:type="spellStart"/>
      <w:r w:rsidRPr="006B18F9">
        <w:rPr>
          <w:sz w:val="16"/>
        </w:rPr>
        <w:t>Verkhovna</w:t>
      </w:r>
      <w:proofErr w:type="spellEnd"/>
      <w:r w:rsidRPr="006B18F9">
        <w:rPr>
          <w:sz w:val="16"/>
        </w:rPr>
        <w:t xml:space="preserve"> Rada. </w:t>
      </w:r>
      <w:r w:rsidRPr="005E3BBF">
        <w:rPr>
          <w:highlight w:val="cyan"/>
          <w:u w:val="single"/>
        </w:rPr>
        <w:t>This four-stage plan</w:t>
      </w:r>
      <w:r w:rsidRPr="006B18F9">
        <w:rPr>
          <w:u w:val="single"/>
        </w:rPr>
        <w:t xml:space="preserve"> will hardly please the Kremlin. But, </w:t>
      </w:r>
      <w:r w:rsidRPr="005E3BBF">
        <w:rPr>
          <w:highlight w:val="cyan"/>
          <w:u w:val="single"/>
        </w:rPr>
        <w:t>if implemented consistently</w:t>
      </w:r>
      <w:r w:rsidRPr="006B18F9">
        <w:rPr>
          <w:u w:val="single"/>
        </w:rPr>
        <w:t xml:space="preserve">, Moscow might have no choice but to go along with it. Tightening Western sanctions </w:t>
      </w:r>
      <w:r w:rsidRPr="005E3BBF">
        <w:rPr>
          <w:highlight w:val="cyan"/>
          <w:u w:val="single"/>
        </w:rPr>
        <w:t>will</w:t>
      </w:r>
      <w:r w:rsidRPr="006B18F9">
        <w:rPr>
          <w:u w:val="single"/>
        </w:rPr>
        <w:t xml:space="preserve"> eventually </w:t>
      </w:r>
      <w:r w:rsidRPr="005E3BBF">
        <w:rPr>
          <w:highlight w:val="cyan"/>
          <w:u w:val="single"/>
        </w:rPr>
        <w:t>lead Putin’s entourage to assent to an international administration of the Donbas as the least embarrassing way out</w:t>
      </w:r>
      <w:r w:rsidRPr="006B18F9">
        <w:rPr>
          <w:u w:val="single"/>
        </w:rPr>
        <w:t xml:space="preserve">. Once UN troops have arrived, Kyiv could start gradually implementing a reintegration plan that does not violate the Minsk Agreements, yet still reestablishes proper Ukrainian control over the Donbas. </w:t>
      </w:r>
      <w:r w:rsidRPr="005E3BBF">
        <w:rPr>
          <w:b/>
          <w:bCs/>
          <w:highlight w:val="cyan"/>
          <w:u w:val="single"/>
        </w:rPr>
        <w:t>Only this result will constitute a sustainable solution to the conflict</w:t>
      </w:r>
      <w:r w:rsidRPr="006B18F9">
        <w:rPr>
          <w:sz w:val="16"/>
        </w:rPr>
        <w:t>.</w:t>
      </w:r>
    </w:p>
    <w:p w14:paraId="349376CE" w14:textId="61FA4CD0" w:rsidR="00AB40B8" w:rsidRDefault="00AB40B8" w:rsidP="00AB40B8">
      <w:pPr>
        <w:pStyle w:val="Heading3"/>
      </w:pPr>
      <w:r>
        <w:t xml:space="preserve">2NC – Sanctions Solves </w:t>
      </w:r>
    </w:p>
    <w:p w14:paraId="216DC9D3" w14:textId="77777777" w:rsidR="000C7683" w:rsidRDefault="000C7683" w:rsidP="000C7683">
      <w:pPr>
        <w:pStyle w:val="Heading4"/>
      </w:pPr>
      <w:r>
        <w:t>Enhanced economic sanctions can offset Russian aggression against Ukraine.</w:t>
      </w:r>
    </w:p>
    <w:p w14:paraId="0BE463B8" w14:textId="77777777" w:rsidR="000C7683" w:rsidRDefault="000C7683" w:rsidP="000C7683">
      <w:r w:rsidRPr="00EC0821">
        <w:rPr>
          <w:rFonts w:eastAsiaTheme="majorEastAsia" w:cstheme="majorBidi"/>
          <w:b/>
          <w:iCs/>
          <w:sz w:val="26"/>
        </w:rPr>
        <w:t xml:space="preserve">Lupton, </w:t>
      </w:r>
      <w:proofErr w:type="spellStart"/>
      <w:r w:rsidRPr="00EC0821">
        <w:rPr>
          <w:rFonts w:eastAsiaTheme="majorEastAsia" w:cstheme="majorBidi"/>
          <w:b/>
          <w:iCs/>
          <w:sz w:val="26"/>
        </w:rPr>
        <w:t>Morkevicius</w:t>
      </w:r>
      <w:proofErr w:type="spellEnd"/>
      <w:r w:rsidRPr="00EC0821">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7FC41BDC" w14:textId="4544D06A" w:rsidR="000C7683" w:rsidRPr="000C7683" w:rsidRDefault="000C7683" w:rsidP="000C7683">
      <w:pPr>
        <w:rPr>
          <w:u w:val="single"/>
        </w:rPr>
      </w:pPr>
      <w:r w:rsidRPr="00E8364B">
        <w:rPr>
          <w:rStyle w:val="StyleUnderline"/>
        </w:rPr>
        <w:t xml:space="preserve">Western powers have a variety of measures at their disposal, including economic, political, and military-strategic options. </w:t>
      </w:r>
      <w:r w:rsidRPr="00705CA4">
        <w:rPr>
          <w:rStyle w:val="StyleUnderline"/>
          <w:highlight w:val="cyan"/>
        </w:rPr>
        <w:t>Economically, the West could punish Russia by imposing new limits on Russian banking</w:t>
      </w:r>
      <w:r w:rsidRPr="002402A9">
        <w:rPr>
          <w:sz w:val="16"/>
        </w:rPr>
        <w:t xml:space="preserve"> (such as cutting SWIFT), </w:t>
      </w:r>
      <w:r w:rsidRPr="00705CA4">
        <w:rPr>
          <w:rStyle w:val="StyleUnderline"/>
          <w:highlight w:val="cyan"/>
        </w:rPr>
        <w:t xml:space="preserve">imposing broader sanctions on Russian exports, preventing ships </w:t>
      </w:r>
      <w:r w:rsidRPr="00E8364B">
        <w:rPr>
          <w:rStyle w:val="StyleUnderline"/>
        </w:rPr>
        <w:t>that call in Crimean ports</w:t>
      </w:r>
      <w:r w:rsidRPr="00705CA4">
        <w:rPr>
          <w:rStyle w:val="StyleUnderline"/>
          <w:highlight w:val="cyan"/>
        </w:rPr>
        <w:t xml:space="preserve"> from unloading anywhere in NATO</w:t>
      </w:r>
      <w:r w:rsidRPr="002402A9">
        <w:rPr>
          <w:sz w:val="16"/>
        </w:rPr>
        <w:t xml:space="preserve"> countries </w:t>
      </w:r>
      <w:r w:rsidRPr="00705CA4">
        <w:rPr>
          <w:rStyle w:val="StyleUnderline"/>
          <w:highlight w:val="cyan"/>
        </w:rPr>
        <w:t>or the EU</w:t>
      </w:r>
      <w:r w:rsidRPr="00705CA4">
        <w:rPr>
          <w:sz w:val="16"/>
          <w:highlight w:val="cyan"/>
        </w:rPr>
        <w:t xml:space="preserve">, </w:t>
      </w:r>
      <w:r w:rsidRPr="00705CA4">
        <w:rPr>
          <w:rStyle w:val="StyleUnderline"/>
          <w:highlight w:val="cyan"/>
        </w:rPr>
        <w:t xml:space="preserve">and temporarily freezing </w:t>
      </w:r>
      <w:r w:rsidRPr="00E8364B">
        <w:rPr>
          <w:rStyle w:val="StyleUnderline"/>
        </w:rPr>
        <w:t>or even cancelling</w:t>
      </w:r>
      <w:r w:rsidRPr="00705CA4">
        <w:rPr>
          <w:rStyle w:val="StyleUnderline"/>
          <w:highlight w:val="cyan"/>
        </w:rPr>
        <w:t xml:space="preserve"> the lucrative Nord Stream 2 gas pipeline project.</w:t>
      </w:r>
    </w:p>
    <w:p w14:paraId="2BDA998D" w14:textId="30933D63" w:rsidR="00790DD3" w:rsidRDefault="00790DD3" w:rsidP="00790DD3">
      <w:pPr>
        <w:pStyle w:val="Heading4"/>
      </w:pPr>
      <w:r>
        <w:t xml:space="preserve">CP Solves – increased sanctions fractures collaboration in the Russian government </w:t>
      </w:r>
    </w:p>
    <w:p w14:paraId="7C417396" w14:textId="77777777" w:rsidR="00790DD3" w:rsidRPr="00EC0821" w:rsidRDefault="00790DD3" w:rsidP="00790DD3">
      <w:r w:rsidRPr="00EC0821">
        <w:rPr>
          <w:rFonts w:eastAsiaTheme="majorEastAsia" w:cstheme="majorBidi"/>
          <w:b/>
          <w:iCs/>
          <w:sz w:val="26"/>
        </w:rPr>
        <w:t xml:space="preserve">Lupton, </w:t>
      </w:r>
      <w:proofErr w:type="spellStart"/>
      <w:r w:rsidRPr="00EC0821">
        <w:rPr>
          <w:rFonts w:eastAsiaTheme="majorEastAsia" w:cstheme="majorBidi"/>
          <w:b/>
          <w:iCs/>
          <w:sz w:val="26"/>
        </w:rPr>
        <w:t>Morkevicius</w:t>
      </w:r>
      <w:proofErr w:type="spellEnd"/>
      <w:r w:rsidRPr="00EC0821">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75FC38A0" w14:textId="77777777" w:rsidR="00790DD3" w:rsidRDefault="00790DD3" w:rsidP="00790DD3">
      <w:pPr>
        <w:rPr>
          <w:sz w:val="16"/>
        </w:rPr>
      </w:pPr>
      <w:r w:rsidRPr="00EC0821">
        <w:rPr>
          <w:rStyle w:val="StyleUnderline"/>
        </w:rPr>
        <w:t xml:space="preserve">Politically, </w:t>
      </w:r>
      <w:r w:rsidRPr="00705CA4">
        <w:rPr>
          <w:rStyle w:val="StyleUnderline"/>
          <w:highlight w:val="cyan"/>
        </w:rPr>
        <w:t xml:space="preserve">the US and its allies could </w:t>
      </w:r>
      <w:r w:rsidRPr="00705CA4">
        <w:rPr>
          <w:rStyle w:val="Emphasis"/>
          <w:highlight w:val="cyan"/>
        </w:rPr>
        <w:t xml:space="preserve">increase the </w:t>
      </w:r>
      <w:r w:rsidRPr="00E8364B">
        <w:rPr>
          <w:rStyle w:val="Emphasis"/>
        </w:rPr>
        <w:t xml:space="preserve">domestic </w:t>
      </w:r>
      <w:r w:rsidRPr="00705CA4">
        <w:rPr>
          <w:rStyle w:val="Emphasis"/>
          <w:highlight w:val="cyan"/>
        </w:rPr>
        <w:t>political costs</w:t>
      </w:r>
      <w:r w:rsidRPr="00705CA4">
        <w:rPr>
          <w:rStyle w:val="StyleUnderline"/>
          <w:highlight w:val="cyan"/>
        </w:rPr>
        <w:t xml:space="preserve"> of Russia’s invasion </w:t>
      </w:r>
      <w:r w:rsidRPr="00E8364B">
        <w:rPr>
          <w:rStyle w:val="StyleUnderline"/>
        </w:rPr>
        <w:t>and continued intimidation of Ukraine</w:t>
      </w:r>
      <w:r w:rsidRPr="00705CA4">
        <w:rPr>
          <w:sz w:val="16"/>
          <w:highlight w:val="cyan"/>
        </w:rPr>
        <w:t xml:space="preserve">. </w:t>
      </w:r>
      <w:r w:rsidRPr="00705CA4">
        <w:rPr>
          <w:rStyle w:val="StyleUnderline"/>
          <w:highlight w:val="cyan"/>
        </w:rPr>
        <w:t xml:space="preserve">This could include </w:t>
      </w:r>
      <w:r w:rsidRPr="00E8364B">
        <w:rPr>
          <w:rStyle w:val="StyleUnderline"/>
        </w:rPr>
        <w:t xml:space="preserve">placing </w:t>
      </w:r>
      <w:r w:rsidRPr="00705CA4">
        <w:rPr>
          <w:rStyle w:val="Emphasis"/>
          <w:highlight w:val="cyan"/>
        </w:rPr>
        <w:t>increased restrictions</w:t>
      </w:r>
      <w:r w:rsidRPr="00705CA4">
        <w:rPr>
          <w:rStyle w:val="StyleUnderline"/>
          <w:highlight w:val="cyan"/>
        </w:rPr>
        <w:t xml:space="preserve"> on </w:t>
      </w:r>
      <w:r w:rsidRPr="00E8364B">
        <w:rPr>
          <w:rStyle w:val="StyleUnderline"/>
        </w:rPr>
        <w:t xml:space="preserve">the ability of </w:t>
      </w:r>
      <w:r w:rsidRPr="00705CA4">
        <w:rPr>
          <w:rStyle w:val="StyleUnderline"/>
          <w:highlight w:val="cyan"/>
        </w:rPr>
        <w:t xml:space="preserve">Russian nationals to </w:t>
      </w:r>
      <w:r w:rsidRPr="00705CA4">
        <w:rPr>
          <w:rStyle w:val="Emphasis"/>
          <w:highlight w:val="cyan"/>
        </w:rPr>
        <w:t>purchase property or open bank accounts abroad</w:t>
      </w:r>
      <w:r w:rsidRPr="00705CA4">
        <w:rPr>
          <w:rStyle w:val="StyleUnderline"/>
          <w:highlight w:val="cyan"/>
        </w:rPr>
        <w:t xml:space="preserve">, </w:t>
      </w:r>
      <w:r w:rsidRPr="00E8364B">
        <w:rPr>
          <w:rStyle w:val="StyleUnderline"/>
        </w:rPr>
        <w:t>introducing a fracture between Putin and his</w:t>
      </w:r>
      <w:r w:rsidRPr="00EC0821">
        <w:rPr>
          <w:rStyle w:val="StyleUnderline"/>
        </w:rPr>
        <w:t xml:space="preserve"> </w:t>
      </w:r>
      <w:r w:rsidRPr="00EC0821">
        <w:rPr>
          <w:sz w:val="16"/>
        </w:rPr>
        <w:t xml:space="preserve">supporting cast of </w:t>
      </w:r>
      <w:r w:rsidRPr="00E8364B">
        <w:rPr>
          <w:rStyle w:val="StyleUnderline"/>
        </w:rPr>
        <w:t>oligarchs.</w:t>
      </w:r>
      <w:r w:rsidRPr="00E8364B">
        <w:rPr>
          <w:sz w:val="16"/>
        </w:rPr>
        <w:t xml:space="preserve"> </w:t>
      </w:r>
      <w:r w:rsidRPr="00E8364B">
        <w:rPr>
          <w:rStyle w:val="Emphasis"/>
        </w:rPr>
        <w:t xml:space="preserve">Additional </w:t>
      </w:r>
      <w:r w:rsidRPr="00705CA4">
        <w:rPr>
          <w:rStyle w:val="Emphasis"/>
          <w:highlight w:val="cyan"/>
        </w:rPr>
        <w:t>sanctions</w:t>
      </w:r>
      <w:r w:rsidRPr="00705CA4">
        <w:rPr>
          <w:rStyle w:val="StyleUnderline"/>
          <w:highlight w:val="cyan"/>
        </w:rPr>
        <w:t xml:space="preserve"> could be</w:t>
      </w:r>
      <w:r w:rsidRPr="00E8364B">
        <w:rPr>
          <w:rStyle w:val="StyleUnderline"/>
        </w:rPr>
        <w:t xml:space="preserve"> placed </w:t>
      </w:r>
      <w:r w:rsidRPr="00705CA4">
        <w:rPr>
          <w:rStyle w:val="StyleUnderline"/>
          <w:highlight w:val="cyan"/>
        </w:rPr>
        <w:t>on Russian officials directly involved in</w:t>
      </w:r>
      <w:r w:rsidRPr="00E8364B">
        <w:rPr>
          <w:rStyle w:val="StyleUnderline"/>
        </w:rPr>
        <w:t xml:space="preserve"> the </w:t>
      </w:r>
      <w:r w:rsidRPr="00705CA4">
        <w:rPr>
          <w:rStyle w:val="StyleUnderline"/>
          <w:highlight w:val="cyan"/>
        </w:rPr>
        <w:t>planning and execution</w:t>
      </w:r>
      <w:r w:rsidRPr="00E8364B">
        <w:rPr>
          <w:rStyle w:val="StyleUnderline"/>
        </w:rPr>
        <w:t xml:space="preserve"> of the Kerch Strait incident or on officials involved in the show trials of captured Ukrainian soldiers.</w:t>
      </w:r>
      <w:r w:rsidRPr="00EC0821">
        <w:rPr>
          <w:rStyle w:val="StyleUnderline"/>
        </w:rPr>
        <w:t xml:space="preserve"> </w:t>
      </w:r>
      <w:r w:rsidRPr="00EC0821">
        <w:rPr>
          <w:sz w:val="16"/>
        </w:rPr>
        <w:t xml:space="preserve">Alternatively, and more drastically, </w:t>
      </w:r>
      <w:r w:rsidRPr="00790DD3">
        <w:rPr>
          <w:rStyle w:val="StyleUnderline"/>
        </w:rPr>
        <w:t xml:space="preserve">the West could open </w:t>
      </w:r>
      <w:r w:rsidRPr="00790DD3">
        <w:rPr>
          <w:rStyle w:val="Emphasis"/>
        </w:rPr>
        <w:t xml:space="preserve">an information warfare campaign against Putin </w:t>
      </w:r>
      <w:r w:rsidRPr="00790DD3">
        <w:rPr>
          <w:rStyle w:val="StyleUnderline"/>
        </w:rPr>
        <w:t>within Russia, using Russian social media outlets</w:t>
      </w:r>
      <w:r w:rsidRPr="00790DD3">
        <w:rPr>
          <w:sz w:val="16"/>
        </w:rPr>
        <w:t xml:space="preserve"> such as VK </w:t>
      </w:r>
      <w:r w:rsidRPr="00705CA4">
        <w:rPr>
          <w:rStyle w:val="StyleUnderline"/>
          <w:highlight w:val="cyan"/>
        </w:rPr>
        <w:t xml:space="preserve">to </w:t>
      </w:r>
      <w:r w:rsidRPr="00705CA4">
        <w:rPr>
          <w:rStyle w:val="Emphasis"/>
          <w:highlight w:val="cyan"/>
        </w:rPr>
        <w:t>amplify critiques of Putin’s government and sow dissension</w:t>
      </w:r>
      <w:r w:rsidRPr="00EC0821">
        <w:rPr>
          <w:rStyle w:val="Emphasis"/>
        </w:rPr>
        <w:t xml:space="preserve"> </w:t>
      </w:r>
      <w:r w:rsidRPr="00EC0821">
        <w:rPr>
          <w:sz w:val="16"/>
        </w:rPr>
        <w:t>amongst Russian social groups.</w:t>
      </w:r>
    </w:p>
    <w:p w14:paraId="7AF88A32" w14:textId="77777777" w:rsidR="00790DD3" w:rsidRPr="00790DD3" w:rsidRDefault="00790DD3" w:rsidP="00790DD3"/>
    <w:p w14:paraId="47FB1D68" w14:textId="07A3F5C7" w:rsidR="000C7683" w:rsidRDefault="000C7683" w:rsidP="000C7683"/>
    <w:p w14:paraId="38188259" w14:textId="75E606F2" w:rsidR="000C7683" w:rsidRDefault="000C7683" w:rsidP="000C7683">
      <w:pPr>
        <w:pStyle w:val="Heading2"/>
      </w:pPr>
      <w:r>
        <w:t xml:space="preserve">*** </w:t>
      </w:r>
      <w:r w:rsidR="00594F06">
        <w:t>Threaten</w:t>
      </w:r>
      <w:r>
        <w:t xml:space="preserve"> CP</w:t>
      </w:r>
    </w:p>
    <w:p w14:paraId="71E8C5F9" w14:textId="6175EFFE" w:rsidR="000C7683" w:rsidRDefault="000C7683" w:rsidP="000C7683">
      <w:pPr>
        <w:pStyle w:val="Heading3"/>
      </w:pPr>
      <w:r>
        <w:t xml:space="preserve">1NC </w:t>
      </w:r>
    </w:p>
    <w:p w14:paraId="058FF8B5" w14:textId="28F54BA5" w:rsidR="000C7683" w:rsidRDefault="000C7683" w:rsidP="000C7683">
      <w:pPr>
        <w:pStyle w:val="Heading4"/>
      </w:pPr>
      <w:r>
        <w:t xml:space="preserve">Text: The United States federal government </w:t>
      </w:r>
      <w:r w:rsidR="00594F06">
        <w:t>should threaten to continue arms sales to Ukraine if the Russian Federation does not negotiate and enforce a peace agreement with Ukraine</w:t>
      </w:r>
      <w:r w:rsidR="00F92ECA">
        <w:t>.</w:t>
      </w:r>
    </w:p>
    <w:p w14:paraId="3C671A6E" w14:textId="4ADE4F2A" w:rsidR="000C7683" w:rsidRDefault="000C7683" w:rsidP="000C7683"/>
    <w:p w14:paraId="20E699D4" w14:textId="635CA680" w:rsidR="00EE6940" w:rsidRDefault="00EE6940" w:rsidP="00EE6940">
      <w:pPr>
        <w:pStyle w:val="Heading4"/>
      </w:pPr>
      <w:r>
        <w:t xml:space="preserve">The QPQ brings Russia to the negotiation table while maintaining deterrence and assurance </w:t>
      </w:r>
    </w:p>
    <w:p w14:paraId="49A813EF" w14:textId="77777777" w:rsidR="00EE6940" w:rsidRPr="00702C4B" w:rsidRDefault="00EE6940" w:rsidP="00EE6940">
      <w:r w:rsidRPr="002B70FB">
        <w:rPr>
          <w:rFonts w:eastAsiaTheme="majorEastAsia" w:cstheme="majorBidi"/>
          <w:b/>
          <w:iCs/>
          <w:sz w:val="26"/>
        </w:rPr>
        <w:t>Hudson, ’17</w:t>
      </w:r>
      <w:r>
        <w:t xml:space="preserve"> [John, foreign affairs reporter for BuzzFeed News based in Washington, DC, formerly reporter for Foreign Policy; “How Russia Hawks Are Selling Trump On Sending Weapons To Ukraine;” Buzzfeed News, November 21, 2017; </w:t>
      </w:r>
      <w:hyperlink r:id="rId52" w:history="1">
        <w:r w:rsidRPr="007E7AB8">
          <w:rPr>
            <w:rStyle w:val="Hyperlink"/>
          </w:rPr>
          <w:t>https://www.buzzfeednews.com/article/johnhudson/how-russia-hawks-are-selling-trump-on-sending-weapons-to</w:t>
        </w:r>
      </w:hyperlink>
      <w:r>
        <w:t>]</w:t>
      </w:r>
    </w:p>
    <w:p w14:paraId="4D8FCE35" w14:textId="58BD5E4C" w:rsidR="00EE6940" w:rsidRPr="00EE6940" w:rsidRDefault="00EE6940" w:rsidP="000C7683">
      <w:pPr>
        <w:rPr>
          <w:sz w:val="16"/>
        </w:rPr>
      </w:pPr>
      <w:r w:rsidRPr="00702C4B">
        <w:rPr>
          <w:sz w:val="16"/>
        </w:rPr>
        <w:t>Other analysts said the Trump administration’s policy of</w:t>
      </w:r>
      <w:r w:rsidRPr="00705CA4">
        <w:rPr>
          <w:rStyle w:val="StyleUnderline"/>
          <w:highlight w:val="cyan"/>
        </w:rPr>
        <w:t xml:space="preserve"> </w:t>
      </w:r>
      <w:r w:rsidRPr="00705CA4">
        <w:rPr>
          <w:rStyle w:val="Emphasis"/>
          <w:highlight w:val="cyan"/>
        </w:rPr>
        <w:t xml:space="preserve">keeping the door open to arms shipments but refraining from making a decision could have strategic value </w:t>
      </w:r>
      <w:r w:rsidRPr="008E7E05">
        <w:rPr>
          <w:rStyle w:val="Emphasis"/>
        </w:rPr>
        <w:t>in itself</w:t>
      </w:r>
      <w:r w:rsidRPr="008E7E05">
        <w:rPr>
          <w:rStyle w:val="StyleUnderline"/>
        </w:rPr>
        <w:t>. “</w:t>
      </w:r>
      <w:r w:rsidRPr="00702C4B">
        <w:t xml:space="preserve">It might make sense to continue </w:t>
      </w:r>
      <w:r w:rsidRPr="00705CA4">
        <w:rPr>
          <w:rStyle w:val="Emphasis"/>
          <w:highlight w:val="cyan"/>
        </w:rPr>
        <w:t xml:space="preserve">holding up the weapons </w:t>
      </w:r>
      <w:r w:rsidRPr="008E7E05">
        <w:rPr>
          <w:rStyle w:val="Emphasis"/>
        </w:rPr>
        <w:t xml:space="preserve">issue </w:t>
      </w:r>
      <w:r w:rsidRPr="00705CA4">
        <w:rPr>
          <w:rStyle w:val="Emphasis"/>
          <w:highlight w:val="cyan"/>
        </w:rPr>
        <w:t xml:space="preserve">as a </w:t>
      </w:r>
      <w:r w:rsidRPr="008E7E05">
        <w:rPr>
          <w:rStyle w:val="Emphasis"/>
        </w:rPr>
        <w:t xml:space="preserve">potential </w:t>
      </w:r>
      <w:r w:rsidRPr="00705CA4">
        <w:rPr>
          <w:rStyle w:val="Emphasis"/>
          <w:highlight w:val="cyan"/>
        </w:rPr>
        <w:t xml:space="preserve">bargaining chip, </w:t>
      </w:r>
      <w:r w:rsidRPr="008E7E05">
        <w:rPr>
          <w:rStyle w:val="Emphasis"/>
        </w:rPr>
        <w:t>rather than moving forward with an irreversible decision</w:t>
      </w:r>
      <w:r w:rsidRPr="008E7E05">
        <w:rPr>
          <w:rStyle w:val="StyleUnderline"/>
        </w:rPr>
        <w:t xml:space="preserve"> and </w:t>
      </w:r>
      <w:r w:rsidRPr="00705CA4">
        <w:rPr>
          <w:rStyle w:val="Emphasis"/>
          <w:highlight w:val="cyan"/>
        </w:rPr>
        <w:t>giv</w:t>
      </w:r>
      <w:r w:rsidRPr="008E7E05">
        <w:rPr>
          <w:rStyle w:val="Emphasis"/>
        </w:rPr>
        <w:t>ing</w:t>
      </w:r>
      <w:r w:rsidRPr="00705CA4">
        <w:rPr>
          <w:rStyle w:val="Emphasis"/>
          <w:highlight w:val="cyan"/>
        </w:rPr>
        <w:t xml:space="preserve"> the Russian side a perfect excuse to torpedo </w:t>
      </w:r>
      <w:r w:rsidRPr="00702C4B">
        <w:t xml:space="preserve">the </w:t>
      </w:r>
      <w:r w:rsidRPr="00705CA4">
        <w:rPr>
          <w:rStyle w:val="Emphasis"/>
          <w:highlight w:val="cyan"/>
        </w:rPr>
        <w:t>negotiations over Ukraine,”</w:t>
      </w:r>
      <w:r w:rsidRPr="007712A1">
        <w:rPr>
          <w:rStyle w:val="Emphasis"/>
        </w:rPr>
        <w:t xml:space="preserve"> </w:t>
      </w:r>
      <w:r w:rsidRPr="007712A1">
        <w:rPr>
          <w:rStyle w:val="StyleUnderline"/>
        </w:rPr>
        <w:t>said</w:t>
      </w:r>
      <w:r w:rsidRPr="00702C4B">
        <w:rPr>
          <w:sz w:val="16"/>
        </w:rPr>
        <w:t xml:space="preserve"> Matt </w:t>
      </w:r>
      <w:proofErr w:type="spellStart"/>
      <w:r w:rsidRPr="007712A1">
        <w:rPr>
          <w:rStyle w:val="StyleUnderline"/>
        </w:rPr>
        <w:t>Rojansky</w:t>
      </w:r>
      <w:proofErr w:type="spellEnd"/>
      <w:r w:rsidRPr="00702C4B">
        <w:rPr>
          <w:sz w:val="16"/>
        </w:rPr>
        <w:t xml:space="preserve">, a </w:t>
      </w:r>
      <w:r w:rsidRPr="007712A1">
        <w:rPr>
          <w:rStyle w:val="StyleUnderline"/>
        </w:rPr>
        <w:t>Russia scholar at the Wilson Center</w:t>
      </w:r>
      <w:r w:rsidRPr="00702C4B">
        <w:rPr>
          <w:sz w:val="16"/>
        </w:rPr>
        <w:t>.</w:t>
      </w:r>
    </w:p>
    <w:p w14:paraId="07F7641E" w14:textId="21E17BC4" w:rsidR="00662772" w:rsidRDefault="000F0512" w:rsidP="00662772">
      <w:pPr>
        <w:pStyle w:val="Heading4"/>
      </w:pPr>
      <w:r>
        <w:t xml:space="preserve">CP Solves – Minsk lacked political incentives </w:t>
      </w:r>
      <w:r w:rsidR="00D7629B">
        <w:t>that the CP provides</w:t>
      </w:r>
    </w:p>
    <w:p w14:paraId="38C87C56" w14:textId="77777777" w:rsidR="00662772" w:rsidRDefault="00662772" w:rsidP="00662772">
      <w:pPr>
        <w:spacing w:after="0"/>
      </w:pPr>
      <w:r w:rsidRPr="003A74B6">
        <w:rPr>
          <w:rStyle w:val="Style13ptBold"/>
        </w:rPr>
        <w:t>Sargsyan 19</w:t>
      </w:r>
      <w:r>
        <w:t xml:space="preserve"> – Senior </w:t>
      </w:r>
      <w:proofErr w:type="spellStart"/>
      <w:r>
        <w:t>Programme</w:t>
      </w:r>
      <w:proofErr w:type="spellEnd"/>
      <w:r>
        <w:t xml:space="preserve"> Officer at the CSS</w:t>
      </w:r>
    </w:p>
    <w:p w14:paraId="7E56C240" w14:textId="77777777" w:rsidR="00662772" w:rsidRPr="00B83C85" w:rsidRDefault="00662772" w:rsidP="00662772">
      <w:r>
        <w:t xml:space="preserve">(Anna H., April, “Unpacking Complexity in the Ukraine Peace Process,” [accessed 7/13/19], </w:t>
      </w:r>
      <w:hyperlink r:id="rId53" w:history="1">
        <w:r w:rsidRPr="00594C21">
          <w:rPr>
            <w:rStyle w:val="Hyperlink"/>
          </w:rPr>
          <w:t>https://css.ethz.ch/content/dam/ethz/special-interest/gess/cis/center-for-securities-studies/pdfs/CSSAnalyse243-EN.pdf</w:t>
        </w:r>
      </w:hyperlink>
      <w:r>
        <w:t>, see)</w:t>
      </w:r>
    </w:p>
    <w:p w14:paraId="61670C0E" w14:textId="77777777" w:rsidR="00662772" w:rsidRPr="008E4F3C" w:rsidRDefault="00662772" w:rsidP="00662772">
      <w:pPr>
        <w:rPr>
          <w:sz w:val="16"/>
        </w:rPr>
      </w:pPr>
      <w:r w:rsidRPr="00D43D04">
        <w:rPr>
          <w:u w:val="single"/>
        </w:rPr>
        <w:t>The brief summary of the challenges and successes of the Minsk Process highlights the nature of its work as that of conflict management, rather than conflict resolution</w:t>
      </w:r>
      <w:r w:rsidRPr="008E4F3C">
        <w:rPr>
          <w:sz w:val="16"/>
        </w:rPr>
        <w:t xml:space="preserve">. By serving as a regular communication platform, it allows for progress on humanitarian issues from saving civilian lives to enabling communication and access to basic services for a dignified life. </w:t>
      </w:r>
      <w:r w:rsidRPr="00D43D04">
        <w:rPr>
          <w:u w:val="single"/>
        </w:rPr>
        <w:t xml:space="preserve">However, the political settlement of the conflict remains elusive, ceasefire violations by armed actors occur regularly and socio-economic ties between Ukraine and its NGCAs remain severed. </w:t>
      </w:r>
      <w:r w:rsidRPr="000F0512">
        <w:rPr>
          <w:b/>
          <w:bCs/>
          <w:highlight w:val="cyan"/>
          <w:u w:val="single"/>
        </w:rPr>
        <w:t>The lack of tangible progress in the Minsk Process can be attributed to a constellation of factors, most conspicuously, to the lack of political will from key actors</w:t>
      </w:r>
      <w:r w:rsidRPr="008E4F3C">
        <w:rPr>
          <w:sz w:val="16"/>
        </w:rPr>
        <w:t xml:space="preserve">. The circumstances under which the Minsk agreements were signed illustrate the limitations of the use of pressure to bring parties to an agreement. </w:t>
      </w:r>
      <w:r w:rsidRPr="000F0512">
        <w:rPr>
          <w:highlight w:val="cyan"/>
          <w:u w:val="single"/>
        </w:rPr>
        <w:t>With</w:t>
      </w:r>
      <w:r w:rsidRPr="007735A0">
        <w:rPr>
          <w:u w:val="single"/>
        </w:rPr>
        <w:t xml:space="preserve"> the </w:t>
      </w:r>
      <w:r w:rsidRPr="000F0512">
        <w:rPr>
          <w:highlight w:val="cyan"/>
          <w:u w:val="single"/>
        </w:rPr>
        <w:t>Ukrain</w:t>
      </w:r>
      <w:r w:rsidRPr="007735A0">
        <w:rPr>
          <w:u w:val="single"/>
        </w:rPr>
        <w:t xml:space="preserve">ian army quickly </w:t>
      </w:r>
      <w:r w:rsidRPr="000F0512">
        <w:rPr>
          <w:highlight w:val="cyan"/>
          <w:u w:val="single"/>
        </w:rPr>
        <w:t>losing ground</w:t>
      </w:r>
      <w:r w:rsidRPr="007735A0">
        <w:rPr>
          <w:u w:val="single"/>
        </w:rPr>
        <w:t xml:space="preserve"> to the Russia-backed forces in the East, the agreements were necessary to stop the violence on the ground and </w:t>
      </w:r>
      <w:r w:rsidRPr="000F0512">
        <w:rPr>
          <w:highlight w:val="cyan"/>
          <w:u w:val="single"/>
        </w:rPr>
        <w:t>force the parties to talks</w:t>
      </w:r>
      <w:r w:rsidRPr="008E4F3C">
        <w:rPr>
          <w:sz w:val="16"/>
        </w:rPr>
        <w:t xml:space="preserve">. However, the agreement signed in a military logic of the unfolding events comes with its limitations and poses challenges for implementation. </w:t>
      </w:r>
      <w:r w:rsidRPr="000F0512">
        <w:rPr>
          <w:highlight w:val="cyan"/>
          <w:u w:val="single"/>
        </w:rPr>
        <w:t>Ukraine had very little choice but to sign an agreement largely</w:t>
      </w:r>
      <w:r w:rsidRPr="007735A0">
        <w:rPr>
          <w:u w:val="single"/>
        </w:rPr>
        <w:t xml:space="preserve"> deemed by its public, the government and the parliament as being </w:t>
      </w:r>
      <w:r w:rsidRPr="000F0512">
        <w:rPr>
          <w:highlight w:val="cyan"/>
          <w:u w:val="single"/>
        </w:rPr>
        <w:t>unfavorable</w:t>
      </w:r>
      <w:r w:rsidRPr="008E4F3C">
        <w:rPr>
          <w:sz w:val="16"/>
        </w:rPr>
        <w:t xml:space="preserve">. From the Russian perspective, the Minsk agreements need to be implemented both by Ukraine and the unrecognized breakaway entities. </w:t>
      </w:r>
      <w:r w:rsidRPr="00B52A14">
        <w:rPr>
          <w:u w:val="single"/>
        </w:rPr>
        <w:t>Neither political elites nor the domestic constituencies in Russia are in a position to oppose the Minsk agreements, and even though implementation of these provisions are closely linked to a lifting of the Western sanctions against Russia, this does not give them enough incentives to settle the conflict</w:t>
      </w:r>
      <w:r w:rsidRPr="008E4F3C">
        <w:rPr>
          <w:b/>
          <w:bCs/>
          <w:u w:val="single"/>
        </w:rPr>
        <w:t xml:space="preserve">. </w:t>
      </w:r>
      <w:r w:rsidRPr="000F0512">
        <w:rPr>
          <w:b/>
          <w:bCs/>
          <w:highlight w:val="cyan"/>
          <w:u w:val="single"/>
        </w:rPr>
        <w:t>Given lack of political will from all parties combined with procedural and technical challenges, conflict parties can easily drag their feet and delay implementation, making the premise of a success for the overall Minsk Process rather shaky.</w:t>
      </w:r>
      <w:r w:rsidRPr="008E4F3C">
        <w:rPr>
          <w:sz w:val="16"/>
        </w:rPr>
        <w:t xml:space="preserve"> Over time, a lack of tangible progress has further eroded trust between parties, positions have hardened, and societal perceptions of the utility and relevance of the Minsk Process have become even more unfavorable than they were before. </w:t>
      </w:r>
      <w:r w:rsidRPr="008E4F3C">
        <w:rPr>
          <w:u w:val="single"/>
        </w:rPr>
        <w:t>Whether it is possible to ripen parties’ political will and reinvigorate efforts to unblock the political impasse remains an open question</w:t>
      </w:r>
      <w:r w:rsidRPr="008E4F3C">
        <w:rPr>
          <w:sz w:val="16"/>
        </w:rPr>
        <w:t xml:space="preserve">. In the current year of both presidential and parliamentary elections in Ukraine, it is hard to imagine any progress. The larger political climate among Western actors and Russia is not conducive either for bringing in renewed energy into the political echelons of the Minsk Process. While so far all parties easily dismiss the Minsk Process as ineffective, they seem to tacitly agree that there is no alternative at present. With all its challenges, the Minsk Process has served as a communications and conflict management platform, with very modest but tangible results on the ground that improve the lives of those most affected by the conflict. It is in this sense that it should continue its work, because every life matters and as the classics say “jaw </w:t>
      </w:r>
      <w:proofErr w:type="spellStart"/>
      <w:r w:rsidRPr="008E4F3C">
        <w:rPr>
          <w:sz w:val="16"/>
        </w:rPr>
        <w:t>jaw</w:t>
      </w:r>
      <w:proofErr w:type="spellEnd"/>
      <w:r w:rsidRPr="008E4F3C">
        <w:rPr>
          <w:sz w:val="16"/>
        </w:rPr>
        <w:t xml:space="preserve"> is better, than war, war.”</w:t>
      </w:r>
    </w:p>
    <w:p w14:paraId="2AC78744" w14:textId="5B71B55F" w:rsidR="00B83C85" w:rsidRDefault="000C7683" w:rsidP="000C7683">
      <w:pPr>
        <w:pStyle w:val="Heading3"/>
      </w:pPr>
      <w:r>
        <w:t xml:space="preserve">2NC – </w:t>
      </w:r>
      <w:r w:rsidR="00D5213F">
        <w:t xml:space="preserve">Yes Meeting </w:t>
      </w:r>
    </w:p>
    <w:p w14:paraId="76447158" w14:textId="4CF753FA" w:rsidR="00636F55" w:rsidRDefault="00636F55" w:rsidP="00636F55">
      <w:pPr>
        <w:pStyle w:val="Heading4"/>
      </w:pPr>
      <w:r>
        <w:t xml:space="preserve">Now is key </w:t>
      </w:r>
      <w:r w:rsidR="001F3623">
        <w:t xml:space="preserve">– Ukraine is already trying to set up a meeting </w:t>
      </w:r>
    </w:p>
    <w:p w14:paraId="475D770F" w14:textId="27CD7763" w:rsidR="001F3623" w:rsidRDefault="00646B60" w:rsidP="008E4F3C">
      <w:pPr>
        <w:spacing w:after="0"/>
      </w:pPr>
      <w:proofErr w:type="spellStart"/>
      <w:r w:rsidRPr="00D5213F">
        <w:rPr>
          <w:rStyle w:val="Style13ptBold"/>
        </w:rPr>
        <w:t>Isachenkov</w:t>
      </w:r>
      <w:proofErr w:type="spellEnd"/>
      <w:r w:rsidRPr="00D5213F">
        <w:rPr>
          <w:rStyle w:val="Style13ptBold"/>
        </w:rPr>
        <w:t xml:space="preserve"> 7/11</w:t>
      </w:r>
      <w:r>
        <w:t xml:space="preserve"> – </w:t>
      </w:r>
      <w:r w:rsidR="00D5213F">
        <w:t>Reporter for AP</w:t>
      </w:r>
    </w:p>
    <w:p w14:paraId="6397D91D" w14:textId="694AB48E" w:rsidR="00646B60" w:rsidRPr="001F3623" w:rsidRDefault="00646B60" w:rsidP="001F3623">
      <w:r>
        <w:t xml:space="preserve">(Vladimir, 7/11/19, “Putin and Ukraine's new leader discuss east Ukraine conflict,” [accessed 7/13/19], </w:t>
      </w:r>
      <w:hyperlink r:id="rId54" w:history="1">
        <w:r w:rsidR="00D5213F" w:rsidRPr="00594C21">
          <w:rPr>
            <w:rStyle w:val="Hyperlink"/>
          </w:rPr>
          <w:t>https://abcnews.go.com/International/wireStory/russias-putin-ready-talks-ukraine-64264211</w:t>
        </w:r>
      </w:hyperlink>
      <w:r w:rsidR="00D5213F">
        <w:t>, see)</w:t>
      </w:r>
    </w:p>
    <w:p w14:paraId="6902EC2E" w14:textId="3EF12F97" w:rsidR="00E76651" w:rsidRPr="008E4F3C" w:rsidRDefault="00E76651" w:rsidP="00E76651">
      <w:pPr>
        <w:rPr>
          <w:sz w:val="16"/>
        </w:rPr>
      </w:pPr>
      <w:r w:rsidRPr="008E4F3C">
        <w:rPr>
          <w:sz w:val="16"/>
        </w:rPr>
        <w:t xml:space="preserve">Russian President Vladimir </w:t>
      </w:r>
      <w:r w:rsidRPr="00D7629B">
        <w:rPr>
          <w:highlight w:val="cyan"/>
          <w:u w:val="single"/>
        </w:rPr>
        <w:t>Putin had his first phone call with Ukraine's new president</w:t>
      </w:r>
      <w:r w:rsidRPr="008E4F3C">
        <w:rPr>
          <w:u w:val="single"/>
        </w:rPr>
        <w:t xml:space="preserve"> on Thursday and discussions centered </w:t>
      </w:r>
      <w:r w:rsidRPr="00D7629B">
        <w:rPr>
          <w:highlight w:val="cyan"/>
          <w:u w:val="single"/>
        </w:rPr>
        <w:t>on the conflict in</w:t>
      </w:r>
      <w:r w:rsidRPr="008E4F3C">
        <w:rPr>
          <w:u w:val="single"/>
        </w:rPr>
        <w:t xml:space="preserve"> eastern </w:t>
      </w:r>
      <w:r w:rsidRPr="00D7629B">
        <w:rPr>
          <w:highlight w:val="cyan"/>
          <w:u w:val="single"/>
        </w:rPr>
        <w:t>Ukraine</w:t>
      </w:r>
      <w:r w:rsidRPr="008E4F3C">
        <w:rPr>
          <w:sz w:val="16"/>
        </w:rPr>
        <w:t xml:space="preserve"> that has bitterly blighted relations between the two countries. Putin's spokesman Dmitry </w:t>
      </w:r>
      <w:proofErr w:type="spellStart"/>
      <w:r w:rsidRPr="008E4F3C">
        <w:rPr>
          <w:sz w:val="16"/>
        </w:rPr>
        <w:t>Peskov</w:t>
      </w:r>
      <w:proofErr w:type="spellEnd"/>
      <w:r w:rsidRPr="008E4F3C">
        <w:rPr>
          <w:sz w:val="16"/>
        </w:rPr>
        <w:t xml:space="preserve"> said Putin and Ukraine's President </w:t>
      </w:r>
      <w:proofErr w:type="spellStart"/>
      <w:r w:rsidRPr="008E4F3C">
        <w:rPr>
          <w:sz w:val="16"/>
        </w:rPr>
        <w:t>Volodymyr</w:t>
      </w:r>
      <w:proofErr w:type="spellEnd"/>
      <w:r w:rsidRPr="008E4F3C">
        <w:rPr>
          <w:sz w:val="16"/>
        </w:rPr>
        <w:t xml:space="preserve"> </w:t>
      </w:r>
      <w:proofErr w:type="spellStart"/>
      <w:r w:rsidRPr="008E4F3C">
        <w:rPr>
          <w:sz w:val="16"/>
        </w:rPr>
        <w:t>Zelenskiy</w:t>
      </w:r>
      <w:proofErr w:type="spellEnd"/>
      <w:r w:rsidRPr="008E4F3C">
        <w:rPr>
          <w:sz w:val="16"/>
        </w:rPr>
        <w:t xml:space="preserve"> also talked about the release of prisoners. He said they agreed that experts from both countries would work on those issues. </w:t>
      </w:r>
      <w:proofErr w:type="spellStart"/>
      <w:r w:rsidRPr="008E4F3C">
        <w:rPr>
          <w:u w:val="single"/>
        </w:rPr>
        <w:t>Peskov</w:t>
      </w:r>
      <w:proofErr w:type="spellEnd"/>
      <w:r w:rsidRPr="008E4F3C">
        <w:rPr>
          <w:u w:val="single"/>
        </w:rPr>
        <w:t xml:space="preserve"> added that </w:t>
      </w:r>
      <w:r w:rsidRPr="00D7629B">
        <w:rPr>
          <w:highlight w:val="cyan"/>
          <w:u w:val="single"/>
        </w:rPr>
        <w:t>the two discussed</w:t>
      </w:r>
      <w:r w:rsidRPr="008E4F3C">
        <w:rPr>
          <w:u w:val="single"/>
        </w:rPr>
        <w:t xml:space="preserve"> the possibility of "continuing contacts in the Normandy format," a reference to </w:t>
      </w:r>
      <w:r w:rsidRPr="00D7629B">
        <w:rPr>
          <w:highlight w:val="cyan"/>
          <w:u w:val="single"/>
        </w:rPr>
        <w:t>four-way talks involving</w:t>
      </w:r>
      <w:r w:rsidRPr="008E4F3C">
        <w:rPr>
          <w:u w:val="single"/>
        </w:rPr>
        <w:t xml:space="preserve"> the leaders of </w:t>
      </w:r>
      <w:r w:rsidRPr="00D7629B">
        <w:rPr>
          <w:highlight w:val="cyan"/>
          <w:u w:val="single"/>
        </w:rPr>
        <w:t>Russia, Ukraine, France and Germany</w:t>
      </w:r>
      <w:r w:rsidRPr="008E4F3C">
        <w:rPr>
          <w:u w:val="single"/>
        </w:rPr>
        <w:t>.</w:t>
      </w:r>
      <w:r w:rsidRPr="008E4F3C">
        <w:rPr>
          <w:sz w:val="16"/>
        </w:rPr>
        <w:t xml:space="preserve"> They first met in 2014 on the sidelines of the 70th anniversary of the allied landing in Normandy. </w:t>
      </w:r>
      <w:proofErr w:type="spellStart"/>
      <w:r w:rsidRPr="008E4F3C">
        <w:rPr>
          <w:sz w:val="16"/>
        </w:rPr>
        <w:t>Zelenskiy's</w:t>
      </w:r>
      <w:proofErr w:type="spellEnd"/>
      <w:r w:rsidRPr="008E4F3C">
        <w:rPr>
          <w:sz w:val="16"/>
        </w:rPr>
        <w:t xml:space="preserve"> office said in its readout of the call that the Ukrainian leader urged Russia to release the Ukrainian navy sailors, whom Russia seized along with their crews in an incident in November in the Black Sea. </w:t>
      </w:r>
      <w:proofErr w:type="spellStart"/>
      <w:r w:rsidRPr="008E4F3C">
        <w:rPr>
          <w:sz w:val="16"/>
        </w:rPr>
        <w:t>Zelenskiy</w:t>
      </w:r>
      <w:proofErr w:type="spellEnd"/>
      <w:r w:rsidRPr="008E4F3C">
        <w:rPr>
          <w:sz w:val="16"/>
        </w:rPr>
        <w:t xml:space="preserve">, a popular comedian who played a high school teacher-turned Ukrainian president in a popular TV series, won 73 percent of the vote in April's runoff against former President Petro Poroshenko. </w:t>
      </w:r>
      <w:r w:rsidRPr="008E4F3C">
        <w:rPr>
          <w:u w:val="single"/>
        </w:rPr>
        <w:t xml:space="preserve">Earlier this week, </w:t>
      </w:r>
      <w:proofErr w:type="spellStart"/>
      <w:r w:rsidRPr="008E4F3C">
        <w:rPr>
          <w:u w:val="single"/>
        </w:rPr>
        <w:t>Zelenskiy</w:t>
      </w:r>
      <w:proofErr w:type="spellEnd"/>
      <w:r w:rsidRPr="008E4F3C">
        <w:rPr>
          <w:u w:val="single"/>
        </w:rPr>
        <w:t xml:space="preserve"> suggested that he and Putin meet in Minsk, Belarus to discuss the conflict in Ukraine's east and Russia's 2014 annexation of Crimea. He added that he would like the leaders of the U.S., Britain, France and Germany to join the talks</w:t>
      </w:r>
      <w:r w:rsidRPr="008E4F3C">
        <w:rPr>
          <w:sz w:val="16"/>
        </w:rPr>
        <w:t xml:space="preserve">. Asked about </w:t>
      </w:r>
      <w:proofErr w:type="spellStart"/>
      <w:r w:rsidRPr="008E4F3C">
        <w:rPr>
          <w:sz w:val="16"/>
        </w:rPr>
        <w:t>Zelenskiy's</w:t>
      </w:r>
      <w:proofErr w:type="spellEnd"/>
      <w:r w:rsidRPr="008E4F3C">
        <w:rPr>
          <w:sz w:val="16"/>
        </w:rPr>
        <w:t xml:space="preserve"> proposal earlier Thursday, </w:t>
      </w:r>
      <w:r w:rsidRPr="00D7629B">
        <w:rPr>
          <w:b/>
          <w:bCs/>
          <w:highlight w:val="cyan"/>
          <w:u w:val="single"/>
        </w:rPr>
        <w:t xml:space="preserve">Putin told reporters that he's open for talks with the new Ukrainian </w:t>
      </w:r>
      <w:r w:rsidRPr="00D7629B">
        <w:rPr>
          <w:b/>
          <w:bCs/>
          <w:szCs w:val="24"/>
          <w:highlight w:val="cyan"/>
          <w:u w:val="single"/>
        </w:rPr>
        <w:t>leader</w:t>
      </w:r>
      <w:r w:rsidRPr="00D7629B">
        <w:rPr>
          <w:b/>
          <w:bCs/>
          <w:szCs w:val="24"/>
          <w:u w:val="single"/>
        </w:rPr>
        <w:t>.</w:t>
      </w:r>
      <w:r w:rsidRPr="00D7629B">
        <w:rPr>
          <w:szCs w:val="24"/>
          <w:u w:val="single"/>
        </w:rPr>
        <w:t xml:space="preserve"> He added, </w:t>
      </w:r>
      <w:r w:rsidRPr="00D7629B">
        <w:rPr>
          <w:szCs w:val="24"/>
          <w:highlight w:val="cyan"/>
          <w:u w:val="single"/>
        </w:rPr>
        <w:t>however, that</w:t>
      </w:r>
      <w:r w:rsidRPr="008E4F3C">
        <w:rPr>
          <w:sz w:val="16"/>
        </w:rPr>
        <w:t xml:space="preserve"> such negotiations would be unlikely before Ukraine's parliamentary elections are held on July 21 and a new Ukrainian Cabinet is formed. "</w:t>
      </w:r>
      <w:r w:rsidRPr="008E4F3C">
        <w:rPr>
          <w:u w:val="single"/>
        </w:rPr>
        <w:t xml:space="preserve">The </w:t>
      </w:r>
      <w:r w:rsidRPr="00D7629B">
        <w:rPr>
          <w:highlight w:val="cyan"/>
          <w:u w:val="single"/>
        </w:rPr>
        <w:t>high-level meetings need to be thoroughly prepared</w:t>
      </w:r>
      <w:r w:rsidRPr="008E4F3C">
        <w:rPr>
          <w:sz w:val="16"/>
        </w:rPr>
        <w:t>," Putin said after talks with Bolivian President Evo Morales in the Kremlin. "And secondly, talks would only be possible after completing the formation of the new Cabinet and holding parliamentary elections</w:t>
      </w:r>
      <w:r w:rsidRPr="008E4F3C">
        <w:rPr>
          <w:u w:val="single"/>
        </w:rPr>
        <w:t xml:space="preserve">." The Russian leader also noted that other leaders haven't yet responded to </w:t>
      </w:r>
      <w:proofErr w:type="spellStart"/>
      <w:r w:rsidRPr="008E4F3C">
        <w:rPr>
          <w:u w:val="single"/>
        </w:rPr>
        <w:t>Zelenskiy's</w:t>
      </w:r>
      <w:proofErr w:type="spellEnd"/>
      <w:r w:rsidRPr="008E4F3C">
        <w:rPr>
          <w:u w:val="single"/>
        </w:rPr>
        <w:t xml:space="preserve"> proposal and added that British Prime Minister Theresa May is set to step down within weeks</w:t>
      </w:r>
      <w:r w:rsidRPr="008E4F3C">
        <w:rPr>
          <w:sz w:val="16"/>
        </w:rPr>
        <w:t xml:space="preserve">. </w:t>
      </w:r>
      <w:proofErr w:type="spellStart"/>
      <w:r w:rsidRPr="008E4F3C">
        <w:rPr>
          <w:sz w:val="16"/>
        </w:rPr>
        <w:t>Zelenskiy</w:t>
      </w:r>
      <w:proofErr w:type="spellEnd"/>
      <w:r w:rsidRPr="008E4F3C">
        <w:rPr>
          <w:sz w:val="16"/>
        </w:rPr>
        <w:t>, who took office in May, pledged to put an end to fighting between government troops and Russia-backed separatists in the east, which has killed more than 13,000 people since 2014. In 2015, France and Germany helped broker a peace deal for eastern Ukraine that was signed in the Belarusian capital Minsk. It has helped reduce the scope of fighting, but clashes have continued and political settlement has stalled.</w:t>
      </w:r>
    </w:p>
    <w:p w14:paraId="0BB07B27" w14:textId="51B9112B" w:rsidR="008856BC" w:rsidRDefault="008856BC" w:rsidP="008856BC">
      <w:pPr>
        <w:pStyle w:val="Heading4"/>
      </w:pPr>
      <w:r>
        <w:t xml:space="preserve">CP Solves – Javelins </w:t>
      </w:r>
      <w:r w:rsidR="00311E6C">
        <w:t xml:space="preserve">can be used as leverage for negotiations </w:t>
      </w:r>
      <w:r>
        <w:t xml:space="preserve"> </w:t>
      </w:r>
    </w:p>
    <w:p w14:paraId="34C09F1B" w14:textId="5E8C1F3C" w:rsidR="00E921A1" w:rsidRPr="00E921A1" w:rsidRDefault="00E921A1" w:rsidP="00AD0904">
      <w:pPr>
        <w:spacing w:after="0"/>
      </w:pPr>
      <w:proofErr w:type="spellStart"/>
      <w:r w:rsidRPr="00AD0904">
        <w:rPr>
          <w:rStyle w:val="Style13ptBold"/>
        </w:rPr>
        <w:t>Marzalik</w:t>
      </w:r>
      <w:proofErr w:type="spellEnd"/>
      <w:r w:rsidRPr="00AD0904">
        <w:rPr>
          <w:rStyle w:val="Style13ptBold"/>
        </w:rPr>
        <w:t xml:space="preserve"> and Toler 18</w:t>
      </w:r>
      <w:r>
        <w:t xml:space="preserve"> – </w:t>
      </w:r>
      <w:r w:rsidR="00AD0904">
        <w:t>project assistant at the Atlantic Council’s Eurasia Center &amp; lead digital researcher for Eurasia at the Atlantic Council’s Digital Forensic Research Lab</w:t>
      </w:r>
    </w:p>
    <w:p w14:paraId="56612E54" w14:textId="5D3FDF76" w:rsidR="00E921A1" w:rsidRPr="008856BC" w:rsidRDefault="00E921A1" w:rsidP="008856BC">
      <w:r>
        <w:t>(Peter J and Aric, 1/26. “</w:t>
      </w:r>
      <w:r w:rsidR="00AD0904">
        <w:t xml:space="preserve">Lethal Weapons to Ukraine: A Primer,” [accessed 7/13/19], </w:t>
      </w:r>
      <w:hyperlink r:id="rId55" w:history="1">
        <w:r w:rsidR="00AD0904" w:rsidRPr="00594C21">
          <w:rPr>
            <w:rStyle w:val="Hyperlink"/>
          </w:rPr>
          <w:t>https://www.atlanticcouncil.org/blogs/ukrainealert/lethal-weapons-to-ukraine-a-primer</w:t>
        </w:r>
      </w:hyperlink>
      <w:r w:rsidR="00AD0904">
        <w:t>, see)</w:t>
      </w:r>
    </w:p>
    <w:p w14:paraId="2C8DF71E" w14:textId="3447D75A" w:rsidR="000C7683" w:rsidRPr="008B72ED" w:rsidRDefault="008856BC" w:rsidP="008856BC">
      <w:pPr>
        <w:rPr>
          <w:sz w:val="16"/>
        </w:rPr>
      </w:pPr>
      <w:r w:rsidRPr="00D7629B">
        <w:rPr>
          <w:highlight w:val="cyan"/>
          <w:u w:val="single"/>
        </w:rPr>
        <w:t>The</w:t>
      </w:r>
      <w:r w:rsidRPr="008B72ED">
        <w:rPr>
          <w:u w:val="single"/>
        </w:rPr>
        <w:t xml:space="preserve"> long-awaited </w:t>
      </w:r>
      <w:r w:rsidRPr="00D7629B">
        <w:rPr>
          <w:highlight w:val="cyan"/>
          <w:u w:val="single"/>
        </w:rPr>
        <w:t>shift in US policy toward providing</w:t>
      </w:r>
      <w:r w:rsidRPr="008B72ED">
        <w:rPr>
          <w:u w:val="single"/>
        </w:rPr>
        <w:t xml:space="preserve"> state-to-state </w:t>
      </w:r>
      <w:r w:rsidRPr="00D7629B">
        <w:rPr>
          <w:highlight w:val="cyan"/>
          <w:u w:val="single"/>
        </w:rPr>
        <w:t>lethal defense aid is a</w:t>
      </w:r>
      <w:r w:rsidRPr="00D7629B">
        <w:rPr>
          <w:u w:val="single"/>
        </w:rPr>
        <w:t>n</w:t>
      </w:r>
      <w:r w:rsidRPr="008B72ED">
        <w:rPr>
          <w:u w:val="single"/>
        </w:rPr>
        <w:t xml:space="preserve"> important </w:t>
      </w:r>
      <w:r w:rsidRPr="00D7629B">
        <w:rPr>
          <w:highlight w:val="cyan"/>
          <w:u w:val="single"/>
        </w:rPr>
        <w:t>signal</w:t>
      </w:r>
      <w:r w:rsidRPr="008B72ED">
        <w:rPr>
          <w:u w:val="single"/>
        </w:rPr>
        <w:t xml:space="preserve"> to both allies and adversaries </w:t>
      </w:r>
      <w:r w:rsidRPr="00D7629B">
        <w:rPr>
          <w:highlight w:val="cyan"/>
          <w:u w:val="single"/>
        </w:rPr>
        <w:t>that enhanced support is necessary and justified for Ukraine</w:t>
      </w:r>
      <w:r w:rsidRPr="008B72ED">
        <w:rPr>
          <w:u w:val="single"/>
        </w:rPr>
        <w:t>. The move will likely compel European allies, particularly in the East, to reassess any restrictions on lethal arms to Ukraine</w:t>
      </w:r>
      <w:r w:rsidRPr="008B72ED">
        <w:rPr>
          <w:sz w:val="16"/>
        </w:rPr>
        <w:t xml:space="preserve">. More liberal or streamlined export licensing, such as evidenced by Canada and the Czech Republic, appears to be a common first step toward potentially more robust security commitments to Ukraine. </w:t>
      </w:r>
      <w:r w:rsidRPr="00D7629B">
        <w:rPr>
          <w:highlight w:val="cyan"/>
          <w:u w:val="single"/>
        </w:rPr>
        <w:t>As one of the most advanced pieces of weaponry</w:t>
      </w:r>
      <w:r w:rsidRPr="008B72ED">
        <w:rPr>
          <w:u w:val="single"/>
        </w:rPr>
        <w:t xml:space="preserve"> to be introduced into Ukraine, the shipment and usage of US-supplied Javelins will be an important space to watch.</w:t>
      </w:r>
      <w:r w:rsidRPr="008B72ED">
        <w:rPr>
          <w:sz w:val="16"/>
        </w:rPr>
        <w:t xml:space="preserve"> However, the United States has reportedly restricted the new military equipment to training centers far from the frontlines due to theft and end-use concerns.</w:t>
      </w:r>
      <w:r w:rsidRPr="008B72ED">
        <w:rPr>
          <w:b/>
          <w:bCs/>
          <w:u w:val="single"/>
        </w:rPr>
        <w:t xml:space="preserve"> At least for now, </w:t>
      </w:r>
      <w:r w:rsidRPr="00D7629B">
        <w:rPr>
          <w:b/>
          <w:bCs/>
          <w:highlight w:val="cyan"/>
          <w:u w:val="single"/>
        </w:rPr>
        <w:t>the Javelins serve as a tool of diplomatic leverage in negotiations with Russia on a possible peacekeeping mission</w:t>
      </w:r>
      <w:r w:rsidRPr="008B72ED">
        <w:rPr>
          <w:b/>
          <w:bCs/>
          <w:u w:val="single"/>
        </w:rPr>
        <w:t>.</w:t>
      </w:r>
      <w:r w:rsidRPr="00D7629B">
        <w:rPr>
          <w:u w:val="single"/>
        </w:rPr>
        <w:t xml:space="preserve"> It will thus be equally important to track how these Western arms influence the battle in eastern Ukraine.</w:t>
      </w:r>
      <w:r w:rsidR="000C7683" w:rsidRPr="008B72ED">
        <w:rPr>
          <w:sz w:val="16"/>
        </w:rPr>
        <w:t xml:space="preserve"> </w:t>
      </w:r>
    </w:p>
    <w:p w14:paraId="431D695E" w14:textId="2A589F0A" w:rsidR="00D5213F" w:rsidRDefault="00D5213F" w:rsidP="00D5213F">
      <w:pPr>
        <w:pStyle w:val="Heading3"/>
      </w:pPr>
      <w:r>
        <w:t>2NC – Negotiations Solve</w:t>
      </w:r>
    </w:p>
    <w:p w14:paraId="5E3924F0" w14:textId="01CFADBA" w:rsidR="004A3FFE" w:rsidRDefault="004A3FFE" w:rsidP="004A3FFE">
      <w:pPr>
        <w:pStyle w:val="Heading4"/>
      </w:pPr>
      <w:r>
        <w:t xml:space="preserve">Peace deal feasible and solves </w:t>
      </w:r>
    </w:p>
    <w:p w14:paraId="17487B69" w14:textId="587312BD" w:rsidR="004A3FFE" w:rsidRDefault="00737AA9" w:rsidP="0031045D">
      <w:pPr>
        <w:spacing w:after="0"/>
      </w:pPr>
      <w:r w:rsidRPr="0031045D">
        <w:rPr>
          <w:rStyle w:val="Style13ptBold"/>
        </w:rPr>
        <w:t>Ricketts 14</w:t>
      </w:r>
      <w:r>
        <w:t xml:space="preserve"> – </w:t>
      </w:r>
      <w:r w:rsidR="0031045D">
        <w:t>Ambassador to France from 2012 to 2016</w:t>
      </w:r>
    </w:p>
    <w:p w14:paraId="28E48E87" w14:textId="4414D5E2" w:rsidR="00737AA9" w:rsidRPr="004A3FFE" w:rsidRDefault="00737AA9" w:rsidP="004A3FFE">
      <w:r>
        <w:t xml:space="preserve">(Peter, 3/10, “Bringing Russia and Ukraine to the negotiating table,” [accessed 7/13/19], </w:t>
      </w:r>
      <w:hyperlink r:id="rId56" w:history="1">
        <w:r w:rsidRPr="00594C21">
          <w:rPr>
            <w:rStyle w:val="Hyperlink"/>
          </w:rPr>
          <w:t>https://blogs.fco.gov.uk/peterricketts/2014/03/10/bringing-russia-and-ukraine-to-the-negotiating-table/</w:t>
        </w:r>
      </w:hyperlink>
      <w:r>
        <w:t>, see)</w:t>
      </w:r>
    </w:p>
    <w:p w14:paraId="65E801A1" w14:textId="229ADE8D" w:rsidR="00C73642" w:rsidRPr="00C73642" w:rsidRDefault="004A3FFE" w:rsidP="00C73642">
      <w:pPr>
        <w:rPr>
          <w:sz w:val="16"/>
        </w:rPr>
      </w:pPr>
      <w:r w:rsidRPr="00C717CE">
        <w:rPr>
          <w:sz w:val="16"/>
        </w:rPr>
        <w:t xml:space="preserve">I’ve talked before about the events in Kiev, at a time when they reminded me of the fall of the Berlin wall, and the extraordinary surge of freedom and independence that happened after that in Eastern Europe. Since then, things have got more difficult, because we’ve had what is obviously an intervention of Russian armed forces in Crimea, and now the prospect – in a very unrealistic timeframe – of an illegal referendum in Crimea on rejoining Russia. </w:t>
      </w:r>
      <w:r w:rsidRPr="0052511D">
        <w:rPr>
          <w:u w:val="single"/>
        </w:rPr>
        <w:t xml:space="preserve">There has been </w:t>
      </w:r>
      <w:r w:rsidRPr="000F0512">
        <w:rPr>
          <w:highlight w:val="cyan"/>
          <w:u w:val="single"/>
        </w:rPr>
        <w:t>intense diplomatic activity</w:t>
      </w:r>
      <w:r w:rsidRPr="0052511D">
        <w:rPr>
          <w:u w:val="single"/>
        </w:rPr>
        <w:t xml:space="preserve"> going on. In Paris recently we’ve had William Hague and the other major Foreign Ministers for a day of meetings </w:t>
      </w:r>
      <w:r w:rsidRPr="000F0512">
        <w:rPr>
          <w:highlight w:val="cyan"/>
          <w:u w:val="single"/>
        </w:rPr>
        <w:t>trying to find a way of establishing a contact group which would bring the Russian and Ukrainian authorities together</w:t>
      </w:r>
      <w:r w:rsidRPr="0052511D">
        <w:rPr>
          <w:u w:val="single"/>
        </w:rPr>
        <w:t xml:space="preserve">, with the other countries concerned </w:t>
      </w:r>
      <w:r w:rsidRPr="000F0512">
        <w:rPr>
          <w:highlight w:val="cyan"/>
          <w:u w:val="single"/>
        </w:rPr>
        <w:t>like the UK and France,</w:t>
      </w:r>
      <w:r w:rsidRPr="0052511D">
        <w:rPr>
          <w:u w:val="single"/>
        </w:rPr>
        <w:t xml:space="preserve"> to talk directly about how to get back to a position where difficulties can be sorted out around a negotiating table.</w:t>
      </w:r>
      <w:r w:rsidRPr="00C717CE">
        <w:rPr>
          <w:sz w:val="16"/>
        </w:rPr>
        <w:t xml:space="preserve"> It’s really impossible to have, in modern Europe, a situation where unilateral decisions are taken about the future of provinces of independent countries. </w:t>
      </w:r>
      <w:r w:rsidRPr="00C717CE">
        <w:rPr>
          <w:u w:val="single"/>
        </w:rPr>
        <w:t xml:space="preserve">That’s why </w:t>
      </w:r>
      <w:r w:rsidRPr="000F0512">
        <w:rPr>
          <w:highlight w:val="cyan"/>
          <w:u w:val="single"/>
        </w:rPr>
        <w:t>we want to see a dialogue</w:t>
      </w:r>
      <w:r w:rsidRPr="00C717CE">
        <w:rPr>
          <w:u w:val="single"/>
        </w:rPr>
        <w:t xml:space="preserve"> started </w:t>
      </w:r>
      <w:r w:rsidRPr="000F0512">
        <w:rPr>
          <w:highlight w:val="cyan"/>
          <w:u w:val="single"/>
        </w:rPr>
        <w:t>between Russia and</w:t>
      </w:r>
      <w:r w:rsidRPr="00C717CE">
        <w:rPr>
          <w:u w:val="single"/>
        </w:rPr>
        <w:t xml:space="preserve"> the authorities in </w:t>
      </w:r>
      <w:r w:rsidRPr="000F0512">
        <w:rPr>
          <w:highlight w:val="cyan"/>
          <w:u w:val="single"/>
        </w:rPr>
        <w:t>Ukraine</w:t>
      </w:r>
      <w:r w:rsidRPr="00C717CE">
        <w:rPr>
          <w:u w:val="single"/>
        </w:rPr>
        <w:t xml:space="preserve">. </w:t>
      </w:r>
      <w:r w:rsidRPr="0052511D">
        <w:rPr>
          <w:b/>
          <w:bCs/>
          <w:u w:val="single"/>
        </w:rPr>
        <w:t xml:space="preserve">That’s why we believe that </w:t>
      </w:r>
      <w:r w:rsidRPr="000F0512">
        <w:rPr>
          <w:b/>
          <w:bCs/>
          <w:highlight w:val="cyan"/>
          <w:u w:val="single"/>
        </w:rPr>
        <w:t>problems can be solved around a negotiating table</w:t>
      </w:r>
      <w:r w:rsidRPr="00C717CE">
        <w:rPr>
          <w:sz w:val="16"/>
        </w:rPr>
        <w:t xml:space="preserve">. If we continue to see unilateral illegal action, then there are bound to be further sanctions applied by the European Union just as United States are talking about doing as well. It’s clearly not anything that any European country wants to see, but equally we have built a community in our continent which is based on the rule of law, and what is happening in Crimea is frankly a major challenge to that. So I’m expecting that this Embassy and others around Europe are going to remain very </w:t>
      </w:r>
      <w:proofErr w:type="spellStart"/>
      <w:r w:rsidRPr="00C717CE">
        <w:rPr>
          <w:sz w:val="16"/>
        </w:rPr>
        <w:t>very</w:t>
      </w:r>
      <w:proofErr w:type="spellEnd"/>
      <w:r w:rsidRPr="00C717CE">
        <w:rPr>
          <w:sz w:val="16"/>
        </w:rPr>
        <w:t xml:space="preserve"> active on this issue in the days ahead to try to reach a position where these problems can be negotiated.</w:t>
      </w:r>
    </w:p>
    <w:p w14:paraId="154A0300" w14:textId="247B4835" w:rsidR="000C7683" w:rsidRDefault="000C7683" w:rsidP="000C7683">
      <w:pPr>
        <w:pStyle w:val="Heading2"/>
      </w:pPr>
      <w:r>
        <w:t xml:space="preserve">*** Economy DA </w:t>
      </w:r>
    </w:p>
    <w:p w14:paraId="288DEC80" w14:textId="25B43E24" w:rsidR="007F2412" w:rsidRDefault="00D54027" w:rsidP="007F2412">
      <w:pPr>
        <w:pStyle w:val="Heading3"/>
      </w:pPr>
      <w:r>
        <w:t xml:space="preserve">2NC – Ukraine </w:t>
      </w:r>
      <w:r w:rsidR="007F2412">
        <w:t>Link</w:t>
      </w:r>
    </w:p>
    <w:p w14:paraId="41352F24" w14:textId="77777777" w:rsidR="007F2412" w:rsidRPr="00202C91" w:rsidRDefault="007F2412" w:rsidP="007F2412">
      <w:pPr>
        <w:pStyle w:val="Heading4"/>
      </w:pPr>
      <w:r>
        <w:t>U.S. arms sales to Ukraine will boost economic growth for its arms industry.</w:t>
      </w:r>
    </w:p>
    <w:p w14:paraId="305E49E7" w14:textId="77777777" w:rsidR="007F2412" w:rsidRPr="00202C91" w:rsidRDefault="007F2412" w:rsidP="007F2412">
      <w:proofErr w:type="spellStart"/>
      <w:r w:rsidRPr="00051B77">
        <w:rPr>
          <w:rFonts w:eastAsiaTheme="majorEastAsia" w:cstheme="majorBidi"/>
          <w:b/>
          <w:iCs/>
          <w:sz w:val="26"/>
        </w:rPr>
        <w:t>Semchuk</w:t>
      </w:r>
      <w:proofErr w:type="spellEnd"/>
      <w:r w:rsidRPr="00051B77">
        <w:rPr>
          <w:rFonts w:eastAsiaTheme="majorEastAsia" w:cstheme="majorBidi"/>
          <w:b/>
          <w:iCs/>
          <w:sz w:val="26"/>
        </w:rPr>
        <w:t>, 3-27-19</w:t>
      </w:r>
      <w:r>
        <w:t xml:space="preserve"> [Liana, PhD candidate at the University of Oxford, Nuffield College specializing in contemporary East European politics, and issues pertaining to post-Soviet economy, oligarchs, money laundering, and institutional corruption. Her PhD dissertation empirically explores the origins and causes of the Donbas conflict; “U.S. arms sales to Ukraine keeping the conflict alive;” United Press International; March 27, 2019; https://www.upi.com/Top_News/Voices/2019/03/27/US-arms-sales-to-Ukraine-keeping-the-conflict-alive/3381553687739/]</w:t>
      </w:r>
    </w:p>
    <w:p w14:paraId="2C45E3E2" w14:textId="77777777" w:rsidR="007F2412" w:rsidRDefault="007F2412" w:rsidP="007F2412">
      <w:pPr>
        <w:rPr>
          <w:sz w:val="16"/>
        </w:rPr>
      </w:pPr>
      <w:r w:rsidRPr="00705CA4">
        <w:rPr>
          <w:rStyle w:val="StyleUnderline"/>
          <w:highlight w:val="cyan"/>
        </w:rPr>
        <w:t>Despite attempts</w:t>
      </w:r>
      <w:r w:rsidRPr="00202C91">
        <w:rPr>
          <w:sz w:val="16"/>
        </w:rPr>
        <w:t xml:space="preserve"> by Volker and Scaparrotti </w:t>
      </w:r>
      <w:r w:rsidRPr="00705CA4">
        <w:rPr>
          <w:rStyle w:val="StyleUnderline"/>
          <w:highlight w:val="cyan"/>
        </w:rPr>
        <w:t xml:space="preserve">to market the proposition as a way to help Ukraine defend itself against Russia, the </w:t>
      </w:r>
      <w:r w:rsidRPr="00705CA4">
        <w:rPr>
          <w:rStyle w:val="Emphasis"/>
          <w:highlight w:val="cyan"/>
        </w:rPr>
        <w:t>immediate benefits seem clearer to America's weapons manufacturing sector</w:t>
      </w:r>
      <w:r w:rsidRPr="00202C91">
        <w:rPr>
          <w:sz w:val="16"/>
        </w:rPr>
        <w:t xml:space="preserve"> than to Ukrainian civilians, who will undoubtedly get caught in the cross-fire. The Stockholm International Peace Research Institute reported that </w:t>
      </w:r>
      <w:r w:rsidRPr="00705CA4">
        <w:rPr>
          <w:rStyle w:val="StyleUnderline"/>
          <w:highlight w:val="cyan"/>
        </w:rPr>
        <w:t>the</w:t>
      </w:r>
      <w:r w:rsidRPr="00202C91">
        <w:rPr>
          <w:rStyle w:val="StyleUnderline"/>
        </w:rPr>
        <w:t xml:space="preserve"> </w:t>
      </w:r>
      <w:r w:rsidRPr="00705CA4">
        <w:rPr>
          <w:rStyle w:val="StyleUnderline"/>
          <w:highlight w:val="cyan"/>
        </w:rPr>
        <w:t>U</w:t>
      </w:r>
      <w:r w:rsidRPr="00202C91">
        <w:rPr>
          <w:sz w:val="16"/>
        </w:rPr>
        <w:t xml:space="preserve">nited </w:t>
      </w:r>
      <w:r w:rsidRPr="00705CA4">
        <w:rPr>
          <w:rStyle w:val="StyleUnderline"/>
          <w:highlight w:val="cyan"/>
        </w:rPr>
        <w:t>S</w:t>
      </w:r>
      <w:r w:rsidRPr="00202C91">
        <w:rPr>
          <w:rStyle w:val="StyleUnderline"/>
        </w:rPr>
        <w:t>t</w:t>
      </w:r>
      <w:r w:rsidRPr="00202C91">
        <w:rPr>
          <w:sz w:val="16"/>
        </w:rPr>
        <w:t xml:space="preserve">ates </w:t>
      </w:r>
      <w:r w:rsidRPr="00202C91">
        <w:rPr>
          <w:rStyle w:val="StyleUnderline"/>
        </w:rPr>
        <w:t xml:space="preserve">is </w:t>
      </w:r>
      <w:r w:rsidRPr="00705CA4">
        <w:rPr>
          <w:rStyle w:val="StyleUnderline"/>
          <w:highlight w:val="cyan"/>
        </w:rPr>
        <w:t>home to five of the world's 10 largest defense contractors.</w:t>
      </w:r>
      <w:r w:rsidRPr="00705CA4">
        <w:rPr>
          <w:sz w:val="16"/>
          <w:highlight w:val="cyan"/>
        </w:rPr>
        <w:t xml:space="preserve"> </w:t>
      </w:r>
      <w:r w:rsidRPr="00705CA4">
        <w:rPr>
          <w:rStyle w:val="StyleUnderline"/>
          <w:highlight w:val="cyan"/>
        </w:rPr>
        <w:t>Lockheed Martin</w:t>
      </w:r>
      <w:r w:rsidRPr="00202C91">
        <w:rPr>
          <w:sz w:val="16"/>
        </w:rPr>
        <w:t xml:space="preserve">, by far the largest in the field, in 2017 had an estimated $44.9 billion in arms contracts globally. The company </w:t>
      </w:r>
      <w:r w:rsidRPr="00705CA4">
        <w:rPr>
          <w:rStyle w:val="StyleUnderline"/>
          <w:highlight w:val="cyan"/>
        </w:rPr>
        <w:t>was</w:t>
      </w:r>
      <w:r w:rsidRPr="00202C91">
        <w:rPr>
          <w:sz w:val="16"/>
        </w:rPr>
        <w:t xml:space="preserve"> also </w:t>
      </w:r>
      <w:r w:rsidRPr="00705CA4">
        <w:rPr>
          <w:rStyle w:val="StyleUnderline"/>
          <w:highlight w:val="cyan"/>
        </w:rPr>
        <w:t>contracted (with Raytheon) in 2018 to provide Ukraine with Javelin anti-tank missiles.</w:t>
      </w:r>
      <w:r w:rsidRPr="00202C91">
        <w:rPr>
          <w:sz w:val="16"/>
        </w:rPr>
        <w:t xml:space="preserve"> The U.S. Pentagon said: "The Javelin system will help Ukraine build its long-term defense capacity to defend its sovereignty and territorial integrity in order to meet its national defense requirements." But </w:t>
      </w:r>
      <w:r w:rsidRPr="00705CA4">
        <w:rPr>
          <w:rStyle w:val="Emphasis"/>
          <w:highlight w:val="cyan"/>
        </w:rPr>
        <w:t>Lockheed Martin likely profited handsomely from the deal</w:t>
      </w:r>
      <w:r w:rsidRPr="00202C91">
        <w:rPr>
          <w:rStyle w:val="StyleUnderline"/>
        </w:rPr>
        <w:t xml:space="preserve">. </w:t>
      </w:r>
      <w:r w:rsidRPr="00202C91">
        <w:rPr>
          <w:sz w:val="16"/>
        </w:rPr>
        <w:t>Meanwhile, the company's financial reports showed fourth quarter 2018 net sales of $14.4 billion, compared to $13.8 billion in the fourth quarter of 2017. This year</w:t>
      </w:r>
      <w:r w:rsidRPr="00202C91">
        <w:rPr>
          <w:rStyle w:val="StyleUnderline"/>
        </w:rPr>
        <w:t xml:space="preserve">, </w:t>
      </w:r>
      <w:r w:rsidRPr="00705CA4">
        <w:rPr>
          <w:rStyle w:val="StyleUnderline"/>
          <w:highlight w:val="cyan"/>
        </w:rPr>
        <w:t xml:space="preserve">the company is expecting sales to grow by as much as 6 percent. This is unlikely to be the case if the number of conflicts around the world declines. </w:t>
      </w:r>
      <w:r w:rsidRPr="00705CA4">
        <w:rPr>
          <w:rStyle w:val="Emphasis"/>
          <w:highlight w:val="cyan"/>
        </w:rPr>
        <w:t>It's clear why Washington wants to sell more weapons to Ukraine</w:t>
      </w:r>
      <w:r w:rsidRPr="00705CA4">
        <w:rPr>
          <w:rStyle w:val="StyleUnderline"/>
          <w:highlight w:val="cyan"/>
        </w:rPr>
        <w:t>.</w:t>
      </w:r>
      <w:r w:rsidRPr="00202C91">
        <w:rPr>
          <w:sz w:val="16"/>
        </w:rPr>
        <w:t xml:space="preserve"> But whether Ukraine remains receptive and willing to continue buying them may hinge on the outcome of the upcoming presidential election, which is scheduled for Sunday. </w:t>
      </w:r>
    </w:p>
    <w:p w14:paraId="13893800" w14:textId="77777777" w:rsidR="007F2412" w:rsidRPr="007F2412" w:rsidRDefault="007F2412" w:rsidP="007F2412"/>
    <w:p w14:paraId="2F5439E8" w14:textId="6994CE9D" w:rsidR="000C7683" w:rsidRDefault="000C7683" w:rsidP="000C7683"/>
    <w:p w14:paraId="0CC75752" w14:textId="77777777" w:rsidR="000C7683" w:rsidRPr="000C7683" w:rsidRDefault="000C7683" w:rsidP="000C7683">
      <w:pPr>
        <w:pStyle w:val="Heading2"/>
      </w:pPr>
    </w:p>
    <w:p w14:paraId="296DB216" w14:textId="77777777" w:rsidR="000C7683" w:rsidRPr="000C7683" w:rsidRDefault="000C7683" w:rsidP="000C7683"/>
    <w:sectPr w:rsidR="000C7683" w:rsidRPr="000C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Sarah Emerson"/>
    <w:docVar w:name="RibbonPointer" w:val="295391912"/>
    <w:docVar w:name="VerbatimVersion" w:val="5.1"/>
  </w:docVars>
  <w:rsids>
    <w:rsidRoot w:val="000C7683"/>
    <w:rsid w:val="000139A3"/>
    <w:rsid w:val="0001516F"/>
    <w:rsid w:val="00060664"/>
    <w:rsid w:val="00082981"/>
    <w:rsid w:val="00093478"/>
    <w:rsid w:val="00094FA0"/>
    <w:rsid w:val="00097AF3"/>
    <w:rsid w:val="000C7683"/>
    <w:rsid w:val="000D198F"/>
    <w:rsid w:val="000D6796"/>
    <w:rsid w:val="000F0512"/>
    <w:rsid w:val="000F2222"/>
    <w:rsid w:val="000F35A7"/>
    <w:rsid w:val="000F4980"/>
    <w:rsid w:val="00100833"/>
    <w:rsid w:val="00104529"/>
    <w:rsid w:val="00105942"/>
    <w:rsid w:val="00107396"/>
    <w:rsid w:val="00144A4C"/>
    <w:rsid w:val="00173774"/>
    <w:rsid w:val="00176AB0"/>
    <w:rsid w:val="00177B7D"/>
    <w:rsid w:val="0018322D"/>
    <w:rsid w:val="0018498E"/>
    <w:rsid w:val="001921C0"/>
    <w:rsid w:val="0019431A"/>
    <w:rsid w:val="00194D48"/>
    <w:rsid w:val="001B5776"/>
    <w:rsid w:val="001E527A"/>
    <w:rsid w:val="001E62B6"/>
    <w:rsid w:val="001F3623"/>
    <w:rsid w:val="001F78CE"/>
    <w:rsid w:val="001F79C2"/>
    <w:rsid w:val="00200866"/>
    <w:rsid w:val="0022129E"/>
    <w:rsid w:val="0022717D"/>
    <w:rsid w:val="002401CF"/>
    <w:rsid w:val="00251FC7"/>
    <w:rsid w:val="00270F47"/>
    <w:rsid w:val="002855A7"/>
    <w:rsid w:val="0028740F"/>
    <w:rsid w:val="0029174A"/>
    <w:rsid w:val="002B146A"/>
    <w:rsid w:val="002B53D4"/>
    <w:rsid w:val="002B5E17"/>
    <w:rsid w:val="002C42A4"/>
    <w:rsid w:val="00307510"/>
    <w:rsid w:val="0031045D"/>
    <w:rsid w:val="00311E6C"/>
    <w:rsid w:val="00315690"/>
    <w:rsid w:val="00316B75"/>
    <w:rsid w:val="00325646"/>
    <w:rsid w:val="00330575"/>
    <w:rsid w:val="00336504"/>
    <w:rsid w:val="00341617"/>
    <w:rsid w:val="00345A8A"/>
    <w:rsid w:val="003460F2"/>
    <w:rsid w:val="00352FC8"/>
    <w:rsid w:val="0038158C"/>
    <w:rsid w:val="003902BA"/>
    <w:rsid w:val="003A09E2"/>
    <w:rsid w:val="003A74B6"/>
    <w:rsid w:val="003B66D1"/>
    <w:rsid w:val="003E6E02"/>
    <w:rsid w:val="00407037"/>
    <w:rsid w:val="004173B3"/>
    <w:rsid w:val="0046043F"/>
    <w:rsid w:val="004605D6"/>
    <w:rsid w:val="004A3FFE"/>
    <w:rsid w:val="004B5D0C"/>
    <w:rsid w:val="004C60E8"/>
    <w:rsid w:val="004D5F12"/>
    <w:rsid w:val="004E3579"/>
    <w:rsid w:val="004E728B"/>
    <w:rsid w:val="004F39E0"/>
    <w:rsid w:val="00501466"/>
    <w:rsid w:val="0052511D"/>
    <w:rsid w:val="00537BD5"/>
    <w:rsid w:val="0057268A"/>
    <w:rsid w:val="005945D0"/>
    <w:rsid w:val="00594F06"/>
    <w:rsid w:val="005A22C6"/>
    <w:rsid w:val="005D2912"/>
    <w:rsid w:val="005E15DF"/>
    <w:rsid w:val="005E3BBF"/>
    <w:rsid w:val="006065BD"/>
    <w:rsid w:val="00610A54"/>
    <w:rsid w:val="00636F55"/>
    <w:rsid w:val="00645FA9"/>
    <w:rsid w:val="00646B60"/>
    <w:rsid w:val="00647866"/>
    <w:rsid w:val="00662772"/>
    <w:rsid w:val="00665003"/>
    <w:rsid w:val="00693258"/>
    <w:rsid w:val="006971E3"/>
    <w:rsid w:val="006A2AD0"/>
    <w:rsid w:val="006B18F9"/>
    <w:rsid w:val="006C2375"/>
    <w:rsid w:val="006D4ECC"/>
    <w:rsid w:val="006E0423"/>
    <w:rsid w:val="00705CA4"/>
    <w:rsid w:val="00712A11"/>
    <w:rsid w:val="00722258"/>
    <w:rsid w:val="007243E5"/>
    <w:rsid w:val="00724B27"/>
    <w:rsid w:val="007361E7"/>
    <w:rsid w:val="00737AA9"/>
    <w:rsid w:val="0075063B"/>
    <w:rsid w:val="00766EA0"/>
    <w:rsid w:val="007735A0"/>
    <w:rsid w:val="00783755"/>
    <w:rsid w:val="00790DD3"/>
    <w:rsid w:val="007A2226"/>
    <w:rsid w:val="007A56FD"/>
    <w:rsid w:val="007A70F8"/>
    <w:rsid w:val="007D6938"/>
    <w:rsid w:val="007E6778"/>
    <w:rsid w:val="007F2412"/>
    <w:rsid w:val="007F5B66"/>
    <w:rsid w:val="00806FCE"/>
    <w:rsid w:val="00823A1C"/>
    <w:rsid w:val="00845B9D"/>
    <w:rsid w:val="00860984"/>
    <w:rsid w:val="008856BC"/>
    <w:rsid w:val="00887C9C"/>
    <w:rsid w:val="008A53FC"/>
    <w:rsid w:val="008A6FAD"/>
    <w:rsid w:val="008B1948"/>
    <w:rsid w:val="008B3ECB"/>
    <w:rsid w:val="008B4E85"/>
    <w:rsid w:val="008B6989"/>
    <w:rsid w:val="008B72ED"/>
    <w:rsid w:val="008C1B2E"/>
    <w:rsid w:val="008E4F3C"/>
    <w:rsid w:val="008E7E05"/>
    <w:rsid w:val="008F3B71"/>
    <w:rsid w:val="00907C56"/>
    <w:rsid w:val="00914EF6"/>
    <w:rsid w:val="0091627E"/>
    <w:rsid w:val="00924A30"/>
    <w:rsid w:val="00926965"/>
    <w:rsid w:val="00940442"/>
    <w:rsid w:val="00955E3A"/>
    <w:rsid w:val="009635B1"/>
    <w:rsid w:val="0097032B"/>
    <w:rsid w:val="00970BAA"/>
    <w:rsid w:val="00972FF8"/>
    <w:rsid w:val="00973443"/>
    <w:rsid w:val="00977784"/>
    <w:rsid w:val="00994272"/>
    <w:rsid w:val="009D2EAD"/>
    <w:rsid w:val="009D54B2"/>
    <w:rsid w:val="009E1922"/>
    <w:rsid w:val="009E1BF3"/>
    <w:rsid w:val="009E2129"/>
    <w:rsid w:val="009F3D77"/>
    <w:rsid w:val="009F7ED2"/>
    <w:rsid w:val="00A06A8B"/>
    <w:rsid w:val="00A36B49"/>
    <w:rsid w:val="00A43A40"/>
    <w:rsid w:val="00A507BB"/>
    <w:rsid w:val="00A53EDC"/>
    <w:rsid w:val="00A60835"/>
    <w:rsid w:val="00A93661"/>
    <w:rsid w:val="00A95652"/>
    <w:rsid w:val="00A96AE8"/>
    <w:rsid w:val="00AB40B8"/>
    <w:rsid w:val="00AB75D5"/>
    <w:rsid w:val="00AC0AB8"/>
    <w:rsid w:val="00AD0904"/>
    <w:rsid w:val="00AD3CAA"/>
    <w:rsid w:val="00AE0CAD"/>
    <w:rsid w:val="00B05680"/>
    <w:rsid w:val="00B33C6D"/>
    <w:rsid w:val="00B4508F"/>
    <w:rsid w:val="00B52A14"/>
    <w:rsid w:val="00B52D1C"/>
    <w:rsid w:val="00B55AD5"/>
    <w:rsid w:val="00B66177"/>
    <w:rsid w:val="00B8057C"/>
    <w:rsid w:val="00B83C85"/>
    <w:rsid w:val="00B91F2C"/>
    <w:rsid w:val="00B96550"/>
    <w:rsid w:val="00B97CE8"/>
    <w:rsid w:val="00BD6238"/>
    <w:rsid w:val="00BF593B"/>
    <w:rsid w:val="00BF773A"/>
    <w:rsid w:val="00BF7E81"/>
    <w:rsid w:val="00C13773"/>
    <w:rsid w:val="00C17CC8"/>
    <w:rsid w:val="00C34AEC"/>
    <w:rsid w:val="00C35382"/>
    <w:rsid w:val="00C556C8"/>
    <w:rsid w:val="00C717CE"/>
    <w:rsid w:val="00C73642"/>
    <w:rsid w:val="00C83417"/>
    <w:rsid w:val="00C9604F"/>
    <w:rsid w:val="00CA19AA"/>
    <w:rsid w:val="00CC5298"/>
    <w:rsid w:val="00CC708B"/>
    <w:rsid w:val="00CD23C7"/>
    <w:rsid w:val="00CD736E"/>
    <w:rsid w:val="00CD798D"/>
    <w:rsid w:val="00CE161E"/>
    <w:rsid w:val="00CF59A8"/>
    <w:rsid w:val="00D163A5"/>
    <w:rsid w:val="00D24F0F"/>
    <w:rsid w:val="00D325A9"/>
    <w:rsid w:val="00D35BFB"/>
    <w:rsid w:val="00D362C5"/>
    <w:rsid w:val="00D36A8A"/>
    <w:rsid w:val="00D43D04"/>
    <w:rsid w:val="00D51467"/>
    <w:rsid w:val="00D5213F"/>
    <w:rsid w:val="00D54027"/>
    <w:rsid w:val="00D55337"/>
    <w:rsid w:val="00D61409"/>
    <w:rsid w:val="00D6691E"/>
    <w:rsid w:val="00D71170"/>
    <w:rsid w:val="00D72124"/>
    <w:rsid w:val="00D7629B"/>
    <w:rsid w:val="00DA1C92"/>
    <w:rsid w:val="00DA25D4"/>
    <w:rsid w:val="00DA6538"/>
    <w:rsid w:val="00DF5232"/>
    <w:rsid w:val="00DF7377"/>
    <w:rsid w:val="00E03CAD"/>
    <w:rsid w:val="00E15E75"/>
    <w:rsid w:val="00E32A47"/>
    <w:rsid w:val="00E5262C"/>
    <w:rsid w:val="00E76651"/>
    <w:rsid w:val="00E8364B"/>
    <w:rsid w:val="00E921A1"/>
    <w:rsid w:val="00E92B3A"/>
    <w:rsid w:val="00EA1626"/>
    <w:rsid w:val="00EC7DC4"/>
    <w:rsid w:val="00ED1B79"/>
    <w:rsid w:val="00ED30CF"/>
    <w:rsid w:val="00EE6940"/>
    <w:rsid w:val="00F04AD1"/>
    <w:rsid w:val="00F176EF"/>
    <w:rsid w:val="00F1775D"/>
    <w:rsid w:val="00F36815"/>
    <w:rsid w:val="00F45E10"/>
    <w:rsid w:val="00F4705E"/>
    <w:rsid w:val="00F6364A"/>
    <w:rsid w:val="00F72C7F"/>
    <w:rsid w:val="00F730C6"/>
    <w:rsid w:val="00F76C8C"/>
    <w:rsid w:val="00F81803"/>
    <w:rsid w:val="00F8649B"/>
    <w:rsid w:val="00F90526"/>
    <w:rsid w:val="00F9113A"/>
    <w:rsid w:val="00F92ECA"/>
    <w:rsid w:val="00FE2546"/>
    <w:rsid w:val="00FE646A"/>
    <w:rsid w:val="00FE73F5"/>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3CCD"/>
  <w15:chartTrackingRefBased/>
  <w15:docId w15:val="{DB9F39BD-60D2-4734-98A6-77EDDA69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53D4"/>
    <w:rPr>
      <w:rFonts w:ascii="Times New Roman" w:eastAsiaTheme="minorHAnsi" w:hAnsi="Times New Roman" w:cs="Times New Roman"/>
    </w:rPr>
  </w:style>
  <w:style w:type="paragraph" w:styleId="Heading1">
    <w:name w:val="heading 1"/>
    <w:aliases w:val="Pocket"/>
    <w:basedOn w:val="Normal"/>
    <w:next w:val="Normal"/>
    <w:link w:val="Heading1Char"/>
    <w:qFormat/>
    <w:rsid w:val="002B53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53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2"/>
    <w:unhideWhenUsed/>
    <w:qFormat/>
    <w:rsid w:val="002B53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t,Ta,T"/>
    <w:basedOn w:val="Normal"/>
    <w:next w:val="Normal"/>
    <w:link w:val="Heading4Char"/>
    <w:uiPriority w:val="3"/>
    <w:unhideWhenUsed/>
    <w:qFormat/>
    <w:rsid w:val="002B53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B53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3D4"/>
  </w:style>
  <w:style w:type="character" w:customStyle="1" w:styleId="Heading1Char">
    <w:name w:val="Heading 1 Char"/>
    <w:aliases w:val="Pocket Char"/>
    <w:basedOn w:val="DefaultParagraphFont"/>
    <w:link w:val="Heading1"/>
    <w:rsid w:val="002B53D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B53D4"/>
    <w:rPr>
      <w:rFonts w:ascii="Times New Roman" w:eastAsiaTheme="majorEastAsia" w:hAnsi="Times New Roman" w:cstheme="majorBidi"/>
      <w:b/>
      <w:sz w:val="44"/>
      <w:szCs w:val="26"/>
      <w:u w:val="double"/>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2"/>
    <w:rsid w:val="002B53D4"/>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3"/>
    <w:rsid w:val="002B53D4"/>
    <w:rPr>
      <w:rFonts w:ascii="Times New Roman" w:eastAsiaTheme="majorEastAsia" w:hAnsi="Times New Roman"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Debate,smal,Text 8,s,Debat"/>
    <w:basedOn w:val="DefaultParagraphFont"/>
    <w:link w:val="Emphasis1"/>
    <w:uiPriority w:val="7"/>
    <w:qFormat/>
    <w:rsid w:val="002B53D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53D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2B53D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
    <w:basedOn w:val="DefaultParagraphFont"/>
    <w:uiPriority w:val="99"/>
    <w:unhideWhenUsed/>
    <w:rsid w:val="002B53D4"/>
    <w:rPr>
      <w:color w:val="auto"/>
      <w:u w:val="none"/>
    </w:rPr>
  </w:style>
  <w:style w:type="character" w:styleId="FollowedHyperlink">
    <w:name w:val="FollowedHyperlink"/>
    <w:basedOn w:val="DefaultParagraphFont"/>
    <w:uiPriority w:val="99"/>
    <w:semiHidden/>
    <w:unhideWhenUsed/>
    <w:rsid w:val="002B53D4"/>
    <w:rPr>
      <w:color w:val="auto"/>
      <w:u w:val="none"/>
    </w:rPr>
  </w:style>
  <w:style w:type="paragraph" w:customStyle="1" w:styleId="Emphasis1">
    <w:name w:val="Emphasis1"/>
    <w:basedOn w:val="Normal"/>
    <w:link w:val="Emphasis"/>
    <w:uiPriority w:val="7"/>
    <w:qFormat/>
    <w:rsid w:val="00330575"/>
    <w:pPr>
      <w:pBdr>
        <w:top w:val="single" w:sz="12" w:space="1" w:color="auto"/>
        <w:left w:val="single" w:sz="12" w:space="4" w:color="auto"/>
        <w:bottom w:val="single" w:sz="12" w:space="1" w:color="auto"/>
        <w:right w:val="single" w:sz="12" w:space="4" w:color="auto"/>
      </w:pBdr>
      <w:ind w:left="720"/>
      <w:jc w:val="both"/>
    </w:pPr>
    <w:rPr>
      <w:rFonts w:eastAsiaTheme="minorEastAsia"/>
      <w:b/>
      <w:iCs/>
      <w:u w:val="single"/>
      <w:bdr w:val="single" w:sz="8" w:space="0" w:color="auto"/>
    </w:rPr>
  </w:style>
  <w:style w:type="character" w:customStyle="1" w:styleId="UnresolvedMention">
    <w:name w:val="Unresolved Mention"/>
    <w:basedOn w:val="DefaultParagraphFont"/>
    <w:uiPriority w:val="99"/>
    <w:semiHidden/>
    <w:unhideWhenUsed/>
    <w:rsid w:val="00D54027"/>
    <w:rPr>
      <w:color w:val="605E5C"/>
      <w:shd w:val="clear" w:color="auto" w:fill="E1DFDD"/>
    </w:rPr>
  </w:style>
  <w:style w:type="character" w:customStyle="1" w:styleId="TitleChar">
    <w:name w:val="Title Char"/>
    <w:aliases w:val="UNDERLINE Char,Bold Underlined Char,Cites and Cards Char"/>
    <w:link w:val="Title"/>
    <w:uiPriority w:val="1"/>
    <w:qFormat/>
    <w:locked/>
    <w:rsid w:val="0022129E"/>
    <w:rPr>
      <w:rFonts w:ascii="Times New Roman" w:eastAsia="Times New Roman" w:hAnsi="Times New Roman" w:cs="Times New Roman"/>
      <w:bCs/>
      <w:kern w:val="28"/>
      <w:szCs w:val="32"/>
      <w:u w:val="single"/>
      <w:lang w:val="x-none" w:eastAsia="x-none"/>
    </w:rPr>
  </w:style>
  <w:style w:type="paragraph" w:styleId="Title">
    <w:name w:val="Title"/>
    <w:aliases w:val="UNDERLINE,Bold Underlined,Cites and Cards"/>
    <w:basedOn w:val="Normal"/>
    <w:next w:val="Normal"/>
    <w:link w:val="TitleChar"/>
    <w:uiPriority w:val="1"/>
    <w:qFormat/>
    <w:rsid w:val="0022129E"/>
    <w:pPr>
      <w:ind w:left="720"/>
      <w:outlineLvl w:val="0"/>
    </w:pPr>
    <w:rPr>
      <w:rFonts w:eastAsia="Times New Roman"/>
      <w:bCs/>
      <w:kern w:val="28"/>
      <w:szCs w:val="32"/>
      <w:u w:val="single"/>
      <w:lang w:val="x-none" w:eastAsia="x-none"/>
    </w:rPr>
  </w:style>
  <w:style w:type="character" w:customStyle="1" w:styleId="TitleChar1">
    <w:name w:val="Title Char1"/>
    <w:basedOn w:val="DefaultParagraphFont"/>
    <w:uiPriority w:val="99"/>
    <w:semiHidden/>
    <w:rsid w:val="0022129E"/>
    <w:rPr>
      <w:rFonts w:asciiTheme="majorHAnsi" w:eastAsiaTheme="majorEastAsia" w:hAnsiTheme="majorHAnsi" w:cstheme="majorBidi"/>
      <w:spacing w:val="-10"/>
      <w:kern w:val="28"/>
      <w:sz w:val="56"/>
      <w:szCs w:val="56"/>
    </w:rPr>
  </w:style>
  <w:style w:type="character" w:customStyle="1" w:styleId="m7329620488054751428gmail-style13ptbold">
    <w:name w:val="m_7329620488054751428gmail-style13ptbold"/>
    <w:basedOn w:val="DefaultParagraphFont"/>
    <w:rsid w:val="00D362C5"/>
  </w:style>
  <w:style w:type="paragraph" w:customStyle="1" w:styleId="UnderlinePara">
    <w:name w:val="Underline Para"/>
    <w:basedOn w:val="Normal"/>
    <w:uiPriority w:val="6"/>
    <w:qFormat/>
    <w:rsid w:val="00705CA4"/>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7"/>
    <w:qFormat/>
    <w:rsid w:val="00705CA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2">
    <w:name w:val="Underline2"/>
    <w:basedOn w:val="Normal"/>
    <w:link w:val="Underline2Char"/>
    <w:uiPriority w:val="4"/>
    <w:qFormat/>
    <w:rsid w:val="00082981"/>
    <w:rPr>
      <w:rFonts w:eastAsia="Calibri"/>
      <w:u w:val="single"/>
    </w:rPr>
  </w:style>
  <w:style w:type="character" w:customStyle="1" w:styleId="Underline2Char">
    <w:name w:val="Underline2 Char"/>
    <w:link w:val="Underline2"/>
    <w:uiPriority w:val="4"/>
    <w:rsid w:val="00082981"/>
    <w:rPr>
      <w:rFonts w:ascii="Calibri" w:eastAsia="Calibri" w:hAnsi="Calibri" w:cs="Calibri"/>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an.info/world/10379499-u-s-russia-nuclear-war-unlikely-as-moscow-technically-weak-expert.html" TargetMode="External"/><Relationship Id="rId18" Type="http://schemas.openxmlformats.org/officeDocument/2006/relationships/hyperlink" Target="https://www.usatoday.com/story/news/world/2019/06/12/saudi-arabia-arms-sale-trump-decision-under-congressional-scrutiny/1425240001/" TargetMode="External"/><Relationship Id="rId26" Type="http://schemas.openxmlformats.org/officeDocument/2006/relationships/hyperlink" Target="https://www.bbc.com/news/world-europe-41386490" TargetMode="External"/><Relationship Id="rId39" Type="http://schemas.openxmlformats.org/officeDocument/2006/relationships/hyperlink" Target="http://www.nationalreview.com/article/416312/breaking-russias-natural-gas-chokehold-jason-czerwiec" TargetMode="External"/><Relationship Id="rId21" Type="http://schemas.openxmlformats.org/officeDocument/2006/relationships/hyperlink" Target="https://freedomhouse.org/blog/ukraine-s-new-leadership-challenges-and-opportunities-democracy-and-human-rights" TargetMode="External"/><Relationship Id="rId34" Type="http://schemas.openxmlformats.org/officeDocument/2006/relationships/hyperlink" Target="https://www.theatlantic.com/international/archive/2018/02/north-korea-china-russia/552794/" TargetMode="External"/><Relationship Id="rId42" Type="http://schemas.openxmlformats.org/officeDocument/2006/relationships/hyperlink" Target="https://www.scmp.com/comment/insight-opinion/article/3009297/trumps-economic-sanctions-iran-are-doomed-fail-century" TargetMode="External"/><Relationship Id="rId47" Type="http://schemas.openxmlformats.org/officeDocument/2006/relationships/hyperlink" Target="https://www.jpost.com/Arab-Israeli-Conflict/Why-the-month-of-May-did-not-see-an-all-out-Middle-East-explosion-558517" TargetMode="External"/><Relationship Id="rId50" Type="http://schemas.openxmlformats.org/officeDocument/2006/relationships/hyperlink" Target="http://euromaidanpress.com/2016/08/05/friends-in-need-18-country-who-supplied-ukraine-with-non-lethal-weapons/" TargetMode="External"/><Relationship Id="rId55" Type="http://schemas.openxmlformats.org/officeDocument/2006/relationships/hyperlink" Target="https://www.atlanticcouncil.org/blogs/ukrainealert/lethal-weapons-to-ukraine-a-primer" TargetMode="External"/><Relationship Id="rId7" Type="http://schemas.openxmlformats.org/officeDocument/2006/relationships/hyperlink" Target="https://www.rferl.org/a/ukraine-us-missiles-russia/29994114.html" TargetMode="External"/><Relationship Id="rId12" Type="http://schemas.openxmlformats.org/officeDocument/2006/relationships/hyperlink" Target="https://www.unian.info/economics/10475727-more-lethal-aid-from-u-s-how-ukraine-can-respond-to-russia-s-aggression.html" TargetMode="External"/><Relationship Id="rId17" Type="http://schemas.openxmlformats.org/officeDocument/2006/relationships/hyperlink" Target="https://www.wsj.com/articles/u-s-ukraine-try-to-ensure-weapons-dont-fall-to-enemy-1515067601" TargetMode="External"/><Relationship Id="rId25" Type="http://schemas.openxmlformats.org/officeDocument/2006/relationships/hyperlink" Target="https://www.voanews.com/europe/ukraine-russia-tensions-spark-human-rights-debate" TargetMode="External"/><Relationship Id="rId33" Type="http://schemas.openxmlformats.org/officeDocument/2006/relationships/hyperlink" Target="https://www.newsweek.com/north-korea-weapons-russia-missiles-test-patrick-shanahan-1424764" TargetMode="External"/><Relationship Id="rId38" Type="http://schemas.openxmlformats.org/officeDocument/2006/relationships/hyperlink" Target="https://www.thedailybeast.com/the-risk-to-the-world-massive-nuclear-proliferation" TargetMode="External"/><Relationship Id="rId46" Type="http://schemas.openxmlformats.org/officeDocument/2006/relationships/hyperlink" Target="http://www.atimes.com/china-not-us-may-play-greater-role-stabilize-syria/" TargetMode="External"/><Relationship Id="rId2" Type="http://schemas.openxmlformats.org/officeDocument/2006/relationships/numbering" Target="numbering.xml"/><Relationship Id="rId16" Type="http://schemas.openxmlformats.org/officeDocument/2006/relationships/hyperlink" Target="https://jamestown.org/wp-content/uploads/2017/08/Russia-in-Decline-Full-Text.pdf" TargetMode="External"/><Relationship Id="rId20" Type="http://schemas.openxmlformats.org/officeDocument/2006/relationships/hyperlink" Target="http://www.washingtontimes.com/news/2014/sep/5/fein-war-euphoria/" TargetMode="External"/><Relationship Id="rId29" Type="http://schemas.openxmlformats.org/officeDocument/2006/relationships/hyperlink" Target="https://www.cbsnews.com/news/north-korea-sanctions-busting-by-exceeding-oil-import-cap-new-report-today-2019-06-12/" TargetMode="External"/><Relationship Id="rId41" Type="http://schemas.openxmlformats.org/officeDocument/2006/relationships/hyperlink" Target="https://nationalinterest.org/feature/iran-pressure-plan-will-fail-61637" TargetMode="External"/><Relationship Id="rId54" Type="http://schemas.openxmlformats.org/officeDocument/2006/relationships/hyperlink" Target="https://abcnews.go.com/International/wireStory/russias-putin-ready-talks-ukraine-64264211" TargetMode="External"/><Relationship Id="rId1" Type="http://schemas.openxmlformats.org/officeDocument/2006/relationships/customXml" Target="../customXml/item1.xml"/><Relationship Id="rId6" Type="http://schemas.openxmlformats.org/officeDocument/2006/relationships/hyperlink" Target="https://www.atlanticcouncil.org/blogs/ukrainealert/when-javelins-aren-t-enough" TargetMode="External"/><Relationship Id="rId11" Type="http://schemas.openxmlformats.org/officeDocument/2006/relationships/hyperlink" Target="https://www.usukraine.org/analysis-u-s-assistance-ukraine/" TargetMode="External"/><Relationship Id="rId24" Type="http://schemas.openxmlformats.org/officeDocument/2006/relationships/hyperlink" Target="http://www.ukrweekly.com/uwwp/freedom-and-human-rights-in-ukraine/" TargetMode="External"/><Relationship Id="rId32" Type="http://schemas.openxmlformats.org/officeDocument/2006/relationships/hyperlink" Target="https://nypost.com/2019/05/07/north-korea-turns-to-wigs-false-eyelashes-to-skirt-sanctions/" TargetMode="External"/><Relationship Id="rId37" Type="http://schemas.openxmlformats.org/officeDocument/2006/relationships/hyperlink" Target="http://www.scribd.com/doc/69662541/Natural-Gas-as-an-Instrument-of-Russian-State-Power" TargetMode="External"/><Relationship Id="rId40" Type="http://schemas.openxmlformats.org/officeDocument/2006/relationships/hyperlink" Target="http://www.vox.com/2015/6/29/8845913/russia-war" TargetMode="External"/><Relationship Id="rId45" Type="http://schemas.openxmlformats.org/officeDocument/2006/relationships/hyperlink" Target="https://www.fpri.org/article/2019/06/dealing-with-iran-will-not-be-enough-to-restore-regional-stability" TargetMode="External"/><Relationship Id="rId53" Type="http://schemas.openxmlformats.org/officeDocument/2006/relationships/hyperlink" Target="https://css.ethz.ch/content/dam/ethz/special-interest/gess/cis/center-for-securities-studies/pdfs/CSSAnalyse243-EN.pdf"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examiner.com/opinion/dont-worry-the-us-would-win-a-nuclear-war-with-russia" TargetMode="External"/><Relationship Id="rId23" Type="http://schemas.openxmlformats.org/officeDocument/2006/relationships/hyperlink" Target="https://www.washingtonexaminer.com/opinion/op-eds/ukraines-long-road-to-democracy" TargetMode="External"/><Relationship Id="rId28" Type="http://schemas.openxmlformats.org/officeDocument/2006/relationships/hyperlink" Target="https://thediplomat.com/2019/06/russia-china-block-un-from-saying-north-korea-violated-sanctions/" TargetMode="External"/><Relationship Id="rId36" Type="http://schemas.openxmlformats.org/officeDocument/2006/relationships/hyperlink" Target="https://foreignpolicy.com/2019/05/29/trump-is-driving-iran-into-russias-arms-nuclear-deal-putin-rouhani-sanctions/" TargetMode="External"/><Relationship Id="rId49" Type="http://schemas.openxmlformats.org/officeDocument/2006/relationships/hyperlink" Target="https://besacenter.org/wp-content/uploads/2018/01/143-Monograph-Russias-Strategic-Advantage-in-the-Baltics-Valenta-WEB.pdf" TargetMode="External"/><Relationship Id="rId57" Type="http://schemas.openxmlformats.org/officeDocument/2006/relationships/fontTable" Target="fontTable.xml"/><Relationship Id="rId10" Type="http://schemas.openxmlformats.org/officeDocument/2006/relationships/hyperlink" Target="https://www.unian.info/economics/10475727-more-lethal-aid-from-u-s-how-ukraine-can-respond-to-russia-s-aggression.html" TargetMode="External"/><Relationship Id="rId19" Type="http://schemas.openxmlformats.org/officeDocument/2006/relationships/hyperlink" Target="https://www.washingtonexaminer.com/opinion/the-senate-basically-just-voted-to-arm-isis-with-your-tax-dollars" TargetMode="External"/><Relationship Id="rId31" Type="http://schemas.openxmlformats.org/officeDocument/2006/relationships/hyperlink" Target="https://www.militarytimes.com/news/pentagon-congress/2019/06/11/acting-us-defense-chief-shared-photos-with-chinese-counterpart-that-show-north-korea-sanctions-go-unenforced/" TargetMode="External"/><Relationship Id="rId44" Type="http://schemas.openxmlformats.org/officeDocument/2006/relationships/hyperlink" Target="http://www.mepc.org/containing-iran-what-does-it-mean" TargetMode="External"/><Relationship Id="rId52" Type="http://schemas.openxmlformats.org/officeDocument/2006/relationships/hyperlink" Target="https://www.buzzfeednews.com/article/johnhudson/how-russia-hawks-are-selling-trump-on-sending-weapons-to" TargetMode="External"/><Relationship Id="rId4" Type="http://schemas.openxmlformats.org/officeDocument/2006/relationships/settings" Target="settings.xml"/><Relationship Id="rId9" Type="http://schemas.openxmlformats.org/officeDocument/2006/relationships/hyperlink" Target="https://www.cato.org/publications/commentary/washington-quietly-increases-lethal-weapons-ukraine" TargetMode="External"/><Relationship Id="rId14" Type="http://schemas.openxmlformats.org/officeDocument/2006/relationships/hyperlink" Target="https://www.unian.info/economics/10475727-more-lethal-aid-from-u-s-how-ukraine-can-respond-to-russia-s-aggression.html" TargetMode="External"/><Relationship Id="rId22" Type="http://schemas.openxmlformats.org/officeDocument/2006/relationships/hyperlink" Target="https://www.theguardian.com/commentisfree/2019/apr/25/zelenskiy-ukraine-putin-russian" TargetMode="External"/><Relationship Id="rId27" Type="http://schemas.openxmlformats.org/officeDocument/2006/relationships/hyperlink" Target="https://providencemag.com/2019/04/should-us-sell-weapons-states-human-rights-violations/" TargetMode="External"/><Relationship Id="rId30" Type="http://schemas.openxmlformats.org/officeDocument/2006/relationships/hyperlink" Target="https://documents-dds-ny.un.org/doc/UNDOC/GEN/N19/028/82/PDF/N1902882.pdf?OpenElement" TargetMode="External"/><Relationship Id="rId35" Type="http://schemas.openxmlformats.org/officeDocument/2006/relationships/hyperlink" Target="https://www.haaretz.com/middle-east-news/iran/.premium-the-american-sanctions-on-iran-are-a-boon-for-russia-and-turkey-1.7246387" TargetMode="External"/><Relationship Id="rId43" Type="http://schemas.openxmlformats.org/officeDocument/2006/relationships/hyperlink" Target="https://www.thestar.com/news/world/2018/09/26/iran-says-it-doesnt-want-war-and-that-us-will-come-back-to-nuclear-deal.html" TargetMode="External"/><Relationship Id="rId48" Type="http://schemas.openxmlformats.org/officeDocument/2006/relationships/hyperlink" Target="https://foreignpolicy.com/2019/03/15/russias-next-land-grab-wont-be-in-an-ex-soviet-state-it-will-be-in-europe-putin-saakashvili-sweden-finland-arctic-northern-sea-route-baltics-nato/" TargetMode="External"/><Relationship Id="rId56" Type="http://schemas.openxmlformats.org/officeDocument/2006/relationships/hyperlink" Target="https://blogs.fco.gov.uk/peterricketts/2014/03/10/bringing-russia-and-ukraine-to-the-negotiating-table/" TargetMode="External"/><Relationship Id="rId8" Type="http://schemas.openxmlformats.org/officeDocument/2006/relationships/hyperlink" Target="https://www.washingtonpost.com/news/josh-rogin/wp/2017/12/20/trump-administration-approves-lethal-arms-sales-to-ukraine/" TargetMode="External"/><Relationship Id="rId51" Type="http://schemas.openxmlformats.org/officeDocument/2006/relationships/hyperlink" Target="https://www.atlanticcouncil.org/blogs/ukrainealert/why-peace-in-ukraine-cannot-wai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A64AE-894E-4377-BFAC-9AD541754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43336</Words>
  <Characters>247017</Characters>
  <Application>Microsoft Office Word</Application>
  <DocSecurity>0</DocSecurity>
  <Lines>2058</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Emerson</dc:creator>
  <cp:keywords>5.1.1</cp:keywords>
  <dc:description/>
  <cp:lastModifiedBy>Watson, Carly</cp:lastModifiedBy>
  <cp:revision>2</cp:revision>
  <dcterms:created xsi:type="dcterms:W3CDTF">2019-07-15T14:54:00Z</dcterms:created>
  <dcterms:modified xsi:type="dcterms:W3CDTF">2019-07-15T14:54:00Z</dcterms:modified>
</cp:coreProperties>
</file>