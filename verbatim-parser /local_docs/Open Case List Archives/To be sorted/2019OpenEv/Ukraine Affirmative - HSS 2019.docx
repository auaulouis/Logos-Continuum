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9D3FBB" w14:textId="77777777" w:rsidR="00152C98" w:rsidRDefault="00152C98" w:rsidP="00152C98">
      <w:pPr>
        <w:pStyle w:val="Heading1"/>
      </w:pPr>
      <w:r>
        <w:t>Notes</w:t>
      </w:r>
    </w:p>
    <w:p w14:paraId="78A2BA3A" w14:textId="77777777" w:rsidR="00152C98" w:rsidRDefault="00152C98" w:rsidP="00152C98">
      <w:pPr>
        <w:pStyle w:val="Heading3"/>
      </w:pPr>
      <w:r>
        <w:lastRenderedPageBreak/>
        <w:t>Notes</w:t>
      </w:r>
    </w:p>
    <w:p w14:paraId="15CF4659" w14:textId="77777777" w:rsidR="00152C98" w:rsidRDefault="00152C98" w:rsidP="00152C98">
      <w:pPr>
        <w:pStyle w:val="Heading4"/>
      </w:pPr>
      <w:r>
        <w:t>Advantages:</w:t>
      </w:r>
    </w:p>
    <w:p w14:paraId="4BCA80CC" w14:textId="77777777" w:rsidR="00152C98" w:rsidRDefault="00152C98" w:rsidP="00152C98">
      <w:r>
        <w:t xml:space="preserve">The </w:t>
      </w:r>
      <w:r w:rsidRPr="00863D21">
        <w:rPr>
          <w:u w:val="single"/>
        </w:rPr>
        <w:t>US-Russia war</w:t>
      </w:r>
      <w:r>
        <w:t xml:space="preserve"> </w:t>
      </w:r>
      <w:r w:rsidRPr="00863D21">
        <w:rPr>
          <w:u w:val="single"/>
        </w:rPr>
        <w:t>advantage</w:t>
      </w:r>
      <w:r>
        <w:t xml:space="preserve"> argues that ending arms sales is key to stop Ukraine from accidentally/purposefully invading or attacking Russia. The new president, Zelinsky, is a big part of this – he knows nothing about politics and was a comedian, so the aff argues he’s more likely to miscalculate and use US weapons to attack Russia.</w:t>
      </w:r>
    </w:p>
    <w:p w14:paraId="32BC025A" w14:textId="77777777" w:rsidR="00152C98" w:rsidRDefault="00152C98" w:rsidP="00152C98">
      <w:r>
        <w:t xml:space="preserve">The </w:t>
      </w:r>
      <w:r w:rsidRPr="00863D21">
        <w:rPr>
          <w:u w:val="single"/>
        </w:rPr>
        <w:t>human rights advantage</w:t>
      </w:r>
      <w:r>
        <w:t xml:space="preserve"> argues that the Azov battalion, a super-right winged fascist group in Ukraine who acts as their National Guard, terrorists innocents and LGBTQ+ citizens with US weapons. Although Congress has banned arms sales to Azov, there are loopholes and issues with corruption that make it so they still get US weapons. The second scenario on the advantage is about blowback. The battalion trains domestic US terrorists with the government’s arms. Ending sales would reduce their power and their legitimacy. It’s a little weaker since there’s no direct solvency card, but it’s still powerful pathos.</w:t>
      </w:r>
    </w:p>
    <w:p w14:paraId="71B31447" w14:textId="77777777" w:rsidR="00152C98" w:rsidRDefault="00152C98" w:rsidP="00152C98">
      <w:r>
        <w:t xml:space="preserve">The framing card about western media perception is fascinating because it’s about how western media doesn’t report on the bad things Azov does because of a false sense of Russian aggression. </w:t>
      </w:r>
    </w:p>
    <w:p w14:paraId="7E1DE2F9" w14:textId="77777777" w:rsidR="00152C98" w:rsidRDefault="00152C98" w:rsidP="00152C98"/>
    <w:p w14:paraId="5B995BF9" w14:textId="77777777" w:rsidR="00152C98" w:rsidRDefault="00152C98" w:rsidP="00152C98">
      <w:pPr>
        <w:pStyle w:val="Heading4"/>
      </w:pPr>
      <w:r>
        <w:t>Add-Ons:</w:t>
      </w:r>
    </w:p>
    <w:p w14:paraId="256A407E" w14:textId="77777777" w:rsidR="00152C98" w:rsidRDefault="00152C98" w:rsidP="00152C98">
      <w:r>
        <w:t>Most of these are continuations of an impact scenario for US-Russia war, so they become a block time-suck.</w:t>
      </w:r>
    </w:p>
    <w:p w14:paraId="7838DDDD" w14:textId="77777777" w:rsidR="00152C98" w:rsidRPr="00863D21" w:rsidRDefault="00152C98" w:rsidP="00152C98"/>
    <w:p w14:paraId="38A45B0D" w14:textId="77777777" w:rsidR="00152C98" w:rsidRPr="00863D21" w:rsidRDefault="00152C98" w:rsidP="00152C98">
      <w:pPr>
        <w:pStyle w:val="Heading4"/>
      </w:pPr>
      <w:r>
        <w:t>Key terms:</w:t>
      </w:r>
    </w:p>
    <w:p w14:paraId="1445CDA1" w14:textId="77777777" w:rsidR="00152C98" w:rsidRDefault="00152C98" w:rsidP="00152C98">
      <w:r>
        <w:rPr>
          <w:b/>
        </w:rPr>
        <w:t>Azov battalion</w:t>
      </w:r>
      <w:r>
        <w:t xml:space="preserve"> – they are a fascist militia getting arms to fight Russian separatists. </w:t>
      </w:r>
    </w:p>
    <w:p w14:paraId="54EE4D0A" w14:textId="77777777" w:rsidR="00152C98" w:rsidRDefault="00152C98" w:rsidP="00152C98">
      <w:r w:rsidRPr="004F7DD8">
        <w:rPr>
          <w:b/>
        </w:rPr>
        <w:t>Zelinsky</w:t>
      </w:r>
      <w:r>
        <w:rPr>
          <w:b/>
        </w:rPr>
        <w:t xml:space="preserve"> (can be spelled differently)</w:t>
      </w:r>
      <w:r>
        <w:t xml:space="preserve"> – the current president of Ukraine, ran on an anti-corruption campaign and has literally zero political experience (he did play a president on TV). Won with ¾ of the population behind him</w:t>
      </w:r>
    </w:p>
    <w:p w14:paraId="550E5146" w14:textId="77777777" w:rsidR="00152C98" w:rsidRDefault="00152C98" w:rsidP="00152C98">
      <w:r w:rsidRPr="004F7DD8">
        <w:rPr>
          <w:b/>
        </w:rPr>
        <w:t>Poroshenko</w:t>
      </w:r>
      <w:r>
        <w:t xml:space="preserve"> – the prior president of Ukraine, he was pro-Russia and made a statement about reunification that caused protests and his ousting to Russia. He ran for reelection but lost massively</w:t>
      </w:r>
    </w:p>
    <w:p w14:paraId="2150BFB3" w14:textId="77777777" w:rsidR="00152C98" w:rsidRDefault="00152C98" w:rsidP="00152C98"/>
    <w:p w14:paraId="31D704A1" w14:textId="77777777" w:rsidR="00152C98" w:rsidRDefault="00152C98" w:rsidP="00152C98">
      <w:pPr>
        <w:pStyle w:val="Heading4"/>
      </w:pPr>
      <w:r>
        <w:t>Key places/historical events:</w:t>
      </w:r>
    </w:p>
    <w:p w14:paraId="20D95CB9" w14:textId="77777777" w:rsidR="00152C98" w:rsidRDefault="00152C98" w:rsidP="00152C98">
      <w:r w:rsidRPr="004F7DD8">
        <w:rPr>
          <w:b/>
        </w:rPr>
        <w:t>Video link</w:t>
      </w:r>
      <w:r>
        <w:t xml:space="preserve"> - </w:t>
      </w:r>
      <w:hyperlink r:id="rId9" w:history="1">
        <w:r w:rsidRPr="008C4BFC">
          <w:rPr>
            <w:rStyle w:val="Hyperlink"/>
          </w:rPr>
          <w:t>https://www.youtube.com/playlist?list=PLpBMs3UxrdcsxOwxFnfSnzu2XQT60T-TM</w:t>
        </w:r>
      </w:hyperlink>
      <w:r>
        <w:t xml:space="preserve"> </w:t>
      </w:r>
    </w:p>
    <w:p w14:paraId="4DC6DC94" w14:textId="77777777" w:rsidR="00152C98" w:rsidRPr="004F7DD8" w:rsidRDefault="00152C98" w:rsidP="00152C98">
      <w:r w:rsidRPr="004F7DD8">
        <w:rPr>
          <w:b/>
        </w:rPr>
        <w:t>Donbass</w:t>
      </w:r>
      <w:r>
        <w:t xml:space="preserve"> – Land-based city in Eastern Ukraine and Southwest Russia that’s been the site of a ton of fighting</w:t>
      </w:r>
    </w:p>
    <w:p w14:paraId="6108FC85" w14:textId="77777777" w:rsidR="00152C98" w:rsidRDefault="00152C98" w:rsidP="00152C98">
      <w:r w:rsidRPr="004F7DD8">
        <w:rPr>
          <w:b/>
        </w:rPr>
        <w:t>Crimea</w:t>
      </w:r>
      <w:r>
        <w:t xml:space="preserve"> - </w:t>
      </w:r>
      <w:hyperlink r:id="rId10" w:history="1">
        <w:r>
          <w:rPr>
            <w:rStyle w:val="Hyperlink"/>
          </w:rPr>
          <w:t>https://en.wikipedia.org/wiki/Annexation_of_Crimea_by_the_Russian_Federation</w:t>
        </w:r>
      </w:hyperlink>
    </w:p>
    <w:p w14:paraId="30CC6398" w14:textId="77777777" w:rsidR="00152C98" w:rsidRDefault="00152C98" w:rsidP="00152C98"/>
    <w:p w14:paraId="2C157990" w14:textId="7E675882" w:rsidR="00152C98" w:rsidRPr="00863D21" w:rsidRDefault="00492A98" w:rsidP="00152C98">
      <w:r>
        <w:rPr>
          <w:noProof/>
        </w:rPr>
        <w:drawing>
          <wp:inline distT="0" distB="0" distL="0" distR="0" wp14:anchorId="640F2DEE" wp14:editId="22F52CD6">
            <wp:extent cx="4773880" cy="3384170"/>
            <wp:effectExtent l="0" t="0" r="8255" b="6985"/>
            <wp:docPr id="1" name="Picture 1" descr="Image result for war in ukrain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ar in ukraine ma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6910" cy="3386318"/>
                    </a:xfrm>
                    <a:prstGeom prst="rect">
                      <a:avLst/>
                    </a:prstGeom>
                    <a:noFill/>
                    <a:ln>
                      <a:noFill/>
                    </a:ln>
                  </pic:spPr>
                </pic:pic>
              </a:graphicData>
            </a:graphic>
          </wp:inline>
        </w:drawing>
      </w:r>
    </w:p>
    <w:p w14:paraId="4EE55DC2" w14:textId="77777777" w:rsidR="00152C98" w:rsidRDefault="00152C98" w:rsidP="00152C98">
      <w:pPr>
        <w:pStyle w:val="Heading4"/>
      </w:pPr>
      <w:r>
        <w:t>Strategy:</w:t>
      </w:r>
    </w:p>
    <w:p w14:paraId="504AAA27" w14:textId="77777777" w:rsidR="00152C98" w:rsidRDefault="00152C98" w:rsidP="00152C98">
      <w:r>
        <w:t xml:space="preserve">If they read the threaten CP, get them to answer if Russia says yes or no, since if they say no it doesn’t avoid the NB and if they say yes, you can read the “say no” cards and make tricky perm arguments. </w:t>
      </w:r>
    </w:p>
    <w:p w14:paraId="5B6E695E" w14:textId="77777777" w:rsidR="00152C98" w:rsidRDefault="00152C98" w:rsidP="00152C98">
      <w:r>
        <w:t xml:space="preserve">Winning the US-Russia advantage is pretty key since it’s the opposite story of the DA. </w:t>
      </w:r>
    </w:p>
    <w:p w14:paraId="415A1CBA" w14:textId="65D2B1FD" w:rsidR="009669C4" w:rsidRDefault="009669C4" w:rsidP="009669C4">
      <w:pPr>
        <w:pStyle w:val="Heading1"/>
      </w:pPr>
      <w:r>
        <w:t>Case</w:t>
      </w:r>
    </w:p>
    <w:p w14:paraId="3CBE64C8" w14:textId="29E42382" w:rsidR="004C0575" w:rsidRDefault="004C0575" w:rsidP="004C0575">
      <w:pPr>
        <w:pStyle w:val="Heading2"/>
      </w:pPr>
      <w:r>
        <w:t>Plans</w:t>
      </w:r>
    </w:p>
    <w:p w14:paraId="3AD8470F" w14:textId="77777777" w:rsidR="00416E67" w:rsidRDefault="00416E67" w:rsidP="00416E67">
      <w:pPr>
        <w:pStyle w:val="Heading3"/>
        <w:shd w:val="clear" w:color="auto" w:fill="FFFFFF"/>
        <w:spacing w:line="342" w:lineRule="atLeast"/>
        <w:rPr>
          <w:rFonts w:eastAsia="Times New Roman"/>
          <w:color w:val="222222"/>
          <w:szCs w:val="32"/>
        </w:rPr>
      </w:pPr>
      <w:r>
        <w:rPr>
          <w:color w:val="222222"/>
          <w:szCs w:val="32"/>
        </w:rPr>
        <w:t>Plan 1</w:t>
      </w:r>
    </w:p>
    <w:p w14:paraId="162AE0B2" w14:textId="77777777" w:rsidR="00416E67" w:rsidRDefault="00416E67" w:rsidP="00416E67">
      <w:pPr>
        <w:pStyle w:val="Heading4"/>
        <w:shd w:val="clear" w:color="auto" w:fill="FFFFFF"/>
        <w:spacing w:line="278" w:lineRule="atLeast"/>
        <w:rPr>
          <w:color w:val="222222"/>
          <w:szCs w:val="26"/>
        </w:rPr>
      </w:pPr>
      <w:r>
        <w:rPr>
          <w:color w:val="222222"/>
          <w:szCs w:val="26"/>
        </w:rPr>
        <w:t>The United States federal government should bar foreign military sales and suspend direct commercial sales licenses of arms to Ukraine.</w:t>
      </w:r>
    </w:p>
    <w:p w14:paraId="05FAC2C4" w14:textId="77777777" w:rsidR="00416E67" w:rsidRDefault="00416E67" w:rsidP="00416E67">
      <w:pPr>
        <w:pStyle w:val="Heading3"/>
        <w:shd w:val="clear" w:color="auto" w:fill="FFFFFF"/>
        <w:spacing w:line="342" w:lineRule="atLeast"/>
        <w:rPr>
          <w:color w:val="222222"/>
          <w:szCs w:val="32"/>
        </w:rPr>
      </w:pPr>
      <w:r>
        <w:rPr>
          <w:color w:val="222222"/>
          <w:szCs w:val="32"/>
        </w:rPr>
        <w:t>Plan 2</w:t>
      </w:r>
    </w:p>
    <w:p w14:paraId="000E923A" w14:textId="351FBD5A" w:rsidR="00416E67" w:rsidRDefault="00416E67" w:rsidP="00416E67">
      <w:pPr>
        <w:pStyle w:val="Heading4"/>
        <w:shd w:val="clear" w:color="auto" w:fill="FFFFFF"/>
        <w:spacing w:line="278" w:lineRule="atLeast"/>
        <w:rPr>
          <w:color w:val="222222"/>
          <w:szCs w:val="26"/>
        </w:rPr>
      </w:pPr>
      <w:r>
        <w:rPr>
          <w:color w:val="222222"/>
          <w:szCs w:val="26"/>
        </w:rPr>
        <w:t>The United States federal government should bar foreign military sales and suspend direct commercial sales licenses of lethal weapons and small arms to Ukraine.</w:t>
      </w:r>
    </w:p>
    <w:p w14:paraId="1DB00096" w14:textId="04133AA3" w:rsidR="00503EC6" w:rsidRDefault="00503EC6" w:rsidP="00503EC6"/>
    <w:p w14:paraId="70BD1EE8" w14:textId="77777777" w:rsidR="00503EC6" w:rsidRPr="00503EC6" w:rsidRDefault="00503EC6" w:rsidP="00503EC6">
      <w:bookmarkStart w:id="0" w:name="_GoBack"/>
      <w:bookmarkEnd w:id="0"/>
    </w:p>
    <w:p w14:paraId="01DADB67" w14:textId="535A3235" w:rsidR="00070CFD" w:rsidRDefault="00E17006" w:rsidP="00E17006">
      <w:pPr>
        <w:pStyle w:val="Heading2"/>
      </w:pPr>
      <w:r>
        <w:t>U.S.-Russia War Advantage</w:t>
      </w:r>
    </w:p>
    <w:p w14:paraId="5051DB19" w14:textId="211A86F8" w:rsidR="007F09E3" w:rsidRDefault="00A2033B" w:rsidP="007F09E3">
      <w:pPr>
        <w:pStyle w:val="Heading3"/>
      </w:pPr>
      <w:r>
        <w:t xml:space="preserve">1AC – </w:t>
      </w:r>
      <w:r w:rsidR="007F09E3">
        <w:t>U.S.-Russia War Advantage</w:t>
      </w:r>
    </w:p>
    <w:p w14:paraId="1E1697D6" w14:textId="1B532331" w:rsidR="007F09E3" w:rsidRPr="007F09E3" w:rsidRDefault="007F09E3" w:rsidP="007F09E3">
      <w:pPr>
        <w:pStyle w:val="Heading4"/>
      </w:pPr>
      <w:r>
        <w:t xml:space="preserve">Contention One is the </w:t>
      </w:r>
      <w:r w:rsidRPr="007F09E3">
        <w:rPr>
          <w:u w:val="single"/>
        </w:rPr>
        <w:t>U.S.-Russia War Advantage</w:t>
      </w:r>
      <w:r>
        <w:t>.</w:t>
      </w:r>
    </w:p>
    <w:p w14:paraId="0C43AF09" w14:textId="77777777" w:rsidR="00070CFD" w:rsidRDefault="00070CFD" w:rsidP="00070CFD"/>
    <w:p w14:paraId="034663E5" w14:textId="1259DDB9" w:rsidR="004C0575" w:rsidRDefault="004C0575" w:rsidP="004C0575">
      <w:pPr>
        <w:pStyle w:val="Heading4"/>
      </w:pPr>
      <w:r>
        <w:t>Trump is planning naval sales to Ukraine</w:t>
      </w:r>
    </w:p>
    <w:p w14:paraId="3E72FF6A" w14:textId="77777777" w:rsidR="004C0575" w:rsidRPr="004C0575" w:rsidRDefault="004C0575" w:rsidP="004C0575">
      <w:r w:rsidRPr="009B1BB3">
        <w:rPr>
          <w:rFonts w:eastAsiaTheme="majorEastAsia" w:cstheme="majorBidi"/>
          <w:b/>
          <w:iCs/>
          <w:sz w:val="26"/>
        </w:rPr>
        <w:t>Sputnik, 7/9/19</w:t>
      </w:r>
      <w:r>
        <w:t xml:space="preserve"> [“Ukraine to Buy More US Weapons Via Foreign Military Sales Program;” Sputnik, July 9, 2019; https://sputniknews.com/europe/201907091076187993-ukraine-to-buy-</w:t>
      </w:r>
      <w:r w:rsidRPr="004C0575">
        <w:t>more-us-weapons-via-foreign-military-sales-program/]</w:t>
      </w:r>
    </w:p>
    <w:p w14:paraId="5CBD5A54" w14:textId="77777777" w:rsidR="004C0575" w:rsidRDefault="004C0575" w:rsidP="004C0575">
      <w:r w:rsidRPr="0048161F">
        <w:rPr>
          <w:rStyle w:val="StyleUnderline"/>
        </w:rPr>
        <w:t xml:space="preserve">The </w:t>
      </w:r>
      <w:r w:rsidRPr="0048161F">
        <w:rPr>
          <w:rStyle w:val="StyleUnderline"/>
          <w:highlight w:val="yellow"/>
        </w:rPr>
        <w:t>US is</w:t>
      </w:r>
      <w:r w:rsidRPr="0048161F">
        <w:rPr>
          <w:rStyle w:val="StyleUnderline"/>
        </w:rPr>
        <w:t xml:space="preserve"> set </w:t>
      </w:r>
      <w:r w:rsidRPr="00B84805">
        <w:rPr>
          <w:rStyle w:val="Emphasis"/>
          <w:highlight w:val="yellow"/>
        </w:rPr>
        <w:t>to supply Kiev with new</w:t>
      </w:r>
      <w:r w:rsidRPr="004C0575">
        <w:rPr>
          <w:rStyle w:val="Emphasis"/>
        </w:rPr>
        <w:t xml:space="preserve"> weapons, including </w:t>
      </w:r>
      <w:r w:rsidRPr="00B84805">
        <w:rPr>
          <w:rStyle w:val="Emphasis"/>
          <w:highlight w:val="yellow"/>
        </w:rPr>
        <w:t>two coast guard cutters</w:t>
      </w:r>
      <w:r w:rsidRPr="0048161F">
        <w:rPr>
          <w:rStyle w:val="StyleUnderline"/>
        </w:rPr>
        <w:t xml:space="preserve">, in a bid </w:t>
      </w:r>
      <w:r w:rsidRPr="0048161F">
        <w:rPr>
          <w:rStyle w:val="StyleUnderline"/>
          <w:highlight w:val="yellow"/>
        </w:rPr>
        <w:t xml:space="preserve">to </w:t>
      </w:r>
      <w:r w:rsidRPr="00B84805">
        <w:rPr>
          <w:rStyle w:val="Emphasis"/>
          <w:highlight w:val="yellow"/>
        </w:rPr>
        <w:t>bolster the country’s military</w:t>
      </w:r>
      <w:r w:rsidRPr="004C0575">
        <w:rPr>
          <w:rStyle w:val="Emphasis"/>
        </w:rPr>
        <w:t>,</w:t>
      </w:r>
      <w:r w:rsidRPr="0048161F">
        <w:rPr>
          <w:rStyle w:val="StyleUnderline"/>
        </w:rPr>
        <w:t xml:space="preserve"> a US diplomat in Ukraine announced</w:t>
      </w:r>
      <w:r w:rsidRPr="004C0575">
        <w:t xml:space="preserve"> Sunday. “</w:t>
      </w:r>
      <w:r w:rsidRPr="0048161F">
        <w:rPr>
          <w:rStyle w:val="StyleUnderline"/>
        </w:rPr>
        <w:t>The U</w:t>
      </w:r>
      <w:r w:rsidRPr="004C0575">
        <w:t xml:space="preserve">nited </w:t>
      </w:r>
      <w:r w:rsidRPr="0048161F">
        <w:rPr>
          <w:rStyle w:val="StyleUnderline"/>
        </w:rPr>
        <w:t>S</w:t>
      </w:r>
      <w:r w:rsidRPr="004C0575">
        <w:t xml:space="preserve">tates </w:t>
      </w:r>
      <w:r w:rsidRPr="0048161F">
        <w:rPr>
          <w:rStyle w:val="StyleUnderline"/>
        </w:rPr>
        <w:t>is pleased to be able to provide additional equipment,” William B. Taylor, the chargé d’affaires at the United States embassy in Kiev, said</w:t>
      </w:r>
      <w:r w:rsidRPr="004C0575">
        <w:t xml:space="preserve"> in Sunday remarks at the Sea Breeze military exercises in Odessa. “In particular, </w:t>
      </w:r>
      <w:r w:rsidRPr="0048161F">
        <w:rPr>
          <w:rStyle w:val="StyleUnderline"/>
        </w:rPr>
        <w:t xml:space="preserve">two Island Class boats from the United States will join the Ukrainian Navy’s fleet </w:t>
      </w:r>
      <w:r w:rsidRPr="004C0575">
        <w:t xml:space="preserve">within a couple of months.” “And I’m very pleased to announce today that </w:t>
      </w:r>
      <w:r w:rsidRPr="0048161F">
        <w:rPr>
          <w:rStyle w:val="StyleUnderline"/>
        </w:rPr>
        <w:t>Ukr</w:t>
      </w:r>
      <w:r w:rsidRPr="0048161F">
        <w:rPr>
          <w:rStyle w:val="StyleUnderline"/>
          <w:highlight w:val="yellow"/>
        </w:rPr>
        <w:t xml:space="preserve">aine </w:t>
      </w:r>
      <w:r w:rsidRPr="0048161F">
        <w:rPr>
          <w:rStyle w:val="StyleUnderline"/>
        </w:rPr>
        <w:t xml:space="preserve">has </w:t>
      </w:r>
      <w:r w:rsidRPr="0048161F">
        <w:rPr>
          <w:rStyle w:val="StyleUnderline"/>
          <w:highlight w:val="yellow"/>
        </w:rPr>
        <w:t>requested</w:t>
      </w:r>
      <w:r w:rsidRPr="004C0575">
        <w:t xml:space="preserve"> for the first time </w:t>
      </w:r>
      <w:r w:rsidRPr="0048161F">
        <w:rPr>
          <w:rStyle w:val="StyleUnderline"/>
          <w:highlight w:val="yellow"/>
        </w:rPr>
        <w:t>the purchase</w:t>
      </w:r>
      <w:r w:rsidRPr="0048161F">
        <w:rPr>
          <w:rStyle w:val="StyleUnderline"/>
        </w:rPr>
        <w:t xml:space="preserve"> of military equipment </w:t>
      </w:r>
      <w:r w:rsidRPr="0048161F">
        <w:rPr>
          <w:rStyle w:val="StyleUnderline"/>
          <w:highlight w:val="yellow"/>
        </w:rPr>
        <w:t>through</w:t>
      </w:r>
      <w:r w:rsidRPr="004C0575">
        <w:t xml:space="preserve"> a special US Defense Department program, called </w:t>
      </w:r>
      <w:r w:rsidRPr="0048161F">
        <w:rPr>
          <w:rStyle w:val="StyleUnderline"/>
          <w:highlight w:val="yellow"/>
        </w:rPr>
        <w:t xml:space="preserve">the </w:t>
      </w:r>
      <w:r w:rsidRPr="00B84805">
        <w:rPr>
          <w:rStyle w:val="Emphasis"/>
          <w:highlight w:val="yellow"/>
        </w:rPr>
        <w:t>F</w:t>
      </w:r>
      <w:r w:rsidRPr="004C0575">
        <w:rPr>
          <w:rStyle w:val="Emphasis"/>
        </w:rPr>
        <w:t xml:space="preserve">oreign </w:t>
      </w:r>
      <w:r w:rsidRPr="00B84805">
        <w:rPr>
          <w:rStyle w:val="Emphasis"/>
          <w:highlight w:val="yellow"/>
        </w:rPr>
        <w:t>M</w:t>
      </w:r>
      <w:r w:rsidRPr="004C0575">
        <w:rPr>
          <w:rStyle w:val="Emphasis"/>
        </w:rPr>
        <w:t xml:space="preserve">ilitary </w:t>
      </w:r>
      <w:r w:rsidRPr="00B84805">
        <w:rPr>
          <w:rStyle w:val="Emphasis"/>
          <w:highlight w:val="yellow"/>
        </w:rPr>
        <w:t>S</w:t>
      </w:r>
      <w:r w:rsidRPr="004C0575">
        <w:rPr>
          <w:rStyle w:val="Emphasis"/>
        </w:rPr>
        <w:t xml:space="preserve">ales </w:t>
      </w:r>
      <w:r w:rsidRPr="00B84805">
        <w:rPr>
          <w:rStyle w:val="Emphasis"/>
          <w:highlight w:val="yellow"/>
        </w:rPr>
        <w:t>program</w:t>
      </w:r>
      <w:r w:rsidRPr="0048161F">
        <w:rPr>
          <w:rStyle w:val="StyleUnderline"/>
        </w:rPr>
        <w:t>.”</w:t>
      </w:r>
      <w:r w:rsidRPr="004C0575">
        <w:t xml:space="preserve"> The island-class patrol boats are 110-foot, 168-ton cutters used by the US Coast Guard to patrol US littoral regions. They sport .50-caliber machine guns and 25-millimeter “bushmaster” deck guns. It’s unclear what other weaponry might be supplied to Kiev, but </w:t>
      </w:r>
      <w:r w:rsidRPr="0048161F">
        <w:rPr>
          <w:rStyle w:val="StyleUnderline"/>
        </w:rPr>
        <w:t xml:space="preserve">in the last year, the Pentagon has moved to supply the former Soviet republic with $307 million in Javelin anti-tank missiles and another $200 million in security cooperation funds. </w:t>
      </w:r>
      <w:r w:rsidRPr="004C0575">
        <w:t>The Trump administration’s decision reversed a policy put in place by Barack Obama, who was the US president when the pro-Western Maidan government seized power in a February 2014 coup d’etat, precipitating the rebellion of autonomous cities in the majority Russian-speaking cities in eastern Ukraine and the Crimean peninsula, the latter of which formally rejoined Russia later that year following a plebiscite.</w:t>
      </w:r>
      <w:r w:rsidRPr="009B1BB3">
        <w:t xml:space="preserve"> </w:t>
      </w:r>
    </w:p>
    <w:p w14:paraId="673F2AAB" w14:textId="77777777" w:rsidR="004C0575" w:rsidRDefault="004C0575" w:rsidP="004C0575"/>
    <w:p w14:paraId="4AD0F234" w14:textId="7A22AD83" w:rsidR="00070CFD" w:rsidRDefault="00416E67" w:rsidP="00070CFD">
      <w:pPr>
        <w:pStyle w:val="Heading4"/>
      </w:pPr>
      <w:r>
        <w:t>Naval sales prompt</w:t>
      </w:r>
      <w:r w:rsidR="00070CFD">
        <w:t xml:space="preserve"> </w:t>
      </w:r>
      <w:r w:rsidR="00070CFD" w:rsidRPr="00D852C6">
        <w:rPr>
          <w:u w:val="single"/>
        </w:rPr>
        <w:t>dangerous</w:t>
      </w:r>
      <w:r w:rsidR="00070CFD">
        <w:t xml:space="preserve"> Ukrainian aggression — </w:t>
      </w:r>
      <w:r w:rsidR="00070CFD" w:rsidRPr="00D852C6">
        <w:rPr>
          <w:u w:val="single"/>
        </w:rPr>
        <w:t>Kerch Strait proves</w:t>
      </w:r>
      <w:r w:rsidR="00070CFD">
        <w:t>.</w:t>
      </w:r>
    </w:p>
    <w:p w14:paraId="4CE89207" w14:textId="77777777" w:rsidR="00070CFD" w:rsidRDefault="00070CFD" w:rsidP="00070CFD">
      <w:r w:rsidRPr="00DC7557">
        <w:rPr>
          <w:rStyle w:val="Style13ptBold"/>
        </w:rPr>
        <w:t>Carpenter 18</w:t>
      </w:r>
      <w:r>
        <w:t xml:space="preserve"> — Ted Galen Carpenter, Senior Fellow for and former Vice President for Defense and Foreign Policy Studies at the Cato Institute, holds a Ph.D. in U.S. Diplomatic History from the University of Texas, 2018 ("Ukraine Doesn't Deserve America’s Blind Support," </w:t>
      </w:r>
      <w:r w:rsidRPr="00E6684C">
        <w:rPr>
          <w:i/>
        </w:rPr>
        <w:t>Cato Institute</w:t>
      </w:r>
      <w:r>
        <w:t>, November 29</w:t>
      </w:r>
      <w:r w:rsidRPr="00E6684C">
        <w:rPr>
          <w:vertAlign w:val="superscript"/>
        </w:rPr>
        <w:t>th</w:t>
      </w:r>
      <w:r>
        <w:t>, Available Online at https://www.cato.org/publications/commentary/ukraine-doesnt-deserve-americas-blind-support, Accessed 06-19-2019)</w:t>
      </w:r>
    </w:p>
    <w:p w14:paraId="1136E7EB" w14:textId="77777777" w:rsidR="00070CFD" w:rsidRDefault="00070CFD" w:rsidP="00070CFD">
      <w:r w:rsidRPr="0048161F">
        <w:rPr>
          <w:rStyle w:val="StyleUnderline"/>
        </w:rPr>
        <w:t>The recent clash between Russian and Ukrainian naval vessels in the Kerch Strait has generated a flurry of alarm</w:t>
      </w:r>
      <w:r>
        <w:t xml:space="preserve">. </w:t>
      </w:r>
      <w:r w:rsidRPr="0048161F">
        <w:rPr>
          <w:rStyle w:val="StyleUnderline"/>
        </w:rPr>
        <w:t>NATO was compelled to call an emergency meeting with Ukraine and the UN Security Council convened an urgent session to discuss the crisis</w:t>
      </w:r>
      <w:r>
        <w:t xml:space="preserve">. </w:t>
      </w:r>
      <w:r w:rsidRPr="0048161F">
        <w:rPr>
          <w:rStyle w:val="StyleUnderline"/>
        </w:rPr>
        <w:t>Exercising their usual tendency to oversimplify murky geopolitical rivalries, Western officials and journalists embraced the knee-jerk narrative that the incident is yet another case of Vladimir Putin’s blatant aggression and “outlaw behavior”</w:t>
      </w:r>
      <w:r>
        <w:t xml:space="preserve"> against its peace-loving, democratic neighbor. Right on cue, CNN, MSNBC, and other media outlets dispatched stridently anti-Russian editorials masquerading as news stories.</w:t>
      </w:r>
    </w:p>
    <w:p w14:paraId="026BDFE4" w14:textId="77777777" w:rsidR="00070CFD" w:rsidRDefault="00070CFD" w:rsidP="00070CFD">
      <w:r>
        <w:t xml:space="preserve">In reality, </w:t>
      </w:r>
      <w:r w:rsidRPr="0048161F">
        <w:rPr>
          <w:rStyle w:val="StyleUnderline"/>
        </w:rPr>
        <w:t>the Kerch Strait incident involves a complex mixture of factors</w:t>
      </w:r>
      <w:r>
        <w:t>. They include the tense Russian-Ukrainian bilateral relationship, Kiev’s broader foreign policy objectives, and Ukraine’s volatile domestic politics.</w:t>
      </w:r>
    </w:p>
    <w:p w14:paraId="7F78E62C" w14:textId="77777777" w:rsidR="00070CFD" w:rsidRDefault="00070CFD" w:rsidP="00070CFD">
      <w:r w:rsidRPr="0048161F">
        <w:rPr>
          <w:rStyle w:val="StyleUnderline"/>
          <w:highlight w:val="yellow"/>
        </w:rPr>
        <w:t>Ukrainian President</w:t>
      </w:r>
      <w:r w:rsidRPr="0048161F">
        <w:rPr>
          <w:rStyle w:val="StyleUnderline"/>
        </w:rPr>
        <w:t xml:space="preserve"> Petro Poroshenko had to </w:t>
      </w:r>
      <w:r w:rsidRPr="0048161F">
        <w:rPr>
          <w:rStyle w:val="StyleUnderline"/>
          <w:highlight w:val="yellow"/>
        </w:rPr>
        <w:t>know</w:t>
      </w:r>
      <w:r w:rsidRPr="0048161F">
        <w:rPr>
          <w:rStyle w:val="StyleUnderline"/>
        </w:rPr>
        <w:t xml:space="preserve"> that a </w:t>
      </w:r>
      <w:r w:rsidRPr="0048161F">
        <w:rPr>
          <w:rStyle w:val="StyleUnderline"/>
          <w:highlight w:val="yellow"/>
        </w:rPr>
        <w:t>decision to send</w:t>
      </w:r>
      <w:r w:rsidRPr="0048161F">
        <w:rPr>
          <w:rStyle w:val="StyleUnderline"/>
        </w:rPr>
        <w:t xml:space="preserve"> three naval </w:t>
      </w:r>
      <w:r w:rsidRPr="0048161F">
        <w:rPr>
          <w:rStyle w:val="StyleUnderline"/>
          <w:highlight w:val="yellow"/>
        </w:rPr>
        <w:t>vessels through</w:t>
      </w:r>
      <w:r w:rsidRPr="0048161F">
        <w:rPr>
          <w:rStyle w:val="StyleUnderline"/>
        </w:rPr>
        <w:t xml:space="preserve"> the </w:t>
      </w:r>
      <w:r w:rsidRPr="0048161F">
        <w:rPr>
          <w:rStyle w:val="StyleUnderline"/>
          <w:highlight w:val="yellow"/>
        </w:rPr>
        <w:t>Kerch Strait would be disruptive</w:t>
      </w:r>
      <w:r>
        <w:t xml:space="preserve">. </w:t>
      </w:r>
      <w:r w:rsidRPr="0048161F">
        <w:rPr>
          <w:rStyle w:val="StyleUnderline"/>
        </w:rPr>
        <w:t>The strait</w:t>
      </w:r>
      <w:r>
        <w:t xml:space="preserve">, which connects the Black Sea and the Sea of Azov, </w:t>
      </w:r>
      <w:r w:rsidRPr="0048161F">
        <w:rPr>
          <w:rStyle w:val="StyleUnderline"/>
        </w:rPr>
        <w:t>separates Russia’s Taman Peninsula from the Crimea Peninsula</w:t>
      </w:r>
      <w:r>
        <w:t>. Despite Moscow’s annexation of the latter in 2014, Kiev still considers Crimea to be Ukrainian territory, a position that the United States and its allies back emphatically. Moreover, passage through the strait is the only oceanic link between Ukraine’s Black Sea ports and those on the Azov. Kiev, not surprisingly, views the strait as international waters. Russia, however, regards the waterway as its own territorial waters and viewed the attempted transit by the three Ukrainian ships as a violation.</w:t>
      </w:r>
    </w:p>
    <w:p w14:paraId="5C23169A" w14:textId="77777777" w:rsidR="00070CFD" w:rsidRDefault="00070CFD" w:rsidP="00070CFD">
      <w:r>
        <w:t>The Kerch Strait incident has Westerners once again antagonizing Russia. But the truth is far more complicated.[/pullquite]</w:t>
      </w:r>
    </w:p>
    <w:p w14:paraId="49270303" w14:textId="77777777" w:rsidR="00070CFD" w:rsidRDefault="00070CFD" w:rsidP="00070CFD">
      <w:r w:rsidRPr="0048161F">
        <w:rPr>
          <w:rStyle w:val="StyleUnderline"/>
        </w:rPr>
        <w:t>Whatever the legal merits of the competing positions regarding sovereignty over Crimea and the status of the Kerch Strait, the reality is that Russia controls that peninsula and is unlikely to ever restore it to Ukraine</w:t>
      </w:r>
      <w:r>
        <w:t xml:space="preserve">, despite Western demands. </w:t>
      </w:r>
      <w:r w:rsidRPr="0048161F">
        <w:rPr>
          <w:rStyle w:val="StyleUnderline"/>
        </w:rPr>
        <w:t>Poroshenko had to know that his attempt to send warships through a narrow passage between what the Kremlin insists are two portions of Russian territory was certain to cause an incident</w:t>
      </w:r>
      <w:r>
        <w:t xml:space="preserve">. </w:t>
      </w:r>
      <w:r w:rsidRPr="0048161F">
        <w:rPr>
          <w:rStyle w:val="StyleUnderline"/>
        </w:rPr>
        <w:t>Why did Kiev</w:t>
      </w:r>
      <w:r>
        <w:t xml:space="preserve"> risk (if not avidly </w:t>
      </w:r>
      <w:r w:rsidRPr="0048161F">
        <w:rPr>
          <w:rStyle w:val="StyleUnderline"/>
        </w:rPr>
        <w:t>seek</w:t>
      </w:r>
      <w:r>
        <w:t xml:space="preserve">) </w:t>
      </w:r>
      <w:r w:rsidRPr="0048161F">
        <w:rPr>
          <w:rStyle w:val="StyleUnderline"/>
        </w:rPr>
        <w:t>such a confrontation?</w:t>
      </w:r>
      <w:r>
        <w:t xml:space="preserve"> And why now? There are several likely motives.</w:t>
      </w:r>
    </w:p>
    <w:p w14:paraId="78AB6799" w14:textId="77777777" w:rsidR="00070CFD" w:rsidRDefault="00070CFD" w:rsidP="00070CFD">
      <w:r w:rsidRPr="0048161F">
        <w:rPr>
          <w:rStyle w:val="StyleUnderline"/>
          <w:highlight w:val="yellow"/>
        </w:rPr>
        <w:t>Kiev wants to</w:t>
      </w:r>
      <w:r w:rsidRPr="0048161F">
        <w:rPr>
          <w:rStyle w:val="StyleUnderline"/>
        </w:rPr>
        <w:t xml:space="preserve"> increase </w:t>
      </w:r>
      <w:r w:rsidRPr="0048161F">
        <w:rPr>
          <w:rStyle w:val="StyleUnderline"/>
          <w:highlight w:val="yellow"/>
        </w:rPr>
        <w:t>pressure</w:t>
      </w:r>
      <w:r w:rsidRPr="0048161F">
        <w:rPr>
          <w:rStyle w:val="StyleUnderline"/>
        </w:rPr>
        <w:t xml:space="preserve"> on NATO, and especially the </w:t>
      </w:r>
      <w:r w:rsidRPr="0048161F">
        <w:rPr>
          <w:rStyle w:val="StyleUnderline"/>
          <w:highlight w:val="yellow"/>
        </w:rPr>
        <w:t>U</w:t>
      </w:r>
      <w:r w:rsidRPr="0048161F">
        <w:rPr>
          <w:rStyle w:val="StyleUnderline"/>
        </w:rPr>
        <w:t xml:space="preserve">nited </w:t>
      </w:r>
      <w:r w:rsidRPr="0048161F">
        <w:rPr>
          <w:rStyle w:val="StyleUnderline"/>
          <w:highlight w:val="yellow"/>
        </w:rPr>
        <w:t>S</w:t>
      </w:r>
      <w:r w:rsidRPr="0048161F">
        <w:rPr>
          <w:rStyle w:val="StyleUnderline"/>
        </w:rPr>
        <w:t xml:space="preserve">tates, </w:t>
      </w:r>
      <w:r w:rsidRPr="0048161F">
        <w:rPr>
          <w:rStyle w:val="StyleUnderline"/>
          <w:highlight w:val="yellow"/>
        </w:rPr>
        <w:t>to take</w:t>
      </w:r>
      <w:r w:rsidRPr="0048161F">
        <w:rPr>
          <w:rStyle w:val="StyleUnderline"/>
        </w:rPr>
        <w:t xml:space="preserve"> a </w:t>
      </w:r>
      <w:r w:rsidRPr="0048161F">
        <w:rPr>
          <w:rStyle w:val="StyleUnderline"/>
          <w:highlight w:val="yellow"/>
        </w:rPr>
        <w:t>harder stance against Moscow</w:t>
      </w:r>
      <w:r>
        <w:t xml:space="preserve">. Despite their official position that the Kremlin must disgorge Crimea and end support for pro-Russian separatists in eastern Ukraine, </w:t>
      </w:r>
      <w:r w:rsidRPr="0048161F">
        <w:rPr>
          <w:rStyle w:val="StyleUnderline"/>
          <w:highlight w:val="yellow"/>
        </w:rPr>
        <w:t>Western policy looks</w:t>
      </w:r>
      <w:r w:rsidRPr="0048161F">
        <w:rPr>
          <w:rStyle w:val="StyleUnderline"/>
        </w:rPr>
        <w:t xml:space="preserve"> increasingly stale and </w:t>
      </w:r>
      <w:r w:rsidRPr="0048161F">
        <w:rPr>
          <w:rStyle w:val="StyleUnderline"/>
          <w:highlight w:val="yellow"/>
        </w:rPr>
        <w:t>ineffectual</w:t>
      </w:r>
      <w:r>
        <w:t xml:space="preserve">. Some </w:t>
      </w:r>
      <w:r w:rsidRPr="0048161F">
        <w:rPr>
          <w:rStyle w:val="StyleUnderline"/>
        </w:rPr>
        <w:t>European officials even muse that it may be time to reconsider</w:t>
      </w:r>
      <w:r>
        <w:t xml:space="preserve"> (weaken) </w:t>
      </w:r>
      <w:r w:rsidRPr="0048161F">
        <w:rPr>
          <w:rStyle w:val="StyleUnderline"/>
        </w:rPr>
        <w:t>the economic sanctions</w:t>
      </w:r>
      <w:r>
        <w:t xml:space="preserve"> that </w:t>
      </w:r>
      <w:r w:rsidRPr="0048161F">
        <w:rPr>
          <w:rStyle w:val="StyleUnderline"/>
        </w:rPr>
        <w:t>the West imposed on Russia</w:t>
      </w:r>
      <w:r>
        <w:t xml:space="preserve">. President </w:t>
      </w:r>
      <w:r w:rsidRPr="0048161F">
        <w:rPr>
          <w:rStyle w:val="StyleUnderline"/>
        </w:rPr>
        <w:t>Trump has stated that Russia should be re-admitted to the G-7</w:t>
      </w:r>
      <w:r>
        <w:t xml:space="preserve"> group of leading economic powers.</w:t>
      </w:r>
    </w:p>
    <w:p w14:paraId="62B24CCB" w14:textId="77777777" w:rsidR="00070CFD" w:rsidRDefault="00070CFD" w:rsidP="00070CFD">
      <w:r w:rsidRPr="0048161F">
        <w:rPr>
          <w:rStyle w:val="StyleUnderline"/>
        </w:rPr>
        <w:t xml:space="preserve">Such </w:t>
      </w:r>
      <w:r w:rsidRPr="0048161F">
        <w:rPr>
          <w:rStyle w:val="StyleUnderline"/>
          <w:highlight w:val="yellow"/>
        </w:rPr>
        <w:t>talk is</w:t>
      </w:r>
      <w:r w:rsidRPr="0048161F">
        <w:rPr>
          <w:rStyle w:val="StyleUnderline"/>
        </w:rPr>
        <w:t xml:space="preserve"> potentially quite </w:t>
      </w:r>
      <w:r w:rsidRPr="0048161F">
        <w:rPr>
          <w:rStyle w:val="StyleUnderline"/>
          <w:highlight w:val="yellow"/>
        </w:rPr>
        <w:t>threatening to Ukraine’s interests</w:t>
      </w:r>
      <w:r>
        <w:t xml:space="preserve">. </w:t>
      </w:r>
      <w:r w:rsidRPr="0048161F">
        <w:rPr>
          <w:rStyle w:val="StyleUnderline"/>
          <w:highlight w:val="yellow"/>
        </w:rPr>
        <w:t>Creating an incident that reminds</w:t>
      </w:r>
      <w:r w:rsidRPr="0048161F">
        <w:rPr>
          <w:rStyle w:val="StyleUnderline"/>
        </w:rPr>
        <w:t xml:space="preserve"> Kiev’s Western supporters</w:t>
      </w:r>
      <w:r>
        <w:t xml:space="preserve"> (and the rest of the world) </w:t>
      </w:r>
      <w:r w:rsidRPr="0048161F">
        <w:rPr>
          <w:rStyle w:val="StyleUnderline"/>
          <w:highlight w:val="yellow"/>
        </w:rPr>
        <w:t>of Moscow’s aggressive tendencies makes</w:t>
      </w:r>
      <w:r w:rsidRPr="0048161F">
        <w:rPr>
          <w:rStyle w:val="StyleUnderline"/>
        </w:rPr>
        <w:t xml:space="preserve"> any prospect of</w:t>
      </w:r>
      <w:r>
        <w:t xml:space="preserve"> even a limited </w:t>
      </w:r>
      <w:r w:rsidRPr="0048161F">
        <w:rPr>
          <w:rStyle w:val="StyleUnderline"/>
          <w:highlight w:val="yellow"/>
        </w:rPr>
        <w:t>rapprochement</w:t>
      </w:r>
      <w:r w:rsidRPr="0048161F">
        <w:rPr>
          <w:rStyle w:val="StyleUnderline"/>
        </w:rPr>
        <w:t xml:space="preserve"> between Russia and</w:t>
      </w:r>
      <w:r>
        <w:t xml:space="preserve"> either </w:t>
      </w:r>
      <w:r w:rsidRPr="0048161F">
        <w:rPr>
          <w:rStyle w:val="StyleUnderline"/>
        </w:rPr>
        <w:t>NATO</w:t>
      </w:r>
      <w:r>
        <w:t xml:space="preserve"> or the European Union </w:t>
      </w:r>
      <w:r w:rsidRPr="00B84805">
        <w:rPr>
          <w:rStyle w:val="Emphasis"/>
          <w:highlight w:val="yellow"/>
        </w:rPr>
        <w:t>less likely</w:t>
      </w:r>
      <w:r>
        <w:t>.</w:t>
      </w:r>
    </w:p>
    <w:p w14:paraId="6D38FD75" w14:textId="77777777" w:rsidR="00070CFD" w:rsidRDefault="00070CFD" w:rsidP="00070CFD">
      <w:r w:rsidRPr="0048161F">
        <w:rPr>
          <w:rStyle w:val="StyleUnderline"/>
        </w:rPr>
        <w:t>Ukrainian leaders are especially determined to nurture greater bilateral strategic cooperation with the United States</w:t>
      </w:r>
      <w:r>
        <w:t xml:space="preserve">. </w:t>
      </w:r>
      <w:r w:rsidRPr="0048161F">
        <w:rPr>
          <w:rStyle w:val="StyleUnderline"/>
        </w:rPr>
        <w:t>The notion that</w:t>
      </w:r>
      <w:r>
        <w:t xml:space="preserve"> the </w:t>
      </w:r>
      <w:r w:rsidRPr="0048161F">
        <w:rPr>
          <w:rStyle w:val="StyleUnderline"/>
        </w:rPr>
        <w:t>Trump</w:t>
      </w:r>
      <w:r>
        <w:t xml:space="preserve"> administration </w:t>
      </w:r>
      <w:r w:rsidRPr="0048161F">
        <w:rPr>
          <w:rStyle w:val="StyleUnderline"/>
        </w:rPr>
        <w:t>has pursued a “soft” policy toward Russia</w:t>
      </w:r>
      <w:r>
        <w:t xml:space="preserve">, much less one that amounts to appeasement, </w:t>
      </w:r>
      <w:r w:rsidRPr="0048161F">
        <w:rPr>
          <w:rStyle w:val="StyleUnderline"/>
        </w:rPr>
        <w:t>has always been overstated</w:t>
      </w:r>
      <w:r>
        <w:t xml:space="preserve">. </w:t>
      </w:r>
      <w:r w:rsidRPr="0048161F">
        <w:rPr>
          <w:rStyle w:val="StyleUnderline"/>
        </w:rPr>
        <w:t>Trump’s initiatives are actually more hardline than those</w:t>
      </w:r>
      <w:r>
        <w:t xml:space="preserve"> Barack </w:t>
      </w:r>
      <w:r w:rsidRPr="0048161F">
        <w:rPr>
          <w:rStyle w:val="StyleUnderline"/>
        </w:rPr>
        <w:t>Obama</w:t>
      </w:r>
      <w:r>
        <w:t xml:space="preserve">’s administration </w:t>
      </w:r>
      <w:r w:rsidRPr="0048161F">
        <w:rPr>
          <w:rStyle w:val="StyleUnderline"/>
        </w:rPr>
        <w:t>embraced</w:t>
      </w:r>
      <w:r>
        <w:t xml:space="preserve">. </w:t>
      </w:r>
      <w:r w:rsidRPr="0048161F">
        <w:rPr>
          <w:rStyle w:val="StyleUnderline"/>
        </w:rPr>
        <w:t>That is especially true regarding Washington’s relationship with Kiev</w:t>
      </w:r>
      <w:r>
        <w:t xml:space="preserve">. </w:t>
      </w:r>
      <w:r w:rsidRPr="0048161F">
        <w:rPr>
          <w:rStyle w:val="StyleUnderline"/>
        </w:rPr>
        <w:t xml:space="preserve">Whereas Obama consistently refused to provide weapons to Ukraine, the </w:t>
      </w:r>
      <w:r w:rsidRPr="0048161F">
        <w:rPr>
          <w:rStyle w:val="StyleUnderline"/>
          <w:highlight w:val="yellow"/>
        </w:rPr>
        <w:t>Trump</w:t>
      </w:r>
      <w:r w:rsidRPr="0048161F">
        <w:rPr>
          <w:rStyle w:val="StyleUnderline"/>
        </w:rPr>
        <w:t xml:space="preserve"> administration has </w:t>
      </w:r>
      <w:r w:rsidRPr="0048161F">
        <w:rPr>
          <w:rStyle w:val="StyleUnderline"/>
          <w:highlight w:val="yellow"/>
        </w:rPr>
        <w:t>approved</w:t>
      </w:r>
      <w:r w:rsidRPr="0048161F">
        <w:rPr>
          <w:rStyle w:val="StyleUnderline"/>
        </w:rPr>
        <w:t xml:space="preserve"> two </w:t>
      </w:r>
      <w:r w:rsidRPr="00B84805">
        <w:rPr>
          <w:rStyle w:val="Emphasis"/>
          <w:highlight w:val="yellow"/>
        </w:rPr>
        <w:t>major</w:t>
      </w:r>
      <w:r w:rsidRPr="003F66F3">
        <w:rPr>
          <w:rStyle w:val="Emphasis"/>
        </w:rPr>
        <w:t xml:space="preserve"> arms </w:t>
      </w:r>
      <w:r w:rsidRPr="00B84805">
        <w:rPr>
          <w:rStyle w:val="Emphasis"/>
          <w:highlight w:val="yellow"/>
        </w:rPr>
        <w:t>sales</w:t>
      </w:r>
      <w:r>
        <w:t xml:space="preserve">, one of which included sophisticated anti-tank missiles. </w:t>
      </w:r>
      <w:r w:rsidRPr="0048161F">
        <w:rPr>
          <w:rStyle w:val="StyleUnderline"/>
        </w:rPr>
        <w:t>U.S. troops have participated in joint military exercises with Ukrainian forces, and</w:t>
      </w:r>
      <w:r>
        <w:t xml:space="preserve"> Secretary of Defense James Mattis concedes that </w:t>
      </w:r>
      <w:r w:rsidRPr="0048161F">
        <w:rPr>
          <w:rStyle w:val="StyleUnderline"/>
        </w:rPr>
        <w:t>the United States is training Ukrainian units</w:t>
      </w:r>
      <w:r>
        <w:t xml:space="preserve"> at a base in western Ukraine.</w:t>
      </w:r>
    </w:p>
    <w:p w14:paraId="3E60590E" w14:textId="77777777" w:rsidR="00070CFD" w:rsidRDefault="00070CFD" w:rsidP="00070CFD">
      <w:r w:rsidRPr="0048161F">
        <w:rPr>
          <w:rStyle w:val="StyleUnderline"/>
          <w:highlight w:val="yellow"/>
        </w:rPr>
        <w:t>Poroshenko</w:t>
      </w:r>
      <w:r w:rsidRPr="0048161F">
        <w:rPr>
          <w:rStyle w:val="StyleUnderline"/>
        </w:rPr>
        <w:t xml:space="preserve"> and his associates </w:t>
      </w:r>
      <w:r w:rsidRPr="0048161F">
        <w:rPr>
          <w:rStyle w:val="StyleUnderline"/>
          <w:highlight w:val="yellow"/>
        </w:rPr>
        <w:t>want to</w:t>
      </w:r>
      <w:r w:rsidRPr="0048161F">
        <w:rPr>
          <w:rStyle w:val="StyleUnderline"/>
        </w:rPr>
        <w:t xml:space="preserve"> encourage and </w:t>
      </w:r>
      <w:r w:rsidRPr="00B84805">
        <w:rPr>
          <w:rStyle w:val="Emphasis"/>
          <w:highlight w:val="yellow"/>
        </w:rPr>
        <w:t>intensify those trends</w:t>
      </w:r>
      <w:r>
        <w:t xml:space="preserve">. </w:t>
      </w:r>
      <w:r w:rsidRPr="0048161F">
        <w:rPr>
          <w:rStyle w:val="StyleUnderline"/>
          <w:highlight w:val="yellow"/>
        </w:rPr>
        <w:t>They hope</w:t>
      </w:r>
      <w:r w:rsidRPr="0048161F">
        <w:rPr>
          <w:rStyle w:val="StyleUnderline"/>
        </w:rPr>
        <w:t xml:space="preserve"> that creating a </w:t>
      </w:r>
      <w:r w:rsidRPr="0048161F">
        <w:rPr>
          <w:rStyle w:val="StyleUnderline"/>
          <w:highlight w:val="yellow"/>
        </w:rPr>
        <w:t>new incident</w:t>
      </w:r>
      <w:r w:rsidRPr="0048161F">
        <w:rPr>
          <w:rStyle w:val="StyleUnderline"/>
        </w:rPr>
        <w:t xml:space="preserve"> underscoring aggressive Russian conduct will </w:t>
      </w:r>
      <w:r w:rsidRPr="0048161F">
        <w:rPr>
          <w:rStyle w:val="StyleUnderline"/>
          <w:highlight w:val="yellow"/>
        </w:rPr>
        <w:t>lead</w:t>
      </w:r>
      <w:r w:rsidRPr="0048161F">
        <w:rPr>
          <w:rStyle w:val="StyleUnderline"/>
        </w:rPr>
        <w:t xml:space="preserve"> the </w:t>
      </w:r>
      <w:r w:rsidRPr="0048161F">
        <w:rPr>
          <w:rStyle w:val="StyleUnderline"/>
          <w:highlight w:val="yellow"/>
        </w:rPr>
        <w:t>Trump</w:t>
      </w:r>
      <w:r w:rsidRPr="0048161F">
        <w:rPr>
          <w:rStyle w:val="StyleUnderline"/>
        </w:rPr>
        <w:t xml:space="preserve"> administration </w:t>
      </w:r>
      <w:r w:rsidRPr="0048161F">
        <w:rPr>
          <w:rStyle w:val="StyleUnderline"/>
          <w:highlight w:val="yellow"/>
        </w:rPr>
        <w:t xml:space="preserve">to </w:t>
      </w:r>
      <w:r w:rsidRPr="00B84805">
        <w:rPr>
          <w:rStyle w:val="Emphasis"/>
          <w:highlight w:val="yellow"/>
        </w:rPr>
        <w:t>boost</w:t>
      </w:r>
      <w:r w:rsidRPr="00D852C6">
        <w:rPr>
          <w:rStyle w:val="Emphasis"/>
        </w:rPr>
        <w:t xml:space="preserve"> arms </w:t>
      </w:r>
      <w:r w:rsidRPr="00B84805">
        <w:rPr>
          <w:rStyle w:val="Emphasis"/>
          <w:highlight w:val="yellow"/>
        </w:rPr>
        <w:t>sales</w:t>
      </w:r>
      <w:r w:rsidRPr="0048161F">
        <w:rPr>
          <w:rStyle w:val="StyleUnderline"/>
        </w:rPr>
        <w:t xml:space="preserve"> and other forms of bilateral military cooperation</w:t>
      </w:r>
      <w:r>
        <w:t xml:space="preserve">. Even if Trump proved reluctant to adopt that course, domestic and international pressure might leave him little choice. Indeed, </w:t>
      </w:r>
      <w:r w:rsidRPr="0048161F">
        <w:rPr>
          <w:rStyle w:val="StyleUnderline"/>
        </w:rPr>
        <w:t>Western news media outlets excoriated Trump for not immediately condemning Russia as an outright aggressor in the Kerch Strait incident</w:t>
      </w:r>
      <w:r>
        <w:t>.</w:t>
      </w:r>
    </w:p>
    <w:p w14:paraId="11454921" w14:textId="77777777" w:rsidR="00070CFD" w:rsidRPr="00D852C6" w:rsidRDefault="00070CFD" w:rsidP="00070CFD">
      <w:r w:rsidRPr="00D852C6">
        <w:t>Poroshenko thus has ample foreign policy reasons for taking the actions he did in the Kerch Strait. He also has significant political and ideological incentives. His government did not announce the official date for Ukraine’s 2019 presidential election until two days following the naval clash; it is now set for March 31. To say that the timing of the announcement was suspicious is an understatement.</w:t>
      </w:r>
    </w:p>
    <w:p w14:paraId="2A131EB4" w14:textId="77777777" w:rsidR="00070CFD" w:rsidRPr="00D852C6" w:rsidRDefault="00070CFD" w:rsidP="00070CFD">
      <w:r w:rsidRPr="00D852C6">
        <w:t>No candidate in the extremely crowded field is likely to exceed the 50 percent mark needed to avoid a runoff, but recent surveys have indicated that Poroshenko is in surprisingly poor political shape. Most polls showed him receiving between 8 and 15 percent of the first-round vote. The leading candidate is former prime minister Yulia Tymoshenko, with Poroshenko running in third. Corruption scandals continue to bedevil his administration, making his re-election (or even his ability to make the runoff) far from certain.</w:t>
      </w:r>
    </w:p>
    <w:p w14:paraId="3A8D9D35" w14:textId="77777777" w:rsidR="00070CFD" w:rsidRPr="00D852C6" w:rsidRDefault="00070CFD" w:rsidP="00070CFD">
      <w:r w:rsidRPr="00D852C6">
        <w:t>In addition to creating a “rally around the flag” effect, thereby boosting Poroshenko’s status, Russian seizure of the Ukrainian vessels gave the president a justification to impose outright martial law in 10 regions of eastern Ukraine-areas likely to be especially hostile to his political prospects. It could also serve as a basis for tightening Ukraine’s already worrisome restrictions on freedom of expression.</w:t>
      </w:r>
    </w:p>
    <w:p w14:paraId="65D4CE79" w14:textId="77777777" w:rsidR="00070CFD" w:rsidRDefault="00070CFD" w:rsidP="00070CFD">
      <w:r w:rsidRPr="00D852C6">
        <w:t>That</w:t>
      </w:r>
      <w:r w:rsidRPr="0048161F">
        <w:rPr>
          <w:rStyle w:val="StyleUnderline"/>
        </w:rPr>
        <w:t xml:space="preserve"> track record should trouble Kiev’s backers in the West</w:t>
      </w:r>
      <w:r>
        <w:t xml:space="preserve">. To wage war against eastern separatists, </w:t>
      </w:r>
      <w:r w:rsidRPr="0048161F">
        <w:rPr>
          <w:rStyle w:val="StyleUnderline"/>
        </w:rPr>
        <w:t>Kiev</w:t>
      </w:r>
      <w:r>
        <w:t xml:space="preserve"> early on not only </w:t>
      </w:r>
      <w:r w:rsidRPr="0048161F">
        <w:rPr>
          <w:rStyle w:val="StyleUnderline"/>
        </w:rPr>
        <w:t>instituted military conscription</w:t>
      </w:r>
      <w:r>
        <w:t xml:space="preserve">, it </w:t>
      </w:r>
      <w:r w:rsidRPr="0048161F">
        <w:rPr>
          <w:rStyle w:val="StyleUnderline"/>
        </w:rPr>
        <w:t>arrested critics</w:t>
      </w:r>
      <w:r>
        <w:t xml:space="preserve"> of that action. Authorities </w:t>
      </w:r>
      <w:r w:rsidRPr="0048161F">
        <w:rPr>
          <w:rStyle w:val="StyleUnderline"/>
        </w:rPr>
        <w:t>jailed television journalist and blogger Ruslan Kotsaba and charged him with treason for making a video denouncing the conscription law</w:t>
      </w:r>
      <w:r>
        <w:t>. Kotsaba become Amnesty International’s first “prisoner of conscience” in Ukraine since the 2014 so-called Maidan revolution.</w:t>
      </w:r>
    </w:p>
    <w:p w14:paraId="3001D817" w14:textId="77777777" w:rsidR="00070CFD" w:rsidRDefault="00070CFD" w:rsidP="00070CFD">
      <w:r>
        <w:t xml:space="preserve">The </w:t>
      </w:r>
      <w:r w:rsidRPr="0048161F">
        <w:rPr>
          <w:rStyle w:val="StyleUnderline"/>
        </w:rPr>
        <w:t>vagueness of the applicable laws</w:t>
      </w:r>
      <w:r>
        <w:t xml:space="preserve"> (and the absence of any meaningful independent review or right of appeal) </w:t>
      </w:r>
      <w:r w:rsidRPr="0048161F">
        <w:rPr>
          <w:rStyle w:val="StyleUnderline"/>
        </w:rPr>
        <w:t>has been especially alarming</w:t>
      </w:r>
      <w:r>
        <w:t xml:space="preserve">. Indeed, it seems that </w:t>
      </w:r>
      <w:r w:rsidRPr="0048161F">
        <w:rPr>
          <w:rStyle w:val="StyleUnderline"/>
        </w:rPr>
        <w:t>anyone who disputes the government’s account of the Maidan revolution</w:t>
      </w:r>
      <w:r>
        <w:t xml:space="preserve"> (especially those who dare to mention the role of ultranationalist, neo-fascist elements) </w:t>
      </w:r>
      <w:r w:rsidRPr="0048161F">
        <w:rPr>
          <w:rStyle w:val="StyleUnderline"/>
        </w:rPr>
        <w:t>or the conflict in eastern Ukraine is likely to be silenced</w:t>
      </w:r>
      <w:r>
        <w:t>.</w:t>
      </w:r>
    </w:p>
    <w:p w14:paraId="51CBC5EB" w14:textId="77777777" w:rsidR="00070CFD" w:rsidRDefault="00070CFD" w:rsidP="00070CFD">
      <w:r>
        <w:t xml:space="preserve">Bogdan Ovcharuk, a spokesperson for Amnesty International’s Kiev office, expressed the concerns of many proponents of freedom of expression when he told the BBC: </w:t>
      </w:r>
      <w:r w:rsidRPr="0048161F">
        <w:rPr>
          <w:rStyle w:val="StyleUnderline"/>
        </w:rPr>
        <w:t>“This is a very slippery slope indeed</w:t>
      </w:r>
      <w:r>
        <w:t xml:space="preserve">. </w:t>
      </w:r>
      <w:r w:rsidRPr="0048161F">
        <w:rPr>
          <w:rStyle w:val="StyleUnderline"/>
        </w:rPr>
        <w:t>It’s one thing to restrict access to texts advocating violence, but in general banning books because their authors have views deemed unacceptable to politicians in Kiev…is deeply dangerous.”</w:t>
      </w:r>
      <w:r>
        <w:t xml:space="preserve"> </w:t>
      </w:r>
      <w:r w:rsidRPr="0048161F">
        <w:rPr>
          <w:rStyle w:val="StyleUnderline"/>
        </w:rPr>
        <w:t>The consequences of such a campaign</w:t>
      </w:r>
      <w:r>
        <w:t xml:space="preserve">, he warned, </w:t>
      </w:r>
      <w:r w:rsidRPr="0048161F">
        <w:rPr>
          <w:rStyle w:val="StyleUnderline"/>
        </w:rPr>
        <w:t>were certain to damage the fabric of liberty</w:t>
      </w:r>
      <w:r>
        <w:t>.</w:t>
      </w:r>
    </w:p>
    <w:p w14:paraId="1174A0DD" w14:textId="77777777" w:rsidR="00070CFD" w:rsidRDefault="00070CFD" w:rsidP="00070CFD">
      <w:r>
        <w:t xml:space="preserve">Yet the </w:t>
      </w:r>
      <w:r w:rsidRPr="0048161F">
        <w:rPr>
          <w:rStyle w:val="StyleUnderline"/>
        </w:rPr>
        <w:t>Kiev government’s restrictive policies continue unabated</w:t>
      </w:r>
      <w:r>
        <w:t>. In September 2015, Ukrainian authorities issued an order banning 34 journalists and seven bloggers from even entering the country. The Committee to Protect Journalists reported that the newly publicized list was merely part of a larger blacklist that contained the names of 388 individuals and more than a hundred organizations that were barred from entry on the grounds of “national security” and allegedly posing a threat to Ukraine’s “territorial integrity.”</w:t>
      </w:r>
    </w:p>
    <w:p w14:paraId="424C059E" w14:textId="77777777" w:rsidR="00070CFD" w:rsidRDefault="00070CFD" w:rsidP="00070CFD">
      <w:r>
        <w:t xml:space="preserve">Human Rights Watch criticized the Kiev government in September 2017 for imposing yet more restrictions on journalists, especially foreign correspondents. The Poroshenko government even pushed through legislation barring criticism of Ukraine’s past, including the role that ultra-nationalist guerilla leader (and Nazi collaborator) Stepan Bandera and his followers played in World War II. </w:t>
      </w:r>
      <w:r w:rsidRPr="0048161F">
        <w:rPr>
          <w:rStyle w:val="StyleUnderline"/>
        </w:rPr>
        <w:t>Censorship provisions and other media restrictions may become even more widespread and arbitrary</w:t>
      </w:r>
      <w:r>
        <w:t xml:space="preserve"> with Poroshenko’s new declaration of martial law.</w:t>
      </w:r>
    </w:p>
    <w:p w14:paraId="7980553D" w14:textId="77777777" w:rsidR="00070CFD" w:rsidRDefault="00070CFD" w:rsidP="00070CFD">
      <w:r>
        <w:t xml:space="preserve">Ukraine’s </w:t>
      </w:r>
      <w:r w:rsidRPr="0048161F">
        <w:rPr>
          <w:rStyle w:val="StyleUnderline"/>
        </w:rPr>
        <w:t>Western admirers typically ignore such evidence of authoritarian conduct</w:t>
      </w:r>
      <w:r>
        <w:t xml:space="preserve">, since it does not fit with their portrayal of the country as an enlightened member of the democratic community. </w:t>
      </w:r>
      <w:r w:rsidRPr="0048161F">
        <w:rPr>
          <w:rStyle w:val="StyleUnderline"/>
        </w:rPr>
        <w:t>The reality is that Ukraine epitomizes</w:t>
      </w:r>
      <w:r>
        <w:t xml:space="preserve"> what CNN analyst Fareed Zakaria has aptly described as an </w:t>
      </w:r>
      <w:r w:rsidRPr="0048161F">
        <w:rPr>
          <w:rStyle w:val="StyleUnderline"/>
        </w:rPr>
        <w:t>“illiberal democracy.”</w:t>
      </w:r>
      <w:r w:rsidRPr="00D852C6">
        <w:t xml:space="preserve"> </w:t>
      </w:r>
      <w:r w:rsidRPr="0048161F">
        <w:rPr>
          <w:rStyle w:val="StyleUnderline"/>
        </w:rPr>
        <w:t>The Poroshenko regime certainly does not warrant unquestioned Western backing</w:t>
      </w:r>
      <w:r>
        <w:t xml:space="preserve">. </w:t>
      </w:r>
      <w:r w:rsidRPr="0048161F">
        <w:rPr>
          <w:rStyle w:val="StyleUnderline"/>
        </w:rPr>
        <w:t>Kiev is not above engaging in provocations to serve either its political leadership’s domestic agenda or its foreign policy objectives</w:t>
      </w:r>
      <w:r>
        <w:t xml:space="preserve">. </w:t>
      </w:r>
      <w:r w:rsidRPr="0048161F">
        <w:rPr>
          <w:rStyle w:val="StyleUnderline"/>
        </w:rPr>
        <w:t>The United States does not have vital strategic or moral interests at stake in the overall Ukraine-Russia quarrel</w:t>
      </w:r>
      <w:r>
        <w:t xml:space="preserve">, much less the latest parochial spat in the Kerch Strait. </w:t>
      </w:r>
      <w:r w:rsidRPr="0048161F">
        <w:rPr>
          <w:rStyle w:val="StyleUnderline"/>
        </w:rPr>
        <w:t xml:space="preserve">A cautious, </w:t>
      </w:r>
      <w:r w:rsidRPr="00B84805">
        <w:rPr>
          <w:rStyle w:val="Emphasis"/>
          <w:highlight w:val="yellow"/>
        </w:rPr>
        <w:t>restrained posture is appropriate</w:t>
      </w:r>
      <w:r>
        <w:t>.</w:t>
      </w:r>
    </w:p>
    <w:p w14:paraId="4B52F301" w14:textId="77777777" w:rsidR="00070CFD" w:rsidRDefault="00070CFD" w:rsidP="00070CFD"/>
    <w:p w14:paraId="6F226433" w14:textId="77777777" w:rsidR="00070CFD" w:rsidRDefault="00070CFD" w:rsidP="00070CFD">
      <w:pPr>
        <w:pStyle w:val="Heading4"/>
        <w:spacing w:line="278" w:lineRule="atLeast"/>
        <w:rPr>
          <w:color w:val="222222"/>
        </w:rPr>
      </w:pPr>
      <w:r>
        <w:rPr>
          <w:color w:val="222222"/>
        </w:rPr>
        <w:t>Causes Russian counter-escalation and nuclear war.</w:t>
      </w:r>
    </w:p>
    <w:p w14:paraId="156AE0C1" w14:textId="77777777" w:rsidR="00070CFD" w:rsidRDefault="00070CFD" w:rsidP="00070CFD">
      <w:pPr>
        <w:spacing w:line="235" w:lineRule="atLeast"/>
        <w:rPr>
          <w:color w:val="222222"/>
        </w:rPr>
      </w:pPr>
      <w:r>
        <w:rPr>
          <w:rStyle w:val="m2144560331991430428gmail-style13ptbold"/>
          <w:b/>
          <w:bCs/>
          <w:color w:val="222222"/>
          <w:sz w:val="26"/>
          <w:szCs w:val="26"/>
        </w:rPr>
        <w:t>Mearsheimer 15</w:t>
      </w:r>
      <w:r>
        <w:rPr>
          <w:rStyle w:val="apple-converted-space"/>
          <w:color w:val="222222"/>
        </w:rPr>
        <w:t> </w:t>
      </w:r>
      <w:r>
        <w:rPr>
          <w:color w:val="222222"/>
        </w:rPr>
        <w:t>(John J. Mearsheimer, American political scientist and international relations scholar, who belongs to the realist school of thought. He is the R. Wendell Harrison Distinguished Service Professor at the University of Chicago, February 8, 2015, Accessed June 21, 2019, New York Times, “Don’t Arm Ukraine”,</w:t>
      </w:r>
      <w:r>
        <w:rPr>
          <w:rStyle w:val="apple-converted-space"/>
          <w:color w:val="222222"/>
        </w:rPr>
        <w:t> </w:t>
      </w:r>
      <w:hyperlink r:id="rId12" w:tgtFrame="_blank" w:history="1">
        <w:r>
          <w:rPr>
            <w:rStyle w:val="Hyperlink"/>
          </w:rPr>
          <w:t>https://www.nytimes.com/2015/02/09/opinion/dont-arm-ukraine.html</w:t>
        </w:r>
      </w:hyperlink>
      <w:r>
        <w:rPr>
          <w:color w:val="222222"/>
        </w:rPr>
        <w:t>)</w:t>
      </w:r>
    </w:p>
    <w:p w14:paraId="403D1911" w14:textId="77777777" w:rsidR="00070CFD" w:rsidRDefault="00070CFD" w:rsidP="00070CFD">
      <w:pPr>
        <w:spacing w:line="235" w:lineRule="atLeast"/>
        <w:rPr>
          <w:color w:val="222222"/>
        </w:rPr>
      </w:pPr>
      <w:r>
        <w:rPr>
          <w:color w:val="222222"/>
          <w:szCs w:val="16"/>
        </w:rPr>
        <w:t>The Ukraine crisis is almost a year old and Russia is winning. The separatists in eastern Ukraine are gaining ground and Russia’s president, Vladimir V.</w:t>
      </w:r>
      <w:r>
        <w:rPr>
          <w:rStyle w:val="apple-converted-space"/>
          <w:color w:val="222222"/>
          <w:szCs w:val="16"/>
        </w:rPr>
        <w:t> </w:t>
      </w:r>
      <w:r w:rsidRPr="0048161F">
        <w:rPr>
          <w:rStyle w:val="StyleUnderline"/>
          <w:highlight w:val="yellow"/>
        </w:rPr>
        <w:t>Putin, shows no signs of backing down</w:t>
      </w:r>
      <w:r>
        <w:rPr>
          <w:rStyle w:val="apple-converted-space"/>
          <w:color w:val="222222"/>
          <w:szCs w:val="16"/>
        </w:rPr>
        <w:t> </w:t>
      </w:r>
      <w:r>
        <w:rPr>
          <w:color w:val="222222"/>
          <w:szCs w:val="16"/>
        </w:rPr>
        <w:t>in the face of Western economic sanctions.</w:t>
      </w:r>
    </w:p>
    <w:p w14:paraId="02F76990" w14:textId="77777777" w:rsidR="00070CFD" w:rsidRDefault="00070CFD" w:rsidP="00070CFD">
      <w:pPr>
        <w:spacing w:line="235" w:lineRule="atLeast"/>
        <w:rPr>
          <w:color w:val="222222"/>
        </w:rPr>
      </w:pPr>
      <w:r>
        <w:rPr>
          <w:color w:val="222222"/>
          <w:szCs w:val="16"/>
        </w:rPr>
        <w:t>Unsurprisingly,</w:t>
      </w:r>
      <w:r>
        <w:rPr>
          <w:rStyle w:val="apple-converted-space"/>
          <w:color w:val="222222"/>
          <w:szCs w:val="16"/>
        </w:rPr>
        <w:t> </w:t>
      </w:r>
      <w:r>
        <w:rPr>
          <w:rStyle w:val="m2144560331991430428gmail-styleunderline"/>
          <w:color w:val="222222"/>
        </w:rPr>
        <w:t>a</w:t>
      </w:r>
      <w:r>
        <w:rPr>
          <w:rStyle w:val="apple-converted-space"/>
          <w:color w:val="222222"/>
        </w:rPr>
        <w:t> </w:t>
      </w:r>
      <w:r w:rsidRPr="0048161F">
        <w:rPr>
          <w:rStyle w:val="StyleUnderline"/>
          <w:highlight w:val="yellow"/>
        </w:rPr>
        <w:t>growing</w:t>
      </w:r>
      <w:r>
        <w:rPr>
          <w:rStyle w:val="apple-converted-space"/>
          <w:color w:val="222222"/>
        </w:rPr>
        <w:t> </w:t>
      </w:r>
      <w:r>
        <w:rPr>
          <w:rStyle w:val="m2144560331991430428gmail-styleunderline"/>
          <w:color w:val="222222"/>
        </w:rPr>
        <w:t>chorus of</w:t>
      </w:r>
      <w:r>
        <w:rPr>
          <w:rStyle w:val="apple-converted-space"/>
          <w:color w:val="222222"/>
        </w:rPr>
        <w:t> </w:t>
      </w:r>
      <w:r w:rsidRPr="0048161F">
        <w:rPr>
          <w:rStyle w:val="StyleUnderline"/>
          <w:highlight w:val="yellow"/>
        </w:rPr>
        <w:t>voices in the U</w:t>
      </w:r>
      <w:r>
        <w:rPr>
          <w:rStyle w:val="m2144560331991430428gmail-styleunderline"/>
          <w:color w:val="222222"/>
        </w:rPr>
        <w:t>nited</w:t>
      </w:r>
      <w:r>
        <w:rPr>
          <w:rStyle w:val="apple-converted-space"/>
          <w:color w:val="222222"/>
        </w:rPr>
        <w:t> </w:t>
      </w:r>
      <w:r w:rsidRPr="0048161F">
        <w:rPr>
          <w:rStyle w:val="StyleUnderline"/>
          <w:highlight w:val="yellow"/>
        </w:rPr>
        <w:t>S</w:t>
      </w:r>
      <w:r>
        <w:rPr>
          <w:rStyle w:val="m2144560331991430428gmail-styleunderline"/>
          <w:color w:val="222222"/>
        </w:rPr>
        <w:t>tates is</w:t>
      </w:r>
      <w:r>
        <w:rPr>
          <w:rStyle w:val="apple-converted-space"/>
          <w:color w:val="222222"/>
        </w:rPr>
        <w:t> </w:t>
      </w:r>
      <w:r w:rsidRPr="0048161F">
        <w:rPr>
          <w:rStyle w:val="StyleUnderline"/>
          <w:highlight w:val="yellow"/>
        </w:rPr>
        <w:t>calling for arming Ukraine</w:t>
      </w:r>
      <w:r>
        <w:rPr>
          <w:color w:val="222222"/>
          <w:szCs w:val="16"/>
        </w:rPr>
        <w:t>. A recent report from three leading American think tanks endorses sending Kiev advanced weaponry, and the White House’s nominee for secretary of defense, Ashton B. Carter, said last week to the Senate armed services committee, “I very much incline in that direction.”</w:t>
      </w:r>
    </w:p>
    <w:p w14:paraId="68995841" w14:textId="77777777" w:rsidR="00070CFD" w:rsidRDefault="00070CFD" w:rsidP="00070CFD">
      <w:pPr>
        <w:spacing w:line="235" w:lineRule="atLeast"/>
        <w:rPr>
          <w:color w:val="222222"/>
        </w:rPr>
      </w:pPr>
      <w:r w:rsidRPr="0048161F">
        <w:rPr>
          <w:rStyle w:val="StyleUnderline"/>
          <w:highlight w:val="yellow"/>
        </w:rPr>
        <w:t>They are wrong</w:t>
      </w:r>
      <w:r>
        <w:rPr>
          <w:rStyle w:val="m2144560331991430428gmail-styleunderline"/>
          <w:color w:val="222222"/>
        </w:rPr>
        <w:t>. Going down that road would be</w:t>
      </w:r>
      <w:r>
        <w:rPr>
          <w:rStyle w:val="apple-converted-space"/>
          <w:color w:val="222222"/>
        </w:rPr>
        <w:t> </w:t>
      </w:r>
      <w:r w:rsidRPr="0048161F">
        <w:rPr>
          <w:rStyle w:val="StyleUnderline"/>
          <w:highlight w:val="yellow"/>
        </w:rPr>
        <w:t>a huge mistake for the U</w:t>
      </w:r>
      <w:r w:rsidRPr="00BF2779">
        <w:t>nited</w:t>
      </w:r>
      <w:r w:rsidRPr="00215527">
        <w:t> </w:t>
      </w:r>
      <w:r w:rsidRPr="0048161F">
        <w:rPr>
          <w:rStyle w:val="StyleUnderline"/>
          <w:highlight w:val="yellow"/>
        </w:rPr>
        <w:t>S</w:t>
      </w:r>
      <w:r w:rsidRPr="00215527">
        <w:t>tates</w:t>
      </w:r>
      <w:r>
        <w:rPr>
          <w:rStyle w:val="m2144560331991430428gmail-styleunderline"/>
          <w:color w:val="222222"/>
        </w:rPr>
        <w:t>,</w:t>
      </w:r>
      <w:r>
        <w:rPr>
          <w:rStyle w:val="apple-converted-space"/>
          <w:color w:val="222222"/>
        </w:rPr>
        <w:t> </w:t>
      </w:r>
      <w:r w:rsidRPr="0048161F">
        <w:rPr>
          <w:rStyle w:val="StyleUnderline"/>
          <w:highlight w:val="yellow"/>
        </w:rPr>
        <w:t>NATO and Ukraine itself</w:t>
      </w:r>
      <w:r w:rsidRPr="0048161F">
        <w:rPr>
          <w:rStyle w:val="StyleUnderline"/>
        </w:rPr>
        <w:t>.</w:t>
      </w:r>
      <w:r>
        <w:rPr>
          <w:rStyle w:val="m2144560331991430428gmail-styleunderline"/>
          <w:color w:val="222222"/>
        </w:rPr>
        <w:t>Sending weapons to Ukraine will not rescue its army and</w:t>
      </w:r>
      <w:r>
        <w:rPr>
          <w:rStyle w:val="apple-converted-space"/>
          <w:color w:val="222222"/>
        </w:rPr>
        <w:t> </w:t>
      </w:r>
      <w:r w:rsidRPr="0048161F">
        <w:rPr>
          <w:rStyle w:val="StyleUnderline"/>
          <w:highlight w:val="yellow"/>
        </w:rPr>
        <w:t>will instead lead to an escalation in the fighting</w:t>
      </w:r>
      <w:r>
        <w:rPr>
          <w:rStyle w:val="m2144560331991430428gmail-styleunderline"/>
          <w:color w:val="222222"/>
        </w:rPr>
        <w:t>.</w:t>
      </w:r>
      <w:r>
        <w:rPr>
          <w:rStyle w:val="apple-converted-space"/>
          <w:color w:val="222222"/>
          <w:sz w:val="14"/>
          <w:szCs w:val="14"/>
        </w:rPr>
        <w:t> </w:t>
      </w:r>
      <w:r>
        <w:rPr>
          <w:color w:val="222222"/>
          <w:sz w:val="14"/>
          <w:szCs w:val="14"/>
        </w:rPr>
        <w:t xml:space="preserve">Such a </w:t>
      </w:r>
      <w:r w:rsidRPr="00B84805">
        <w:rPr>
          <w:color w:val="222222"/>
          <w:sz w:val="14"/>
          <w:szCs w:val="14"/>
          <w:highlight w:val="yellow"/>
        </w:rPr>
        <w:t>step</w:t>
      </w:r>
      <w:r w:rsidRPr="00B84805">
        <w:rPr>
          <w:rStyle w:val="apple-converted-space"/>
          <w:color w:val="222222"/>
          <w:sz w:val="14"/>
          <w:szCs w:val="14"/>
          <w:highlight w:val="yellow"/>
        </w:rPr>
        <w:t> </w:t>
      </w:r>
      <w:r w:rsidRPr="0048161F">
        <w:rPr>
          <w:rStyle w:val="StyleUnderline"/>
          <w:highlight w:val="yellow"/>
        </w:rPr>
        <w:t>is especially dangerous</w:t>
      </w:r>
      <w:r>
        <w:rPr>
          <w:rStyle w:val="apple-converted-space"/>
          <w:color w:val="222222"/>
        </w:rPr>
        <w:t> </w:t>
      </w:r>
      <w:r>
        <w:rPr>
          <w:rStyle w:val="m2144560331991430428gmail-styleunderline"/>
          <w:color w:val="222222"/>
        </w:rPr>
        <w:t>because</w:t>
      </w:r>
      <w:r>
        <w:rPr>
          <w:rStyle w:val="apple-converted-space"/>
          <w:color w:val="222222"/>
        </w:rPr>
        <w:t> </w:t>
      </w:r>
      <w:r w:rsidRPr="0048161F">
        <w:rPr>
          <w:rStyle w:val="StyleUnderline"/>
          <w:highlight w:val="yellow"/>
        </w:rPr>
        <w:t>Russia has thousands of nuc</w:t>
      </w:r>
      <w:r w:rsidRPr="0048161F">
        <w:rPr>
          <w:rStyle w:val="StyleUnderline"/>
        </w:rPr>
        <w:t>lear weapon</w:t>
      </w:r>
      <w:r w:rsidRPr="0048161F">
        <w:rPr>
          <w:rStyle w:val="StyleUnderline"/>
          <w:highlight w:val="yellow"/>
        </w:rPr>
        <w:t>s</w:t>
      </w:r>
      <w:r>
        <w:rPr>
          <w:rStyle w:val="apple-converted-space"/>
          <w:color w:val="222222"/>
          <w:sz w:val="14"/>
          <w:szCs w:val="14"/>
        </w:rPr>
        <w:t> </w:t>
      </w:r>
      <w:r>
        <w:rPr>
          <w:color w:val="222222"/>
          <w:sz w:val="14"/>
          <w:szCs w:val="14"/>
        </w:rPr>
        <w:t>and is</w:t>
      </w:r>
      <w:r>
        <w:rPr>
          <w:rStyle w:val="apple-converted-space"/>
          <w:color w:val="222222"/>
          <w:sz w:val="14"/>
          <w:szCs w:val="14"/>
        </w:rPr>
        <w:t> </w:t>
      </w:r>
      <w:r w:rsidRPr="0048161F">
        <w:rPr>
          <w:rStyle w:val="StyleUnderline"/>
          <w:highlight w:val="yellow"/>
        </w:rPr>
        <w:t>seeking to defend a vital strategic interest</w:t>
      </w:r>
      <w:r>
        <w:rPr>
          <w:color w:val="222222"/>
          <w:sz w:val="14"/>
          <w:szCs w:val="14"/>
        </w:rPr>
        <w:t>.</w:t>
      </w:r>
    </w:p>
    <w:p w14:paraId="5DDBB67E" w14:textId="77777777" w:rsidR="00070CFD" w:rsidRDefault="00070CFD" w:rsidP="00070CFD">
      <w:pPr>
        <w:spacing w:line="235" w:lineRule="atLeast"/>
        <w:rPr>
          <w:color w:val="222222"/>
        </w:rPr>
      </w:pPr>
      <w:r>
        <w:rPr>
          <w:color w:val="222222"/>
          <w:szCs w:val="16"/>
        </w:rPr>
        <w:t>There is no question that Ukraine’s military is badly outgunned by the separatists, who have Russian troops and weapons on their side. Because the balance of power decisively favors Moscow,</w:t>
      </w:r>
      <w:r>
        <w:rPr>
          <w:rStyle w:val="apple-converted-space"/>
          <w:color w:val="222222"/>
          <w:szCs w:val="16"/>
        </w:rPr>
        <w:t> </w:t>
      </w:r>
      <w:r w:rsidRPr="0048161F">
        <w:rPr>
          <w:rStyle w:val="StyleUnderline"/>
          <w:highlight w:val="yellow"/>
        </w:rPr>
        <w:t>Washington would have to send large amounts</w:t>
      </w:r>
      <w:r>
        <w:rPr>
          <w:rStyle w:val="apple-converted-space"/>
          <w:color w:val="222222"/>
        </w:rPr>
        <w:t> </w:t>
      </w:r>
      <w:r>
        <w:rPr>
          <w:rStyle w:val="m2144560331991430428gmail-styleunderline"/>
          <w:color w:val="222222"/>
        </w:rPr>
        <w:t>of equipment</w:t>
      </w:r>
      <w:r>
        <w:rPr>
          <w:rStyle w:val="apple-converted-space"/>
          <w:color w:val="222222"/>
        </w:rPr>
        <w:t> </w:t>
      </w:r>
      <w:r w:rsidRPr="0048161F">
        <w:rPr>
          <w:rStyle w:val="StyleUnderline"/>
          <w:highlight w:val="yellow"/>
        </w:rPr>
        <w:t>for Ukraine</w:t>
      </w:r>
      <w:r>
        <w:rPr>
          <w:rStyle w:val="m2144560331991430428gmail-styleunderline"/>
          <w:color w:val="222222"/>
        </w:rPr>
        <w:t>’s army</w:t>
      </w:r>
      <w:r>
        <w:rPr>
          <w:rStyle w:val="apple-converted-space"/>
          <w:color w:val="222222"/>
        </w:rPr>
        <w:t> </w:t>
      </w:r>
      <w:r w:rsidRPr="0048161F">
        <w:rPr>
          <w:rStyle w:val="StyleUnderline"/>
          <w:highlight w:val="yellow"/>
        </w:rPr>
        <w:t>to have a</w:t>
      </w:r>
      <w:r>
        <w:rPr>
          <w:rStyle w:val="apple-converted-space"/>
          <w:color w:val="222222"/>
        </w:rPr>
        <w:t> </w:t>
      </w:r>
      <w:r>
        <w:rPr>
          <w:rStyle w:val="m2144560331991430428gmail-styleunderline"/>
          <w:color w:val="222222"/>
        </w:rPr>
        <w:t>fighting</w:t>
      </w:r>
      <w:r>
        <w:rPr>
          <w:rStyle w:val="apple-converted-space"/>
          <w:color w:val="222222"/>
        </w:rPr>
        <w:t> </w:t>
      </w:r>
      <w:r w:rsidRPr="0048161F">
        <w:rPr>
          <w:rStyle w:val="StyleUnderline"/>
          <w:highlight w:val="yellow"/>
        </w:rPr>
        <w:t>chance</w:t>
      </w:r>
      <w:r>
        <w:rPr>
          <w:color w:val="222222"/>
          <w:szCs w:val="16"/>
        </w:rPr>
        <w:t>.</w:t>
      </w:r>
    </w:p>
    <w:p w14:paraId="50F4DA70" w14:textId="77777777" w:rsidR="00070CFD" w:rsidRDefault="00070CFD" w:rsidP="00070CFD">
      <w:pPr>
        <w:spacing w:line="235" w:lineRule="atLeast"/>
        <w:rPr>
          <w:color w:val="222222"/>
        </w:rPr>
      </w:pPr>
      <w:r>
        <w:rPr>
          <w:color w:val="222222"/>
          <w:szCs w:val="16"/>
        </w:rPr>
        <w:t>But the</w:t>
      </w:r>
      <w:r>
        <w:rPr>
          <w:rStyle w:val="apple-converted-space"/>
          <w:color w:val="222222"/>
          <w:szCs w:val="16"/>
        </w:rPr>
        <w:t> </w:t>
      </w:r>
      <w:r>
        <w:rPr>
          <w:rStyle w:val="m2144560331991430428gmail-styleunderline"/>
          <w:color w:val="222222"/>
        </w:rPr>
        <w:t>conflict will not end there.</w:t>
      </w:r>
      <w:r>
        <w:rPr>
          <w:rStyle w:val="apple-converted-space"/>
          <w:color w:val="222222"/>
        </w:rPr>
        <w:t> </w:t>
      </w:r>
      <w:r w:rsidRPr="0048161F">
        <w:rPr>
          <w:rStyle w:val="StyleUnderline"/>
          <w:highlight w:val="yellow"/>
        </w:rPr>
        <w:t>Russia would counter-escalate</w:t>
      </w:r>
      <w:r>
        <w:rPr>
          <w:rStyle w:val="m2144560331991430428gmail-styleunderline"/>
          <w:color w:val="222222"/>
        </w:rPr>
        <w:t>,</w:t>
      </w:r>
      <w:r>
        <w:rPr>
          <w:rStyle w:val="apple-converted-space"/>
          <w:color w:val="222222"/>
        </w:rPr>
        <w:t> </w:t>
      </w:r>
      <w:r w:rsidRPr="0048161F">
        <w:rPr>
          <w:rStyle w:val="StyleUnderline"/>
          <w:highlight w:val="yellow"/>
        </w:rPr>
        <w:t>taking away any</w:t>
      </w:r>
      <w:r>
        <w:rPr>
          <w:rStyle w:val="apple-converted-space"/>
          <w:color w:val="222222"/>
        </w:rPr>
        <w:t> </w:t>
      </w:r>
      <w:r>
        <w:rPr>
          <w:rStyle w:val="m2144560331991430428gmail-styleunderline"/>
          <w:color w:val="222222"/>
        </w:rPr>
        <w:t>temporary</w:t>
      </w:r>
      <w:r>
        <w:rPr>
          <w:rStyle w:val="apple-converted-space"/>
          <w:color w:val="222222"/>
        </w:rPr>
        <w:t> </w:t>
      </w:r>
      <w:r w:rsidRPr="0048161F">
        <w:rPr>
          <w:rStyle w:val="StyleUnderline"/>
          <w:highlight w:val="yellow"/>
        </w:rPr>
        <w:t>benefit</w:t>
      </w:r>
      <w:r>
        <w:rPr>
          <w:rStyle w:val="apple-converted-space"/>
          <w:color w:val="222222"/>
        </w:rPr>
        <w:t> </w:t>
      </w:r>
      <w:r>
        <w:rPr>
          <w:rStyle w:val="m2144560331991430428gmail-styleunderline"/>
          <w:color w:val="222222"/>
        </w:rPr>
        <w:t>Kiev might get</w:t>
      </w:r>
      <w:r>
        <w:rPr>
          <w:rStyle w:val="apple-converted-space"/>
          <w:color w:val="222222"/>
        </w:rPr>
        <w:t> </w:t>
      </w:r>
      <w:r w:rsidRPr="0048161F">
        <w:rPr>
          <w:rStyle w:val="StyleUnderline"/>
          <w:highlight w:val="yellow"/>
        </w:rPr>
        <w:t>from American arms</w:t>
      </w:r>
      <w:r>
        <w:rPr>
          <w:rStyle w:val="m2144560331991430428gmail-styleunderline"/>
          <w:color w:val="222222"/>
        </w:rPr>
        <w:t>.</w:t>
      </w:r>
      <w:r>
        <w:rPr>
          <w:rStyle w:val="apple-converted-space"/>
          <w:color w:val="222222"/>
          <w:szCs w:val="16"/>
        </w:rPr>
        <w:t> </w:t>
      </w:r>
      <w:r>
        <w:rPr>
          <w:color w:val="222222"/>
          <w:szCs w:val="16"/>
        </w:rPr>
        <w:t>The authors of the think tank study concede this, noting that “</w:t>
      </w:r>
      <w:r>
        <w:rPr>
          <w:rStyle w:val="m2144560331991430428gmail-styleunderline"/>
          <w:color w:val="222222"/>
        </w:rPr>
        <w:t>even with enormous support from the West,</w:t>
      </w:r>
      <w:r>
        <w:rPr>
          <w:rStyle w:val="apple-converted-space"/>
          <w:color w:val="222222"/>
        </w:rPr>
        <w:t> </w:t>
      </w:r>
      <w:r w:rsidRPr="0048161F">
        <w:rPr>
          <w:rStyle w:val="StyleUnderline"/>
          <w:highlight w:val="yellow"/>
        </w:rPr>
        <w:t>the Ukrainian Army will not be able to defeat a determined attack by</w:t>
      </w:r>
      <w:r>
        <w:rPr>
          <w:rStyle w:val="apple-converted-space"/>
          <w:color w:val="222222"/>
        </w:rPr>
        <w:t> </w:t>
      </w:r>
      <w:r>
        <w:rPr>
          <w:rStyle w:val="m2144560331991430428gmail-styleunderline"/>
          <w:color w:val="222222"/>
        </w:rPr>
        <w:t>the</w:t>
      </w:r>
      <w:r>
        <w:rPr>
          <w:rStyle w:val="apple-converted-space"/>
          <w:color w:val="222222"/>
        </w:rPr>
        <w:t> </w:t>
      </w:r>
      <w:r w:rsidRPr="0048161F">
        <w:rPr>
          <w:rStyle w:val="StyleUnderline"/>
          <w:highlight w:val="yellow"/>
        </w:rPr>
        <w:t>Russia</w:t>
      </w:r>
      <w:r>
        <w:rPr>
          <w:rStyle w:val="m2144560331991430428gmail-styleunderline"/>
          <w:color w:val="222222"/>
        </w:rPr>
        <w:t>n military</w:t>
      </w:r>
      <w:r>
        <w:rPr>
          <w:color w:val="222222"/>
          <w:szCs w:val="16"/>
        </w:rPr>
        <w:t>.” In short, the United States cannot win an arms race with Russia over Ukraine and thereby ensure Russia’s defeat on the battlefield.</w:t>
      </w:r>
    </w:p>
    <w:p w14:paraId="5C6CCC48" w14:textId="77777777" w:rsidR="00070CFD" w:rsidRDefault="00070CFD" w:rsidP="00070CFD">
      <w:pPr>
        <w:spacing w:line="235" w:lineRule="atLeast"/>
        <w:rPr>
          <w:color w:val="222222"/>
        </w:rPr>
      </w:pPr>
      <w:r>
        <w:rPr>
          <w:rStyle w:val="m2144560331991430428gmail-styleunderline"/>
          <w:color w:val="222222"/>
        </w:rPr>
        <w:t>Proponents of arming Ukraine have a second line of argument. The key to success</w:t>
      </w:r>
      <w:r>
        <w:rPr>
          <w:color w:val="222222"/>
          <w:szCs w:val="16"/>
        </w:rPr>
        <w:t>, they maintain,</w:t>
      </w:r>
      <w:r>
        <w:rPr>
          <w:rStyle w:val="apple-converted-space"/>
          <w:color w:val="222222"/>
          <w:szCs w:val="16"/>
        </w:rPr>
        <w:t> </w:t>
      </w:r>
      <w:r>
        <w:rPr>
          <w:rStyle w:val="m2144560331991430428gmail-styleunderline"/>
          <w:color w:val="222222"/>
        </w:rPr>
        <w:t>is</w:t>
      </w:r>
      <w:r>
        <w:rPr>
          <w:rStyle w:val="apple-converted-space"/>
          <w:color w:val="222222"/>
          <w:szCs w:val="16"/>
        </w:rPr>
        <w:t> </w:t>
      </w:r>
      <w:r>
        <w:rPr>
          <w:color w:val="222222"/>
          <w:szCs w:val="16"/>
        </w:rPr>
        <w:t>not</w:t>
      </w:r>
      <w:r>
        <w:rPr>
          <w:rStyle w:val="apple-converted-space"/>
          <w:color w:val="222222"/>
          <w:szCs w:val="16"/>
        </w:rPr>
        <w:t> </w:t>
      </w:r>
      <w:r>
        <w:rPr>
          <w:rStyle w:val="m2144560331991430428gmail-styleunderline"/>
          <w:color w:val="222222"/>
        </w:rPr>
        <w:t>to</w:t>
      </w:r>
      <w:r>
        <w:rPr>
          <w:rStyle w:val="apple-converted-space"/>
          <w:color w:val="222222"/>
        </w:rPr>
        <w:t> </w:t>
      </w:r>
      <w:r>
        <w:rPr>
          <w:color w:val="222222"/>
          <w:szCs w:val="16"/>
        </w:rPr>
        <w:t>defeat Russia militarily, but to</w:t>
      </w:r>
      <w:r>
        <w:rPr>
          <w:rStyle w:val="apple-converted-space"/>
          <w:color w:val="222222"/>
          <w:szCs w:val="16"/>
        </w:rPr>
        <w:t> </w:t>
      </w:r>
      <w:r>
        <w:rPr>
          <w:rStyle w:val="m2144560331991430428gmail-styleunderline"/>
          <w:color w:val="222222"/>
        </w:rPr>
        <w:t>raise the costs of fighting to the point where Mr. Putin will cave</w:t>
      </w:r>
      <w:r>
        <w:rPr>
          <w:color w:val="222222"/>
          <w:szCs w:val="16"/>
        </w:rPr>
        <w:t>. The pain will</w:t>
      </w:r>
      <w:r>
        <w:rPr>
          <w:rStyle w:val="apple-converted-space"/>
          <w:color w:val="222222"/>
          <w:szCs w:val="16"/>
        </w:rPr>
        <w:t> </w:t>
      </w:r>
      <w:r>
        <w:rPr>
          <w:rStyle w:val="m2144560331991430428gmail-styleunderline"/>
          <w:color w:val="222222"/>
        </w:rPr>
        <w:t>supposedly compel Moscow to withdraw its troops from Ukraine and allow it to join the European Union and NATO</w:t>
      </w:r>
      <w:r>
        <w:rPr>
          <w:rStyle w:val="apple-converted-space"/>
          <w:color w:val="222222"/>
          <w:szCs w:val="16"/>
        </w:rPr>
        <w:t> </w:t>
      </w:r>
      <w:r>
        <w:rPr>
          <w:color w:val="222222"/>
          <w:szCs w:val="16"/>
        </w:rPr>
        <w:t>and become an ally of the West.</w:t>
      </w:r>
    </w:p>
    <w:p w14:paraId="54E5DEF1" w14:textId="77777777" w:rsidR="00070CFD" w:rsidRDefault="00070CFD" w:rsidP="00070CFD">
      <w:pPr>
        <w:spacing w:line="235" w:lineRule="atLeast"/>
        <w:rPr>
          <w:color w:val="222222"/>
        </w:rPr>
      </w:pPr>
      <w:r>
        <w:rPr>
          <w:color w:val="222222"/>
          <w:szCs w:val="16"/>
        </w:rPr>
        <w:t>This coercive strategy is also unlikely to work, no matter how much punishment the West inflicts.</w:t>
      </w:r>
      <w:r>
        <w:rPr>
          <w:rStyle w:val="apple-converted-space"/>
          <w:color w:val="222222"/>
          <w:szCs w:val="16"/>
        </w:rPr>
        <w:t> </w:t>
      </w:r>
      <w:r>
        <w:rPr>
          <w:rStyle w:val="m2144560331991430428gmail-styleunderline"/>
          <w:color w:val="222222"/>
        </w:rPr>
        <w:t>What advocates of arming Ukraine fail to understand is that</w:t>
      </w:r>
      <w:r>
        <w:rPr>
          <w:rStyle w:val="apple-converted-space"/>
          <w:color w:val="222222"/>
        </w:rPr>
        <w:t> </w:t>
      </w:r>
      <w:r w:rsidRPr="0048161F">
        <w:rPr>
          <w:rStyle w:val="StyleUnderline"/>
          <w:highlight w:val="yellow"/>
        </w:rPr>
        <w:t>Russian leaders believe</w:t>
      </w:r>
      <w:r>
        <w:rPr>
          <w:rStyle w:val="apple-converted-space"/>
          <w:color w:val="222222"/>
        </w:rPr>
        <w:t> </w:t>
      </w:r>
      <w:r>
        <w:rPr>
          <w:rStyle w:val="m2144560331991430428gmail-styleunderline"/>
          <w:color w:val="222222"/>
        </w:rPr>
        <w:t>their country’s</w:t>
      </w:r>
      <w:r>
        <w:rPr>
          <w:rStyle w:val="apple-converted-space"/>
          <w:color w:val="222222"/>
        </w:rPr>
        <w:t> </w:t>
      </w:r>
      <w:r w:rsidRPr="0048161F">
        <w:rPr>
          <w:rStyle w:val="StyleUnderline"/>
          <w:highlight w:val="yellow"/>
        </w:rPr>
        <w:t>core strategic interests are at stake in Ukraine</w:t>
      </w:r>
      <w:r>
        <w:rPr>
          <w:color w:val="222222"/>
          <w:szCs w:val="16"/>
        </w:rPr>
        <w:t>; they are</w:t>
      </w:r>
      <w:r>
        <w:rPr>
          <w:rStyle w:val="apple-converted-space"/>
          <w:color w:val="222222"/>
          <w:szCs w:val="16"/>
        </w:rPr>
        <w:t> </w:t>
      </w:r>
      <w:r w:rsidRPr="0048161F">
        <w:rPr>
          <w:rStyle w:val="StyleUnderline"/>
          <w:highlight w:val="yellow"/>
        </w:rPr>
        <w:t>unlikely to give ground, even if it means absorbing huge costs</w:t>
      </w:r>
      <w:r>
        <w:rPr>
          <w:color w:val="222222"/>
          <w:szCs w:val="16"/>
        </w:rPr>
        <w:t>.</w:t>
      </w:r>
    </w:p>
    <w:p w14:paraId="11A695E6" w14:textId="77777777" w:rsidR="00070CFD" w:rsidRDefault="00070CFD" w:rsidP="00070CFD">
      <w:pPr>
        <w:spacing w:line="235" w:lineRule="atLeast"/>
        <w:rPr>
          <w:color w:val="222222"/>
        </w:rPr>
      </w:pPr>
      <w:r>
        <w:rPr>
          <w:color w:val="222222"/>
          <w:szCs w:val="16"/>
        </w:rPr>
        <w:t>Great</w:t>
      </w:r>
      <w:r>
        <w:rPr>
          <w:rStyle w:val="apple-converted-space"/>
          <w:color w:val="222222"/>
          <w:szCs w:val="16"/>
        </w:rPr>
        <w:t> </w:t>
      </w:r>
      <w:r>
        <w:rPr>
          <w:rStyle w:val="m2144560331991430428gmail-styleunderline"/>
          <w:color w:val="222222"/>
        </w:rPr>
        <w:t>powers</w:t>
      </w:r>
      <w:r>
        <w:rPr>
          <w:rStyle w:val="apple-converted-space"/>
          <w:color w:val="222222"/>
        </w:rPr>
        <w:t> </w:t>
      </w:r>
      <w:r w:rsidRPr="0048161F">
        <w:rPr>
          <w:rStyle w:val="StyleUnderline"/>
          <w:highlight w:val="yellow"/>
        </w:rPr>
        <w:t>react harshly when distant rivals project military power</w:t>
      </w:r>
      <w:r w:rsidRPr="00B84805">
        <w:rPr>
          <w:rStyle w:val="apple-converted-space"/>
          <w:color w:val="222222"/>
          <w:highlight w:val="yellow"/>
        </w:rPr>
        <w:t> </w:t>
      </w:r>
      <w:r w:rsidRPr="0048161F">
        <w:rPr>
          <w:rStyle w:val="StyleUnderline"/>
          <w:highlight w:val="yellow"/>
        </w:rPr>
        <w:t>in</w:t>
      </w:r>
      <w:r>
        <w:rPr>
          <w:rStyle w:val="m2144560331991430428gmail-styleunderline"/>
          <w:color w:val="222222"/>
        </w:rPr>
        <w:t>to</w:t>
      </w:r>
      <w:r>
        <w:rPr>
          <w:rStyle w:val="apple-converted-space"/>
          <w:color w:val="222222"/>
        </w:rPr>
        <w:t> </w:t>
      </w:r>
      <w:r w:rsidRPr="0048161F">
        <w:rPr>
          <w:rStyle w:val="StyleUnderline"/>
          <w:highlight w:val="yellow"/>
        </w:rPr>
        <w:t>their neighborhood</w:t>
      </w:r>
      <w:r w:rsidRPr="0048161F">
        <w:rPr>
          <w:rStyle w:val="StyleUnderline"/>
        </w:rPr>
        <w:t>, </w:t>
      </w:r>
      <w:r>
        <w:rPr>
          <w:color w:val="222222"/>
          <w:szCs w:val="16"/>
        </w:rPr>
        <w:t>much less attempt to make a country on their border an ally. This is</w:t>
      </w:r>
      <w:r>
        <w:rPr>
          <w:rStyle w:val="apple-converted-space"/>
          <w:color w:val="222222"/>
          <w:szCs w:val="16"/>
        </w:rPr>
        <w:t> </w:t>
      </w:r>
      <w:r w:rsidRPr="0048161F">
        <w:rPr>
          <w:rStyle w:val="StyleUnderline"/>
          <w:highlight w:val="yellow"/>
        </w:rPr>
        <w:t>why the United States has the Monroe Doctrine</w:t>
      </w:r>
      <w:r>
        <w:rPr>
          <w:color w:val="222222"/>
          <w:szCs w:val="16"/>
        </w:rPr>
        <w:t>, and today no American leader would ever tolerate Canada or Mexico joining a military alliance headed by another great power.</w:t>
      </w:r>
    </w:p>
    <w:p w14:paraId="3ED163EF" w14:textId="77777777" w:rsidR="00070CFD" w:rsidRDefault="00070CFD" w:rsidP="00070CFD">
      <w:pPr>
        <w:spacing w:line="235" w:lineRule="atLeast"/>
        <w:rPr>
          <w:color w:val="222222"/>
        </w:rPr>
      </w:pPr>
      <w:r w:rsidRPr="0048161F">
        <w:rPr>
          <w:rStyle w:val="StyleUnderline"/>
          <w:highlight w:val="yellow"/>
        </w:rPr>
        <w:t>Russia</w:t>
      </w:r>
      <w:r>
        <w:rPr>
          <w:rStyle w:val="apple-converted-space"/>
          <w:color w:val="222222"/>
        </w:rPr>
        <w:t> </w:t>
      </w:r>
      <w:r>
        <w:rPr>
          <w:rStyle w:val="m2144560331991430428gmail-styleunderline"/>
          <w:color w:val="222222"/>
        </w:rPr>
        <w:t>is no exception</w:t>
      </w:r>
      <w:r>
        <w:rPr>
          <w:rStyle w:val="apple-converted-space"/>
          <w:color w:val="222222"/>
          <w:szCs w:val="16"/>
        </w:rPr>
        <w:t> </w:t>
      </w:r>
      <w:r>
        <w:rPr>
          <w:color w:val="222222"/>
          <w:szCs w:val="16"/>
        </w:rPr>
        <w:t>in this regard. Thus Mr. Putin has not budged in the face of sanctions and is</w:t>
      </w:r>
      <w:r>
        <w:rPr>
          <w:rStyle w:val="apple-converted-space"/>
          <w:color w:val="222222"/>
          <w:szCs w:val="16"/>
        </w:rPr>
        <w:t> </w:t>
      </w:r>
      <w:r w:rsidRPr="0048161F">
        <w:rPr>
          <w:rStyle w:val="StyleUnderline"/>
          <w:highlight w:val="yellow"/>
        </w:rPr>
        <w:t>unlikely to make</w:t>
      </w:r>
      <w:r>
        <w:rPr>
          <w:rStyle w:val="apple-converted-space"/>
          <w:color w:val="222222"/>
        </w:rPr>
        <w:t> </w:t>
      </w:r>
      <w:r>
        <w:rPr>
          <w:rStyle w:val="m2144560331991430428gmail-styleunderline"/>
          <w:color w:val="222222"/>
        </w:rPr>
        <w:t>meaningful</w:t>
      </w:r>
      <w:r>
        <w:rPr>
          <w:rStyle w:val="apple-converted-space"/>
          <w:color w:val="222222"/>
        </w:rPr>
        <w:t> </w:t>
      </w:r>
      <w:r w:rsidRPr="0048161F">
        <w:rPr>
          <w:rStyle w:val="StyleUnderline"/>
          <w:highlight w:val="yellow"/>
        </w:rPr>
        <w:t>concessions if the costs</w:t>
      </w:r>
      <w:r>
        <w:rPr>
          <w:rStyle w:val="apple-converted-space"/>
          <w:color w:val="222222"/>
        </w:rPr>
        <w:t> </w:t>
      </w:r>
      <w:r>
        <w:rPr>
          <w:rStyle w:val="m2144560331991430428gmail-styleunderline"/>
          <w:color w:val="222222"/>
        </w:rPr>
        <w:t>of the fighting in Ukraine</w:t>
      </w:r>
      <w:r>
        <w:rPr>
          <w:rStyle w:val="apple-converted-space"/>
          <w:color w:val="222222"/>
        </w:rPr>
        <w:t> </w:t>
      </w:r>
      <w:r w:rsidRPr="0048161F">
        <w:rPr>
          <w:rStyle w:val="StyleUnderline"/>
          <w:highlight w:val="yellow"/>
        </w:rPr>
        <w:t>increase</w:t>
      </w:r>
      <w:r>
        <w:rPr>
          <w:color w:val="222222"/>
          <w:szCs w:val="16"/>
        </w:rPr>
        <w:t>.</w:t>
      </w:r>
    </w:p>
    <w:p w14:paraId="01F39754" w14:textId="77777777" w:rsidR="00070CFD" w:rsidRDefault="00070CFD" w:rsidP="00070CFD">
      <w:pPr>
        <w:spacing w:line="235" w:lineRule="atLeast"/>
        <w:rPr>
          <w:color w:val="222222"/>
        </w:rPr>
      </w:pPr>
      <w:r>
        <w:rPr>
          <w:rStyle w:val="m2144560331991430428gmail-styleunderline"/>
          <w:color w:val="222222"/>
        </w:rPr>
        <w:t>Upping the ante</w:t>
      </w:r>
      <w:r>
        <w:rPr>
          <w:rStyle w:val="apple-converted-space"/>
          <w:color w:val="222222"/>
          <w:szCs w:val="16"/>
        </w:rPr>
        <w:t> </w:t>
      </w:r>
      <w:r>
        <w:rPr>
          <w:color w:val="222222"/>
          <w:szCs w:val="16"/>
        </w:rPr>
        <w:t>in Ukraine</w:t>
      </w:r>
      <w:r>
        <w:rPr>
          <w:rStyle w:val="apple-converted-space"/>
          <w:color w:val="222222"/>
          <w:szCs w:val="16"/>
        </w:rPr>
        <w:t> </w:t>
      </w:r>
      <w:r>
        <w:rPr>
          <w:rStyle w:val="m2144560331991430428gmail-styleunderline"/>
          <w:color w:val="222222"/>
        </w:rPr>
        <w:t>also risks unwanted escalation. Not only would the fighting in eastern Ukraine be sure to intensify, but</w:t>
      </w:r>
      <w:r>
        <w:rPr>
          <w:rStyle w:val="apple-converted-space"/>
          <w:color w:val="222222"/>
        </w:rPr>
        <w:t> </w:t>
      </w:r>
      <w:r w:rsidRPr="0048161F">
        <w:rPr>
          <w:rStyle w:val="StyleUnderline"/>
          <w:highlight w:val="yellow"/>
        </w:rPr>
        <w:t>it could</w:t>
      </w:r>
      <w:r>
        <w:rPr>
          <w:rStyle w:val="apple-converted-space"/>
          <w:color w:val="222222"/>
        </w:rPr>
        <w:t> </w:t>
      </w:r>
      <w:r>
        <w:rPr>
          <w:rStyle w:val="m2144560331991430428gmail-styleunderline"/>
          <w:color w:val="222222"/>
        </w:rPr>
        <w:t>also</w:t>
      </w:r>
      <w:r>
        <w:rPr>
          <w:rStyle w:val="apple-converted-space"/>
          <w:color w:val="222222"/>
        </w:rPr>
        <w:t> </w:t>
      </w:r>
      <w:r w:rsidRPr="0048161F">
        <w:rPr>
          <w:rStyle w:val="StyleUnderline"/>
          <w:highlight w:val="yellow"/>
        </w:rPr>
        <w:t>spread to other areas</w:t>
      </w:r>
      <w:r>
        <w:rPr>
          <w:color w:val="222222"/>
          <w:szCs w:val="16"/>
        </w:rPr>
        <w:t>. The</w:t>
      </w:r>
      <w:r>
        <w:rPr>
          <w:rStyle w:val="apple-converted-space"/>
          <w:color w:val="222222"/>
          <w:szCs w:val="16"/>
        </w:rPr>
        <w:t> </w:t>
      </w:r>
      <w:r>
        <w:rPr>
          <w:rStyle w:val="m2144560331991430428gmail-styleunderline"/>
          <w:color w:val="222222"/>
        </w:rPr>
        <w:t>consequences</w:t>
      </w:r>
      <w:r>
        <w:rPr>
          <w:rStyle w:val="apple-converted-space"/>
          <w:color w:val="222222"/>
          <w:szCs w:val="16"/>
        </w:rPr>
        <w:t> </w:t>
      </w:r>
      <w:r>
        <w:rPr>
          <w:color w:val="222222"/>
          <w:szCs w:val="16"/>
        </w:rPr>
        <w:t>for Ukraine, which already faces profound economic and social problems,</w:t>
      </w:r>
      <w:r>
        <w:rPr>
          <w:rStyle w:val="apple-converted-space"/>
          <w:color w:val="222222"/>
          <w:szCs w:val="16"/>
        </w:rPr>
        <w:t> </w:t>
      </w:r>
      <w:r>
        <w:rPr>
          <w:rStyle w:val="m2144560331991430428gmail-styleunderline"/>
          <w:color w:val="222222"/>
        </w:rPr>
        <w:t>would be disastrous</w:t>
      </w:r>
      <w:r>
        <w:rPr>
          <w:color w:val="222222"/>
          <w:szCs w:val="16"/>
        </w:rPr>
        <w:t>.</w:t>
      </w:r>
    </w:p>
    <w:p w14:paraId="79011A46" w14:textId="77777777" w:rsidR="00070CFD" w:rsidRDefault="00070CFD" w:rsidP="00070CFD">
      <w:pPr>
        <w:spacing w:line="235" w:lineRule="atLeast"/>
        <w:rPr>
          <w:color w:val="222222"/>
        </w:rPr>
      </w:pPr>
      <w:r>
        <w:rPr>
          <w:color w:val="222222"/>
          <w:szCs w:val="16"/>
        </w:rPr>
        <w:t>The</w:t>
      </w:r>
      <w:r>
        <w:rPr>
          <w:rStyle w:val="apple-converted-space"/>
          <w:color w:val="222222"/>
          <w:szCs w:val="16"/>
        </w:rPr>
        <w:t> </w:t>
      </w:r>
      <w:r w:rsidRPr="0048161F">
        <w:rPr>
          <w:rStyle w:val="StyleUnderline"/>
          <w:highlight w:val="yellow"/>
        </w:rPr>
        <w:t>possibility that</w:t>
      </w:r>
      <w:r>
        <w:rPr>
          <w:rStyle w:val="apple-converted-space"/>
          <w:color w:val="222222"/>
        </w:rPr>
        <w:t> </w:t>
      </w:r>
      <w:r>
        <w:rPr>
          <w:rStyle w:val="m2144560331991430428gmail-styleunderline"/>
          <w:color w:val="222222"/>
        </w:rPr>
        <w:t>Mr.</w:t>
      </w:r>
      <w:r>
        <w:rPr>
          <w:rStyle w:val="apple-converted-space"/>
          <w:color w:val="222222"/>
        </w:rPr>
        <w:t> </w:t>
      </w:r>
      <w:r w:rsidRPr="0048161F">
        <w:rPr>
          <w:rStyle w:val="StyleUnderline"/>
          <w:highlight w:val="yellow"/>
        </w:rPr>
        <w:t>Putin might</w:t>
      </w:r>
      <w:r>
        <w:rPr>
          <w:rStyle w:val="apple-converted-space"/>
          <w:color w:val="222222"/>
        </w:rPr>
        <w:t> </w:t>
      </w:r>
      <w:r>
        <w:rPr>
          <w:rStyle w:val="m2144560331991430428gmail-styleunderline"/>
          <w:color w:val="222222"/>
        </w:rPr>
        <w:t>end up</w:t>
      </w:r>
      <w:r>
        <w:rPr>
          <w:rStyle w:val="apple-converted-space"/>
          <w:color w:val="222222"/>
        </w:rPr>
        <w:t> </w:t>
      </w:r>
      <w:r w:rsidRPr="0048161F">
        <w:rPr>
          <w:rStyle w:val="StyleUnderline"/>
          <w:highlight w:val="yellow"/>
        </w:rPr>
        <w:t>maki</w:t>
      </w:r>
      <w:r>
        <w:rPr>
          <w:rStyle w:val="m2144560331991430428gmail-styleunderline"/>
          <w:color w:val="222222"/>
        </w:rPr>
        <w:t>ng</w:t>
      </w:r>
      <w:r>
        <w:rPr>
          <w:rStyle w:val="apple-converted-space"/>
          <w:color w:val="222222"/>
        </w:rPr>
        <w:t> </w:t>
      </w:r>
      <w:r w:rsidRPr="0048161F">
        <w:rPr>
          <w:rStyle w:val="StyleUnderline"/>
          <w:highlight w:val="yellow"/>
        </w:rPr>
        <w:t>nuclear threats may seem</w:t>
      </w:r>
      <w:r w:rsidRPr="0048161F">
        <w:rPr>
          <w:rStyle w:val="StyleUnderline"/>
        </w:rPr>
        <w:t xml:space="preserve"> </w:t>
      </w:r>
      <w:r w:rsidRPr="0048161F">
        <w:rPr>
          <w:rStyle w:val="StyleUnderline"/>
          <w:highlight w:val="yellow"/>
        </w:rPr>
        <w:t>remote</w:t>
      </w:r>
      <w:r>
        <w:rPr>
          <w:rStyle w:val="m2144560331991430428gmail-styleunderline"/>
          <w:color w:val="222222"/>
        </w:rPr>
        <w:t>,</w:t>
      </w:r>
      <w:r>
        <w:rPr>
          <w:rStyle w:val="apple-converted-space"/>
          <w:color w:val="222222"/>
        </w:rPr>
        <w:t> </w:t>
      </w:r>
      <w:r w:rsidRPr="0048161F">
        <w:rPr>
          <w:rStyle w:val="StyleUnderline"/>
          <w:highlight w:val="yellow"/>
        </w:rPr>
        <w:t>but</w:t>
      </w:r>
      <w:r>
        <w:rPr>
          <w:rStyle w:val="apple-converted-space"/>
          <w:color w:val="222222"/>
        </w:rPr>
        <w:t> </w:t>
      </w:r>
      <w:r>
        <w:rPr>
          <w:rStyle w:val="m2144560331991430428gmail-styleunderline"/>
          <w:color w:val="222222"/>
        </w:rPr>
        <w:t>if the goal of arming Ukraine is to drive up the costs of Russian interference and eventually put Moscow in an acute situation,</w:t>
      </w:r>
      <w:r>
        <w:rPr>
          <w:rStyle w:val="apple-converted-space"/>
          <w:color w:val="222222"/>
        </w:rPr>
        <w:t> </w:t>
      </w:r>
      <w:r w:rsidRPr="0048161F">
        <w:rPr>
          <w:rStyle w:val="StyleUnderline"/>
          <w:highlight w:val="yellow"/>
        </w:rPr>
        <w:t>it cannot be ruled</w:t>
      </w:r>
      <w:r>
        <w:rPr>
          <w:rStyle w:val="apple-converted-space"/>
          <w:color w:val="222222"/>
        </w:rPr>
        <w:t> </w:t>
      </w:r>
      <w:r>
        <w:rPr>
          <w:rStyle w:val="m2144560331991430428gmail-styleunderline"/>
          <w:color w:val="222222"/>
        </w:rPr>
        <w:t>out.</w:t>
      </w:r>
      <w:r>
        <w:rPr>
          <w:rStyle w:val="apple-converted-space"/>
          <w:color w:val="222222"/>
          <w:szCs w:val="16"/>
        </w:rPr>
        <w:t> </w:t>
      </w:r>
      <w:r>
        <w:rPr>
          <w:color w:val="222222"/>
          <w:szCs w:val="16"/>
        </w:rPr>
        <w:t>If Western pressure succeeded and Mr. Putin felt desperate</w:t>
      </w:r>
      <w:r>
        <w:rPr>
          <w:rStyle w:val="m2144560331991430428gmail-styleunderline"/>
          <w:color w:val="222222"/>
        </w:rPr>
        <w:t>,</w:t>
      </w:r>
      <w:r>
        <w:rPr>
          <w:rStyle w:val="apple-converted-space"/>
          <w:color w:val="222222"/>
        </w:rPr>
        <w:t> </w:t>
      </w:r>
      <w:r w:rsidRPr="0048161F">
        <w:rPr>
          <w:rStyle w:val="StyleUnderline"/>
          <w:highlight w:val="yellow"/>
        </w:rPr>
        <w:t>he would have a powerful incentive to try</w:t>
      </w:r>
      <w:r>
        <w:rPr>
          <w:rStyle w:val="apple-converted-space"/>
          <w:color w:val="222222"/>
        </w:rPr>
        <w:t> </w:t>
      </w:r>
      <w:r>
        <w:rPr>
          <w:rStyle w:val="m2144560331991430428gmail-styleunderline"/>
          <w:color w:val="222222"/>
        </w:rPr>
        <w:t>to rescue the situation by</w:t>
      </w:r>
      <w:r>
        <w:rPr>
          <w:rStyle w:val="apple-converted-space"/>
          <w:color w:val="222222"/>
        </w:rPr>
        <w:t> </w:t>
      </w:r>
      <w:r w:rsidRPr="0048161F">
        <w:rPr>
          <w:rStyle w:val="StyleUnderline"/>
          <w:highlight w:val="yellow"/>
        </w:rPr>
        <w:t>rattling the nuclear saber</w:t>
      </w:r>
      <w:r w:rsidRPr="00BF2779">
        <w:t>.</w:t>
      </w:r>
    </w:p>
    <w:p w14:paraId="3A59E871" w14:textId="77777777" w:rsidR="00070CFD" w:rsidRDefault="00070CFD" w:rsidP="00070CFD">
      <w:pPr>
        <w:spacing w:line="235" w:lineRule="atLeast"/>
        <w:rPr>
          <w:color w:val="222222"/>
        </w:rPr>
      </w:pPr>
      <w:r>
        <w:rPr>
          <w:color w:val="222222"/>
          <w:szCs w:val="16"/>
        </w:rPr>
        <w:t>Our understanding of the mechanisms of escalation in crises and war is limited at best, although we know the risks are considerable.</w:t>
      </w:r>
      <w:r>
        <w:rPr>
          <w:rStyle w:val="apple-converted-space"/>
          <w:color w:val="222222"/>
          <w:szCs w:val="16"/>
        </w:rPr>
        <w:t> </w:t>
      </w:r>
      <w:r w:rsidRPr="0048161F">
        <w:rPr>
          <w:rStyle w:val="StyleUnderline"/>
          <w:highlight w:val="yellow"/>
        </w:rPr>
        <w:t>Pushing</w:t>
      </w:r>
      <w:r w:rsidRPr="00BF2779">
        <w:t> </w:t>
      </w:r>
      <w:r>
        <w:rPr>
          <w:rStyle w:val="m2144560331991430428gmail-styleunderline"/>
          <w:color w:val="222222"/>
        </w:rPr>
        <w:t>a nuclear-armed</w:t>
      </w:r>
      <w:r>
        <w:rPr>
          <w:rStyle w:val="apple-converted-space"/>
          <w:color w:val="222222"/>
        </w:rPr>
        <w:t> </w:t>
      </w:r>
      <w:r w:rsidRPr="0048161F">
        <w:rPr>
          <w:rStyle w:val="StyleUnderline"/>
          <w:highlight w:val="yellow"/>
        </w:rPr>
        <w:t>Russia into a corner would be playing with fire</w:t>
      </w:r>
      <w:r>
        <w:rPr>
          <w:rStyle w:val="m2144560331991430428gmail-styleunderline"/>
          <w:color w:val="222222"/>
        </w:rPr>
        <w:t>.</w:t>
      </w:r>
    </w:p>
    <w:p w14:paraId="26370EF2" w14:textId="77777777" w:rsidR="00070CFD" w:rsidRDefault="00070CFD" w:rsidP="00070CFD">
      <w:pPr>
        <w:spacing w:line="235" w:lineRule="atLeast"/>
        <w:rPr>
          <w:color w:val="222222"/>
        </w:rPr>
      </w:pPr>
      <w:r w:rsidRPr="0048161F">
        <w:rPr>
          <w:rStyle w:val="StyleUnderline"/>
          <w:highlight w:val="yellow"/>
        </w:rPr>
        <w:t>Advocates</w:t>
      </w:r>
      <w:r>
        <w:rPr>
          <w:rStyle w:val="apple-converted-space"/>
          <w:color w:val="222222"/>
        </w:rPr>
        <w:t> </w:t>
      </w:r>
      <w:r>
        <w:rPr>
          <w:color w:val="222222"/>
          <w:szCs w:val="16"/>
        </w:rPr>
        <w:t>of arming Ukraine recognize the escalation problem, which is why they</w:t>
      </w:r>
      <w:r>
        <w:rPr>
          <w:rStyle w:val="apple-converted-space"/>
          <w:color w:val="222222"/>
        </w:rPr>
        <w:t> </w:t>
      </w:r>
      <w:r w:rsidRPr="0048161F">
        <w:rPr>
          <w:rStyle w:val="StyleUnderline"/>
          <w:highlight w:val="yellow"/>
        </w:rPr>
        <w:t>stress</w:t>
      </w:r>
      <w:r>
        <w:rPr>
          <w:rStyle w:val="apple-converted-space"/>
          <w:color w:val="222222"/>
        </w:rPr>
        <w:t> </w:t>
      </w:r>
      <w:r>
        <w:rPr>
          <w:rStyle w:val="m2144560331991430428gmail-styleunderline"/>
          <w:color w:val="222222"/>
        </w:rPr>
        <w:t>giving Kiev</w:t>
      </w:r>
      <w:r>
        <w:rPr>
          <w:rStyle w:val="apple-converted-space"/>
          <w:color w:val="222222"/>
        </w:rPr>
        <w:t> </w:t>
      </w:r>
      <w:r w:rsidRPr="0048161F">
        <w:rPr>
          <w:rStyle w:val="StyleUnderline"/>
          <w:highlight w:val="yellow"/>
        </w:rPr>
        <w:t>“defensive,” not “offensive,” weapons</w:t>
      </w:r>
      <w:r>
        <w:rPr>
          <w:rStyle w:val="m2144560331991430428gmail-styleunderline"/>
          <w:color w:val="222222"/>
        </w:rPr>
        <w:t>. Unfortunately,</w:t>
      </w:r>
      <w:r>
        <w:rPr>
          <w:rStyle w:val="apple-converted-space"/>
          <w:color w:val="222222"/>
        </w:rPr>
        <w:t> </w:t>
      </w:r>
      <w:r w:rsidRPr="0048161F">
        <w:rPr>
          <w:rStyle w:val="StyleUnderline"/>
          <w:highlight w:val="yellow"/>
        </w:rPr>
        <w:t>there is no useful distinction</w:t>
      </w:r>
      <w:r>
        <w:rPr>
          <w:rStyle w:val="apple-converted-space"/>
          <w:color w:val="222222"/>
        </w:rPr>
        <w:t> </w:t>
      </w:r>
      <w:r>
        <w:rPr>
          <w:rStyle w:val="m2144560331991430428gmail-styleunderline"/>
          <w:color w:val="222222"/>
        </w:rPr>
        <w:t>between these categories: All weapons can be used for attacking and defending</w:t>
      </w:r>
      <w:r>
        <w:rPr>
          <w:color w:val="222222"/>
          <w:szCs w:val="16"/>
        </w:rPr>
        <w:t>. The West can be sure, though, that</w:t>
      </w:r>
      <w:r>
        <w:rPr>
          <w:rStyle w:val="apple-converted-space"/>
          <w:color w:val="222222"/>
          <w:szCs w:val="16"/>
        </w:rPr>
        <w:t> </w:t>
      </w:r>
      <w:r w:rsidRPr="0048161F">
        <w:rPr>
          <w:rStyle w:val="StyleUnderline"/>
          <w:highlight w:val="yellow"/>
        </w:rPr>
        <w:t>Moscow will not see those</w:t>
      </w:r>
      <w:r w:rsidRPr="00BF2779">
        <w:t> </w:t>
      </w:r>
      <w:r>
        <w:rPr>
          <w:rStyle w:val="m2144560331991430428gmail-styleunderline"/>
          <w:color w:val="222222"/>
        </w:rPr>
        <w:t>American 2.</w:t>
      </w:r>
      <w:r w:rsidRPr="0048161F">
        <w:rPr>
          <w:rStyle w:val="StyleUnderline"/>
          <w:highlight w:val="yellow"/>
        </w:rPr>
        <w:t>weapons as “defensive</w:t>
      </w:r>
      <w:r>
        <w:rPr>
          <w:rStyle w:val="m2144560331991430428gmail-styleunderline"/>
          <w:color w:val="222222"/>
        </w:rPr>
        <w:t>,” given that Washington is determined to reverse the status quo in eastern Ukraine</w:t>
      </w:r>
      <w:r>
        <w:rPr>
          <w:color w:val="222222"/>
          <w:szCs w:val="16"/>
        </w:rPr>
        <w:t>.</w:t>
      </w:r>
    </w:p>
    <w:p w14:paraId="29450FDD" w14:textId="77777777" w:rsidR="00070CFD" w:rsidRDefault="00070CFD" w:rsidP="00070CFD"/>
    <w:p w14:paraId="597E62BB" w14:textId="77777777" w:rsidR="00070CFD" w:rsidRDefault="00070CFD" w:rsidP="00070CFD">
      <w:pPr>
        <w:pStyle w:val="Heading4"/>
      </w:pPr>
      <w:r>
        <w:t xml:space="preserve">Russia </w:t>
      </w:r>
      <w:r w:rsidRPr="009861BD">
        <w:rPr>
          <w:u w:val="single"/>
        </w:rPr>
        <w:t>can’t</w:t>
      </w:r>
      <w:r>
        <w:t xml:space="preserve"> back down — </w:t>
      </w:r>
      <w:r w:rsidRPr="009861BD">
        <w:rPr>
          <w:u w:val="single"/>
        </w:rPr>
        <w:t>strategic</w:t>
      </w:r>
      <w:r>
        <w:t xml:space="preserve"> and </w:t>
      </w:r>
      <w:r w:rsidRPr="009861BD">
        <w:rPr>
          <w:u w:val="single"/>
        </w:rPr>
        <w:t>political</w:t>
      </w:r>
      <w:r>
        <w:t xml:space="preserve"> stakes.</w:t>
      </w:r>
    </w:p>
    <w:p w14:paraId="609E8AC8" w14:textId="77777777" w:rsidR="00070CFD" w:rsidRDefault="00070CFD" w:rsidP="00070CFD">
      <w:r w:rsidRPr="000D760C">
        <w:rPr>
          <w:rStyle w:val="Style13ptBold"/>
        </w:rPr>
        <w:t>Bandow 15</w:t>
      </w:r>
      <w:r>
        <w:t xml:space="preserve"> — Doug Bandow, Senior </w:t>
      </w:r>
      <w:r w:rsidRPr="005853D8">
        <w:t xml:space="preserve">Fellow in Foreign Policy at the Cato Institute, special assistant to President Ronald Reagan, holds </w:t>
      </w:r>
      <w:r>
        <w:t xml:space="preserve">a J.D. from Stanford University and B.A. in Economics from Florida State University, 2015 ("Ukraine Fight Flares Again: U.S. Should Keep Arms and Troops at Home," </w:t>
      </w:r>
      <w:r w:rsidRPr="000D760C">
        <w:rPr>
          <w:i/>
        </w:rPr>
        <w:t>Cato Institute</w:t>
      </w:r>
      <w:r>
        <w:t>, May 11</w:t>
      </w:r>
      <w:r w:rsidRPr="000D760C">
        <w:rPr>
          <w:vertAlign w:val="superscript"/>
        </w:rPr>
        <w:t>th</w:t>
      </w:r>
      <w:r>
        <w:t>, Available Online at https://www.cato.org/publications/commentary/ukraine-fight-flares-again-us-should-keep-arms-troops-home, Accessed 06-25-2019)</w:t>
      </w:r>
    </w:p>
    <w:p w14:paraId="3D3EF53F" w14:textId="77777777" w:rsidR="00070CFD" w:rsidRDefault="00070CFD" w:rsidP="00070CFD">
      <w:r w:rsidRPr="0048161F">
        <w:rPr>
          <w:rStyle w:val="StyleUnderline"/>
        </w:rPr>
        <w:t xml:space="preserve">Even if Ukraine mattered more, the </w:t>
      </w:r>
      <w:r w:rsidRPr="0048161F">
        <w:rPr>
          <w:rStyle w:val="StyleUnderline"/>
          <w:highlight w:val="yellow"/>
        </w:rPr>
        <w:t>allies have no</w:t>
      </w:r>
      <w:r w:rsidRPr="0048161F">
        <w:rPr>
          <w:rStyle w:val="StyleUnderline"/>
        </w:rPr>
        <w:t xml:space="preserve"> cost-effective </w:t>
      </w:r>
      <w:r w:rsidRPr="0048161F">
        <w:rPr>
          <w:rStyle w:val="StyleUnderline"/>
          <w:highlight w:val="yellow"/>
        </w:rPr>
        <w:t>way to force Moscow</w:t>
      </w:r>
      <w:r w:rsidRPr="0048161F">
        <w:rPr>
          <w:rStyle w:val="StyleUnderline"/>
        </w:rPr>
        <w:t xml:space="preserve"> to back </w:t>
      </w:r>
      <w:r w:rsidRPr="0048161F">
        <w:rPr>
          <w:rStyle w:val="StyleUnderline"/>
          <w:highlight w:val="yellow"/>
        </w:rPr>
        <w:t>down</w:t>
      </w:r>
      <w:r>
        <w:t xml:space="preserve">. </w:t>
      </w:r>
      <w:r w:rsidRPr="0048161F">
        <w:rPr>
          <w:rStyle w:val="StyleUnderline"/>
        </w:rPr>
        <w:t>Iraq, Serbia, and North Korea all proved defiant in the face of painful economic sanctions and overwhelming military force</w:t>
      </w:r>
      <w:r>
        <w:t xml:space="preserve">. War against both Iraq and Serbia created new, sometimes disastrous, problems. Conflict with the North remains too costly to contemplate. </w:t>
      </w:r>
      <w:r w:rsidRPr="0048161F">
        <w:rPr>
          <w:rStyle w:val="StyleUnderline"/>
        </w:rPr>
        <w:t>Russia, a major power with nuclear weapons and a deep sense of grievances, is certain to prove more intractable and respond with far greater force</w:t>
      </w:r>
      <w:r>
        <w:t>.</w:t>
      </w:r>
    </w:p>
    <w:p w14:paraId="33533C84" w14:textId="77777777" w:rsidR="00070CFD" w:rsidRDefault="00070CFD" w:rsidP="00070CFD">
      <w:r>
        <w:t xml:space="preserve">Of course, </w:t>
      </w:r>
      <w:r w:rsidRPr="0048161F">
        <w:rPr>
          <w:rStyle w:val="StyleUnderline"/>
        </w:rPr>
        <w:t>the U.S. and European militaries are more powerful than Russia’s armed forces</w:t>
      </w:r>
      <w:r>
        <w:t xml:space="preserve">. </w:t>
      </w:r>
      <w:r w:rsidRPr="0048161F">
        <w:rPr>
          <w:rStyle w:val="StyleUnderline"/>
        </w:rPr>
        <w:t>However, the latter possesses the great equalizer of nuclear weapons</w:t>
      </w:r>
      <w:r>
        <w:t xml:space="preserve">. Moreover, </w:t>
      </w:r>
      <w:r w:rsidRPr="0048161F">
        <w:rPr>
          <w:rStyle w:val="StyleUnderline"/>
        </w:rPr>
        <w:t xml:space="preserve">with far more at stake, the </w:t>
      </w:r>
      <w:r w:rsidRPr="0048161F">
        <w:rPr>
          <w:rStyle w:val="StyleUnderline"/>
          <w:highlight w:val="yellow"/>
        </w:rPr>
        <w:t>Kremlin will bear greater costs and take greater risks</w:t>
      </w:r>
      <w:r>
        <w:t xml:space="preserve">. </w:t>
      </w:r>
      <w:r w:rsidRPr="0048161F">
        <w:rPr>
          <w:rStyle w:val="StyleUnderline"/>
          <w:highlight w:val="yellow"/>
        </w:rPr>
        <w:t xml:space="preserve">Securing its border and preserving a buffer are </w:t>
      </w:r>
      <w:r w:rsidRPr="00B84805">
        <w:rPr>
          <w:rStyle w:val="Emphasis"/>
          <w:highlight w:val="yellow"/>
        </w:rPr>
        <w:t>core</w:t>
      </w:r>
      <w:r w:rsidRPr="0048161F">
        <w:rPr>
          <w:rStyle w:val="StyleUnderline"/>
        </w:rPr>
        <w:t xml:space="preserve"> Russian </w:t>
      </w:r>
      <w:r w:rsidRPr="0048161F">
        <w:rPr>
          <w:rStyle w:val="StyleUnderline"/>
          <w:highlight w:val="yellow"/>
        </w:rPr>
        <w:t>security interests</w:t>
      </w:r>
      <w:r>
        <w:t xml:space="preserve">. </w:t>
      </w:r>
      <w:r w:rsidRPr="0048161F">
        <w:rPr>
          <w:rStyle w:val="StyleUnderline"/>
        </w:rPr>
        <w:t xml:space="preserve">Kremlin </w:t>
      </w:r>
      <w:r w:rsidRPr="0048161F">
        <w:rPr>
          <w:rStyle w:val="StyleUnderline"/>
          <w:highlight w:val="yellow"/>
        </w:rPr>
        <w:t xml:space="preserve">credibility would </w:t>
      </w:r>
      <w:r w:rsidRPr="00B84805">
        <w:rPr>
          <w:rStyle w:val="Emphasis"/>
          <w:highlight w:val="yellow"/>
        </w:rPr>
        <w:t>disappear</w:t>
      </w:r>
      <w:r w:rsidRPr="0048161F">
        <w:rPr>
          <w:rStyle w:val="StyleUnderline"/>
          <w:highlight w:val="yellow"/>
        </w:rPr>
        <w:t xml:space="preserve"> if it yielded</w:t>
      </w:r>
      <w:r w:rsidRPr="0048161F">
        <w:rPr>
          <w:rStyle w:val="StyleUnderline"/>
        </w:rPr>
        <w:t xml:space="preserve">, especially </w:t>
      </w:r>
      <w:r w:rsidRPr="0048161F">
        <w:rPr>
          <w:rStyle w:val="StyleUnderline"/>
          <w:highlight w:val="yellow"/>
        </w:rPr>
        <w:t>to America</w:t>
      </w:r>
      <w:r w:rsidRPr="0048161F">
        <w:rPr>
          <w:rStyle w:val="StyleUnderline"/>
        </w:rPr>
        <w:t>, which next could be expected to attempt to dictate Moscow’s internal politics</w:t>
      </w:r>
      <w:r>
        <w:t xml:space="preserve">. </w:t>
      </w:r>
      <w:r w:rsidRPr="0048161F">
        <w:rPr>
          <w:rStyle w:val="StyleUnderline"/>
        </w:rPr>
        <w:t xml:space="preserve">The Kremlin likely thinks: </w:t>
      </w:r>
      <w:r w:rsidRPr="0048161F">
        <w:rPr>
          <w:rStyle w:val="StyleUnderline"/>
          <w:highlight w:val="yellow"/>
        </w:rPr>
        <w:t>if it cannot say no here, where can it say no?</w:t>
      </w:r>
    </w:p>
    <w:p w14:paraId="1B456A7F" w14:textId="77777777" w:rsidR="00070CFD" w:rsidRDefault="00070CFD" w:rsidP="00070CFD">
      <w:r w:rsidRPr="0048161F">
        <w:rPr>
          <w:rStyle w:val="StyleUnderline"/>
        </w:rPr>
        <w:t>Without allied support, Kiev is doomed to lose any direct clash</w:t>
      </w:r>
      <w:r>
        <w:t xml:space="preserve">. </w:t>
      </w:r>
      <w:r w:rsidRPr="0048161F">
        <w:rPr>
          <w:rStyle w:val="StyleUnderline"/>
        </w:rPr>
        <w:t>Ukraine spent $2.4 billion and $3.6 billion on its military in 2013 and 2014</w:t>
      </w:r>
      <w:r>
        <w:t xml:space="preserve">, respectively. </w:t>
      </w:r>
      <w:r w:rsidRPr="0048161F">
        <w:rPr>
          <w:rStyle w:val="StyleUnderline"/>
        </w:rPr>
        <w:t>Russia’s comparable outlays were $66 billion and $70 billion</w:t>
      </w:r>
      <w:r>
        <w:t xml:space="preserve">. </w:t>
      </w:r>
      <w:r w:rsidRPr="0048161F">
        <w:rPr>
          <w:rStyle w:val="StyleUnderline"/>
          <w:highlight w:val="yellow"/>
        </w:rPr>
        <w:t>Corruption, mismanagement, and poor training</w:t>
      </w:r>
      <w:r w:rsidRPr="0048161F">
        <w:rPr>
          <w:rStyle w:val="StyleUnderline"/>
        </w:rPr>
        <w:t xml:space="preserve"> long have </w:t>
      </w:r>
      <w:r w:rsidRPr="0048161F">
        <w:rPr>
          <w:rStyle w:val="StyleUnderline"/>
          <w:highlight w:val="yellow"/>
        </w:rPr>
        <w:t>dissipated Ukrainian efforts</w:t>
      </w:r>
      <w:r>
        <w:t xml:space="preserve">. In January </w:t>
      </w:r>
      <w:r w:rsidRPr="0048161F">
        <w:rPr>
          <w:rStyle w:val="StyleUnderline"/>
        </w:rPr>
        <w:t>Ukraine’s Assistant Minister of Defense Yuri Biryukov claimed that as much as a quarter of his nation’s military outlays last year were stolen. Draft evasion is rife as many young Ukrainians resist fighting for this government and purpose</w:t>
      </w:r>
      <w:r>
        <w:t>.</w:t>
      </w:r>
    </w:p>
    <w:p w14:paraId="00C29B94" w14:textId="77777777" w:rsidR="00070CFD" w:rsidRDefault="00070CFD" w:rsidP="00070CFD"/>
    <w:p w14:paraId="182496AE" w14:textId="77777777" w:rsidR="0032766B" w:rsidRPr="00DB279E" w:rsidRDefault="0032766B" w:rsidP="0032766B">
      <w:pPr>
        <w:pStyle w:val="Heading4"/>
      </w:pPr>
      <w:r>
        <w:t xml:space="preserve">Zelensky is an </w:t>
      </w:r>
      <w:r w:rsidRPr="00794A33">
        <w:rPr>
          <w:u w:val="single"/>
        </w:rPr>
        <w:t>incompetent comedian</w:t>
      </w:r>
      <w:r>
        <w:t xml:space="preserve"> with </w:t>
      </w:r>
      <w:r w:rsidRPr="00794A33">
        <w:rPr>
          <w:i/>
        </w:rPr>
        <w:t>no</w:t>
      </w:r>
      <w:r>
        <w:t xml:space="preserve"> advisors — miscalculation is a </w:t>
      </w:r>
      <w:r w:rsidRPr="00794A33">
        <w:rPr>
          <w:u w:val="single"/>
        </w:rPr>
        <w:t>virtual certainty</w:t>
      </w:r>
      <w:r>
        <w:t>.</w:t>
      </w:r>
    </w:p>
    <w:p w14:paraId="4EB545E3" w14:textId="77777777" w:rsidR="0032766B" w:rsidRDefault="0032766B" w:rsidP="0032766B">
      <w:r w:rsidRPr="00B419EE">
        <w:rPr>
          <w:rStyle w:val="Style13ptBold"/>
        </w:rPr>
        <w:t>Karatnycky 19</w:t>
      </w:r>
      <w:r>
        <w:t xml:space="preserve"> — Adrian Karatnycky, Senior Fellow at the Atlantic Council, Member of the Council on Foreign Relations, Managing Partner at Myrmidon Group LLC—a consultancy with a representation in Kyiv, former President and Executive Director of Freedom House—a democracy watchdog organization, former Assistant to the President at AFL-CIO—the largest federation of unions in the United States, holds a B.A. in English and Slavic Studies from Columbia University, 2019 ("Ukraine’s new president just won the first ever successful virtual campaign," </w:t>
      </w:r>
      <w:r>
        <w:rPr>
          <w:i/>
        </w:rPr>
        <w:t>Politico</w:t>
      </w:r>
      <w:r>
        <w:t>, April 24</w:t>
      </w:r>
      <w:r w:rsidRPr="00B419EE">
        <w:rPr>
          <w:vertAlign w:val="superscript"/>
        </w:rPr>
        <w:t>th</w:t>
      </w:r>
      <w:r>
        <w:t>, Available Online at https://www.politico.eu/article/ukraine-new-president-volodymyr-zelensky-just-won-the-first-ever-successful-virtual-campaign/, Accessed 06-28-2019)</w:t>
      </w:r>
    </w:p>
    <w:p w14:paraId="1B46E38B" w14:textId="77777777" w:rsidR="0032766B" w:rsidRDefault="0032766B" w:rsidP="0032766B">
      <w:r w:rsidRPr="0048161F">
        <w:rPr>
          <w:rStyle w:val="StyleUnderline"/>
        </w:rPr>
        <w:t xml:space="preserve">Volodymyr </w:t>
      </w:r>
      <w:r w:rsidRPr="0048161F">
        <w:rPr>
          <w:rStyle w:val="StyleUnderline"/>
          <w:highlight w:val="yellow"/>
        </w:rPr>
        <w:t>Zelenskiy</w:t>
      </w:r>
      <w:r>
        <w:t xml:space="preserve">, who was elected president of Ukraine by a landslide on Sunday, </w:t>
      </w:r>
      <w:r w:rsidRPr="0048161F">
        <w:rPr>
          <w:rStyle w:val="StyleUnderline"/>
          <w:highlight w:val="yellow"/>
        </w:rPr>
        <w:t>is</w:t>
      </w:r>
      <w:r w:rsidRPr="0048161F">
        <w:rPr>
          <w:rStyle w:val="StyleUnderline"/>
        </w:rPr>
        <w:t xml:space="preserve"> probably the </w:t>
      </w:r>
      <w:r w:rsidRPr="00B84805">
        <w:rPr>
          <w:rStyle w:val="Emphasis"/>
          <w:highlight w:val="yellow"/>
        </w:rPr>
        <w:t>least prepared</w:t>
      </w:r>
      <w:r w:rsidRPr="0048161F">
        <w:rPr>
          <w:rStyle w:val="StyleUnderline"/>
        </w:rPr>
        <w:t xml:space="preserve"> individual </w:t>
      </w:r>
      <w:r w:rsidRPr="0048161F">
        <w:rPr>
          <w:rStyle w:val="StyleUnderline"/>
          <w:highlight w:val="yellow"/>
        </w:rPr>
        <w:t>to head</w:t>
      </w:r>
      <w:r w:rsidRPr="0048161F">
        <w:rPr>
          <w:rStyle w:val="StyleUnderline"/>
        </w:rPr>
        <w:t xml:space="preserve"> a </w:t>
      </w:r>
      <w:r w:rsidRPr="0048161F">
        <w:rPr>
          <w:rStyle w:val="StyleUnderline"/>
          <w:highlight w:val="yellow"/>
        </w:rPr>
        <w:t xml:space="preserve">democracy in </w:t>
      </w:r>
      <w:r w:rsidRPr="00B84805">
        <w:rPr>
          <w:rStyle w:val="Emphasis"/>
          <w:highlight w:val="yellow"/>
        </w:rPr>
        <w:t>world history</w:t>
      </w:r>
      <w:r>
        <w:t>.</w:t>
      </w:r>
    </w:p>
    <w:p w14:paraId="09940951" w14:textId="77777777" w:rsidR="0032766B" w:rsidRDefault="0032766B" w:rsidP="0032766B">
      <w:r>
        <w:t xml:space="preserve">Until this weekend, </w:t>
      </w:r>
      <w:r w:rsidRPr="0048161F">
        <w:rPr>
          <w:rStyle w:val="StyleUnderline"/>
        </w:rPr>
        <w:t>his main experience in politics was</w:t>
      </w:r>
      <w:r>
        <w:t xml:space="preserve"> playing a schoolteacher who becomes the president </w:t>
      </w:r>
      <w:r w:rsidRPr="0048161F">
        <w:rPr>
          <w:rStyle w:val="StyleUnderline"/>
        </w:rPr>
        <w:t>in a satirical television program</w:t>
      </w:r>
      <w:r>
        <w:t xml:space="preserve">. </w:t>
      </w:r>
      <w:r w:rsidRPr="0048161F">
        <w:rPr>
          <w:rStyle w:val="StyleUnderline"/>
        </w:rPr>
        <w:t>He ran with no party affiliation</w:t>
      </w:r>
      <w:r>
        <w:t xml:space="preserve">. Until two days before voting began, </w:t>
      </w:r>
      <w:r w:rsidRPr="0048161F">
        <w:rPr>
          <w:rStyle w:val="StyleUnderline"/>
          <w:highlight w:val="yellow"/>
        </w:rPr>
        <w:t xml:space="preserve">he had </w:t>
      </w:r>
      <w:r w:rsidRPr="00B84805">
        <w:rPr>
          <w:rStyle w:val="Emphasis"/>
          <w:highlight w:val="yellow"/>
        </w:rPr>
        <w:t>no</w:t>
      </w:r>
      <w:r w:rsidRPr="0048161F">
        <w:rPr>
          <w:rStyle w:val="StyleUnderline"/>
        </w:rPr>
        <w:t xml:space="preserve"> clear team of expert </w:t>
      </w:r>
      <w:r w:rsidRPr="0048161F">
        <w:rPr>
          <w:rStyle w:val="StyleUnderline"/>
          <w:highlight w:val="yellow"/>
        </w:rPr>
        <w:t>advisers</w:t>
      </w:r>
      <w:r w:rsidRPr="0048161F">
        <w:rPr>
          <w:rStyle w:val="StyleUnderline"/>
        </w:rPr>
        <w:t xml:space="preserve"> — not even </w:t>
      </w:r>
      <w:r w:rsidRPr="0048161F">
        <w:rPr>
          <w:rStyle w:val="StyleUnderline"/>
          <w:highlight w:val="yellow"/>
        </w:rPr>
        <w:t>on</w:t>
      </w:r>
      <w:r w:rsidRPr="0048161F">
        <w:rPr>
          <w:rStyle w:val="StyleUnderline"/>
        </w:rPr>
        <w:t xml:space="preserve"> foreign policy and </w:t>
      </w:r>
      <w:r w:rsidRPr="0048161F">
        <w:rPr>
          <w:rStyle w:val="StyleUnderline"/>
          <w:highlight w:val="yellow"/>
        </w:rPr>
        <w:t>national security</w:t>
      </w:r>
      <w:r w:rsidRPr="0048161F">
        <w:rPr>
          <w:rStyle w:val="StyleUnderline"/>
        </w:rPr>
        <w:t>, the president’s key constitutional responsibilities</w:t>
      </w:r>
      <w:r>
        <w:t xml:space="preserve">. And, remarkably, </w:t>
      </w:r>
      <w:r w:rsidRPr="0048161F">
        <w:rPr>
          <w:rStyle w:val="StyleUnderline"/>
        </w:rPr>
        <w:t>Ukraine’s nearly four-month long election campaign did little to provide answers as to who Zelenskiy is</w:t>
      </w:r>
      <w:r>
        <w:t xml:space="preserve"> and what he truly thinks.</w:t>
      </w:r>
    </w:p>
    <w:p w14:paraId="0F361649" w14:textId="77777777" w:rsidR="0032766B" w:rsidRDefault="0032766B" w:rsidP="0032766B">
      <w:r>
        <w:t xml:space="preserve">This is because </w:t>
      </w:r>
      <w:r w:rsidRPr="0048161F">
        <w:rPr>
          <w:rStyle w:val="StyleUnderline"/>
        </w:rPr>
        <w:t>Zelenskiy ran the world’s first successful presidential campaign that was entirely virtual</w:t>
      </w:r>
      <w:r w:rsidRPr="00794A33">
        <w:t xml:space="preserve">. He not only traded on the image of a complete outsider, </w:t>
      </w:r>
      <w:r w:rsidRPr="0048161F">
        <w:rPr>
          <w:rStyle w:val="StyleUnderline"/>
        </w:rPr>
        <w:t>he</w:t>
      </w:r>
      <w:r w:rsidRPr="00794A33">
        <w:t xml:space="preserve"> also </w:t>
      </w:r>
      <w:r w:rsidRPr="0048161F">
        <w:rPr>
          <w:rStyle w:val="StyleUnderline"/>
        </w:rPr>
        <w:t>did no face-to-face campaigning, made no speeches, held no rallies, eschewed travel across the country, gave no press conferences, avoided in-depth interviews with independent journalists and, until the last day of campaigning, did not debate</w:t>
      </w:r>
      <w:r>
        <w:t>.</w:t>
      </w:r>
    </w:p>
    <w:p w14:paraId="2901A84A" w14:textId="77777777" w:rsidR="0032766B" w:rsidRDefault="0032766B" w:rsidP="0032766B">
      <w:r w:rsidRPr="0048161F">
        <w:rPr>
          <w:rStyle w:val="StyleUnderline"/>
        </w:rPr>
        <w:t xml:space="preserve">And now this virtual candidate is about to </w:t>
      </w:r>
      <w:r w:rsidRPr="0048161F">
        <w:rPr>
          <w:rStyle w:val="StyleUnderline"/>
          <w:highlight w:val="yellow"/>
        </w:rPr>
        <w:t>become</w:t>
      </w:r>
      <w:r w:rsidRPr="0048161F">
        <w:rPr>
          <w:rStyle w:val="StyleUnderline"/>
        </w:rPr>
        <w:t xml:space="preserve"> the </w:t>
      </w:r>
      <w:r w:rsidRPr="0048161F">
        <w:rPr>
          <w:rStyle w:val="StyleUnderline"/>
          <w:highlight w:val="yellow"/>
        </w:rPr>
        <w:t>president</w:t>
      </w:r>
      <w:r w:rsidRPr="0048161F">
        <w:rPr>
          <w:rStyle w:val="StyleUnderline"/>
        </w:rPr>
        <w:t xml:space="preserve"> of a country </w:t>
      </w:r>
      <w:r w:rsidRPr="0048161F">
        <w:rPr>
          <w:rStyle w:val="StyleUnderline"/>
          <w:highlight w:val="yellow"/>
        </w:rPr>
        <w:t>at</w:t>
      </w:r>
      <w:r w:rsidRPr="0048161F">
        <w:rPr>
          <w:rStyle w:val="StyleUnderline"/>
        </w:rPr>
        <w:t xml:space="preserve"> the </w:t>
      </w:r>
      <w:r w:rsidRPr="0048161F">
        <w:rPr>
          <w:rStyle w:val="StyleUnderline"/>
          <w:highlight w:val="yellow"/>
        </w:rPr>
        <w:t>epicenter of</w:t>
      </w:r>
      <w:r w:rsidRPr="0048161F">
        <w:rPr>
          <w:rStyle w:val="StyleUnderline"/>
        </w:rPr>
        <w:t xml:space="preserve"> a </w:t>
      </w:r>
      <w:r w:rsidRPr="0048161F">
        <w:rPr>
          <w:rStyle w:val="StyleUnderline"/>
          <w:highlight w:val="yellow"/>
        </w:rPr>
        <w:t>hybrid war that</w:t>
      </w:r>
      <w:r w:rsidRPr="0048161F">
        <w:rPr>
          <w:rStyle w:val="StyleUnderline"/>
        </w:rPr>
        <w:t xml:space="preserve"> could </w:t>
      </w:r>
      <w:r w:rsidRPr="0048161F">
        <w:rPr>
          <w:rStyle w:val="StyleUnderline"/>
          <w:highlight w:val="yellow"/>
        </w:rPr>
        <w:t>easily ignite into</w:t>
      </w:r>
      <w:r w:rsidRPr="0048161F">
        <w:rPr>
          <w:rStyle w:val="StyleUnderline"/>
        </w:rPr>
        <w:t xml:space="preserve"> a </w:t>
      </w:r>
      <w:r w:rsidRPr="00B84805">
        <w:rPr>
          <w:rStyle w:val="Emphasis"/>
          <w:highlight w:val="yellow"/>
        </w:rPr>
        <w:t>major European conflict</w:t>
      </w:r>
      <w:r>
        <w:t>.</w:t>
      </w:r>
    </w:p>
    <w:p w14:paraId="3FA1FA72" w14:textId="77777777" w:rsidR="0032766B" w:rsidRDefault="0032766B" w:rsidP="0032766B">
      <w:r>
        <w:t>Before he ran for office, Zelenskiy was omnipresent on Ukraine’s most popular TV network, 1+1, filling hours of weekly programming with his variety shows, comedy talent contests and his series about an outsider elected president, “Servant of the People.” When he announced his candidacy in a New Years’ 2019 video greeting, after opinion polls showed him to be among the favorites, many assumed he would run a typical celebrity campaign — full of public appearances and stump speeches.</w:t>
      </w:r>
    </w:p>
    <w:p w14:paraId="4411BFE8" w14:textId="77777777" w:rsidR="0032766B" w:rsidRDefault="0032766B" w:rsidP="0032766B">
      <w:r>
        <w:t xml:space="preserve">He didn’t. Unlike President Donald Trump, who staged regular rallies and appeared in Town Halls and in televised debates, </w:t>
      </w:r>
      <w:r w:rsidRPr="0048161F">
        <w:rPr>
          <w:rStyle w:val="StyleUnderline"/>
        </w:rPr>
        <w:t>Zelenskiy avoided human contact with his electorate</w:t>
      </w:r>
      <w:r>
        <w:t xml:space="preserve">. He addressed voters through short YouTube and Instagram posts and appearances on TV. (One of his online videos, calling for a debate he postponed until the last minute, garnered 14 million views.) Instead of preparing for the presidency and holding substantive public meetings, </w:t>
      </w:r>
      <w:r w:rsidRPr="0048161F">
        <w:rPr>
          <w:rStyle w:val="StyleUnderline"/>
        </w:rPr>
        <w:t>he traveled with his comedy troupe and performed in variety shows</w:t>
      </w:r>
      <w:r>
        <w:t>. He also spent much of the first month of the campaign producing the next three episodes of his TV series.</w:t>
      </w:r>
    </w:p>
    <w:p w14:paraId="77FBEE9C" w14:textId="77777777" w:rsidR="0032766B" w:rsidRDefault="0032766B" w:rsidP="0032766B">
      <w:r>
        <w:t>After winning a first-round election that required a runoff — Zelenskiy played table tennis at his campaign headquarters with a reporter, made a vague one-minute statement laced with platitudes and followed by just three minutes of Q and A. As the election continued, a 15-minute interview on his home TV station, and a softball interview of his wife and him at home, were the most detailed press scrutiny he faced.</w:t>
      </w:r>
    </w:p>
    <w:p w14:paraId="16FDD3E1" w14:textId="77777777" w:rsidR="0032766B" w:rsidRDefault="0032766B" w:rsidP="0032766B">
      <w:r w:rsidRPr="0048161F">
        <w:rPr>
          <w:rStyle w:val="StyleUnderline"/>
        </w:rPr>
        <w:t>Zelenskiy’s virtual-first strategy allowed him to run his campaign on general themes and vague promises and to avoid issuing detailed positions on policy issues</w:t>
      </w:r>
      <w:r>
        <w:t xml:space="preserve">. </w:t>
      </w:r>
      <w:r w:rsidRPr="0048161F">
        <w:rPr>
          <w:rStyle w:val="StyleUnderline"/>
        </w:rPr>
        <w:t>His political messaging focused on discontent with the way things are</w:t>
      </w:r>
      <w:r>
        <w:t xml:space="preserve"> — and lambasting Ukraine’s business and political elites for making them that way. Some voters even appear to have conflated him with his TV persona, a high-school teacher whose viral YouTube rant against corruption and government incompetence gets him elected Ukraine’s president.</w:t>
      </w:r>
    </w:p>
    <w:p w14:paraId="22B6264C" w14:textId="77777777" w:rsidR="0032766B" w:rsidRDefault="0032766B" w:rsidP="0032766B">
      <w:r w:rsidRPr="0048161F">
        <w:rPr>
          <w:rStyle w:val="StyleUnderline"/>
        </w:rPr>
        <w:t>Those searching for detailed policy positions searched in vain</w:t>
      </w:r>
      <w:r>
        <w:t xml:space="preserve">. While he solicited advice from voters on a campaign website, his platform published online contains only a few anodyne sentences each on key issues of security, the economy, health care, education and the fight against corruption. Throughout the campaign, short video blogs showed Zelenskiy interacting with a range of informal advisers, usually well-regarded reformers or NGO leaders who over the course of three months explained to the public what they think the candidate might believe. But many had no official status in his campaign until three days before voters went to the polls. </w:t>
      </w:r>
      <w:r w:rsidRPr="0048161F">
        <w:rPr>
          <w:rStyle w:val="StyleUnderline"/>
        </w:rPr>
        <w:t xml:space="preserve">His </w:t>
      </w:r>
      <w:r w:rsidRPr="0048161F">
        <w:rPr>
          <w:rStyle w:val="StyleUnderline"/>
          <w:highlight w:val="yellow"/>
        </w:rPr>
        <w:t>inner circle seems</w:t>
      </w:r>
      <w:r w:rsidRPr="0048161F">
        <w:rPr>
          <w:rStyle w:val="StyleUnderline"/>
        </w:rPr>
        <w:t xml:space="preserve"> to be </w:t>
      </w:r>
      <w:r w:rsidRPr="0048161F">
        <w:rPr>
          <w:rStyle w:val="StyleUnderline"/>
          <w:highlight w:val="yellow"/>
        </w:rPr>
        <w:t>mainly</w:t>
      </w:r>
      <w:r w:rsidRPr="0048161F">
        <w:rPr>
          <w:rStyle w:val="StyleUnderline"/>
        </w:rPr>
        <w:t xml:space="preserve"> made up of longtime colleagues from </w:t>
      </w:r>
      <w:r w:rsidRPr="00B84805">
        <w:rPr>
          <w:rStyle w:val="Emphasis"/>
          <w:highlight w:val="yellow"/>
        </w:rPr>
        <w:t>show business</w:t>
      </w:r>
      <w:r w:rsidRPr="0048161F">
        <w:rPr>
          <w:rStyle w:val="StyleUnderline"/>
        </w:rPr>
        <w:t>, partners in his comedy troupe, and a handful of lawyers linked to his main backer, the Ukrainian oligarch Ihor Kolomoisky, who is accused by the Ukrainian government of defrauding Ukraine’s banking system of $5.6 billion</w:t>
      </w:r>
      <w:r>
        <w:t>.</w:t>
      </w:r>
    </w:p>
    <w:p w14:paraId="40E7F6FE" w14:textId="77777777" w:rsidR="0032766B" w:rsidRDefault="0032766B" w:rsidP="0032766B">
      <w:r w:rsidRPr="0048161F">
        <w:rPr>
          <w:rStyle w:val="StyleUnderline"/>
        </w:rPr>
        <w:t xml:space="preserve">When outsider </w:t>
      </w:r>
      <w:r w:rsidRPr="0048161F">
        <w:rPr>
          <w:rStyle w:val="StyleUnderline"/>
          <w:highlight w:val="yellow"/>
        </w:rPr>
        <w:t>celebrities</w:t>
      </w:r>
      <w:r>
        <w:t xml:space="preserve">, sports heroes and entertainers typically </w:t>
      </w:r>
      <w:r w:rsidRPr="0048161F">
        <w:rPr>
          <w:rStyle w:val="StyleUnderline"/>
        </w:rPr>
        <w:t xml:space="preserve">run for office, they usually </w:t>
      </w:r>
      <w:r w:rsidRPr="0048161F">
        <w:rPr>
          <w:rStyle w:val="StyleUnderline"/>
          <w:highlight w:val="yellow"/>
        </w:rPr>
        <w:t>try to allay fears about</w:t>
      </w:r>
      <w:r w:rsidRPr="0048161F">
        <w:rPr>
          <w:rStyle w:val="StyleUnderline"/>
        </w:rPr>
        <w:t xml:space="preserve"> their </w:t>
      </w:r>
      <w:r w:rsidRPr="0048161F">
        <w:rPr>
          <w:rStyle w:val="StyleUnderline"/>
          <w:highlight w:val="yellow"/>
        </w:rPr>
        <w:t>inexperience</w:t>
      </w:r>
      <w:r w:rsidRPr="0048161F">
        <w:rPr>
          <w:rStyle w:val="StyleUnderline"/>
        </w:rPr>
        <w:t xml:space="preserve"> by showing a command of the issues</w:t>
      </w:r>
      <w:r>
        <w:t xml:space="preserve">. </w:t>
      </w:r>
      <w:r w:rsidRPr="0048161F">
        <w:rPr>
          <w:rStyle w:val="StyleUnderline"/>
          <w:highlight w:val="yellow"/>
        </w:rPr>
        <w:t>Zelenskiy did the</w:t>
      </w:r>
      <w:r w:rsidRPr="0048161F">
        <w:rPr>
          <w:rStyle w:val="StyleUnderline"/>
        </w:rPr>
        <w:t xml:space="preserve"> exact </w:t>
      </w:r>
      <w:r w:rsidRPr="00B84805">
        <w:rPr>
          <w:rStyle w:val="Emphasis"/>
          <w:highlight w:val="yellow"/>
        </w:rPr>
        <w:t>opposite</w:t>
      </w:r>
      <w:r>
        <w:t xml:space="preserve">. While trading on his celebrity, </w:t>
      </w:r>
      <w:r w:rsidRPr="0048161F">
        <w:rPr>
          <w:rStyle w:val="StyleUnderline"/>
        </w:rPr>
        <w:t>he also embraced his inexperience, suggesting this means he is open to fundamentally new approaches</w:t>
      </w:r>
      <w:r>
        <w:t xml:space="preserve">. </w:t>
      </w:r>
      <w:r w:rsidRPr="0048161F">
        <w:rPr>
          <w:rStyle w:val="StyleUnderline"/>
        </w:rPr>
        <w:t>He called on the public to help him devise his platform virtually and, scarily, preached plebiscitary direct democracy</w:t>
      </w:r>
      <w:r>
        <w:t>.</w:t>
      </w:r>
    </w:p>
    <w:p w14:paraId="1DFB4FC2" w14:textId="77777777" w:rsidR="0032766B" w:rsidRDefault="0032766B" w:rsidP="0032766B">
      <w:r>
        <w:t>In many ways, Zelenskiy’s campaign eerily resembled an episode from the Netflix Series "Black Mirror"-titled “The Waldo Moment” — in which an animated blue bear satirizes and degrades politicians competing in a British by-election, and eventually joins them in the quest for office, campaigning semi-virtually from a video display on a truck that interacts with voters on the hustings.</w:t>
      </w:r>
    </w:p>
    <w:p w14:paraId="4D2F8504" w14:textId="77777777" w:rsidR="0032766B" w:rsidRDefault="0032766B" w:rsidP="0032766B">
      <w:r>
        <w:t xml:space="preserve">The big difference is that the bear came in second. Zelenskiy won. In the end, </w:t>
      </w:r>
      <w:r w:rsidRPr="0048161F">
        <w:rPr>
          <w:rStyle w:val="StyleUnderline"/>
        </w:rPr>
        <w:t>the Ukrainian public proved so tired of the status quo</w:t>
      </w:r>
      <w:r>
        <w:t xml:space="preserve">, characterized by slow growth, widespread poverty and significant corruption, </w:t>
      </w:r>
      <w:r w:rsidRPr="0048161F">
        <w:rPr>
          <w:rStyle w:val="StyleUnderline"/>
        </w:rPr>
        <w:t>that the voters of a country partly under Russian occupation and subject to regular military attacks rejected an experienced incumbent</w:t>
      </w:r>
      <w:r>
        <w:t xml:space="preserve"> — President Petro Poroshenko, who had rebuilt Ukraine’s military and competently marshalled international aid and diplomatic support — </w:t>
      </w:r>
      <w:r w:rsidRPr="0048161F">
        <w:rPr>
          <w:rStyle w:val="StyleUnderline"/>
        </w:rPr>
        <w:t>and took a chance on a political novice</w:t>
      </w:r>
      <w:r>
        <w:t>. Plus, Zelenskiy’s vague and laconic platform meant that he was able to appeal to both the Ukrainian-speaking West and Center and the to the Russophone East and South, to rural and urban voters, and rich and poor, alike.</w:t>
      </w:r>
    </w:p>
    <w:p w14:paraId="330EC57E" w14:textId="77777777" w:rsidR="0032766B" w:rsidRDefault="0032766B" w:rsidP="0032766B">
      <w:r>
        <w:t xml:space="preserve">But now, </w:t>
      </w:r>
      <w:r w:rsidRPr="0048161F">
        <w:rPr>
          <w:rStyle w:val="StyleUnderline"/>
        </w:rPr>
        <w:t>Zelenskiy</w:t>
      </w:r>
      <w:r>
        <w:t xml:space="preserve">, who has since launched a new political party named after his TV program, </w:t>
      </w:r>
      <w:r w:rsidRPr="0048161F">
        <w:rPr>
          <w:rStyle w:val="StyleUnderline"/>
        </w:rPr>
        <w:t>must deal with a whole new challenge: Governing</w:t>
      </w:r>
      <w:r>
        <w:t xml:space="preserve">. </w:t>
      </w:r>
      <w:r w:rsidRPr="0048161F">
        <w:rPr>
          <w:rStyle w:val="StyleUnderline"/>
        </w:rPr>
        <w:t xml:space="preserve">His base of </w:t>
      </w:r>
      <w:r w:rsidRPr="0048161F">
        <w:rPr>
          <w:rStyle w:val="StyleUnderline"/>
          <w:highlight w:val="yellow"/>
        </w:rPr>
        <w:t>support is likely to narrow</w:t>
      </w:r>
      <w:r w:rsidRPr="0048161F">
        <w:rPr>
          <w:rStyle w:val="StyleUnderline"/>
        </w:rPr>
        <w:t xml:space="preserve"> as soon as he starts making clear policy choices</w:t>
      </w:r>
      <w:r>
        <w:t xml:space="preserve">. And while he captured nearly three-quarters of all votes in the presidential runoff, </w:t>
      </w:r>
      <w:r w:rsidRPr="0048161F">
        <w:rPr>
          <w:rStyle w:val="StyleUnderline"/>
        </w:rPr>
        <w:t>he had the backing of only 30 percent of voters in round one, the lowest level of support for a first round leader in any of Ukraine’s seven presidential contests</w:t>
      </w:r>
      <w:r>
        <w:t xml:space="preserve">. </w:t>
      </w:r>
      <w:r w:rsidRPr="0048161F">
        <w:rPr>
          <w:rStyle w:val="StyleUnderline"/>
        </w:rPr>
        <w:t>He is unlikely to create a working majority in Ukraine’s parliament</w:t>
      </w:r>
      <w:r>
        <w:t>. That leaves him the option of trying to force a snap election this summer or waiting until late October, when the current legislature’s mandate expires. Meanwhile, </w:t>
      </w:r>
      <w:r w:rsidRPr="0048161F">
        <w:rPr>
          <w:rStyle w:val="StyleUnderline"/>
        </w:rPr>
        <w:t xml:space="preserve">his </w:t>
      </w:r>
      <w:r w:rsidRPr="0048161F">
        <w:rPr>
          <w:rStyle w:val="StyleUnderline"/>
          <w:highlight w:val="yellow"/>
        </w:rPr>
        <w:t>lack of knowledge</w:t>
      </w:r>
      <w:r w:rsidRPr="0048161F">
        <w:rPr>
          <w:rStyle w:val="StyleUnderline"/>
        </w:rPr>
        <w:t xml:space="preserve"> about personnel and policy </w:t>
      </w:r>
      <w:r w:rsidRPr="0048161F">
        <w:rPr>
          <w:rStyle w:val="StyleUnderline"/>
          <w:highlight w:val="yellow"/>
        </w:rPr>
        <w:t xml:space="preserve">could lead to </w:t>
      </w:r>
      <w:r w:rsidRPr="00B84805">
        <w:rPr>
          <w:rStyle w:val="Emphasis"/>
          <w:highlight w:val="yellow"/>
        </w:rPr>
        <w:t>early missteps, especially</w:t>
      </w:r>
      <w:r w:rsidRPr="0048161F">
        <w:rPr>
          <w:rStyle w:val="StyleUnderline"/>
          <w:highlight w:val="yellow"/>
        </w:rPr>
        <w:t xml:space="preserve"> in</w:t>
      </w:r>
      <w:r w:rsidRPr="0048161F">
        <w:rPr>
          <w:rStyle w:val="StyleUnderline"/>
        </w:rPr>
        <w:t xml:space="preserve"> the spheres of defense, </w:t>
      </w:r>
      <w:r w:rsidRPr="00B84805">
        <w:rPr>
          <w:rStyle w:val="Emphasis"/>
          <w:highlight w:val="yellow"/>
        </w:rPr>
        <w:t>national security</w:t>
      </w:r>
      <w:r w:rsidRPr="0048161F">
        <w:rPr>
          <w:rStyle w:val="StyleUnderline"/>
        </w:rPr>
        <w:t xml:space="preserve"> and foreign policy</w:t>
      </w:r>
      <w:r>
        <w:t>.</w:t>
      </w:r>
    </w:p>
    <w:p w14:paraId="58BB40D9" w14:textId="77777777" w:rsidR="0032766B" w:rsidRDefault="0032766B" w:rsidP="0032766B">
      <w:r w:rsidRPr="0048161F">
        <w:rPr>
          <w:rStyle w:val="StyleUnderline"/>
        </w:rPr>
        <w:t xml:space="preserve">All this </w:t>
      </w:r>
      <w:r w:rsidRPr="0048161F">
        <w:rPr>
          <w:rStyle w:val="StyleUnderline"/>
          <w:highlight w:val="yellow"/>
        </w:rPr>
        <w:t>makes</w:t>
      </w:r>
      <w:r w:rsidRPr="0048161F">
        <w:rPr>
          <w:rStyle w:val="StyleUnderline"/>
        </w:rPr>
        <w:t xml:space="preserve"> Zelenskiy’s assumption of </w:t>
      </w:r>
      <w:r w:rsidRPr="0048161F">
        <w:rPr>
          <w:rStyle w:val="StyleUnderline"/>
          <w:highlight w:val="yellow"/>
        </w:rPr>
        <w:t xml:space="preserve">power </w:t>
      </w:r>
      <w:r w:rsidRPr="00B84805">
        <w:rPr>
          <w:rStyle w:val="Emphasis"/>
          <w:highlight w:val="yellow"/>
        </w:rPr>
        <w:t>full of</w:t>
      </w:r>
      <w:r w:rsidRPr="00DB279E">
        <w:rPr>
          <w:rStyle w:val="Emphasis"/>
        </w:rPr>
        <w:t xml:space="preserve"> potential </w:t>
      </w:r>
      <w:r w:rsidRPr="00B84805">
        <w:rPr>
          <w:rStyle w:val="Emphasis"/>
          <w:highlight w:val="yellow"/>
        </w:rPr>
        <w:t>peril</w:t>
      </w:r>
      <w:r>
        <w:t>. The entire architecture of Europe’s defense and security rests on a stable Ukraine. An unsteady and inexperienced leader in Ukraine could tempt Russia to escalate its military actions in a bid to restore Ukraine to its sphere of influence or control.</w:t>
      </w:r>
    </w:p>
    <w:p w14:paraId="22B3A903" w14:textId="77777777" w:rsidR="0032766B" w:rsidRPr="00755C22" w:rsidRDefault="0032766B" w:rsidP="0032766B"/>
    <w:p w14:paraId="44D73E54" w14:textId="77777777" w:rsidR="00070CFD" w:rsidRDefault="00070CFD" w:rsidP="00070CFD">
      <w:pPr>
        <w:pStyle w:val="Heading4"/>
      </w:pPr>
      <w:r>
        <w:t xml:space="preserve">U.S. intervention in Ukraine </w:t>
      </w:r>
      <w:r w:rsidRPr="00DA0749">
        <w:rPr>
          <w:i/>
        </w:rPr>
        <w:t>drives</w:t>
      </w:r>
      <w:r>
        <w:t xml:space="preserve"> Russian aggression — prefer </w:t>
      </w:r>
      <w:r w:rsidRPr="00DA0749">
        <w:rPr>
          <w:u w:val="single"/>
        </w:rPr>
        <w:t>contextual analysis</w:t>
      </w:r>
      <w:r>
        <w:t xml:space="preserve"> over </w:t>
      </w:r>
      <w:r w:rsidRPr="00DA0749">
        <w:rPr>
          <w:u w:val="single"/>
        </w:rPr>
        <w:t>war hawks</w:t>
      </w:r>
      <w:r>
        <w:t>.</w:t>
      </w:r>
    </w:p>
    <w:p w14:paraId="107EF3E3" w14:textId="77777777" w:rsidR="00070CFD" w:rsidRDefault="00070CFD" w:rsidP="00070CFD">
      <w:r w:rsidRPr="00C21B81">
        <w:rPr>
          <w:rStyle w:val="Style13ptBold"/>
        </w:rPr>
        <w:t>Walt 1</w:t>
      </w:r>
      <w:r>
        <w:rPr>
          <w:rStyle w:val="Style13ptBold"/>
        </w:rPr>
        <w:t>5</w:t>
      </w:r>
      <w:r>
        <w:t xml:space="preserve"> — Stephen M. </w:t>
      </w:r>
      <w:r w:rsidRPr="00981655">
        <w:t xml:space="preserve">Walt, Robert and Renée Belfer Professor of International Affairs at the Harvard Kennedy School of </w:t>
      </w:r>
      <w:r w:rsidRPr="00151DB2">
        <w:t>Government, contributing editor at Foreign Policy magazine, co-chair of the editorial board of International Security</w:t>
      </w:r>
      <w:r>
        <w:t xml:space="preserve">, </w:t>
      </w:r>
      <w:r w:rsidRPr="00151DB2">
        <w:t>received the Internatio</w:t>
      </w:r>
      <w:r w:rsidRPr="007B5198">
        <w:t>nal Studies Association’s Distinguished Senior Scholar</w:t>
      </w:r>
      <w:r>
        <w:t xml:space="preserve"> award, </w:t>
      </w:r>
      <w:r w:rsidRPr="007B5198">
        <w:t>holds a Ph.D. and M.</w:t>
      </w:r>
      <w:r>
        <w:t xml:space="preserve">A. in Political Science from the University of California, Berkeley, </w:t>
      </w:r>
      <w:r w:rsidRPr="00981655">
        <w:t>20</w:t>
      </w:r>
      <w:r>
        <w:t xml:space="preserve">15 ("Why Arming Kiev Is a Really, Really Bad Idea," </w:t>
      </w:r>
      <w:r w:rsidRPr="00C21B81">
        <w:rPr>
          <w:i/>
        </w:rPr>
        <w:t>Foreign Policy</w:t>
      </w:r>
      <w:r>
        <w:t>, February 9</w:t>
      </w:r>
      <w:r w:rsidRPr="00C21B81">
        <w:rPr>
          <w:vertAlign w:val="superscript"/>
        </w:rPr>
        <w:t>th</w:t>
      </w:r>
      <w:r>
        <w:t>, Available Online at https://foreignpolicy.com/2015/02/09/how-not-to-save-ukraine-arming-kiev-is-a-bad-idea/, Accessed 06-25-2019)</w:t>
      </w:r>
    </w:p>
    <w:p w14:paraId="715F0276" w14:textId="77777777" w:rsidR="00070CFD" w:rsidRDefault="00070CFD" w:rsidP="00070CFD">
      <w:r>
        <w:t>Should the United States start arming Ukraine, so it can better resist and maybe even defeat the Russian-backed rebels in its eastern provinces? A lot of seasoned American diplomats and foreign policy experts seem to think so; a task force assembled by the Brookings Institution, the Atlantic Council, and the Chicago Council on Global Affairs wants the United States to send Ukraine $1 billion in military assistance as soon as possible, with more to come. The Obama administration is rethinking its earlier reluctance, and secretary of defense nominee Ash Carter told a Senate hearing he was “very much inclined” to favor this course as well.</w:t>
      </w:r>
    </w:p>
    <w:p w14:paraId="64EE4F24" w14:textId="77777777" w:rsidR="00070CFD" w:rsidRDefault="00070CFD" w:rsidP="00070CFD">
      <w:r w:rsidRPr="0048161F">
        <w:rPr>
          <w:rStyle w:val="StyleUnderline"/>
        </w:rPr>
        <w:t>Unless cooler heads prevail</w:t>
      </w:r>
      <w:r>
        <w:t xml:space="preserve">, therefore, </w:t>
      </w:r>
      <w:r w:rsidRPr="0048161F">
        <w:rPr>
          <w:rStyle w:val="StyleUnderline"/>
        </w:rPr>
        <w:t>the United States seems to be moving toward raising the stakes in Ukraine</w:t>
      </w:r>
      <w:r>
        <w:t xml:space="preserve">. This decision is somewhat surprising, however, because </w:t>
      </w:r>
      <w:r w:rsidRPr="0048161F">
        <w:rPr>
          <w:rStyle w:val="StyleUnderline"/>
        </w:rPr>
        <w:t>few experts think this bankrupt and divided country is a vital strategic interest</w:t>
      </w:r>
      <w:r>
        <w:t xml:space="preserve"> and no one is talking about sending U.S. troops to fight on Kiev’s behalf. So the question is: </w:t>
      </w:r>
      <w:r w:rsidRPr="0048161F">
        <w:rPr>
          <w:rStyle w:val="StyleUnderline"/>
        </w:rPr>
        <w:t>does sending Ukraine a bunch of advanced weaponry make sense?</w:t>
      </w:r>
    </w:p>
    <w:p w14:paraId="255F1609" w14:textId="77777777" w:rsidR="00070CFD" w:rsidRDefault="00070CFD" w:rsidP="00070CFD">
      <w:r>
        <w:t>The answer is no.</w:t>
      </w:r>
    </w:p>
    <w:p w14:paraId="4BDD17B5" w14:textId="77777777" w:rsidR="00070CFD" w:rsidRDefault="00070CFD" w:rsidP="00070CFD">
      <w:r w:rsidRPr="0048161F">
        <w:rPr>
          <w:rStyle w:val="StyleUnderline"/>
        </w:rPr>
        <w:t>One reason to be skeptical of the report</w:t>
      </w:r>
      <w:r>
        <w:t xml:space="preserve"> from the three think tanks </w:t>
      </w:r>
      <w:r w:rsidRPr="0048161F">
        <w:rPr>
          <w:rStyle w:val="StyleUnderline"/>
        </w:rPr>
        <w:t>is the track record of its like-minded members</w:t>
      </w:r>
      <w:r>
        <w:t xml:space="preserve">. </w:t>
      </w:r>
      <w:r w:rsidRPr="0048161F">
        <w:rPr>
          <w:rStyle w:val="StyleUnderline"/>
        </w:rPr>
        <w:t>The task force wasn’t made up of a diverse set of experts</w:t>
      </w:r>
      <w:r>
        <w:t xml:space="preserve"> seeking to explore a wide range of options and find some creative common ground. On the contrary, </w:t>
      </w:r>
      <w:r w:rsidRPr="0048161F">
        <w:rPr>
          <w:rStyle w:val="StyleUnderline"/>
        </w:rPr>
        <w:t xml:space="preserve">its </w:t>
      </w:r>
      <w:r w:rsidRPr="0048161F">
        <w:rPr>
          <w:rStyle w:val="StyleUnderline"/>
          <w:highlight w:val="yellow"/>
        </w:rPr>
        <w:t>members</w:t>
      </w:r>
      <w:r w:rsidRPr="0048161F">
        <w:rPr>
          <w:rStyle w:val="StyleUnderline"/>
        </w:rPr>
        <w:t xml:space="preserve"> were all people who have long </w:t>
      </w:r>
      <w:r w:rsidRPr="0048161F">
        <w:rPr>
          <w:rStyle w:val="StyleUnderline"/>
          <w:highlight w:val="yellow"/>
        </w:rPr>
        <w:t>backed NATO expansion</w:t>
      </w:r>
      <w:r w:rsidRPr="0048161F">
        <w:rPr>
          <w:rStyle w:val="StyleUnderline"/>
        </w:rPr>
        <w:t xml:space="preserve"> and have an obvious desire to defend that policy, </w:t>
      </w:r>
      <w:r w:rsidRPr="0048161F">
        <w:rPr>
          <w:rStyle w:val="StyleUnderline"/>
          <w:highlight w:val="yellow"/>
        </w:rPr>
        <w:t>which</w:t>
      </w:r>
      <w:r w:rsidRPr="0048161F">
        <w:rPr>
          <w:rStyle w:val="StyleUnderline"/>
        </w:rPr>
        <w:t xml:space="preserve"> has </w:t>
      </w:r>
      <w:r w:rsidRPr="0048161F">
        <w:rPr>
          <w:rStyle w:val="StyleUnderline"/>
          <w:highlight w:val="yellow"/>
        </w:rPr>
        <w:t>played</w:t>
      </w:r>
      <w:r w:rsidRPr="0048161F">
        <w:rPr>
          <w:rStyle w:val="StyleUnderline"/>
        </w:rPr>
        <w:t xml:space="preserve"> a </w:t>
      </w:r>
      <w:r w:rsidRPr="0048161F">
        <w:rPr>
          <w:rStyle w:val="StyleUnderline"/>
          <w:highlight w:val="yellow"/>
        </w:rPr>
        <w:t>central role in</w:t>
      </w:r>
      <w:r w:rsidRPr="0048161F">
        <w:rPr>
          <w:rStyle w:val="StyleUnderline"/>
        </w:rPr>
        <w:t xml:space="preserve"> creating the </w:t>
      </w:r>
      <w:r w:rsidRPr="00B84805">
        <w:rPr>
          <w:rStyle w:val="Emphasis"/>
          <w:highlight w:val="yellow"/>
        </w:rPr>
        <w:t>present crisis</w:t>
      </w:r>
      <w:r>
        <w:t xml:space="preserve">. After all, </w:t>
      </w:r>
      <w:r w:rsidRPr="0048161F">
        <w:rPr>
          <w:rStyle w:val="StyleUnderline"/>
        </w:rPr>
        <w:t>these are the same people who have been telling us since the late 1990s that expanding NATO eastwards posed no threat to Russia and would instead create a vast and enduring zone of peace in Europe.</w:t>
      </w:r>
      <w:r>
        <w:t xml:space="preserve"> </w:t>
      </w:r>
      <w:r w:rsidRPr="0048161F">
        <w:rPr>
          <w:rStyle w:val="StyleUnderline"/>
        </w:rPr>
        <w:t>That prediction is now in tatters</w:t>
      </w:r>
      <w:r>
        <w:t xml:space="preserve">, alas, </w:t>
      </w:r>
      <w:r w:rsidRPr="0048161F">
        <w:rPr>
          <w:rStyle w:val="StyleUnderline"/>
        </w:rPr>
        <w:t>but these experts are now doubling down to defend a policy that was questionable from the beginning and clearly taken much too far</w:t>
      </w:r>
      <w:r>
        <w:t xml:space="preserve">. As the critics warned it would, </w:t>
      </w:r>
      <w:r w:rsidRPr="0048161F">
        <w:rPr>
          <w:rStyle w:val="StyleUnderline"/>
        </w:rPr>
        <w:t>open-ended NATO expansion has done more to poison relations with Russia than any other single Western policy</w:t>
      </w:r>
      <w:r>
        <w:t>.</w:t>
      </w:r>
    </w:p>
    <w:p w14:paraId="7BE35CAF" w14:textId="77777777" w:rsidR="00070CFD" w:rsidRDefault="00070CFD" w:rsidP="00070CFD">
      <w:r w:rsidRPr="0048161F">
        <w:rPr>
          <w:rStyle w:val="StyleUnderline"/>
        </w:rPr>
        <w:t xml:space="preserve">Those who favor arming Ukraine are also </w:t>
      </w:r>
      <w:r w:rsidRPr="0048161F">
        <w:rPr>
          <w:rStyle w:val="StyleUnderline"/>
          <w:highlight w:val="yellow"/>
        </w:rPr>
        <w:t>applying</w:t>
      </w:r>
      <w:r w:rsidRPr="0048161F">
        <w:rPr>
          <w:rStyle w:val="StyleUnderline"/>
        </w:rPr>
        <w:t xml:space="preserve"> “</w:t>
      </w:r>
      <w:r w:rsidRPr="0048161F">
        <w:rPr>
          <w:rStyle w:val="StyleUnderline"/>
          <w:highlight w:val="yellow"/>
        </w:rPr>
        <w:t>deterrence</w:t>
      </w:r>
      <w:r w:rsidRPr="0048161F">
        <w:rPr>
          <w:rStyle w:val="StyleUnderline"/>
        </w:rPr>
        <w:t xml:space="preserve"> model” remedies </w:t>
      </w:r>
      <w:r w:rsidRPr="0048161F">
        <w:rPr>
          <w:rStyle w:val="StyleUnderline"/>
          <w:highlight w:val="yellow"/>
        </w:rPr>
        <w:t>to</w:t>
      </w:r>
      <w:r w:rsidRPr="0048161F">
        <w:rPr>
          <w:rStyle w:val="StyleUnderline"/>
        </w:rPr>
        <w:t xml:space="preserve"> what is almost certainly a </w:t>
      </w:r>
      <w:r w:rsidRPr="00B84805">
        <w:rPr>
          <w:rStyle w:val="Emphasis"/>
          <w:highlight w:val="yellow"/>
        </w:rPr>
        <w:t>“spiral model” situation</w:t>
      </w:r>
      <w:r>
        <w:t>. In his classic book Perception and Misperception in International Politics, political scientist Robert Jervis pointed out that states may undertake what appear to be threatening actions for two very different reasons.</w:t>
      </w:r>
    </w:p>
    <w:p w14:paraId="5C678EEC" w14:textId="77777777" w:rsidR="00070CFD" w:rsidRDefault="00070CFD" w:rsidP="00070CFD">
      <w:r w:rsidRPr="0048161F">
        <w:rPr>
          <w:rStyle w:val="StyleUnderline"/>
        </w:rPr>
        <w:t>Sometimes states act aggressively because their leaders are greedy</w:t>
      </w:r>
      <w:r>
        <w:t xml:space="preserve">, seeking some sort of personal glory, or ideologically driven to expand, and are not reacting to perceived threats from others. </w:t>
      </w:r>
      <w:r w:rsidRPr="0048161F">
        <w:rPr>
          <w:rStyle w:val="StyleUnderline"/>
        </w:rPr>
        <w:t>The classic example</w:t>
      </w:r>
      <w:r>
        <w:t xml:space="preserve">, of course, </w:t>
      </w:r>
      <w:r w:rsidRPr="0048161F">
        <w:rPr>
          <w:rStyle w:val="StyleUnderline"/>
        </w:rPr>
        <w:t>is Adolf Hitler and Nazi Germany</w:t>
      </w:r>
      <w:r>
        <w:t xml:space="preserve">, and in such cases accommodation won’t work. </w:t>
      </w:r>
      <w:r w:rsidRPr="0048161F">
        <w:rPr>
          <w:rStyle w:val="StyleUnderline"/>
        </w:rPr>
        <w:t>Here the “deterrence model” applies: the only thing to do is issue warnings and credible threats</w:t>
      </w:r>
      <w:r>
        <w:t xml:space="preserve"> so that the potential aggressor is deterred from pursuing its irrevocably revisionist aims.</w:t>
      </w:r>
    </w:p>
    <w:p w14:paraId="0BE2DC90" w14:textId="77777777" w:rsidR="00070CFD" w:rsidRDefault="00070CFD" w:rsidP="00070CFD">
      <w:r>
        <w:t xml:space="preserve">By contrast, </w:t>
      </w:r>
      <w:r w:rsidRPr="0048161F">
        <w:rPr>
          <w:rStyle w:val="StyleUnderline"/>
        </w:rPr>
        <w:t xml:space="preserve">the “spiral model” applies when a state’s seemingly </w:t>
      </w:r>
      <w:r w:rsidRPr="0048161F">
        <w:rPr>
          <w:rStyle w:val="StyleUnderline"/>
          <w:highlight w:val="yellow"/>
        </w:rPr>
        <w:t>aggressive policy is motivated</w:t>
      </w:r>
      <w:r w:rsidRPr="0048161F">
        <w:rPr>
          <w:rStyle w:val="StyleUnderline"/>
        </w:rPr>
        <w:t xml:space="preserve"> primarily </w:t>
      </w:r>
      <w:r w:rsidRPr="0048161F">
        <w:rPr>
          <w:rStyle w:val="StyleUnderline"/>
          <w:highlight w:val="yellow"/>
        </w:rPr>
        <w:t>by</w:t>
      </w:r>
      <w:r w:rsidRPr="0048161F">
        <w:rPr>
          <w:rStyle w:val="StyleUnderline"/>
        </w:rPr>
        <w:t xml:space="preserve"> fear or </w:t>
      </w:r>
      <w:r w:rsidRPr="0048161F">
        <w:rPr>
          <w:rStyle w:val="StyleUnderline"/>
          <w:highlight w:val="yellow"/>
        </w:rPr>
        <w:t>insecurity</w:t>
      </w:r>
      <w:r>
        <w:t xml:space="preserve">. </w:t>
      </w:r>
      <w:r w:rsidRPr="0048161F">
        <w:rPr>
          <w:rStyle w:val="StyleUnderline"/>
        </w:rPr>
        <w:t xml:space="preserve">Making threats and </w:t>
      </w:r>
      <w:r w:rsidRPr="0048161F">
        <w:rPr>
          <w:rStyle w:val="StyleUnderline"/>
          <w:highlight w:val="yellow"/>
        </w:rPr>
        <w:t>trying to deter</w:t>
      </w:r>
      <w:r w:rsidRPr="0048161F">
        <w:rPr>
          <w:rStyle w:val="StyleUnderline"/>
        </w:rPr>
        <w:t xml:space="preserve"> or coerce them will only </w:t>
      </w:r>
      <w:r w:rsidRPr="00B84805">
        <w:rPr>
          <w:rStyle w:val="Emphasis"/>
          <w:highlight w:val="yellow"/>
        </w:rPr>
        <w:t>reinforce</w:t>
      </w:r>
      <w:r w:rsidRPr="0048161F">
        <w:rPr>
          <w:rStyle w:val="StyleUnderline"/>
        </w:rPr>
        <w:t xml:space="preserve"> their </w:t>
      </w:r>
      <w:r w:rsidRPr="0048161F">
        <w:rPr>
          <w:rStyle w:val="StyleUnderline"/>
          <w:highlight w:val="yellow"/>
        </w:rPr>
        <w:t>fears and make them</w:t>
      </w:r>
      <w:r w:rsidRPr="0048161F">
        <w:rPr>
          <w:rStyle w:val="StyleUnderline"/>
        </w:rPr>
        <w:t xml:space="preserve"> even </w:t>
      </w:r>
      <w:r w:rsidRPr="00B84805">
        <w:rPr>
          <w:rStyle w:val="Emphasis"/>
          <w:highlight w:val="yellow"/>
        </w:rPr>
        <w:t>more aggressive</w:t>
      </w:r>
      <w:r w:rsidRPr="0048161F">
        <w:rPr>
          <w:rStyle w:val="StyleUnderline"/>
        </w:rPr>
        <w:t xml:space="preserve">, in effect </w:t>
      </w:r>
      <w:r w:rsidRPr="0048161F">
        <w:rPr>
          <w:rStyle w:val="StyleUnderline"/>
          <w:highlight w:val="yellow"/>
        </w:rPr>
        <w:t>triggering</w:t>
      </w:r>
      <w:r w:rsidRPr="0048161F">
        <w:rPr>
          <w:rStyle w:val="StyleUnderline"/>
        </w:rPr>
        <w:t xml:space="preserve"> an </w:t>
      </w:r>
      <w:r w:rsidRPr="00B84805">
        <w:rPr>
          <w:rStyle w:val="Emphasis"/>
          <w:highlight w:val="yellow"/>
        </w:rPr>
        <w:t>action-reaction spiral</w:t>
      </w:r>
      <w:r w:rsidRPr="0048161F">
        <w:rPr>
          <w:rStyle w:val="StyleUnderline"/>
        </w:rPr>
        <w:t xml:space="preserve"> of growing hostility</w:t>
      </w:r>
      <w:r>
        <w:t xml:space="preserve">. </w:t>
      </w:r>
      <w:r w:rsidRPr="0048161F">
        <w:rPr>
          <w:rStyle w:val="StyleUnderline"/>
        </w:rPr>
        <w:t>When insecurity is the taproot of a state’s revisionist actions, making threats just makes the situation worse</w:t>
      </w:r>
      <w:r>
        <w:t xml:space="preserve">. </w:t>
      </w:r>
      <w:r w:rsidRPr="0048161F">
        <w:rPr>
          <w:rStyle w:val="StyleUnderline"/>
        </w:rPr>
        <w:t xml:space="preserve">When the “spiral model” applies, the </w:t>
      </w:r>
      <w:r w:rsidRPr="0048161F">
        <w:rPr>
          <w:rStyle w:val="StyleUnderline"/>
          <w:highlight w:val="yellow"/>
        </w:rPr>
        <w:t>proper response is</w:t>
      </w:r>
      <w:r w:rsidRPr="0048161F">
        <w:rPr>
          <w:rStyle w:val="StyleUnderline"/>
        </w:rPr>
        <w:t xml:space="preserve"> a diplomatic process of </w:t>
      </w:r>
      <w:r w:rsidRPr="0048161F">
        <w:rPr>
          <w:rStyle w:val="StyleUnderline"/>
          <w:highlight w:val="yellow"/>
        </w:rPr>
        <w:t>accommodation</w:t>
      </w:r>
      <w:r w:rsidRPr="0048161F">
        <w:rPr>
          <w:rStyle w:val="StyleUnderline"/>
        </w:rPr>
        <w:t xml:space="preserve"> and appeasement</w:t>
      </w:r>
      <w:r>
        <w:t xml:space="preserve"> (yes, appeasement) </w:t>
      </w:r>
      <w:r w:rsidRPr="0048161F">
        <w:rPr>
          <w:rStyle w:val="StyleUnderline"/>
        </w:rPr>
        <w:t>to allay the insecure state’s concerns</w:t>
      </w:r>
      <w:r>
        <w:t xml:space="preserve">. </w:t>
      </w:r>
      <w:r w:rsidRPr="0048161F">
        <w:rPr>
          <w:rStyle w:val="StyleUnderline"/>
        </w:rPr>
        <w:t xml:space="preserve">Such efforts </w:t>
      </w:r>
      <w:r w:rsidRPr="00B84805">
        <w:rPr>
          <w:rStyle w:val="Emphasis"/>
          <w:highlight w:val="yellow"/>
        </w:rPr>
        <w:t>do not require</w:t>
      </w:r>
      <w:r w:rsidRPr="0048161F">
        <w:rPr>
          <w:rStyle w:val="StyleUnderline"/>
          <w:highlight w:val="yellow"/>
        </w:rPr>
        <w:t xml:space="preserve"> giving</w:t>
      </w:r>
      <w:r w:rsidRPr="0048161F">
        <w:rPr>
          <w:rStyle w:val="StyleUnderline"/>
        </w:rPr>
        <w:t xml:space="preserve"> an </w:t>
      </w:r>
      <w:r w:rsidRPr="0048161F">
        <w:rPr>
          <w:rStyle w:val="StyleUnderline"/>
          <w:highlight w:val="yellow"/>
        </w:rPr>
        <w:t>opponent everything</w:t>
      </w:r>
      <w:r w:rsidRPr="0048161F">
        <w:rPr>
          <w:rStyle w:val="StyleUnderline"/>
        </w:rPr>
        <w:t xml:space="preserve"> it might want or removing every one of its worries, but it does require a serious effort to address the insecurities that are motivating the other side’s objectionable behavior</w:t>
      </w:r>
      <w:r>
        <w:t>.</w:t>
      </w:r>
    </w:p>
    <w:p w14:paraId="19343836" w14:textId="77777777" w:rsidR="00070CFD" w:rsidRDefault="00070CFD" w:rsidP="00070CFD">
      <w:r w:rsidRPr="0048161F">
        <w:rPr>
          <w:rStyle w:val="StyleUnderline"/>
        </w:rPr>
        <w:t>The problem</w:t>
      </w:r>
      <w:r>
        <w:t xml:space="preserve">, of course, </w:t>
      </w:r>
      <w:r w:rsidRPr="0048161F">
        <w:rPr>
          <w:rStyle w:val="StyleUnderline"/>
        </w:rPr>
        <w:t>is that responses that work well in one situation tend to fail badly in the other</w:t>
      </w:r>
      <w:r>
        <w:t xml:space="preserve">. </w:t>
      </w:r>
      <w:r w:rsidRPr="0048161F">
        <w:rPr>
          <w:rStyle w:val="StyleUnderline"/>
          <w:highlight w:val="yellow"/>
        </w:rPr>
        <w:t>Applying</w:t>
      </w:r>
      <w:r w:rsidRPr="0048161F">
        <w:rPr>
          <w:rStyle w:val="StyleUnderline"/>
        </w:rPr>
        <w:t xml:space="preserve"> the </w:t>
      </w:r>
      <w:r w:rsidRPr="0048161F">
        <w:rPr>
          <w:rStyle w:val="StyleUnderline"/>
          <w:highlight w:val="yellow"/>
        </w:rPr>
        <w:t>deterrence</w:t>
      </w:r>
      <w:r w:rsidRPr="0048161F">
        <w:rPr>
          <w:rStyle w:val="StyleUnderline"/>
        </w:rPr>
        <w:t xml:space="preserve"> model </w:t>
      </w:r>
      <w:r w:rsidRPr="0048161F">
        <w:rPr>
          <w:rStyle w:val="StyleUnderline"/>
          <w:highlight w:val="yellow"/>
        </w:rPr>
        <w:t>to</w:t>
      </w:r>
      <w:r w:rsidRPr="0048161F">
        <w:rPr>
          <w:rStyle w:val="StyleUnderline"/>
        </w:rPr>
        <w:t xml:space="preserve"> an </w:t>
      </w:r>
      <w:r w:rsidRPr="0048161F">
        <w:rPr>
          <w:rStyle w:val="StyleUnderline"/>
          <w:highlight w:val="yellow"/>
        </w:rPr>
        <w:t>insecure adversary</w:t>
      </w:r>
      <w:r w:rsidRPr="0048161F">
        <w:rPr>
          <w:rStyle w:val="StyleUnderline"/>
        </w:rPr>
        <w:t xml:space="preserve"> will heighten its paranoia and </w:t>
      </w:r>
      <w:r w:rsidRPr="0048161F">
        <w:rPr>
          <w:rStyle w:val="StyleUnderline"/>
          <w:highlight w:val="yellow"/>
        </w:rPr>
        <w:t>fuel</w:t>
      </w:r>
      <w:r w:rsidRPr="0048161F">
        <w:rPr>
          <w:rStyle w:val="StyleUnderline"/>
        </w:rPr>
        <w:t xml:space="preserve"> its defensive </w:t>
      </w:r>
      <w:r w:rsidRPr="0048161F">
        <w:rPr>
          <w:rStyle w:val="StyleUnderline"/>
          <w:highlight w:val="yellow"/>
        </w:rPr>
        <w:t>reactions</w:t>
      </w:r>
      <w:r w:rsidRPr="00B26094">
        <w:t>, while appeasing an incorrigible aggressor is likely to whet its appetite and make it harder to deter it in the future.</w:t>
      </w:r>
    </w:p>
    <w:p w14:paraId="035D366E" w14:textId="77777777" w:rsidR="00070CFD" w:rsidRDefault="00070CFD" w:rsidP="00070CFD">
      <w:r w:rsidRPr="0048161F">
        <w:rPr>
          <w:rStyle w:val="StyleUnderline"/>
        </w:rPr>
        <w:t>Those who now favor arming Ukraine clearly believe the “deterrence model” is the right way to think</w:t>
      </w:r>
      <w:r>
        <w:t xml:space="preserve"> about this problem. I</w:t>
      </w:r>
      <w:r w:rsidRPr="0048161F">
        <w:rPr>
          <w:rStyle w:val="StyleUnderline"/>
        </w:rPr>
        <w:t>n this view, Vladimir Putin is a relentless aggressor who is trying to recreate something akin to the old Soviet empire</w:t>
      </w:r>
      <w:r>
        <w:t xml:space="preserve">, and thus not confronting him over Ukraine will lead him to take aggressive actions elsewhere. </w:t>
      </w:r>
      <w:r w:rsidRPr="0048161F">
        <w:rPr>
          <w:rStyle w:val="StyleUnderline"/>
        </w:rPr>
        <w:t>The only thing to do, therefore, is increase the costs until Russia backs down</w:t>
      </w:r>
      <w:r>
        <w:t xml:space="preserve"> and leaves Ukraine free to pursue its own foreign policy. This is precisely the course of action the report from the three think tanks recommends: in addition to “bolstering deterrence,” its authors believe arming Ukraine will help “produce conditions in which Moscow decides to negotiate a genuine settlement that allows Ukraine to reestablish full sovereignty.” In addition to bolstering deterrence, in short, giving arms to Kiev is intended to coerce Moscow into doing what we want.</w:t>
      </w:r>
    </w:p>
    <w:p w14:paraId="29FDC007" w14:textId="77777777" w:rsidR="00070CFD" w:rsidRDefault="00070CFD" w:rsidP="00070CFD">
      <w:r w:rsidRPr="0048161F">
        <w:rPr>
          <w:rStyle w:val="StyleUnderline"/>
        </w:rPr>
        <w:t>Yet the evidence in this case suggests the spiral model is far more applicable</w:t>
      </w:r>
      <w:r>
        <w:t xml:space="preserve">. </w:t>
      </w:r>
      <w:r w:rsidRPr="0048161F">
        <w:rPr>
          <w:rStyle w:val="StyleUnderline"/>
          <w:highlight w:val="yellow"/>
        </w:rPr>
        <w:t xml:space="preserve">Russia is </w:t>
      </w:r>
      <w:r w:rsidRPr="00B84805">
        <w:rPr>
          <w:rStyle w:val="Emphasis"/>
          <w:highlight w:val="yellow"/>
        </w:rPr>
        <w:t>not</w:t>
      </w:r>
      <w:r w:rsidRPr="0048161F">
        <w:rPr>
          <w:rStyle w:val="StyleUnderline"/>
          <w:highlight w:val="yellow"/>
        </w:rPr>
        <w:t xml:space="preserve"> an ambitious rising power</w:t>
      </w:r>
      <w:r w:rsidRPr="0048161F">
        <w:rPr>
          <w:rStyle w:val="StyleUnderline"/>
        </w:rPr>
        <w:t xml:space="preserve"> like Nazi Germany or contemporary China; </w:t>
      </w:r>
      <w:r w:rsidRPr="0048161F">
        <w:rPr>
          <w:rStyle w:val="StyleUnderline"/>
          <w:highlight w:val="yellow"/>
        </w:rPr>
        <w:t>it is a</w:t>
      </w:r>
      <w:r w:rsidRPr="0048161F">
        <w:rPr>
          <w:rStyle w:val="StyleUnderline"/>
        </w:rPr>
        <w:t xml:space="preserve">n aging, depopulating, and </w:t>
      </w:r>
      <w:r w:rsidRPr="00B84805">
        <w:rPr>
          <w:rStyle w:val="Emphasis"/>
          <w:highlight w:val="yellow"/>
        </w:rPr>
        <w:t>declining</w:t>
      </w:r>
      <w:r w:rsidRPr="0048161F">
        <w:rPr>
          <w:rStyle w:val="StyleUnderline"/>
          <w:highlight w:val="yellow"/>
        </w:rPr>
        <w:t xml:space="preserve"> great power trying to </w:t>
      </w:r>
      <w:r w:rsidRPr="00B84805">
        <w:rPr>
          <w:rStyle w:val="Emphasis"/>
          <w:highlight w:val="yellow"/>
        </w:rPr>
        <w:t>cling</w:t>
      </w:r>
      <w:r w:rsidRPr="0048161F">
        <w:rPr>
          <w:rStyle w:val="StyleUnderline"/>
          <w:highlight w:val="yellow"/>
        </w:rPr>
        <w:t xml:space="preserve"> to</w:t>
      </w:r>
      <w:r w:rsidRPr="0048161F">
        <w:rPr>
          <w:rStyle w:val="StyleUnderline"/>
        </w:rPr>
        <w:t xml:space="preserve"> whatever international </w:t>
      </w:r>
      <w:r w:rsidRPr="0048161F">
        <w:rPr>
          <w:rStyle w:val="StyleUnderline"/>
          <w:highlight w:val="yellow"/>
        </w:rPr>
        <w:t>influence</w:t>
      </w:r>
      <w:r w:rsidRPr="0048161F">
        <w:rPr>
          <w:rStyle w:val="StyleUnderline"/>
        </w:rPr>
        <w:t xml:space="preserve"> it still possesses </w:t>
      </w:r>
      <w:r w:rsidRPr="0048161F">
        <w:rPr>
          <w:rStyle w:val="StyleUnderline"/>
          <w:highlight w:val="yellow"/>
        </w:rPr>
        <w:t>and preserve</w:t>
      </w:r>
      <w:r w:rsidRPr="0048161F">
        <w:rPr>
          <w:rStyle w:val="StyleUnderline"/>
        </w:rPr>
        <w:t xml:space="preserve"> a modest sphere of influence near its </w:t>
      </w:r>
      <w:r w:rsidRPr="0048161F">
        <w:rPr>
          <w:rStyle w:val="StyleUnderline"/>
          <w:highlight w:val="yellow"/>
        </w:rPr>
        <w:t>borders, so</w:t>
      </w:r>
      <w:r w:rsidRPr="0048161F">
        <w:rPr>
          <w:rStyle w:val="StyleUnderline"/>
        </w:rPr>
        <w:t xml:space="preserve"> that stronger states — and especially </w:t>
      </w:r>
      <w:r w:rsidRPr="0048161F">
        <w:rPr>
          <w:rStyle w:val="StyleUnderline"/>
          <w:highlight w:val="yellow"/>
        </w:rPr>
        <w:t>the U</w:t>
      </w:r>
      <w:r w:rsidRPr="0048161F">
        <w:rPr>
          <w:rStyle w:val="StyleUnderline"/>
        </w:rPr>
        <w:t xml:space="preserve">nited </w:t>
      </w:r>
      <w:r w:rsidRPr="0048161F">
        <w:rPr>
          <w:rStyle w:val="StyleUnderline"/>
          <w:highlight w:val="yellow"/>
        </w:rPr>
        <w:t>S</w:t>
      </w:r>
      <w:r w:rsidRPr="0048161F">
        <w:rPr>
          <w:rStyle w:val="StyleUnderline"/>
        </w:rPr>
        <w:t xml:space="preserve">tates — </w:t>
      </w:r>
      <w:r w:rsidRPr="0048161F">
        <w:rPr>
          <w:rStyle w:val="StyleUnderline"/>
          <w:highlight w:val="yellow"/>
        </w:rPr>
        <w:t>cannot take advantage of</w:t>
      </w:r>
      <w:r w:rsidRPr="0048161F">
        <w:rPr>
          <w:rStyle w:val="StyleUnderline"/>
        </w:rPr>
        <w:t xml:space="preserve"> its growing </w:t>
      </w:r>
      <w:r w:rsidRPr="0048161F">
        <w:rPr>
          <w:rStyle w:val="StyleUnderline"/>
          <w:highlight w:val="yellow"/>
        </w:rPr>
        <w:t>vulnerabilities</w:t>
      </w:r>
      <w:r>
        <w:t xml:space="preserve">. </w:t>
      </w:r>
      <w:r w:rsidRPr="0048161F">
        <w:rPr>
          <w:rStyle w:val="StyleUnderline"/>
        </w:rPr>
        <w:t>Putin &amp; Co. are also genuinely worried about America’s efforts to promote “regime change” around the world — including Ukraine — a policy that could eventually threaten their own positions</w:t>
      </w:r>
      <w:r>
        <w:t xml:space="preserve">. </w:t>
      </w:r>
      <w:r w:rsidRPr="0048161F">
        <w:rPr>
          <w:rStyle w:val="StyleUnderline"/>
        </w:rPr>
        <w:t>It is lingering fear, rather than relentless ambition, that underpins Russia’s response in Ukraine</w:t>
      </w:r>
      <w:r>
        <w:t>.</w:t>
      </w:r>
    </w:p>
    <w:p w14:paraId="06BC8A83" w14:textId="77777777" w:rsidR="00070CFD" w:rsidRDefault="00070CFD" w:rsidP="00070CFD">
      <w:r>
        <w:t xml:space="preserve">Moreover, </w:t>
      </w:r>
      <w:r w:rsidRPr="0048161F">
        <w:rPr>
          <w:rStyle w:val="StyleUnderline"/>
        </w:rPr>
        <w:t xml:space="preserve">the </w:t>
      </w:r>
      <w:r w:rsidRPr="0048161F">
        <w:rPr>
          <w:rStyle w:val="StyleUnderline"/>
          <w:highlight w:val="yellow"/>
        </w:rPr>
        <w:t>Ukraine crisis</w:t>
      </w:r>
      <w:r w:rsidRPr="0048161F">
        <w:rPr>
          <w:rStyle w:val="StyleUnderline"/>
        </w:rPr>
        <w:t xml:space="preserve"> did not begin with a bold Russian move or even a series of illegitimate Russian demands; it </w:t>
      </w:r>
      <w:r w:rsidRPr="00B84805">
        <w:rPr>
          <w:rStyle w:val="Emphasis"/>
          <w:highlight w:val="yellow"/>
        </w:rPr>
        <w:t>began</w:t>
      </w:r>
      <w:r w:rsidRPr="0048161F">
        <w:rPr>
          <w:rStyle w:val="StyleUnderline"/>
          <w:highlight w:val="yellow"/>
        </w:rPr>
        <w:t xml:space="preserve"> when</w:t>
      </w:r>
      <w:r w:rsidRPr="0048161F">
        <w:rPr>
          <w:rStyle w:val="StyleUnderline"/>
        </w:rPr>
        <w:t xml:space="preserve"> the </w:t>
      </w:r>
      <w:r w:rsidRPr="0048161F">
        <w:rPr>
          <w:rStyle w:val="StyleUnderline"/>
          <w:highlight w:val="yellow"/>
        </w:rPr>
        <w:t>U</w:t>
      </w:r>
      <w:r w:rsidRPr="0048161F">
        <w:rPr>
          <w:rStyle w:val="StyleUnderline"/>
        </w:rPr>
        <w:t xml:space="preserve">nited </w:t>
      </w:r>
      <w:r w:rsidRPr="0048161F">
        <w:rPr>
          <w:rStyle w:val="StyleUnderline"/>
          <w:highlight w:val="yellow"/>
        </w:rPr>
        <w:t>S</w:t>
      </w:r>
      <w:r w:rsidRPr="0048161F">
        <w:rPr>
          <w:rStyle w:val="StyleUnderline"/>
        </w:rPr>
        <w:t xml:space="preserve">tates and European Union </w:t>
      </w:r>
      <w:r w:rsidRPr="0048161F">
        <w:rPr>
          <w:rStyle w:val="StyleUnderline"/>
          <w:highlight w:val="yellow"/>
        </w:rPr>
        <w:t>tried to move Ukraine out of Russia’s orbit</w:t>
      </w:r>
      <w:r w:rsidRPr="0048161F">
        <w:rPr>
          <w:rStyle w:val="StyleUnderline"/>
        </w:rPr>
        <w:t xml:space="preserve"> and into the West’s sphere of influence</w:t>
      </w:r>
      <w:r>
        <w:t xml:space="preserve">. That objective may be desirable in the abstract, but </w:t>
      </w:r>
      <w:r w:rsidRPr="0048161F">
        <w:rPr>
          <w:rStyle w:val="StyleUnderline"/>
        </w:rPr>
        <w:t>Moscow made it abundantly clear it would fight this process tooth and nail</w:t>
      </w:r>
      <w:r>
        <w:t xml:space="preserve">. </w:t>
      </w:r>
      <w:r w:rsidRPr="0048161F">
        <w:rPr>
          <w:rStyle w:val="StyleUnderline"/>
        </w:rPr>
        <w:t>U.S. leaders blithely ignored these warnings — which clearly stemmed from Russian insecurity rather than territorial greed — and not surprisingly they have been blindsided by Moscow’s reaction</w:t>
      </w:r>
      <w:r>
        <w:t xml:space="preserve">. </w:t>
      </w:r>
      <w:r w:rsidRPr="0048161F">
        <w:rPr>
          <w:rStyle w:val="StyleUnderline"/>
        </w:rPr>
        <w:t>The failure of U.S. diplomats to anticipate Putin’s heavy-handed response was an act of remarkable diplomatic incompetence</w:t>
      </w:r>
      <w:r>
        <w:t>, and one can only wonder why the individuals who helped produce this train wreck still have their jobs.</w:t>
      </w:r>
    </w:p>
    <w:p w14:paraId="0A1A7F63" w14:textId="77777777" w:rsidR="00070CFD" w:rsidRDefault="00070CFD" w:rsidP="00070CFD">
      <w:r w:rsidRPr="0048161F">
        <w:rPr>
          <w:rStyle w:val="StyleUnderline"/>
        </w:rPr>
        <w:t xml:space="preserve">If we are in a “spiral model” situation, </w:t>
      </w:r>
      <w:r w:rsidRPr="0048161F">
        <w:rPr>
          <w:rStyle w:val="StyleUnderline"/>
          <w:highlight w:val="yellow"/>
        </w:rPr>
        <w:t>arming Ukraine</w:t>
      </w:r>
      <w:r w:rsidRPr="0048161F">
        <w:rPr>
          <w:rStyle w:val="StyleUnderline"/>
        </w:rPr>
        <w:t xml:space="preserve"> will </w:t>
      </w:r>
      <w:r w:rsidRPr="00B84805">
        <w:rPr>
          <w:rStyle w:val="Emphasis"/>
          <w:highlight w:val="yellow"/>
        </w:rPr>
        <w:t>only make things worse</w:t>
      </w:r>
      <w:r>
        <w:t xml:space="preserve">. </w:t>
      </w:r>
      <w:r w:rsidRPr="0048161F">
        <w:rPr>
          <w:rStyle w:val="StyleUnderline"/>
        </w:rPr>
        <w:t>It certainly will not enable Ukraine to defeat the far stronger Russian army; it will simply intensify the conflict and add to the suffering of the Ukrainian people</w:t>
      </w:r>
      <w:r>
        <w:t>.</w:t>
      </w:r>
    </w:p>
    <w:p w14:paraId="3595AA7E" w14:textId="77777777" w:rsidR="00070CFD" w:rsidRDefault="00070CFD" w:rsidP="00070CFD">
      <w:r w:rsidRPr="0048161F">
        <w:rPr>
          <w:rStyle w:val="StyleUnderline"/>
        </w:rPr>
        <w:t>Nor is arming Ukraine likely to convince Putin to cave in and give Washington what it wants</w:t>
      </w:r>
      <w:r>
        <w:t xml:space="preserve">. </w:t>
      </w:r>
      <w:r w:rsidRPr="0048161F">
        <w:rPr>
          <w:rStyle w:val="StyleUnderline"/>
          <w:highlight w:val="yellow"/>
        </w:rPr>
        <w:t>Ukraine is historically linked to Russia,</w:t>
      </w:r>
      <w:r w:rsidRPr="0048161F">
        <w:rPr>
          <w:rStyle w:val="StyleUnderline"/>
        </w:rPr>
        <w:t xml:space="preserve"> they are </w:t>
      </w:r>
      <w:r w:rsidRPr="0048161F">
        <w:rPr>
          <w:rStyle w:val="StyleUnderline"/>
          <w:highlight w:val="yellow"/>
        </w:rPr>
        <w:t>right next door</w:t>
      </w:r>
      <w:r w:rsidRPr="0048161F">
        <w:rPr>
          <w:rStyle w:val="StyleUnderline"/>
        </w:rPr>
        <w:t xml:space="preserve"> to each other</w:t>
      </w:r>
      <w:r w:rsidRPr="0048161F">
        <w:rPr>
          <w:rStyle w:val="StyleUnderline"/>
          <w:highlight w:val="yellow"/>
        </w:rPr>
        <w:t>,</w:t>
      </w:r>
      <w:r w:rsidRPr="0048161F">
        <w:rPr>
          <w:rStyle w:val="StyleUnderline"/>
        </w:rPr>
        <w:t xml:space="preserve"> Russian intelligence has </w:t>
      </w:r>
      <w:r w:rsidRPr="0048161F">
        <w:rPr>
          <w:rStyle w:val="StyleUnderline"/>
          <w:highlight w:val="yellow"/>
        </w:rPr>
        <w:t>long-standing links inside</w:t>
      </w:r>
      <w:r w:rsidRPr="0048161F">
        <w:rPr>
          <w:rStyle w:val="StyleUnderline"/>
        </w:rPr>
        <w:t xml:space="preserve"> Ukraine’s own </w:t>
      </w:r>
      <w:r w:rsidRPr="0048161F">
        <w:rPr>
          <w:rStyle w:val="StyleUnderline"/>
          <w:highlight w:val="yellow"/>
        </w:rPr>
        <w:t>security</w:t>
      </w:r>
      <w:r w:rsidRPr="0048161F">
        <w:rPr>
          <w:rStyle w:val="StyleUnderline"/>
        </w:rPr>
        <w:t xml:space="preserve"> institutions</w:t>
      </w:r>
      <w:r w:rsidRPr="0048161F">
        <w:rPr>
          <w:rStyle w:val="StyleUnderline"/>
          <w:highlight w:val="yellow"/>
        </w:rPr>
        <w:t>, and Russia is far stronger</w:t>
      </w:r>
      <w:r w:rsidRPr="0048161F">
        <w:rPr>
          <w:rStyle w:val="StyleUnderline"/>
        </w:rPr>
        <w:t xml:space="preserve"> militarily</w:t>
      </w:r>
      <w:r>
        <w:t xml:space="preserve">. </w:t>
      </w:r>
      <w:r w:rsidRPr="0048161F">
        <w:rPr>
          <w:rStyle w:val="StyleUnderline"/>
        </w:rPr>
        <w:t xml:space="preserve">Even massive arms shipments from the United States won’t tip the balance in Kiev’s favor, and </w:t>
      </w:r>
      <w:r w:rsidRPr="0048161F">
        <w:rPr>
          <w:rStyle w:val="StyleUnderline"/>
          <w:highlight w:val="yellow"/>
        </w:rPr>
        <w:t>Moscow can</w:t>
      </w:r>
      <w:r w:rsidRPr="0048161F">
        <w:rPr>
          <w:rStyle w:val="StyleUnderline"/>
        </w:rPr>
        <w:t xml:space="preserve"> always </w:t>
      </w:r>
      <w:r w:rsidRPr="00B84805">
        <w:rPr>
          <w:rStyle w:val="Emphasis"/>
          <w:highlight w:val="yellow"/>
        </w:rPr>
        <w:t>escalate</w:t>
      </w:r>
      <w:r w:rsidRPr="0048161F">
        <w:rPr>
          <w:rStyle w:val="StyleUnderline"/>
        </w:rPr>
        <w:t xml:space="preserve"> if the fighting turns against the rebels</w:t>
      </w:r>
      <w:r>
        <w:t>, as it did last summer.</w:t>
      </w:r>
    </w:p>
    <w:p w14:paraId="49BA8016" w14:textId="77777777" w:rsidR="00070CFD" w:rsidRDefault="00070CFD" w:rsidP="00070CFD">
      <w:r>
        <w:t xml:space="preserve">Most importantly, </w:t>
      </w:r>
      <w:r w:rsidRPr="0048161F">
        <w:rPr>
          <w:rStyle w:val="StyleUnderline"/>
        </w:rPr>
        <w:t>Ukraine’s fate is much more important to Moscow than it is to us, which means that Putin and Russia will be willing to pay a bigger price to achieve their aims than we will</w:t>
      </w:r>
      <w:r>
        <w:t xml:space="preserve">. </w:t>
      </w:r>
      <w:r w:rsidRPr="0048161F">
        <w:rPr>
          <w:rStyle w:val="StyleUnderline"/>
        </w:rPr>
        <w:t>The balance of resolve as well as the local balance of power strongly favors Moscow</w:t>
      </w:r>
      <w:r>
        <w:t xml:space="preserve"> in this conflict. </w:t>
      </w:r>
      <w:r w:rsidRPr="0048161F">
        <w:rPr>
          <w:rStyle w:val="StyleUnderline"/>
        </w:rPr>
        <w:t>Before starting down an escalatory path</w:t>
      </w:r>
      <w:r>
        <w:t xml:space="preserve">, therefore, </w:t>
      </w:r>
      <w:r w:rsidRPr="0048161F">
        <w:rPr>
          <w:rStyle w:val="StyleUnderline"/>
        </w:rPr>
        <w:t>Americans should ask themselves just how far they are willing to go</w:t>
      </w:r>
      <w:r>
        <w:t xml:space="preserve">. </w:t>
      </w:r>
      <w:r w:rsidRPr="0048161F">
        <w:rPr>
          <w:rStyle w:val="StyleUnderline"/>
        </w:rPr>
        <w:t xml:space="preserve">If </w:t>
      </w:r>
      <w:r w:rsidRPr="0048161F">
        <w:rPr>
          <w:rStyle w:val="StyleUnderline"/>
          <w:highlight w:val="yellow"/>
        </w:rPr>
        <w:t>Moscow has more options, is willing to endure more</w:t>
      </w:r>
      <w:r w:rsidRPr="0048161F">
        <w:rPr>
          <w:rStyle w:val="StyleUnderline"/>
        </w:rPr>
        <w:t xml:space="preserve"> pain</w:t>
      </w:r>
      <w:r w:rsidRPr="0048161F">
        <w:rPr>
          <w:rStyle w:val="StyleUnderline"/>
          <w:highlight w:val="yellow"/>
        </w:rPr>
        <w:t>, and run more risks</w:t>
      </w:r>
      <w:r w:rsidRPr="0048161F">
        <w:rPr>
          <w:rStyle w:val="StyleUnderline"/>
        </w:rPr>
        <w:t xml:space="preserve"> than we are, then it makes no sense to begin a competition in resolve we are unlikely to win</w:t>
      </w:r>
      <w:r>
        <w:t>. And no, t</w:t>
      </w:r>
      <w:r w:rsidRPr="0048161F">
        <w:rPr>
          <w:rStyle w:val="StyleUnderline"/>
        </w:rPr>
        <w:t>hat doesn’t show the West is irresolute, craven, or spineless; it simply means Ukraine is a vital strategic interest for Russia but not for us</w:t>
      </w:r>
      <w:r>
        <w:t>.</w:t>
      </w:r>
    </w:p>
    <w:p w14:paraId="12D09D71" w14:textId="77777777" w:rsidR="00070CFD" w:rsidRDefault="00070CFD" w:rsidP="00070CFD">
      <w:r w:rsidRPr="0048161F">
        <w:rPr>
          <w:rStyle w:val="StyleUnderline"/>
        </w:rPr>
        <w:t>Efforts to resolve this crisis are also handicapped by</w:t>
      </w:r>
      <w:r>
        <w:t xml:space="preserve"> the </w:t>
      </w:r>
      <w:r w:rsidRPr="0048161F">
        <w:rPr>
          <w:rStyle w:val="StyleUnderline"/>
        </w:rPr>
        <w:t>U.S. tendency to indulge in “take-it-or-leave it” diplomacy</w:t>
      </w:r>
      <w:r>
        <w:t xml:space="preserve">. </w:t>
      </w:r>
      <w:r w:rsidRPr="0048161F">
        <w:rPr>
          <w:rStyle w:val="StyleUnderline"/>
        </w:rPr>
        <w:t>Instead of engaging in genuine bargaining, American officials tend to tell others what to do and then ramp up the pressure if they do not comply</w:t>
      </w:r>
      <w:r>
        <w:t xml:space="preserve">. Today, </w:t>
      </w:r>
      <w:r w:rsidRPr="0048161F">
        <w:rPr>
          <w:rStyle w:val="StyleUnderline"/>
        </w:rPr>
        <w:t>those who want to arm Ukraine are demanding that Russia cease all of its activities in Ukraine, withdraw from Crimea, and let Ukraine join the EU and/or NATO</w:t>
      </w:r>
      <w:r>
        <w:t xml:space="preserve"> if it wants and if it meets the membership requirements. In other words, </w:t>
      </w:r>
      <w:r w:rsidRPr="0048161F">
        <w:rPr>
          <w:rStyle w:val="StyleUnderline"/>
        </w:rPr>
        <w:t>they expect Moscow to abandon its own interests in Ukraine, full stop</w:t>
      </w:r>
      <w:r>
        <w:t xml:space="preserve">. </w:t>
      </w:r>
      <w:r w:rsidRPr="0048161F">
        <w:rPr>
          <w:rStyle w:val="StyleUnderline"/>
        </w:rPr>
        <w:t>It would be wonderful if Western diplomacy could pull off this miracle, but how likely is it?</w:t>
      </w:r>
      <w:r>
        <w:t xml:space="preserve"> </w:t>
      </w:r>
      <w:r w:rsidRPr="0048161F">
        <w:rPr>
          <w:rStyle w:val="StyleUnderline"/>
        </w:rPr>
        <w:t>Given Russia’s history, its proximity to Ukraine, and its long-term security concerns, it is hard to imagine Putin capitulating to our demands without a long and costly struggle that will do enormous additional damage</w:t>
      </w:r>
      <w:r>
        <w:t xml:space="preserve"> to Ukraine.</w:t>
      </w:r>
    </w:p>
    <w:p w14:paraId="6834BC88" w14:textId="77777777" w:rsidR="00070CFD" w:rsidRDefault="00070CFD" w:rsidP="00070CFD">
      <w:r>
        <w:t xml:space="preserve">And </w:t>
      </w:r>
      <w:r w:rsidRPr="0048161F">
        <w:rPr>
          <w:rStyle w:val="StyleUnderline"/>
        </w:rPr>
        <w:t>let’s not forget the broader costs of this feckless policy</w:t>
      </w:r>
      <w:r w:rsidRPr="00A1367A">
        <w:t xml:space="preserve">. </w:t>
      </w:r>
      <w:r w:rsidRPr="0048161F">
        <w:rPr>
          <w:rStyle w:val="StyleUnderline"/>
        </w:rPr>
        <w:t>We are pushing Russia closer to China, which is not in the long-term U.S. interest</w:t>
      </w:r>
      <w:r w:rsidRPr="00A1367A">
        <w:t xml:space="preserve">. </w:t>
      </w:r>
      <w:r w:rsidRPr="0048161F">
        <w:rPr>
          <w:rStyle w:val="StyleUnderline"/>
        </w:rPr>
        <w:t>We have brought cooperation on nuclear security with Russia to an end, even though there are still large quantities of inadequately secured nuclear material on Russian soil</w:t>
      </w:r>
      <w:r w:rsidRPr="00A1367A">
        <w:t xml:space="preserve">. </w:t>
      </w:r>
      <w:r w:rsidRPr="0048161F">
        <w:rPr>
          <w:rStyle w:val="StyleUnderline"/>
        </w:rPr>
        <w:t>And we are surely prolonging the suffering of the Ukrainian people</w:t>
      </w:r>
      <w:r w:rsidRPr="00A1367A">
        <w:t>.</w:t>
      </w:r>
    </w:p>
    <w:p w14:paraId="4A31AE5C" w14:textId="77777777" w:rsidR="00070CFD" w:rsidRDefault="00070CFD" w:rsidP="00070CFD"/>
    <w:p w14:paraId="15A798CB" w14:textId="77777777" w:rsidR="009669C4" w:rsidRDefault="009669C4" w:rsidP="009669C4">
      <w:pPr>
        <w:pStyle w:val="Heading4"/>
      </w:pPr>
      <w:r w:rsidRPr="00012D3A">
        <w:rPr>
          <w:u w:val="single"/>
        </w:rPr>
        <w:t>Only</w:t>
      </w:r>
      <w:r>
        <w:t xml:space="preserve"> U.S.-Russia war causes extinction.</w:t>
      </w:r>
    </w:p>
    <w:p w14:paraId="599D5A98" w14:textId="77777777" w:rsidR="009669C4" w:rsidRDefault="009669C4" w:rsidP="009669C4">
      <w:r>
        <w:rPr>
          <w:rStyle w:val="Style13ptBold"/>
        </w:rPr>
        <w:t>Farqu</w:t>
      </w:r>
      <w:r w:rsidRPr="00CE7118">
        <w:rPr>
          <w:rStyle w:val="Style13ptBold"/>
        </w:rPr>
        <w:t>har et al. 17</w:t>
      </w:r>
      <w:r w:rsidRPr="00CE7118">
        <w:t xml:space="preserve"> — </w:t>
      </w:r>
      <w:r w:rsidRPr="00CE7118">
        <w:rPr>
          <w:u w:val="single"/>
        </w:rPr>
        <w:t>Sebastian Farquhar</w:t>
      </w:r>
      <w:r w:rsidRPr="00CE7118">
        <w:t xml:space="preserve">, </w:t>
      </w:r>
      <w:r>
        <w:t xml:space="preserve">Ph.D. Candidate in Philosophy at the University of Oxford, former Project Manager at the Future of Humanity Institute and Director of the Global Priorities Project at the University of Oxford, holds an M.A. in Physics and Philosophy from the University of Oxford, with </w:t>
      </w:r>
      <w:r w:rsidRPr="00CE7118">
        <w:rPr>
          <w:u w:val="single"/>
        </w:rPr>
        <w:t>John Halstead</w:t>
      </w:r>
      <w:r>
        <w:t xml:space="preserve">, Researcher at Founders Pledge—a philanthropy entrepreneurship consultancy firm, former Research Fellow at the Global Priorities Project, holds a Ph.D. in Political Philosophy from the University of Oxford, and </w:t>
      </w:r>
      <w:r w:rsidRPr="00CE7118">
        <w:rPr>
          <w:u w:val="single"/>
        </w:rPr>
        <w:t>Owen Cotton-Barratt</w:t>
      </w:r>
      <w:r w:rsidRPr="00974F94">
        <w:t xml:space="preserve">, </w:t>
      </w:r>
      <w:r>
        <w:t>Director of Research at the Global Priorities Project, Lecturer in M</w:t>
      </w:r>
      <w:r w:rsidRPr="00974F94">
        <w:t>athematics</w:t>
      </w:r>
      <w:r>
        <w:t xml:space="preserve"> at St. Hugh’s College, Oxford, </w:t>
      </w:r>
      <w:r w:rsidRPr="00974F94">
        <w:t>Research Associate at t</w:t>
      </w:r>
      <w:r>
        <w:t xml:space="preserve">he Future of Humanity Institute, former Director of Research at the Centre for Effective Altruism, holds a Ph.D. in Mathematics from the University of Oxford, </w:t>
      </w:r>
      <w:r w:rsidRPr="00974F94">
        <w:t xml:space="preserve">and </w:t>
      </w:r>
      <w:r w:rsidRPr="00CE7118">
        <w:rPr>
          <w:u w:val="single"/>
        </w:rPr>
        <w:t>Stefan Schubert</w:t>
      </w:r>
      <w:r>
        <w:t xml:space="preserve">, Researcher at the Social Behaviour and Ethics Lab at the University of Oxford, holds a Ph.D. in Philosophy from the University of Lund, and </w:t>
      </w:r>
      <w:r w:rsidRPr="00CE7118">
        <w:rPr>
          <w:u w:val="single"/>
        </w:rPr>
        <w:t>Haydn Belfield</w:t>
      </w:r>
      <w:r>
        <w:t xml:space="preserve">, Academic Project Manager at the Centre for the Study of Existential Risk, Associate Fellow at the Leverhulme Centre for the Future of Intelligence, holds a B.A. in Politics, Philosophy, and Economics from the University of Oxford, and </w:t>
      </w:r>
      <w:r w:rsidRPr="00CE7118">
        <w:rPr>
          <w:u w:val="single"/>
        </w:rPr>
        <w:t>Andrew Snyder-Beattie</w:t>
      </w:r>
      <w:r>
        <w:t>, Program Officer at the Open Philanthropy Project, former Director of Research at the Future of Humanity Institute, holds a Ph.D. in Zoology from the University of Oxford, 2017</w:t>
      </w:r>
      <w:r w:rsidRPr="00CE7118">
        <w:t xml:space="preserve"> ("</w:t>
      </w:r>
      <w:r>
        <w:t>Existential Risk Diplomacy and Governance</w:t>
      </w:r>
      <w:r w:rsidRPr="00CE7118">
        <w:t xml:space="preserve">," </w:t>
      </w:r>
      <w:r>
        <w:rPr>
          <w:i/>
        </w:rPr>
        <w:t>Global Priorities Project</w:t>
      </w:r>
      <w:r w:rsidRPr="00CE7118">
        <w:t>, Available Online at https://www.fhi.ox.ac.uk/wp-content/uploads/Existential-Risks-201</w:t>
      </w:r>
      <w:r>
        <w:t>7-01-23.pdf, Accessed 07-08-2019, pg. 7-8)</w:t>
      </w:r>
    </w:p>
    <w:p w14:paraId="04A95190" w14:textId="77777777" w:rsidR="009669C4" w:rsidRPr="00CE7118" w:rsidRDefault="009669C4" w:rsidP="009669C4">
      <w:r w:rsidRPr="00CE7118">
        <w:t>1.1.1 Nuclear war</w:t>
      </w:r>
    </w:p>
    <w:p w14:paraId="6EAABAB4" w14:textId="77777777" w:rsidR="009669C4" w:rsidRPr="00CE7118" w:rsidRDefault="009669C4" w:rsidP="009669C4">
      <w:r w:rsidRPr="0048161F">
        <w:rPr>
          <w:rStyle w:val="StyleUnderline"/>
        </w:rPr>
        <w:t>The bombings of Hiroshima and Nagasaki demonstrated the unprecedented destructive power of nuclear weapons</w:t>
      </w:r>
      <w:r w:rsidRPr="00CE7118">
        <w:t xml:space="preserve">. However, even in an all-out nuclear war between the United States and Russia, despite horrific casualties, neither country’s population is likely to be completely destroyed by the direct effects of the blast, fire, and radiation.8 The </w:t>
      </w:r>
      <w:r w:rsidRPr="0048161F">
        <w:rPr>
          <w:rStyle w:val="StyleUnderline"/>
        </w:rPr>
        <w:t xml:space="preserve">aftermath could be much worse: the </w:t>
      </w:r>
      <w:r w:rsidRPr="0048161F">
        <w:rPr>
          <w:rStyle w:val="StyleUnderline"/>
          <w:highlight w:val="yellow"/>
        </w:rPr>
        <w:t>burning of flammable materials</w:t>
      </w:r>
      <w:r w:rsidRPr="0048161F">
        <w:rPr>
          <w:rStyle w:val="StyleUnderline"/>
        </w:rPr>
        <w:t xml:space="preserve"> could </w:t>
      </w:r>
      <w:r w:rsidRPr="0048161F">
        <w:rPr>
          <w:rStyle w:val="StyleUnderline"/>
          <w:highlight w:val="yellow"/>
        </w:rPr>
        <w:t>send massive</w:t>
      </w:r>
      <w:r w:rsidRPr="0048161F">
        <w:rPr>
          <w:rStyle w:val="StyleUnderline"/>
        </w:rPr>
        <w:t xml:space="preserve"> amounts of </w:t>
      </w:r>
      <w:r w:rsidRPr="0048161F">
        <w:rPr>
          <w:rStyle w:val="StyleUnderline"/>
          <w:highlight w:val="yellow"/>
        </w:rPr>
        <w:t>smoke</w:t>
      </w:r>
      <w:r w:rsidRPr="0048161F">
        <w:rPr>
          <w:rStyle w:val="StyleUnderline"/>
        </w:rPr>
        <w:t xml:space="preserve"> into the atmosphere, </w:t>
      </w:r>
      <w:r w:rsidRPr="0048161F">
        <w:rPr>
          <w:rStyle w:val="StyleUnderline"/>
          <w:highlight w:val="yellow"/>
        </w:rPr>
        <w:t>which</w:t>
      </w:r>
      <w:r w:rsidRPr="0048161F">
        <w:rPr>
          <w:rStyle w:val="StyleUnderline"/>
        </w:rPr>
        <w:t xml:space="preserve"> would absorb sunlight and </w:t>
      </w:r>
      <w:r w:rsidRPr="0048161F">
        <w:rPr>
          <w:rStyle w:val="StyleUnderline"/>
          <w:highlight w:val="yellow"/>
        </w:rPr>
        <w:t>cause sustained</w:t>
      </w:r>
      <w:r w:rsidRPr="0048161F">
        <w:rPr>
          <w:rStyle w:val="StyleUnderline"/>
        </w:rPr>
        <w:t xml:space="preserve"> global cooling, severe ozone loss, and agricultural disruption – a </w:t>
      </w:r>
      <w:r w:rsidRPr="0048161F">
        <w:rPr>
          <w:rStyle w:val="StyleUnderline"/>
          <w:highlight w:val="yellow"/>
        </w:rPr>
        <w:t>nuclear winter</w:t>
      </w:r>
      <w:r w:rsidRPr="00CE7118">
        <w:t>.</w:t>
      </w:r>
    </w:p>
    <w:p w14:paraId="26C990D7" w14:textId="77777777" w:rsidR="009669C4" w:rsidRPr="00CE7118" w:rsidRDefault="009669C4" w:rsidP="009669C4">
      <w:r w:rsidRPr="00CE7118">
        <w:t xml:space="preserve">According to one model 9 , an </w:t>
      </w:r>
      <w:r w:rsidRPr="0048161F">
        <w:rPr>
          <w:rStyle w:val="StyleUnderline"/>
          <w:highlight w:val="yellow"/>
        </w:rPr>
        <w:t>all-out exchange</w:t>
      </w:r>
      <w:r w:rsidRPr="0048161F">
        <w:rPr>
          <w:rStyle w:val="StyleUnderline"/>
        </w:rPr>
        <w:t xml:space="preserve"> of 4,000 weapons</w:t>
      </w:r>
      <w:r w:rsidRPr="00CE7118">
        <w:t xml:space="preserve">10 </w:t>
      </w:r>
      <w:r w:rsidRPr="0048161F">
        <w:rPr>
          <w:rStyle w:val="StyleUnderline"/>
        </w:rPr>
        <w:t xml:space="preserve">could </w:t>
      </w:r>
      <w:r w:rsidRPr="0048161F">
        <w:rPr>
          <w:rStyle w:val="StyleUnderline"/>
          <w:highlight w:val="yellow"/>
        </w:rPr>
        <w:t>lead to</w:t>
      </w:r>
      <w:r w:rsidRPr="0048161F">
        <w:rPr>
          <w:rStyle w:val="StyleUnderline"/>
        </w:rPr>
        <w:t xml:space="preserve"> a drop in global temperatures of around 8°C, making it impossible to grow food for 4 to 5 years</w:t>
      </w:r>
      <w:r w:rsidRPr="00CE7118">
        <w:t xml:space="preserve">. </w:t>
      </w:r>
      <w:r w:rsidRPr="0048161F">
        <w:rPr>
          <w:rStyle w:val="StyleUnderline"/>
        </w:rPr>
        <w:t xml:space="preserve">This could leave some survivors in parts of Australia and New Zealand, but they would be in a very precarious situation and the </w:t>
      </w:r>
      <w:r w:rsidRPr="0048161F">
        <w:rPr>
          <w:rStyle w:val="StyleUnderline"/>
          <w:highlight w:val="yellow"/>
        </w:rPr>
        <w:t>threat of extinction</w:t>
      </w:r>
      <w:r w:rsidRPr="0048161F">
        <w:rPr>
          <w:rStyle w:val="StyleUnderline"/>
        </w:rPr>
        <w:t xml:space="preserve"> from other sources would be </w:t>
      </w:r>
      <w:r w:rsidRPr="00B84805">
        <w:rPr>
          <w:rStyle w:val="Emphasis"/>
          <w:highlight w:val="yellow"/>
        </w:rPr>
        <w:t>great</w:t>
      </w:r>
      <w:r w:rsidRPr="00CE7118">
        <w:t xml:space="preserve">. An </w:t>
      </w:r>
      <w:r w:rsidRPr="0048161F">
        <w:rPr>
          <w:rStyle w:val="StyleUnderline"/>
        </w:rPr>
        <w:t xml:space="preserve">exchange on this </w:t>
      </w:r>
      <w:r w:rsidRPr="0048161F">
        <w:rPr>
          <w:rStyle w:val="StyleUnderline"/>
          <w:highlight w:val="yellow"/>
        </w:rPr>
        <w:t xml:space="preserve">scale is </w:t>
      </w:r>
      <w:r w:rsidRPr="00B84805">
        <w:rPr>
          <w:rStyle w:val="Emphasis"/>
          <w:highlight w:val="yellow"/>
        </w:rPr>
        <w:t>only possible</w:t>
      </w:r>
      <w:r w:rsidRPr="0048161F">
        <w:rPr>
          <w:rStyle w:val="StyleUnderline"/>
          <w:highlight w:val="yellow"/>
        </w:rPr>
        <w:t xml:space="preserve"> between</w:t>
      </w:r>
      <w:r w:rsidRPr="0048161F">
        <w:rPr>
          <w:rStyle w:val="StyleUnderline"/>
        </w:rPr>
        <w:t xml:space="preserve"> the </w:t>
      </w:r>
      <w:r w:rsidRPr="0048161F">
        <w:rPr>
          <w:rStyle w:val="StyleUnderline"/>
          <w:highlight w:val="yellow"/>
        </w:rPr>
        <w:t>US and Russia</w:t>
      </w:r>
      <w:r w:rsidRPr="0048161F">
        <w:rPr>
          <w:rStyle w:val="StyleUnderline"/>
        </w:rPr>
        <w:t xml:space="preserve"> who have more than 90% of the world’s nuclear weapons</w:t>
      </w:r>
      <w:r w:rsidRPr="00CE7118">
        <w:t xml:space="preserve">, with stockpiles of around 4,500 warheads each, although many are not operationally deployed.11 Some models suggest that </w:t>
      </w:r>
      <w:r w:rsidRPr="0048161F">
        <w:rPr>
          <w:rStyle w:val="StyleUnderline"/>
          <w:highlight w:val="yellow"/>
        </w:rPr>
        <w:t>even</w:t>
      </w:r>
      <w:r w:rsidRPr="0048161F">
        <w:rPr>
          <w:rStyle w:val="StyleUnderline"/>
        </w:rPr>
        <w:t xml:space="preserve"> a </w:t>
      </w:r>
      <w:r w:rsidRPr="00B84805">
        <w:rPr>
          <w:rStyle w:val="Emphasis"/>
          <w:highlight w:val="yellow"/>
        </w:rPr>
        <w:t>small</w:t>
      </w:r>
      <w:r w:rsidRPr="0048161F">
        <w:rPr>
          <w:rStyle w:val="StyleUnderline"/>
        </w:rPr>
        <w:t xml:space="preserve"> regional </w:t>
      </w:r>
      <w:r w:rsidRPr="0048161F">
        <w:rPr>
          <w:rStyle w:val="StyleUnderline"/>
          <w:highlight w:val="yellow"/>
        </w:rPr>
        <w:t>nuclear war</w:t>
      </w:r>
      <w:r w:rsidRPr="0048161F">
        <w:rPr>
          <w:rStyle w:val="StyleUnderline"/>
        </w:rPr>
        <w:t xml:space="preserve"> involving 100 nuclear weapons would produce a nuclear winter serious enough to </w:t>
      </w:r>
      <w:r w:rsidRPr="0048161F">
        <w:rPr>
          <w:rStyle w:val="StyleUnderline"/>
          <w:highlight w:val="yellow"/>
        </w:rPr>
        <w:t>put two billion</w:t>
      </w:r>
      <w:r w:rsidRPr="0048161F">
        <w:rPr>
          <w:rStyle w:val="StyleUnderline"/>
        </w:rPr>
        <w:t xml:space="preserve"> people </w:t>
      </w:r>
      <w:r w:rsidRPr="0048161F">
        <w:rPr>
          <w:rStyle w:val="StyleUnderline"/>
          <w:highlight w:val="yellow"/>
        </w:rPr>
        <w:t>at risk</w:t>
      </w:r>
      <w:r w:rsidRPr="0048161F">
        <w:rPr>
          <w:rStyle w:val="StyleUnderline"/>
        </w:rPr>
        <w:t xml:space="preserve"> of starvation</w:t>
      </w:r>
      <w:r w:rsidRPr="002E40B8">
        <w:t>,</w:t>
      </w:r>
      <w:r w:rsidRPr="00CE7118">
        <w:t>12 though this estimate might be pessimistic.13 Wars on this scale are unlikely to lead to outright human extinction,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1DC64EEA" w14:textId="77777777" w:rsidR="009669C4" w:rsidRPr="00CE7118" w:rsidRDefault="009669C4" w:rsidP="009669C4">
      <w:r w:rsidRPr="00CE7118">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the </w:t>
      </w:r>
      <w:r w:rsidRPr="0048161F">
        <w:rPr>
          <w:rStyle w:val="StyleUnderline"/>
          <w:highlight w:val="yellow"/>
        </w:rPr>
        <w:t>risk of</w:t>
      </w:r>
      <w:r w:rsidRPr="0048161F">
        <w:rPr>
          <w:rStyle w:val="StyleUnderline"/>
        </w:rPr>
        <w:t xml:space="preserve"> human </w:t>
      </w:r>
      <w:r w:rsidRPr="0048161F">
        <w:rPr>
          <w:rStyle w:val="StyleUnderline"/>
          <w:highlight w:val="yellow"/>
        </w:rPr>
        <w:t xml:space="preserve">extinction is </w:t>
      </w:r>
      <w:r w:rsidRPr="00B84805">
        <w:rPr>
          <w:rStyle w:val="Emphasis"/>
          <w:highlight w:val="yellow"/>
        </w:rPr>
        <w:t>plausibly greater</w:t>
      </w:r>
      <w:r w:rsidRPr="0048161F">
        <w:rPr>
          <w:rStyle w:val="StyleUnderline"/>
          <w:highlight w:val="yellow"/>
        </w:rPr>
        <w:t xml:space="preserve"> from</w:t>
      </w:r>
      <w:r w:rsidRPr="0048161F">
        <w:rPr>
          <w:rStyle w:val="StyleUnderline"/>
        </w:rPr>
        <w:t xml:space="preserve"> a </w:t>
      </w:r>
      <w:r w:rsidRPr="0048161F">
        <w:rPr>
          <w:rStyle w:val="StyleUnderline"/>
          <w:highlight w:val="yellow"/>
        </w:rPr>
        <w:t>conflict between</w:t>
      </w:r>
      <w:r w:rsidRPr="0048161F">
        <w:rPr>
          <w:rStyle w:val="StyleUnderline"/>
        </w:rPr>
        <w:t xml:space="preserve"> the </w:t>
      </w:r>
      <w:r w:rsidRPr="0048161F">
        <w:rPr>
          <w:rStyle w:val="StyleUnderline"/>
          <w:highlight w:val="yellow"/>
        </w:rPr>
        <w:t>U</w:t>
      </w:r>
      <w:r w:rsidRPr="0048161F">
        <w:rPr>
          <w:rStyle w:val="StyleUnderline"/>
        </w:rPr>
        <w:t xml:space="preserve">nited </w:t>
      </w:r>
      <w:r w:rsidRPr="0048161F">
        <w:rPr>
          <w:rStyle w:val="StyleUnderline"/>
          <w:highlight w:val="yellow"/>
        </w:rPr>
        <w:t>S</w:t>
      </w:r>
      <w:r w:rsidRPr="0048161F">
        <w:rPr>
          <w:rStyle w:val="StyleUnderline"/>
        </w:rPr>
        <w:t xml:space="preserve">tates </w:t>
      </w:r>
      <w:r w:rsidRPr="0048161F">
        <w:rPr>
          <w:rStyle w:val="StyleUnderline"/>
          <w:highlight w:val="yellow"/>
        </w:rPr>
        <w:t>and Russia</w:t>
      </w:r>
      <w:r w:rsidRPr="00CE7118">
        <w:t xml:space="preserve">. </w:t>
      </w:r>
      <w:r w:rsidRPr="0048161F">
        <w:rPr>
          <w:rStyle w:val="StyleUnderline"/>
        </w:rPr>
        <w:t>Tensions between these countries have increased in recent years and it seems unreasonable to rule out the possibility of them rising further in the future</w:t>
      </w:r>
      <w:r w:rsidRPr="00CE7118">
        <w:t xml:space="preserve">. </w:t>
      </w:r>
    </w:p>
    <w:p w14:paraId="30BE7552" w14:textId="77777777" w:rsidR="009669C4" w:rsidRDefault="009669C4" w:rsidP="00070CFD"/>
    <w:p w14:paraId="2A66CFB6" w14:textId="58493124" w:rsidR="00A2033B" w:rsidRPr="00C0549B" w:rsidRDefault="00A2033B" w:rsidP="00A2033B">
      <w:pPr>
        <w:pStyle w:val="Heading3"/>
        <w:tabs>
          <w:tab w:val="left" w:pos="10890"/>
        </w:tabs>
      </w:pPr>
      <w:r>
        <w:t>2AC –  Sales Coming</w:t>
      </w:r>
    </w:p>
    <w:p w14:paraId="453B3655" w14:textId="77777777" w:rsidR="00A2033B" w:rsidRDefault="00A2033B" w:rsidP="00A2033B">
      <w:pPr>
        <w:pStyle w:val="Heading4"/>
      </w:pPr>
      <w:r>
        <w:t xml:space="preserve">The U.S. is poised to sell surface-to-air and anti-ship missiles to Ukraine — will drive </w:t>
      </w:r>
      <w:r w:rsidRPr="00755C22">
        <w:rPr>
          <w:u w:val="single"/>
        </w:rPr>
        <w:t>Russian retaliation</w:t>
      </w:r>
      <w:r>
        <w:t>.</w:t>
      </w:r>
    </w:p>
    <w:p w14:paraId="0BA04415" w14:textId="77777777" w:rsidR="00A2033B" w:rsidRPr="001A351F" w:rsidRDefault="00A2033B" w:rsidP="00A2033B">
      <w:r w:rsidRPr="001A351F">
        <w:rPr>
          <w:rStyle w:val="Style13ptBold"/>
        </w:rPr>
        <w:t>Eckel &amp; Miller 6/11</w:t>
      </w:r>
      <w:r w:rsidRPr="001A351F">
        <w:t xml:space="preserve"> (Mike Eckel, a senior correspondent for RFE/RL based in Washington, Christopher Miller, a correspondent based in Kyiv who covers the former Soviet republics, June 11, 2019, Accessed June 21, 2019, Radio Free Europe/Radio Liberty, </w:t>
      </w:r>
      <w:r>
        <w:t>“</w:t>
      </w:r>
      <w:r w:rsidRPr="001A351F">
        <w:t>Next Up For U.S. Weapons Supplies To Ukraine? Possibly Surface-To-Air Missiles</w:t>
      </w:r>
      <w:r>
        <w:t xml:space="preserve">”, </w:t>
      </w:r>
      <w:hyperlink r:id="rId13" w:history="1">
        <w:r>
          <w:rPr>
            <w:rStyle w:val="Hyperlink"/>
          </w:rPr>
          <w:t>https://www.rferl.org/a/ukraine-us-missiles-russia/29994114.html</w:t>
        </w:r>
      </w:hyperlink>
      <w:r>
        <w:t>)</w:t>
      </w:r>
    </w:p>
    <w:p w14:paraId="1E608E02" w14:textId="77777777" w:rsidR="00A2033B" w:rsidRPr="001A351F" w:rsidRDefault="00A2033B" w:rsidP="00A2033B">
      <w:r w:rsidRPr="001A351F">
        <w:t xml:space="preserve">Now, </w:t>
      </w:r>
      <w:r w:rsidRPr="0048161F">
        <w:rPr>
          <w:rStyle w:val="StyleUnderline"/>
          <w:highlight w:val="yellow"/>
        </w:rPr>
        <w:t>U.S. lawmakers are moving</w:t>
      </w:r>
      <w:r w:rsidRPr="0048161F">
        <w:rPr>
          <w:rStyle w:val="StyleUnderline"/>
        </w:rPr>
        <w:t xml:space="preserve"> to up the ante again, </w:t>
      </w:r>
      <w:r w:rsidRPr="0048161F">
        <w:rPr>
          <w:rStyle w:val="StyleUnderline"/>
          <w:highlight w:val="yellow"/>
        </w:rPr>
        <w:t>with legislation that would authorize supplying</w:t>
      </w:r>
      <w:r w:rsidRPr="0048161F">
        <w:rPr>
          <w:rStyle w:val="StyleUnderline"/>
        </w:rPr>
        <w:t xml:space="preserve"> </w:t>
      </w:r>
      <w:r w:rsidRPr="0048161F">
        <w:rPr>
          <w:rStyle w:val="StyleUnderline"/>
          <w:highlight w:val="yellow"/>
        </w:rPr>
        <w:t>Kyiv with surface-to-air missiles</w:t>
      </w:r>
      <w:r w:rsidRPr="0048161F">
        <w:rPr>
          <w:rStyle w:val="StyleUnderline"/>
        </w:rPr>
        <w:t>.</w:t>
      </w:r>
      <w:r w:rsidRPr="001A351F">
        <w:br/>
        <w:t xml:space="preserve">The effort comes in </w:t>
      </w:r>
      <w:r w:rsidRPr="0048161F">
        <w:rPr>
          <w:rStyle w:val="StyleUnderline"/>
        </w:rPr>
        <w:t xml:space="preserve">an </w:t>
      </w:r>
      <w:r w:rsidRPr="0048161F">
        <w:rPr>
          <w:rStyle w:val="StyleUnderline"/>
          <w:highlight w:val="yellow"/>
        </w:rPr>
        <w:t>amendment being attached to legislation providing funding for the D</w:t>
      </w:r>
      <w:r w:rsidRPr="0048161F">
        <w:rPr>
          <w:rStyle w:val="StyleUnderline"/>
        </w:rPr>
        <w:t xml:space="preserve">efense </w:t>
      </w:r>
      <w:r w:rsidRPr="0048161F">
        <w:rPr>
          <w:rStyle w:val="StyleUnderline"/>
          <w:highlight w:val="yellow"/>
        </w:rPr>
        <w:t>D</w:t>
      </w:r>
      <w:r w:rsidRPr="0048161F">
        <w:rPr>
          <w:rStyle w:val="StyleUnderline"/>
        </w:rPr>
        <w:t xml:space="preserve">epartment; the amendment </w:t>
      </w:r>
      <w:r w:rsidRPr="0048161F">
        <w:rPr>
          <w:rStyle w:val="StyleUnderline"/>
          <w:highlight w:val="yellow"/>
        </w:rPr>
        <w:t>removes existing language prohibiting the sale of</w:t>
      </w:r>
      <w:r w:rsidRPr="0048161F">
        <w:rPr>
          <w:rStyle w:val="StyleUnderline"/>
        </w:rPr>
        <w:t xml:space="preserve"> such </w:t>
      </w:r>
      <w:r w:rsidRPr="0048161F">
        <w:rPr>
          <w:rStyle w:val="StyleUnderline"/>
          <w:highlight w:val="yellow"/>
        </w:rPr>
        <w:t>missiles</w:t>
      </w:r>
      <w:r w:rsidRPr="001A351F">
        <w:t xml:space="preserve">, </w:t>
      </w:r>
      <w:r w:rsidRPr="0048161F">
        <w:rPr>
          <w:rStyle w:val="StyleUnderline"/>
        </w:rPr>
        <w:t>known as</w:t>
      </w:r>
      <w:r w:rsidRPr="001A351F">
        <w:t xml:space="preserve"> man-portable air-defense systems, or </w:t>
      </w:r>
      <w:r w:rsidRPr="0048161F">
        <w:rPr>
          <w:rStyle w:val="StyleUnderline"/>
        </w:rPr>
        <w:t>MANPADS.</w:t>
      </w:r>
      <w:r w:rsidRPr="001A351F">
        <w:br/>
      </w:r>
      <w:r w:rsidRPr="0048161F">
        <w:rPr>
          <w:rStyle w:val="StyleUnderline"/>
          <w:highlight w:val="yellow"/>
        </w:rPr>
        <w:t>Sponsored by</w:t>
      </w:r>
      <w:r w:rsidRPr="0048161F">
        <w:rPr>
          <w:rStyle w:val="StyleUnderline"/>
        </w:rPr>
        <w:t xml:space="preserve"> the two </w:t>
      </w:r>
      <w:r w:rsidRPr="0048161F">
        <w:rPr>
          <w:rStyle w:val="StyleUnderline"/>
          <w:highlight w:val="yellow"/>
        </w:rPr>
        <w:t>top lawmakers on the House Foreign Affairs Committee</w:t>
      </w:r>
      <w:r w:rsidRPr="0048161F">
        <w:rPr>
          <w:rStyle w:val="StyleUnderline"/>
        </w:rPr>
        <w:t xml:space="preserve"> -- Democrat Eliot Engel and Republican Michael McCaul -- </w:t>
      </w:r>
      <w:r w:rsidRPr="0048161F">
        <w:rPr>
          <w:rStyle w:val="StyleUnderline"/>
          <w:highlight w:val="yellow"/>
        </w:rPr>
        <w:t>the measure</w:t>
      </w:r>
      <w:r w:rsidRPr="0048161F">
        <w:rPr>
          <w:rStyle w:val="StyleUnderline"/>
        </w:rPr>
        <w:t xml:space="preserve">, which </w:t>
      </w:r>
      <w:r w:rsidRPr="0048161F">
        <w:rPr>
          <w:rStyle w:val="StyleUnderline"/>
          <w:highlight w:val="yellow"/>
        </w:rPr>
        <w:t>is expected to pass easily</w:t>
      </w:r>
      <w:r w:rsidRPr="001A351F">
        <w:t>, does not mean that the weapons will be supplied right away.</w:t>
      </w:r>
      <w:r w:rsidRPr="001A351F">
        <w:br/>
        <w:t>A</w:t>
      </w:r>
      <w:r w:rsidRPr="0048161F">
        <w:rPr>
          <w:rStyle w:val="StyleUnderline"/>
        </w:rPr>
        <w:t>ny final decision would have to go through</w:t>
      </w:r>
      <w:r w:rsidRPr="001A351F">
        <w:t xml:space="preserve"> multiple </w:t>
      </w:r>
      <w:r w:rsidRPr="0048161F">
        <w:rPr>
          <w:rStyle w:val="StyleUnderline"/>
        </w:rPr>
        <w:t>approval processes</w:t>
      </w:r>
      <w:r w:rsidRPr="001A351F">
        <w:t xml:space="preserve"> at various U.S. agencies, including the U.S. Defense Department.</w:t>
      </w:r>
      <w:r w:rsidRPr="001A351F">
        <w:br/>
        <w:t>Moreover, targets for Ukrainian surface-to-air missiles are limited for now: Russia-backed separatists don’t have fighter jets, and Russia sending its own aircraft over Ukraine would undermine its assertions that it is not involved in the conflict.</w:t>
      </w:r>
      <w:r w:rsidRPr="001A351F">
        <w:br/>
        <w:t xml:space="preserve">Still, </w:t>
      </w:r>
      <w:r w:rsidRPr="0048161F">
        <w:rPr>
          <w:rStyle w:val="StyleUnderline"/>
        </w:rPr>
        <w:t xml:space="preserve">the move </w:t>
      </w:r>
      <w:r w:rsidRPr="0048161F">
        <w:rPr>
          <w:rStyle w:val="StyleUnderline"/>
          <w:highlight w:val="yellow"/>
        </w:rPr>
        <w:t>sends a clear message to the Kremlin of where Congress stands</w:t>
      </w:r>
      <w:r w:rsidRPr="0048161F">
        <w:rPr>
          <w:rStyle w:val="StyleUnderline"/>
        </w:rPr>
        <w:t xml:space="preserve"> regarding the war in Ukraine</w:t>
      </w:r>
      <w:r w:rsidRPr="001A351F">
        <w:t xml:space="preserve">. And, according to Steven Pifer, a former U.S. ambassador to Ukraine, </w:t>
      </w:r>
      <w:r w:rsidRPr="0048161F">
        <w:rPr>
          <w:rStyle w:val="StyleUnderline"/>
        </w:rPr>
        <w:t>it's a logical next step after the U.S. decision to supply Javelins</w:t>
      </w:r>
      <w:r w:rsidRPr="001A351F">
        <w:t xml:space="preserve"> to the Ukrainian armed forces.</w:t>
      </w:r>
      <w:r w:rsidRPr="001A351F">
        <w:br/>
        <w:t>"I don't see this as generating more problems than the arrival of the Javelins did," Pifer, now a research fellow at Stanford University's Freeman Spogli Institute for International Studies, told RFE/RL. "We're not talking about providing the Ukrainians with F-35 fighters or M-1 tanks."</w:t>
      </w:r>
      <w:r w:rsidRPr="001A351F">
        <w:br/>
        <w:t xml:space="preserve">The </w:t>
      </w:r>
      <w:r w:rsidRPr="0048161F">
        <w:rPr>
          <w:rStyle w:val="StyleUnderline"/>
        </w:rPr>
        <w:t>Defense Department did not immediately respond</w:t>
      </w:r>
      <w:r w:rsidRPr="001A351F">
        <w:t xml:space="preserve"> to a query seeking comment on the possibility of supplying the missiles.</w:t>
      </w:r>
      <w:r w:rsidRPr="001A351F">
        <w:br/>
        <w:t xml:space="preserve">One </w:t>
      </w:r>
      <w:r w:rsidRPr="0048161F">
        <w:rPr>
          <w:rStyle w:val="StyleUnderline"/>
          <w:highlight w:val="yellow"/>
        </w:rPr>
        <w:t>U.S. diplomat</w:t>
      </w:r>
      <w:r w:rsidRPr="001A351F">
        <w:t xml:space="preserve"> who has worked on Ukraine-related issues </w:t>
      </w:r>
      <w:r w:rsidRPr="0048161F">
        <w:rPr>
          <w:rStyle w:val="StyleUnderline"/>
          <w:highlight w:val="yellow"/>
        </w:rPr>
        <w:t>downplayed the significance</w:t>
      </w:r>
      <w:r w:rsidRPr="0048161F">
        <w:rPr>
          <w:rStyle w:val="StyleUnderline"/>
        </w:rPr>
        <w:t xml:space="preserve"> of the amendment</w:t>
      </w:r>
      <w:r w:rsidRPr="001A351F">
        <w:t xml:space="preserve">, telling RFE/RL on the condition of anonymity in order to speak freely that it simply </w:t>
      </w:r>
      <w:r w:rsidRPr="0048161F">
        <w:rPr>
          <w:rStyle w:val="StyleUnderline"/>
        </w:rPr>
        <w:t>removed "</w:t>
      </w:r>
      <w:r w:rsidRPr="0048161F">
        <w:rPr>
          <w:rStyle w:val="StyleUnderline"/>
          <w:highlight w:val="yellow"/>
        </w:rPr>
        <w:t>an arbitrary restriction that is not in place for most countries</w:t>
      </w:r>
      <w:r w:rsidRPr="0048161F">
        <w:rPr>
          <w:rStyle w:val="StyleUnderline"/>
        </w:rPr>
        <w:t>."</w:t>
      </w:r>
      <w:r w:rsidRPr="001A351F">
        <w:br/>
        <w:t xml:space="preserve">The move comes as part of a broader effort in Congress to increase military support for Ukraine. </w:t>
      </w:r>
      <w:r w:rsidRPr="0048161F">
        <w:rPr>
          <w:rStyle w:val="StyleUnderline"/>
        </w:rPr>
        <w:t xml:space="preserve">Two separate </w:t>
      </w:r>
      <w:r w:rsidRPr="0048161F">
        <w:rPr>
          <w:rStyle w:val="StyleUnderline"/>
          <w:highlight w:val="yellow"/>
        </w:rPr>
        <w:t>pieces of legislation</w:t>
      </w:r>
      <w:r w:rsidRPr="0048161F">
        <w:rPr>
          <w:rStyle w:val="StyleUnderline"/>
        </w:rPr>
        <w:t xml:space="preserve"> making their way through the House and the Senate </w:t>
      </w:r>
      <w:r w:rsidRPr="0048161F">
        <w:rPr>
          <w:rStyle w:val="StyleUnderline"/>
          <w:highlight w:val="yellow"/>
        </w:rPr>
        <w:t>call for authorizing up to $300 million in</w:t>
      </w:r>
      <w:r w:rsidRPr="0048161F">
        <w:rPr>
          <w:rStyle w:val="StyleUnderline"/>
        </w:rPr>
        <w:t xml:space="preserve"> annual </w:t>
      </w:r>
      <w:r w:rsidRPr="0048161F">
        <w:rPr>
          <w:rStyle w:val="StyleUnderline"/>
          <w:highlight w:val="yellow"/>
        </w:rPr>
        <w:t>military support</w:t>
      </w:r>
      <w:r w:rsidRPr="0048161F">
        <w:rPr>
          <w:rStyle w:val="StyleUnderline"/>
        </w:rPr>
        <w:t xml:space="preserve"> for Ukraine</w:t>
      </w:r>
      <w:r w:rsidRPr="001A351F">
        <w:t>, an increase from past years.</w:t>
      </w:r>
    </w:p>
    <w:p w14:paraId="793494ED" w14:textId="77777777" w:rsidR="00A2033B" w:rsidRPr="001A351F" w:rsidRDefault="00A2033B" w:rsidP="00A2033B">
      <w:r w:rsidRPr="001A351F">
        <w:t xml:space="preserve">And the House </w:t>
      </w:r>
      <w:r w:rsidRPr="0048161F">
        <w:rPr>
          <w:rStyle w:val="StyleUnderline"/>
          <w:highlight w:val="yellow"/>
        </w:rPr>
        <w:t>legislation calls</w:t>
      </w:r>
      <w:r w:rsidRPr="0048161F">
        <w:rPr>
          <w:rStyle w:val="StyleUnderline"/>
        </w:rPr>
        <w:t xml:space="preserve"> for the first time </w:t>
      </w:r>
      <w:r w:rsidRPr="0048161F">
        <w:rPr>
          <w:rStyle w:val="StyleUnderline"/>
          <w:highlight w:val="yellow"/>
        </w:rPr>
        <w:t>for supplying anti-ship missiles and coastal-defense weaponry</w:t>
      </w:r>
      <w:r w:rsidRPr="0048161F">
        <w:rPr>
          <w:rStyle w:val="StyleUnderline"/>
        </w:rPr>
        <w:t xml:space="preserve"> to Ukraine </w:t>
      </w:r>
      <w:r w:rsidRPr="0048161F">
        <w:rPr>
          <w:rStyle w:val="StyleUnderline"/>
          <w:highlight w:val="yellow"/>
        </w:rPr>
        <w:t>in response to</w:t>
      </w:r>
      <w:r w:rsidRPr="001A351F">
        <w:t xml:space="preserve"> an incident in November 2018, when </w:t>
      </w:r>
      <w:r w:rsidRPr="0048161F">
        <w:rPr>
          <w:rStyle w:val="StyleUnderline"/>
          <w:highlight w:val="yellow"/>
        </w:rPr>
        <w:t>Russia</w:t>
      </w:r>
      <w:r w:rsidRPr="0048161F">
        <w:rPr>
          <w:rStyle w:val="StyleUnderline"/>
        </w:rPr>
        <w:t xml:space="preserve">n </w:t>
      </w:r>
      <w:r w:rsidRPr="001A351F">
        <w:t>Coast Guard ships seized three Ukrainian boats and 24 sailors in the Kerch Strait near the Crimean Peninsula.</w:t>
      </w:r>
      <w:r w:rsidRPr="001A351F">
        <w:br/>
        <w:t xml:space="preserve">Though the </w:t>
      </w:r>
      <w:r w:rsidRPr="0048161F">
        <w:rPr>
          <w:rStyle w:val="StyleUnderline"/>
        </w:rPr>
        <w:t>overall death toll has surpassed 13,000</w:t>
      </w:r>
      <w:r w:rsidRPr="001A351F">
        <w:t>, fighting around Ukraine's Donbas region has ebbed and flowed in intensity since 2014, when the conflict with Russia first erupted.</w:t>
      </w:r>
    </w:p>
    <w:p w14:paraId="71423CC2" w14:textId="77777777" w:rsidR="00A2033B" w:rsidRPr="001A351F" w:rsidRDefault="00503EC6" w:rsidP="00A2033B">
      <w:hyperlink r:id="rId14" w:tgtFrame="_blank" w:history="1">
        <w:r w:rsidR="00A2033B" w:rsidRPr="00B84805">
          <w:rPr>
            <w:rStyle w:val="TitleChar"/>
            <w:highlight w:val="yellow"/>
          </w:rPr>
          <w:t>In recent weeks</w:t>
        </w:r>
        <w:r w:rsidR="00A2033B" w:rsidRPr="001A351F">
          <w:rPr>
            <w:rStyle w:val="TitleChar"/>
          </w:rPr>
          <w:t>,</w:t>
        </w:r>
      </w:hyperlink>
      <w:r w:rsidR="00A2033B" w:rsidRPr="0048161F">
        <w:rPr>
          <w:rStyle w:val="StyleUnderline"/>
        </w:rPr>
        <w:t xml:space="preserve"> there's been </w:t>
      </w:r>
      <w:r w:rsidR="00A2033B" w:rsidRPr="0048161F">
        <w:rPr>
          <w:rStyle w:val="StyleUnderline"/>
          <w:highlight w:val="yellow"/>
        </w:rPr>
        <w:t>a sharp uptick in artillery shelling and gunfire</w:t>
      </w:r>
      <w:r w:rsidR="00A2033B" w:rsidRPr="0048161F">
        <w:rPr>
          <w:rStyle w:val="StyleUnderline"/>
        </w:rPr>
        <w:t>, with Ukraine's military reporting that at least six soldiers were killed</w:t>
      </w:r>
      <w:r w:rsidR="00A2033B" w:rsidRPr="001A351F">
        <w:t xml:space="preserve"> last week.</w:t>
      </w:r>
      <w:r w:rsidR="00A2033B" w:rsidRPr="001A351F">
        <w:br/>
        <w:t>It's unclear how Russia would respond if Washington did in fact move forward to supply the surface-to-air missiles.</w:t>
      </w:r>
      <w:r w:rsidR="00A2033B" w:rsidRPr="001A351F">
        <w:br/>
        <w:t>And it's unclear how that would affect stalled peace negotiations, including the so-called Minsk Trilateral Contact Group meetings and the Normandy Format talks. Ukraine's newly elected president, Volodymyr Zelenskiy, has called for restarting both efforts; last week, the Trilateral Group -- comprised of officials from Russia, Ukraine, and the Organization for Security and Cooperation in Europe -- met for the first time in weeks.</w:t>
      </w:r>
      <w:r w:rsidR="00A2033B" w:rsidRPr="001A351F">
        <w:br/>
        <w:t xml:space="preserve">But </w:t>
      </w:r>
      <w:r w:rsidR="00A2033B" w:rsidRPr="0048161F">
        <w:rPr>
          <w:rStyle w:val="StyleUnderline"/>
        </w:rPr>
        <w:t xml:space="preserve">Konstantin Kosachyov, </w:t>
      </w:r>
      <w:r w:rsidR="00A2033B" w:rsidRPr="0048161F">
        <w:rPr>
          <w:rStyle w:val="StyleUnderline"/>
          <w:highlight w:val="yellow"/>
        </w:rPr>
        <w:t>a member of Russia's upper house of parliament</w:t>
      </w:r>
      <w:r w:rsidR="00A2033B" w:rsidRPr="0048161F">
        <w:rPr>
          <w:rStyle w:val="StyleUnderline"/>
        </w:rPr>
        <w:t xml:space="preserve"> and a Kremlin ally, </w:t>
      </w:r>
      <w:r w:rsidR="00A2033B" w:rsidRPr="0048161F">
        <w:rPr>
          <w:rStyle w:val="StyleUnderline"/>
          <w:highlight w:val="yellow"/>
        </w:rPr>
        <w:t>criticized</w:t>
      </w:r>
      <w:r w:rsidR="00A2033B" w:rsidRPr="0048161F">
        <w:rPr>
          <w:rStyle w:val="StyleUnderline"/>
        </w:rPr>
        <w:t xml:space="preserve"> </w:t>
      </w:r>
      <w:r w:rsidR="00A2033B" w:rsidRPr="0048161F">
        <w:rPr>
          <w:rStyle w:val="StyleUnderline"/>
          <w:highlight w:val="yellow"/>
        </w:rPr>
        <w:t>the</w:t>
      </w:r>
      <w:r w:rsidR="00A2033B" w:rsidRPr="0048161F">
        <w:rPr>
          <w:rStyle w:val="StyleUnderline"/>
        </w:rPr>
        <w:t xml:space="preserve"> overall </w:t>
      </w:r>
      <w:r w:rsidR="00A2033B" w:rsidRPr="0048161F">
        <w:rPr>
          <w:rStyle w:val="StyleUnderline"/>
          <w:highlight w:val="yellow"/>
        </w:rPr>
        <w:t>increase in U.S. military funding</w:t>
      </w:r>
      <w:r w:rsidR="00A2033B" w:rsidRPr="001A351F">
        <w:t xml:space="preserve"> for Ukraine.</w:t>
      </w:r>
      <w:r w:rsidR="00A2033B" w:rsidRPr="001A351F">
        <w:br/>
        <w:t xml:space="preserve">"In this way </w:t>
      </w:r>
      <w:r w:rsidR="00A2033B" w:rsidRPr="0048161F">
        <w:rPr>
          <w:rStyle w:val="StyleUnderline"/>
          <w:highlight w:val="yellow"/>
        </w:rPr>
        <w:t>Washington fuels Ukraine's</w:t>
      </w:r>
      <w:r w:rsidR="00A2033B" w:rsidRPr="0048161F">
        <w:rPr>
          <w:rStyle w:val="StyleUnderline"/>
        </w:rPr>
        <w:t xml:space="preserve"> internal </w:t>
      </w:r>
      <w:r w:rsidR="00A2033B" w:rsidRPr="0048161F">
        <w:rPr>
          <w:rStyle w:val="StyleUnderline"/>
          <w:highlight w:val="yellow"/>
        </w:rPr>
        <w:t>conflic</w:t>
      </w:r>
      <w:r w:rsidR="00A2033B" w:rsidRPr="0048161F">
        <w:rPr>
          <w:rStyle w:val="StyleUnderline"/>
        </w:rPr>
        <w:t>t</w:t>
      </w:r>
      <w:r w:rsidR="00A2033B" w:rsidRPr="001A351F">
        <w:t xml:space="preserve">. Such foreign </w:t>
      </w:r>
      <w:r w:rsidR="00A2033B" w:rsidRPr="0048161F">
        <w:rPr>
          <w:rStyle w:val="StyleUnderline"/>
        </w:rPr>
        <w:t xml:space="preserve">support may create </w:t>
      </w:r>
      <w:r w:rsidR="00A2033B" w:rsidRPr="0048161F">
        <w:rPr>
          <w:rStyle w:val="StyleUnderline"/>
          <w:highlight w:val="yellow"/>
        </w:rPr>
        <w:t>a</w:t>
      </w:r>
      <w:r w:rsidR="00A2033B" w:rsidRPr="0048161F">
        <w:rPr>
          <w:rStyle w:val="StyleUnderline"/>
        </w:rPr>
        <w:t xml:space="preserve"> dangerous </w:t>
      </w:r>
      <w:r w:rsidR="00A2033B" w:rsidRPr="0048161F">
        <w:rPr>
          <w:rStyle w:val="StyleUnderline"/>
          <w:highlight w:val="yellow"/>
        </w:rPr>
        <w:t>delusion</w:t>
      </w:r>
      <w:r w:rsidR="00A2033B" w:rsidRPr="0048161F">
        <w:rPr>
          <w:rStyle w:val="StyleUnderline"/>
        </w:rPr>
        <w:t xml:space="preserve"> in Kiev </w:t>
      </w:r>
      <w:r w:rsidR="00A2033B" w:rsidRPr="0048161F">
        <w:rPr>
          <w:rStyle w:val="StyleUnderline"/>
          <w:highlight w:val="yellow"/>
        </w:rPr>
        <w:t>that a solution can be achieved by military means</w:t>
      </w:r>
      <w:r w:rsidR="00A2033B" w:rsidRPr="001A351F">
        <w:t>," Kosachyov said in a post to his Facebook page on June 11. "</w:t>
      </w:r>
      <w:r w:rsidR="00A2033B" w:rsidRPr="0048161F">
        <w:rPr>
          <w:rStyle w:val="StyleUnderline"/>
        </w:rPr>
        <w:t xml:space="preserve">Each million dollars of military support to Kiev spells more casualties and months and even years of war against one’s own people, for which </w:t>
      </w:r>
      <w:r w:rsidR="00A2033B" w:rsidRPr="0048161F">
        <w:rPr>
          <w:rStyle w:val="StyleUnderline"/>
          <w:highlight w:val="yellow"/>
        </w:rPr>
        <w:t>the U</w:t>
      </w:r>
      <w:r w:rsidR="00A2033B" w:rsidRPr="0048161F">
        <w:rPr>
          <w:rStyle w:val="StyleUnderline"/>
        </w:rPr>
        <w:t xml:space="preserve">nited </w:t>
      </w:r>
      <w:r w:rsidR="00A2033B" w:rsidRPr="0048161F">
        <w:rPr>
          <w:rStyle w:val="StyleUnderline"/>
          <w:highlight w:val="yellow"/>
        </w:rPr>
        <w:t>S</w:t>
      </w:r>
      <w:r w:rsidR="00A2033B" w:rsidRPr="0048161F">
        <w:rPr>
          <w:rStyle w:val="StyleUnderline"/>
        </w:rPr>
        <w:t>tates</w:t>
      </w:r>
      <w:r w:rsidR="00A2033B" w:rsidRPr="0048161F">
        <w:rPr>
          <w:rStyle w:val="StyleUnderline"/>
          <w:highlight w:val="yellow"/>
        </w:rPr>
        <w:t xml:space="preserve"> will bear</w:t>
      </w:r>
      <w:r w:rsidR="00A2033B" w:rsidRPr="0048161F">
        <w:rPr>
          <w:rStyle w:val="StyleUnderline"/>
        </w:rPr>
        <w:t xml:space="preserve"> its share of </w:t>
      </w:r>
      <w:r w:rsidR="00A2033B" w:rsidRPr="0048161F">
        <w:rPr>
          <w:rStyle w:val="StyleUnderline"/>
          <w:highlight w:val="yellow"/>
        </w:rPr>
        <w:t>responsibility</w:t>
      </w:r>
      <w:r w:rsidR="00A2033B" w:rsidRPr="0048161F">
        <w:rPr>
          <w:rStyle w:val="StyleUnderline"/>
        </w:rPr>
        <w:t>."</w:t>
      </w:r>
    </w:p>
    <w:p w14:paraId="1521D7A3" w14:textId="77777777" w:rsidR="00A2033B" w:rsidRDefault="00A2033B" w:rsidP="00A2033B"/>
    <w:p w14:paraId="4E5A571D" w14:textId="77777777" w:rsidR="00A2033B" w:rsidRDefault="00A2033B" w:rsidP="00A2033B">
      <w:pPr>
        <w:pStyle w:val="Heading4"/>
      </w:pPr>
      <w:r w:rsidRPr="00994461">
        <w:t>Initial lethal weapon sales will generate</w:t>
      </w:r>
      <w:r>
        <w:t xml:space="preserve"> substantially</w:t>
      </w:r>
      <w:r w:rsidRPr="00994461">
        <w:t xml:space="preserve"> more sales to Ukraine in the future.</w:t>
      </w:r>
    </w:p>
    <w:p w14:paraId="7ACCD7A3" w14:textId="77777777" w:rsidR="00A2033B" w:rsidRPr="00994461" w:rsidRDefault="00A2033B" w:rsidP="00A2033B">
      <w:r w:rsidRPr="00664886">
        <w:rPr>
          <w:rFonts w:eastAsiaTheme="majorEastAsia" w:cstheme="majorBidi"/>
          <w:b/>
          <w:iCs/>
          <w:sz w:val="26"/>
        </w:rPr>
        <w:t>Wezeman &amp; Kuimova, ’18</w:t>
      </w:r>
      <w:r>
        <w:t xml:space="preserve"> [Simeon, Senior Researcher with the SIPRI Arms Transfers and Military Expenditure Programme. His areas of research include the monitoring of arms transfers, with particular focus on the Asia–Pacific region and former Soviet Union, and the use of weapons in conflicts; Alexandra, Research Assistant with the SIPRI Arms Transfers and Military Expenditure Programme. Working with the SIPRI Military Expenditure, Arms Industry and Arms Transfers databases, she focuses on developments in the Middle East and North Africa region, and post-Soviet states; “UKRAINE AND BLACK SEA SECURITY;” Stockholm International Peace Research Institute, December 2018; https://www.sipri.org/sites/default/files/2018-12/bp_1812_black_sea_ukraine_0.pdf]</w:t>
      </w:r>
    </w:p>
    <w:p w14:paraId="1F797BD5" w14:textId="77777777" w:rsidR="00A2033B" w:rsidRPr="00994461" w:rsidRDefault="00A2033B" w:rsidP="00A2033B">
      <w:r w:rsidRPr="00994461">
        <w:t xml:space="preserve">Providing lethal military equipment to Ukraine, as aid or as sales, has led to debate in various European countries and, in particular, the USA. In 2014 some members of the US Congress, mainly from the Republican party, and some high-level officials of the Department of Defense (DOD) and the Department of State suggested or demanded that the US administration of President Barack Obama, a Democrat, should give lethal aid. The Congress even passed the Ukraine Freedom Support Act in December 2014 to allow the administration to provide military equipment and aid to Ukraine.61 However, Obama refused to offer more than limited aid in the form of training and non-lethal equipment.62 During his presidential election campaign in 2016, Donald J. Trump, a Republican, made a minor point of criticizing Obama for not doing more for Ukraine but he himself did not join other Republicans who wanted to give Ukraine lethal aid.63 By mid-2016 only some limited sales of small arms had been allowed.64 After Trump took office as president in January 2017, it took the new administration until December 2017 to follow the line of the Congress. The 2018 defence budget proposal by President Trump included aid of $350 million for Ukraine and authorized the supply of lethal weapons, but the final agreed budget reduced the funding for 2018 to $200 million.65 </w:t>
      </w:r>
      <w:r w:rsidRPr="0048161F">
        <w:rPr>
          <w:rStyle w:val="StyleUnderline"/>
          <w:highlight w:val="yellow"/>
        </w:rPr>
        <w:t>The US Government</w:t>
      </w:r>
      <w:r w:rsidRPr="0048161F">
        <w:rPr>
          <w:rStyle w:val="StyleUnderline"/>
        </w:rPr>
        <w:t xml:space="preserve"> then </w:t>
      </w:r>
      <w:r w:rsidRPr="0048161F">
        <w:rPr>
          <w:rStyle w:val="StyleUnderline"/>
          <w:highlight w:val="yellow"/>
        </w:rPr>
        <w:t>announced that it would allow the first large supply of US lethal equipment to Ukraine: it approved</w:t>
      </w:r>
      <w:r w:rsidRPr="00994461">
        <w:t xml:space="preserve"> in principle possible </w:t>
      </w:r>
      <w:r w:rsidRPr="0048161F">
        <w:rPr>
          <w:rStyle w:val="StyleUnderline"/>
          <w:highlight w:val="yellow"/>
        </w:rPr>
        <w:t>sales</w:t>
      </w:r>
      <w:r w:rsidRPr="0048161F">
        <w:rPr>
          <w:rStyle w:val="StyleUnderline"/>
        </w:rPr>
        <w:t>,</w:t>
      </w:r>
      <w:r w:rsidRPr="00994461">
        <w:t xml:space="preserve"> not aid</w:t>
      </w:r>
      <w:r w:rsidRPr="00B84805">
        <w:rPr>
          <w:highlight w:val="yellow"/>
        </w:rPr>
        <w:t xml:space="preserve">, </w:t>
      </w:r>
      <w:r w:rsidRPr="0048161F">
        <w:rPr>
          <w:rStyle w:val="StyleUnderline"/>
          <w:highlight w:val="yellow"/>
        </w:rPr>
        <w:t>of long-range sniper rifles, shotguns and related equipment worth $41.5 million, and 35 Javelin anti-tank missile launchers with 220 missiles worth $48 million.</w:t>
      </w:r>
      <w:r w:rsidRPr="00994461">
        <w:t xml:space="preserve"> 66 </w:t>
      </w:r>
      <w:r w:rsidRPr="0048161F">
        <w:rPr>
          <w:rStyle w:val="StyleUnderline"/>
          <w:highlight w:val="yellow"/>
        </w:rPr>
        <w:t>The Javelin plan was</w:t>
      </w:r>
      <w:r w:rsidRPr="00994461">
        <w:t xml:space="preserve"> then </w:t>
      </w:r>
      <w:r w:rsidRPr="0048161F">
        <w:rPr>
          <w:rStyle w:val="StyleUnderline"/>
          <w:highlight w:val="yellow"/>
        </w:rPr>
        <w:t>formally approved</w:t>
      </w:r>
      <w:r w:rsidRPr="00994461">
        <w:t xml:space="preserve"> on 1 May 2018, </w:t>
      </w:r>
      <w:r w:rsidRPr="0048161F">
        <w:rPr>
          <w:rStyle w:val="StyleUnderline"/>
          <w:highlight w:val="yellow"/>
        </w:rPr>
        <w:t>adjusted to 210 missiles from US military stocks and 37 launchers</w:t>
      </w:r>
      <w:r w:rsidRPr="00994461">
        <w:t xml:space="preserve">.67 Ukraine had asked for 1200 missiles.68 </w:t>
      </w:r>
      <w:r w:rsidRPr="0048161F">
        <w:rPr>
          <w:rStyle w:val="StyleUnderline"/>
          <w:highlight w:val="yellow"/>
        </w:rPr>
        <w:t>The supplied missiles</w:t>
      </w:r>
      <w:r w:rsidRPr="0048161F">
        <w:rPr>
          <w:rStyle w:val="StyleUnderline"/>
        </w:rPr>
        <w:t xml:space="preserve"> </w:t>
      </w:r>
      <w:r w:rsidRPr="00994461">
        <w:t xml:space="preserve">will not have a major impact on Ukraine’s fighting capabilities but are largely a political symbol and </w:t>
      </w:r>
      <w:r w:rsidRPr="0048161F">
        <w:rPr>
          <w:rStyle w:val="StyleUnderline"/>
          <w:highlight w:val="yellow"/>
        </w:rPr>
        <w:t>may open the way for more US sales</w:t>
      </w:r>
      <w:r w:rsidRPr="00994461">
        <w:t xml:space="preserve">. According to the US DOD, </w:t>
      </w:r>
      <w:r w:rsidRPr="0048161F">
        <w:rPr>
          <w:rStyle w:val="StyleUnderline"/>
          <w:highlight w:val="yellow"/>
        </w:rPr>
        <w:t>further sales to Ukraine are likely and future decisions on such sales will</w:t>
      </w:r>
      <w:r w:rsidRPr="0048161F">
        <w:rPr>
          <w:rStyle w:val="StyleUnderline"/>
        </w:rPr>
        <w:t xml:space="preserve"> </w:t>
      </w:r>
      <w:r w:rsidRPr="00994461">
        <w:t xml:space="preserve">probably </w:t>
      </w:r>
      <w:r w:rsidRPr="0048161F">
        <w:rPr>
          <w:rStyle w:val="StyleUnderline"/>
          <w:highlight w:val="yellow"/>
        </w:rPr>
        <w:t>be made faster</w:t>
      </w:r>
      <w:r w:rsidRPr="00994461">
        <w:t>.69 Russia’s view on the proposed aid and sales was of course negative; it stated that it changed the US role in the conflict from possible ‘mediator’ to one of ‘accomplice’.70</w:t>
      </w:r>
    </w:p>
    <w:p w14:paraId="12905859" w14:textId="77777777" w:rsidR="00A2033B" w:rsidRDefault="00A2033B" w:rsidP="00A2033B"/>
    <w:p w14:paraId="0B4B77F6" w14:textId="128AF7C4" w:rsidR="008C1803" w:rsidRDefault="00A2033B" w:rsidP="008C1803">
      <w:pPr>
        <w:pStyle w:val="Heading3"/>
      </w:pPr>
      <w:r>
        <w:t xml:space="preserve">2AC – </w:t>
      </w:r>
      <w:r w:rsidR="008C1803">
        <w:t>S</w:t>
      </w:r>
      <w:r>
        <w:t>ales Cause U.S.-Russia Conflict</w:t>
      </w:r>
    </w:p>
    <w:p w14:paraId="6945D4E8" w14:textId="29DAE281" w:rsidR="008C1803" w:rsidRDefault="008C1803" w:rsidP="008C1803">
      <w:pPr>
        <w:pStyle w:val="Heading4"/>
      </w:pPr>
      <w:r>
        <w:t>Sending arms to Ukraine will backfire and escalate conflict.</w:t>
      </w:r>
    </w:p>
    <w:p w14:paraId="3705BF7E" w14:textId="77777777" w:rsidR="008C1803" w:rsidRDefault="008C1803" w:rsidP="008C1803">
      <w:pPr>
        <w:rPr>
          <w:rFonts w:eastAsia="Times New Roman"/>
          <w:sz w:val="24"/>
          <w:lang w:eastAsia="zh-CN"/>
        </w:rPr>
      </w:pPr>
      <w:r w:rsidRPr="00BF26E7">
        <w:rPr>
          <w:rStyle w:val="Style13ptBold"/>
        </w:rPr>
        <w:t xml:space="preserve">Menon and Ruger </w:t>
      </w:r>
      <w:r>
        <w:rPr>
          <w:rStyle w:val="Style13ptBold"/>
        </w:rPr>
        <w:t>‘</w:t>
      </w:r>
      <w:r w:rsidRPr="00BF26E7">
        <w:rPr>
          <w:rStyle w:val="Style13ptBold"/>
        </w:rPr>
        <w:t>17</w:t>
      </w:r>
      <w:r>
        <w:t xml:space="preserve"> (</w:t>
      </w:r>
      <w:r w:rsidRPr="00BF26E7">
        <w:t>RAJAN is the Anne and Bernard Spitzer Professor of International Relations at the Powell School, City College of New York, and a Senior Research Fellow at Columbia University’s Saltzman Institute of War and Peace Studies. WILLIAM is Vice President for Research and Policy at the Charles Koch Institute and an officer in the U.S. Navy Reserve</w:t>
      </w:r>
      <w:r>
        <w:t xml:space="preserve"> </w:t>
      </w:r>
      <w:r w:rsidRPr="00B854E7">
        <w:t>"The Trouble With Arming Ukraine," Foreign Affairs, 10-11-201</w:t>
      </w:r>
      <w:r>
        <w:t xml:space="preserve">7; </w:t>
      </w:r>
      <w:r w:rsidRPr="00B854E7">
        <w:t>https://www.foreignaffairs.com/articles/ukraine/2017-10-11/trouble-arming-ukraine</w:t>
      </w:r>
      <w:r>
        <w:t>]</w:t>
      </w:r>
    </w:p>
    <w:p w14:paraId="72901E3C" w14:textId="77777777" w:rsidR="008C1803" w:rsidRPr="00BF26E7" w:rsidRDefault="008C1803" w:rsidP="008C1803">
      <w:pPr>
        <w:rPr>
          <w:rFonts w:eastAsia="Times New Roman"/>
          <w:sz w:val="24"/>
          <w:lang w:eastAsia="zh-CN"/>
        </w:rPr>
      </w:pPr>
    </w:p>
    <w:p w14:paraId="1DE4DF5B" w14:textId="77777777" w:rsidR="008C1803" w:rsidRDefault="008C1803" w:rsidP="008C1803">
      <w:r w:rsidRPr="00700AFB">
        <w:t xml:space="preserve">The efforts of these individuals haven’t been in vain. U.S. President Donald Trump will soon decide whether to implement their proposal, and key members of his national security and military team favor doing so, according to recent statements from General Joseph Dunford, chairman of the Joint Chiefs of Staff, and Kurt Volker, Trump’s top negotiator on the Ukraine crisis. Defense Secretary James Mattis has confirmed that the option was being “actively reviewed.” Arming Ukraine won’t make Putin cry uncle. </w:t>
      </w:r>
      <w:r w:rsidRPr="0048161F">
        <w:rPr>
          <w:rStyle w:val="StyleUnderline"/>
          <w:highlight w:val="yellow"/>
        </w:rPr>
        <w:t>Those who call for sending lethal arms to Ukraine [are]</w:t>
      </w:r>
      <w:r w:rsidRPr="00700AFB">
        <w:t xml:space="preserve"> (the United States and some of its NATO allies already train Ukrainian troops, and the United States has been providing nonlethal arms to Ukraine to the tune of $300 million in 2016 alone) </w:t>
      </w:r>
      <w:r w:rsidRPr="0048161F">
        <w:rPr>
          <w:rStyle w:val="StyleUnderline"/>
        </w:rPr>
        <w:t>claim that American weaponry will strengthen Kiev</w:t>
      </w:r>
      <w:r w:rsidRPr="00700AFB">
        <w:t xml:space="preserve">’s hand and </w:t>
      </w:r>
      <w:r w:rsidRPr="0048161F">
        <w:rPr>
          <w:rStyle w:val="StyleUnderline"/>
        </w:rPr>
        <w:t>compel</w:t>
      </w:r>
      <w:r w:rsidRPr="00700AFB">
        <w:t xml:space="preserve"> </w:t>
      </w:r>
      <w:r w:rsidRPr="0048161F">
        <w:rPr>
          <w:rStyle w:val="StyleUnderline"/>
        </w:rPr>
        <w:t>Russian President Vladimir Putin to negotiate a just political settlement that ends the war in Ukraine’s Donbas region.</w:t>
      </w:r>
      <w:r w:rsidRPr="00700AFB">
        <w:t xml:space="preserve"> </w:t>
      </w:r>
      <w:r w:rsidRPr="007F3C68">
        <w:rPr>
          <w:rStyle w:val="Emphasis"/>
        </w:rPr>
        <w:t xml:space="preserve">They’re </w:t>
      </w:r>
      <w:r w:rsidRPr="00B84805">
        <w:rPr>
          <w:rStyle w:val="Emphasis"/>
          <w:highlight w:val="yellow"/>
        </w:rPr>
        <w:t>misguided</w:t>
      </w:r>
      <w:r w:rsidRPr="00700AFB">
        <w:t xml:space="preserve">. Worse, </w:t>
      </w:r>
      <w:r w:rsidRPr="0048161F">
        <w:rPr>
          <w:rStyle w:val="StyleUnderline"/>
        </w:rPr>
        <w:t>their proposal could be dangerous</w:t>
      </w:r>
      <w:r w:rsidRPr="00700AFB">
        <w:t xml:space="preserve">, for Ukraine and the United States. </w:t>
      </w:r>
      <w:r w:rsidRPr="0048161F">
        <w:rPr>
          <w:rStyle w:val="StyleUnderline"/>
          <w:highlight w:val="yellow"/>
        </w:rPr>
        <w:t>Arming Ukraine won’t make Putin cry uncle</w:t>
      </w:r>
      <w:r w:rsidRPr="0048161F">
        <w:rPr>
          <w:rStyle w:val="StyleUnderline"/>
        </w:rPr>
        <w:t xml:space="preserve">. </w:t>
      </w:r>
      <w:r w:rsidRPr="00700AFB">
        <w:t xml:space="preserve">Past experience—notably </w:t>
      </w:r>
      <w:r w:rsidRPr="0048161F">
        <w:rPr>
          <w:rStyle w:val="StyleUnderline"/>
          <w:highlight w:val="yellow"/>
        </w:rPr>
        <w:t>Moscow</w:t>
      </w:r>
      <w:r w:rsidRPr="0048161F">
        <w:rPr>
          <w:rStyle w:val="StyleUnderline"/>
        </w:rPr>
        <w:t xml:space="preserve">’s </w:t>
      </w:r>
      <w:r w:rsidRPr="0048161F">
        <w:rPr>
          <w:rStyle w:val="StyleUnderline"/>
          <w:highlight w:val="yellow"/>
        </w:rPr>
        <w:t>stepped-up intervention</w:t>
      </w:r>
      <w:r w:rsidRPr="0048161F">
        <w:rPr>
          <w:rStyle w:val="StyleUnderline"/>
        </w:rPr>
        <w:t xml:space="preserve"> </w:t>
      </w:r>
      <w:r w:rsidRPr="00700AFB">
        <w:t xml:space="preserve">to save its Donbas clients </w:t>
      </w:r>
      <w:r w:rsidRPr="0048161F">
        <w:rPr>
          <w:rStyle w:val="StyleUnderline"/>
        </w:rPr>
        <w:t xml:space="preserve">in the battles for Ilovaisk and Novoazovsk </w:t>
      </w:r>
      <w:r w:rsidRPr="0048161F">
        <w:rPr>
          <w:rStyle w:val="StyleUnderline"/>
          <w:highlight w:val="yellow"/>
        </w:rPr>
        <w:t>in 2014 and 2015</w:t>
      </w:r>
      <w:r w:rsidRPr="0048161F">
        <w:rPr>
          <w:rStyle w:val="StyleUnderline"/>
        </w:rPr>
        <w:t xml:space="preserve"> and Debaltseve in 2015</w:t>
      </w:r>
      <w:r w:rsidRPr="00700AFB">
        <w:t xml:space="preserve">—suggests </w:t>
      </w:r>
      <w:r w:rsidRPr="0048161F">
        <w:rPr>
          <w:rStyle w:val="StyleUnderline"/>
        </w:rPr>
        <w:t xml:space="preserve">that </w:t>
      </w:r>
      <w:r w:rsidRPr="0048161F">
        <w:rPr>
          <w:rStyle w:val="StyleUnderline"/>
          <w:highlight w:val="yellow"/>
        </w:rPr>
        <w:t>Putin will</w:t>
      </w:r>
      <w:r w:rsidRPr="0048161F">
        <w:rPr>
          <w:rStyle w:val="StyleUnderline"/>
        </w:rPr>
        <w:t xml:space="preserve"> continue to </w:t>
      </w:r>
      <w:r w:rsidRPr="0048161F">
        <w:rPr>
          <w:rStyle w:val="StyleUnderline"/>
          <w:highlight w:val="yellow"/>
        </w:rPr>
        <w:t>reinforce</w:t>
      </w:r>
      <w:r w:rsidRPr="0048161F">
        <w:rPr>
          <w:rStyle w:val="StyleUnderline"/>
        </w:rPr>
        <w:t xml:space="preserve"> Russia’s </w:t>
      </w:r>
      <w:r w:rsidRPr="0048161F">
        <w:rPr>
          <w:rStyle w:val="StyleUnderline"/>
          <w:highlight w:val="yellow"/>
        </w:rPr>
        <w:t>proxies</w:t>
      </w:r>
      <w:r w:rsidRPr="0048161F">
        <w:rPr>
          <w:rStyle w:val="StyleUnderline"/>
        </w:rPr>
        <w:t xml:space="preserve">, especially </w:t>
      </w:r>
      <w:r w:rsidRPr="0048161F">
        <w:rPr>
          <w:rStyle w:val="StyleUnderline"/>
          <w:highlight w:val="yellow"/>
        </w:rPr>
        <w:t>if they suffer setbacks at the hands of better-armed Ukrainian troops</w:t>
      </w:r>
      <w:r w:rsidRPr="0048161F">
        <w:rPr>
          <w:rStyle w:val="StyleUnderline"/>
        </w:rPr>
        <w:t xml:space="preserve">. </w:t>
      </w:r>
      <w:r w:rsidRPr="00700AFB">
        <w:t>Because Russia and Ukraine share a border</w:t>
      </w:r>
      <w:r w:rsidRPr="0048161F">
        <w:rPr>
          <w:rStyle w:val="StyleUnderline"/>
        </w:rPr>
        <w:t xml:space="preserve">, </w:t>
      </w:r>
      <w:r w:rsidRPr="0048161F">
        <w:rPr>
          <w:rStyle w:val="StyleUnderline"/>
          <w:highlight w:val="yellow"/>
        </w:rPr>
        <w:t>Putin can send forces and weapons to the battlefield far faster than the United States can resupply Ukraine</w:t>
      </w:r>
      <w:r w:rsidRPr="0048161F">
        <w:rPr>
          <w:rStyle w:val="StyleUnderline"/>
        </w:rPr>
        <w:t>.</w:t>
      </w:r>
      <w:r w:rsidRPr="00700AFB">
        <w:t xml:space="preserve"> Most importantly, </w:t>
      </w:r>
      <w:r w:rsidRPr="0048161F">
        <w:rPr>
          <w:rStyle w:val="StyleUnderline"/>
        </w:rPr>
        <w:t>Ukraine matters far more to Russia than to the United States</w:t>
      </w:r>
      <w:r w:rsidRPr="00700AFB">
        <w:t>. Indeed, even the advocates for arming Ukraine disavow any intention to send American troops to fight for the Ukrainians, knowing full well that such a recommendation would doom their efforts. By contrast</w:t>
      </w:r>
      <w:r w:rsidRPr="00B84805">
        <w:rPr>
          <w:highlight w:val="yellow"/>
        </w:rPr>
        <w:t xml:space="preserve">, </w:t>
      </w:r>
      <w:r w:rsidRPr="0048161F">
        <w:rPr>
          <w:rStyle w:val="StyleUnderline"/>
          <w:highlight w:val="yellow"/>
        </w:rPr>
        <w:t>Putin hasn’t hesitated to order Russian troops into battle</w:t>
      </w:r>
      <w:r w:rsidRPr="00700AFB">
        <w:t xml:space="preserve"> in the Donbas, where many have been killed. </w:t>
      </w:r>
      <w:r w:rsidRPr="0048161F">
        <w:rPr>
          <w:rStyle w:val="StyleUnderline"/>
          <w:highlight w:val="yellow"/>
        </w:rPr>
        <w:t>His</w:t>
      </w:r>
      <w:r w:rsidRPr="0048161F">
        <w:rPr>
          <w:rStyle w:val="StyleUnderline"/>
        </w:rPr>
        <w:t xml:space="preserve"> popularity </w:t>
      </w:r>
      <w:r w:rsidRPr="0048161F">
        <w:rPr>
          <w:rStyle w:val="StyleUnderline"/>
          <w:highlight w:val="yellow"/>
        </w:rPr>
        <w:t>ratings</w:t>
      </w:r>
      <w:r w:rsidRPr="0048161F">
        <w:rPr>
          <w:rStyle w:val="StyleUnderline"/>
        </w:rPr>
        <w:t xml:space="preserve"> nevertheless </w:t>
      </w:r>
      <w:r w:rsidRPr="0048161F">
        <w:rPr>
          <w:rStyle w:val="StyleUnderline"/>
          <w:highlight w:val="yellow"/>
        </w:rPr>
        <w:t>remain sky-high</w:t>
      </w:r>
      <w:r w:rsidRPr="0048161F">
        <w:rPr>
          <w:rStyle w:val="StyleUnderline"/>
        </w:rPr>
        <w:t>. Eighty-seven percent of Russians support his handling of foreign affairs—about the same as did in 2014</w:t>
      </w:r>
      <w:r w:rsidRPr="00700AFB">
        <w:t xml:space="preserve">. There is no evidence that the war in Ukraine has dented Putin’s popularity, let alone enabled opposition leaders to mobilize support against his government. Yet proponents of providing Ukraine lethal arms suggest that because of the bite of Western sanctions and Russians’ mounting unhappiness with the war, Putin desperately wants to escape what they portray as the Donbas quagmire. In fact, </w:t>
      </w:r>
      <w:r w:rsidRPr="0048161F">
        <w:rPr>
          <w:rStyle w:val="StyleUnderline"/>
        </w:rPr>
        <w:t>although Russia has now endured political isolation and Western economic penalties for over three years as a consequence of Putin’s annexation of Crimea and instigation of the war in eastern Ukraine, he has not made a single significant concession or shown any inclination to sacrifice the Donbas insurgents</w:t>
      </w:r>
      <w:r w:rsidRPr="00700AFB">
        <w:t>. Instead</w:t>
      </w:r>
      <w:r w:rsidRPr="00B84805">
        <w:rPr>
          <w:highlight w:val="yellow"/>
        </w:rPr>
        <w:t xml:space="preserve">, </w:t>
      </w:r>
      <w:r w:rsidRPr="0048161F">
        <w:rPr>
          <w:rStyle w:val="StyleUnderline"/>
          <w:highlight w:val="yellow"/>
        </w:rPr>
        <w:t>he has stuck by</w:t>
      </w:r>
      <w:r w:rsidRPr="0048161F">
        <w:rPr>
          <w:rStyle w:val="StyleUnderline"/>
        </w:rPr>
        <w:t xml:space="preserve"> them</w:t>
      </w:r>
      <w:r w:rsidRPr="00700AFB">
        <w:t xml:space="preserve"> and, as </w:t>
      </w:r>
      <w:r w:rsidRPr="00B84805">
        <w:rPr>
          <w:highlight w:val="yellow"/>
        </w:rPr>
        <w:t>his military escalations in 2014 and 2015</w:t>
      </w:r>
      <w:r w:rsidRPr="00700AFB">
        <w:t xml:space="preserve"> show, bailed them out when necessary. </w:t>
      </w:r>
      <w:r w:rsidRPr="0048161F">
        <w:rPr>
          <w:rStyle w:val="StyleUnderline"/>
          <w:highlight w:val="yellow"/>
        </w:rPr>
        <w:t>The proposition that Putin won’t be provoked by a U.S. decision to send</w:t>
      </w:r>
      <w:r w:rsidRPr="0048161F">
        <w:rPr>
          <w:rStyle w:val="StyleUnderline"/>
        </w:rPr>
        <w:t xml:space="preserve"> lethal </w:t>
      </w:r>
      <w:r w:rsidRPr="0048161F">
        <w:rPr>
          <w:rStyle w:val="StyleUnderline"/>
          <w:highlight w:val="yellow"/>
        </w:rPr>
        <w:t xml:space="preserve">arms to Ukraine </w:t>
      </w:r>
      <w:r w:rsidRPr="00B84805">
        <w:rPr>
          <w:rStyle w:val="Emphasis"/>
          <w:highlight w:val="yellow"/>
        </w:rPr>
        <w:t>amounts to a hunch</w:t>
      </w:r>
      <w:r w:rsidRPr="00700AFB">
        <w:t>. It’s not supported by evidence</w:t>
      </w:r>
      <w:r w:rsidRPr="00B84805">
        <w:rPr>
          <w:highlight w:val="yellow"/>
        </w:rPr>
        <w:t xml:space="preserve">, and </w:t>
      </w:r>
      <w:r w:rsidRPr="0048161F">
        <w:rPr>
          <w:rStyle w:val="StyleUnderline"/>
          <w:highlight w:val="yellow"/>
        </w:rPr>
        <w:t>Putin’s past behavior contradicts</w:t>
      </w:r>
      <w:r w:rsidRPr="00700AFB">
        <w:t xml:space="preserve"> it. This is not a minor point: if he does ramp up the war and the Ukrainian army is forced into retreat, the United States will face three bad choices.</w:t>
      </w:r>
    </w:p>
    <w:p w14:paraId="70596DC3" w14:textId="77777777" w:rsidR="008C1803" w:rsidRPr="00E4064F" w:rsidRDefault="008C1803" w:rsidP="008C1803"/>
    <w:p w14:paraId="4120BD02" w14:textId="77777777" w:rsidR="008C1803" w:rsidRDefault="008C1803" w:rsidP="008C1803">
      <w:pPr>
        <w:pStyle w:val="Heading4"/>
      </w:pPr>
      <w:r w:rsidRPr="00EF699C">
        <w:t>U.S. missile sales to Ukraine will cause greater Russian escalation, increasing devastation for its people.</w:t>
      </w:r>
    </w:p>
    <w:p w14:paraId="1FFFCFDE" w14:textId="77777777" w:rsidR="008C1803" w:rsidRPr="00EF699C" w:rsidRDefault="008C1803" w:rsidP="008C1803">
      <w:r w:rsidRPr="005160CD">
        <w:rPr>
          <w:rFonts w:eastAsiaTheme="majorEastAsia" w:cstheme="majorBidi"/>
          <w:b/>
          <w:iCs/>
          <w:sz w:val="26"/>
        </w:rPr>
        <w:t>Davis, ’18</w:t>
      </w:r>
      <w:r>
        <w:t xml:space="preserve"> [Daniel, senior fellow for Defense Priorities and a former lieutenant colonel in the U.S. Army who retired in 2015 after twenty-one years, including four combat deployments; “What Does America Gain by Arming Ukraine?” The National Interest, March 14, 2018; https://nationalinterest.org/blog/the-skeptics/what-does-america-gain-by-arming-ukraine-24901]</w:t>
      </w:r>
    </w:p>
    <w:p w14:paraId="33D63ED5" w14:textId="77777777" w:rsidR="008C1803" w:rsidRPr="00FC7223" w:rsidRDefault="008C1803" w:rsidP="008C1803">
      <w:pPr>
        <w:rPr>
          <w:u w:val="single"/>
        </w:rPr>
      </w:pPr>
      <w:r w:rsidRPr="00825F49">
        <w:t xml:space="preserve">Thus, </w:t>
      </w:r>
      <w:r w:rsidRPr="0048161F">
        <w:rPr>
          <w:rStyle w:val="StyleUnderline"/>
        </w:rPr>
        <w:t>no matter how it is billed in Washington, this sale will not “push back” against Russian aggression</w:t>
      </w:r>
      <w:r w:rsidRPr="00825F49">
        <w:t xml:space="preserve">, nor is it in the “interests of our nation.” But </w:t>
      </w:r>
      <w:r w:rsidRPr="0048161F">
        <w:rPr>
          <w:rStyle w:val="StyleUnderline"/>
        </w:rPr>
        <w:t>while sending these missiles isn’t enough to tip the military balance in Ukraine, it is more than enough to convince Russia to increase its involvement</w:t>
      </w:r>
      <w:r w:rsidRPr="00825F49">
        <w:t xml:space="preserve">. Those </w:t>
      </w:r>
      <w:r w:rsidRPr="0048161F">
        <w:rPr>
          <w:rStyle w:val="StyleUnderline"/>
        </w:rPr>
        <w:t>missiles represent a clear increase in the risk to Russia and their proxy forces within eastern Ukraine because it signals that Washington may be willing to provide even greater lethal support to their opponent. It is</w:t>
      </w:r>
      <w:r w:rsidRPr="00825F49">
        <w:t xml:space="preserve"> therefore </w:t>
      </w:r>
      <w:r w:rsidRPr="0048161F">
        <w:rPr>
          <w:rStyle w:val="StyleUnderline"/>
        </w:rPr>
        <w:t>likely Moscow will take stronger action to counter the threat to discourage even greater American engagement</w:t>
      </w:r>
      <w:r w:rsidRPr="00825F49">
        <w:t xml:space="preserve">. </w:t>
      </w:r>
      <w:r w:rsidRPr="0048161F">
        <w:rPr>
          <w:rStyle w:val="StyleUnderline"/>
        </w:rPr>
        <w:t>This</w:t>
      </w:r>
      <w:r w:rsidRPr="00825F49">
        <w:t xml:space="preserve"> support </w:t>
      </w:r>
      <w:r w:rsidRPr="0048161F">
        <w:rPr>
          <w:rStyle w:val="StyleUnderline"/>
          <w:highlight w:val="yellow"/>
        </w:rPr>
        <w:t xml:space="preserve">could take the form of Putin sending more armor, anti-armor missiles of his own, more unofficial Russian troops, greater intelligence support for allied forces, or </w:t>
      </w:r>
      <w:r w:rsidRPr="0048161F">
        <w:rPr>
          <w:rStyle w:val="StyleUnderline"/>
        </w:rPr>
        <w:t xml:space="preserve">some </w:t>
      </w:r>
      <w:r w:rsidRPr="0048161F">
        <w:rPr>
          <w:rStyle w:val="StyleUnderline"/>
          <w:highlight w:val="yellow"/>
        </w:rPr>
        <w:t xml:space="preserve">other response that brings more violence </w:t>
      </w:r>
      <w:r w:rsidRPr="0048161F">
        <w:rPr>
          <w:rStyle w:val="StyleUnderline"/>
        </w:rPr>
        <w:t xml:space="preserve">and destruction </w:t>
      </w:r>
      <w:r w:rsidRPr="0048161F">
        <w:rPr>
          <w:rStyle w:val="StyleUnderline"/>
          <w:highlight w:val="yellow"/>
        </w:rPr>
        <w:t>to the Donbas region</w:t>
      </w:r>
      <w:r w:rsidRPr="00825F49">
        <w:t xml:space="preserve">—the people we’re ostensibly trying to help. It is reasonable and appropriate for the United States to promote the good of others abroad and to champion our values as an exemplar, a shining city on a hill. But we should only use, or threaten to use, military power when American security, economic prosperity, or our way of life are directly threatened. </w:t>
      </w:r>
      <w:r w:rsidRPr="0048161F">
        <w:rPr>
          <w:rStyle w:val="StyleUnderline"/>
          <w:highlight w:val="yellow"/>
        </w:rPr>
        <w:t>Washington’s</w:t>
      </w:r>
      <w:r w:rsidRPr="0048161F">
        <w:rPr>
          <w:rStyle w:val="StyleUnderline"/>
        </w:rPr>
        <w:t xml:space="preserve"> intention with the missile </w:t>
      </w:r>
      <w:r w:rsidRPr="0048161F">
        <w:rPr>
          <w:rStyle w:val="StyleUnderline"/>
          <w:highlight w:val="yellow"/>
        </w:rPr>
        <w:t>sale</w:t>
      </w:r>
      <w:r w:rsidRPr="0048161F">
        <w:rPr>
          <w:rStyle w:val="StyleUnderline"/>
        </w:rPr>
        <w:t xml:space="preserve"> may be to </w:t>
      </w:r>
      <w:r w:rsidRPr="0048161F">
        <w:rPr>
          <w:rStyle w:val="StyleUnderline"/>
          <w:highlight w:val="yellow"/>
        </w:rPr>
        <w:t>increase the pain felt by Putin t</w:t>
      </w:r>
      <w:r w:rsidRPr="0048161F">
        <w:rPr>
          <w:rStyle w:val="StyleUnderline"/>
        </w:rPr>
        <w:t>o drive him to a negotiated settlement, but the actual result will almost certainly be a further militarization of the situation and an increase in the potential for an expansion of the conflict.</w:t>
      </w:r>
      <w:r w:rsidRPr="00825F49">
        <w:t xml:space="preserve"> Far from improving American security, this sale will undermine it. </w:t>
      </w:r>
      <w:r w:rsidRPr="0048161F">
        <w:rPr>
          <w:rStyle w:val="StyleUnderline"/>
        </w:rPr>
        <w:t xml:space="preserve">Far from protecting Ukrainians, </w:t>
      </w:r>
      <w:r w:rsidRPr="0048161F">
        <w:rPr>
          <w:rStyle w:val="StyleUnderline"/>
          <w:highlight w:val="yellow"/>
        </w:rPr>
        <w:t>sending these</w:t>
      </w:r>
      <w:r w:rsidRPr="0048161F">
        <w:rPr>
          <w:rStyle w:val="StyleUnderline"/>
        </w:rPr>
        <w:t xml:space="preserve"> missiles </w:t>
      </w:r>
      <w:r w:rsidRPr="0048161F">
        <w:rPr>
          <w:rStyle w:val="StyleUnderline"/>
          <w:highlight w:val="yellow"/>
        </w:rPr>
        <w:t>will place them at increasing risk</w:t>
      </w:r>
      <w:r w:rsidRPr="0048161F">
        <w:rPr>
          <w:rStyle w:val="StyleUnderline"/>
        </w:rPr>
        <w:t xml:space="preserve">. </w:t>
      </w:r>
    </w:p>
    <w:p w14:paraId="3D353A49" w14:textId="77777777" w:rsidR="008C1803" w:rsidRDefault="008C1803" w:rsidP="008C1803"/>
    <w:p w14:paraId="3E09D23E" w14:textId="73955425" w:rsidR="008C1803" w:rsidRDefault="00A2033B" w:rsidP="008C1803">
      <w:pPr>
        <w:pStyle w:val="Heading3"/>
      </w:pPr>
      <w:r>
        <w:t>2AC – Sales Embolden Ukraine</w:t>
      </w:r>
    </w:p>
    <w:p w14:paraId="19D3788E" w14:textId="77777777" w:rsidR="008C1803" w:rsidRDefault="008C1803" w:rsidP="008C1803"/>
    <w:p w14:paraId="22FDCCB8" w14:textId="77777777" w:rsidR="008C1803" w:rsidRDefault="008C1803" w:rsidP="008C1803"/>
    <w:p w14:paraId="36321F05" w14:textId="77777777" w:rsidR="008C1803" w:rsidRPr="004C0575" w:rsidRDefault="008C1803" w:rsidP="008C1803">
      <w:pPr>
        <w:pStyle w:val="Heading4"/>
        <w:rPr>
          <w:rStyle w:val="Style13ptBold"/>
          <w:b/>
        </w:rPr>
      </w:pPr>
      <w:r w:rsidRPr="004C0575">
        <w:rPr>
          <w:rStyle w:val="Style13ptBold"/>
          <w:b/>
        </w:rPr>
        <w:t>U.S. air defense and naval arms sales to Ukraine risk U.S.-Russia war via entanglement and empower authoritarianism.</w:t>
      </w:r>
    </w:p>
    <w:p w14:paraId="3BDCD730" w14:textId="77777777" w:rsidR="008C1803" w:rsidRDefault="008C1803" w:rsidP="008C1803">
      <w:r w:rsidRPr="00DC7557">
        <w:rPr>
          <w:rStyle w:val="Style13ptBold"/>
        </w:rPr>
        <w:t>Carpenter 18</w:t>
      </w:r>
      <w:r>
        <w:t xml:space="preserve"> — Ted Galen Carpenter, Senior Fellow for and former Vice President for Defense and Foreign Policy Studies at the Cato Institute, holds a Ph.D. in U.S. Diplomatic History from the University of Texas, 2018 ("Washington Quietly Increases Lethal Weapons to Ukraine," </w:t>
      </w:r>
      <w:r w:rsidRPr="00DC7557">
        <w:rPr>
          <w:i/>
        </w:rPr>
        <w:t>Cato Institute</w:t>
      </w:r>
      <w:r>
        <w:t>, September 10</w:t>
      </w:r>
      <w:r w:rsidRPr="00DC7557">
        <w:rPr>
          <w:vertAlign w:val="superscript"/>
        </w:rPr>
        <w:t>th</w:t>
      </w:r>
      <w:r>
        <w:t>, Available Online at https://www.cato.org/publications/commentary/washington-quietly-increases-lethal-weapons-ukraine, Accessed 06-19-2019)</w:t>
      </w:r>
    </w:p>
    <w:p w14:paraId="22381425" w14:textId="77777777" w:rsidR="008C1803" w:rsidRDefault="008C1803" w:rsidP="008C1803">
      <w:r>
        <w:t xml:space="preserve">For all of the loose (frequently hysterical) talk in Congress, the foreign policy community, and the news media about President Donald Trump’s alleged eagerness to appease Vladimir Putin, </w:t>
      </w:r>
      <w:r w:rsidRPr="0048161F">
        <w:rPr>
          <w:rStyle w:val="StyleUnderline"/>
        </w:rPr>
        <w:t>U.S. policy remains as confrontational as ever toward Russia</w:t>
      </w:r>
      <w:r>
        <w:t>.</w:t>
      </w:r>
    </w:p>
    <w:p w14:paraId="5C69A2C3" w14:textId="77777777" w:rsidR="008C1803" w:rsidRDefault="008C1803" w:rsidP="008C1803">
      <w:r>
        <w:t xml:space="preserve">Among other actions, </w:t>
      </w:r>
      <w:r w:rsidRPr="0048161F">
        <w:rPr>
          <w:rStyle w:val="StyleUnderline"/>
        </w:rPr>
        <w:t>the Trump administration has involved U.S. forces in NATO military exercises (war games) in Poland and other East European countries on Russia’s border, as well as in naval maneuvers in the Black Sea near Russia’s sensitive naval base at Sevastopol</w:t>
      </w:r>
      <w:r>
        <w:t xml:space="preserve">. </w:t>
      </w:r>
      <w:r w:rsidRPr="0048161F">
        <w:rPr>
          <w:rStyle w:val="StyleUnderline"/>
        </w:rPr>
        <w:t>Washington has even sent U.S. troops as participants in joint military exercises with Ukrainian forces—an act that Moscow considers especially provocative</w:t>
      </w:r>
      <w:r>
        <w:t>, given its tense relations with Kiev.</w:t>
      </w:r>
    </w:p>
    <w:p w14:paraId="5B95EC14" w14:textId="77777777" w:rsidR="008C1803" w:rsidRDefault="008C1803" w:rsidP="008C1803">
      <w:r w:rsidRPr="0048161F">
        <w:rPr>
          <w:rStyle w:val="StyleUnderline"/>
          <w:highlight w:val="yellow"/>
        </w:rPr>
        <w:t xml:space="preserve">On </w:t>
      </w:r>
      <w:r w:rsidRPr="00B84805">
        <w:rPr>
          <w:rStyle w:val="Emphasis"/>
          <w:highlight w:val="yellow"/>
        </w:rPr>
        <w:t>no issue</w:t>
      </w:r>
      <w:r w:rsidRPr="0048161F">
        <w:rPr>
          <w:rStyle w:val="StyleUnderline"/>
          <w:highlight w:val="yellow"/>
        </w:rPr>
        <w:t xml:space="preserve"> is</w:t>
      </w:r>
      <w:r w:rsidRPr="0048161F">
        <w:rPr>
          <w:rStyle w:val="StyleUnderline"/>
        </w:rPr>
        <w:t xml:space="preserve"> the administration’s </w:t>
      </w:r>
      <w:r w:rsidRPr="0048161F">
        <w:rPr>
          <w:rStyle w:val="StyleUnderline"/>
          <w:highlight w:val="yellow"/>
        </w:rPr>
        <w:t>risky course more evident than</w:t>
      </w:r>
      <w:r w:rsidRPr="0048161F">
        <w:rPr>
          <w:rStyle w:val="StyleUnderline"/>
        </w:rPr>
        <w:t xml:space="preserve"> its </w:t>
      </w:r>
      <w:r w:rsidRPr="0048161F">
        <w:rPr>
          <w:rStyle w:val="StyleUnderline"/>
          <w:highlight w:val="yellow"/>
        </w:rPr>
        <w:t>military policy toward Ukraine</w:t>
      </w:r>
      <w:r>
        <w:t xml:space="preserve">. </w:t>
      </w:r>
      <w:r w:rsidRPr="0048161F">
        <w:rPr>
          <w:rStyle w:val="StyleUnderline"/>
        </w:rPr>
        <w:t xml:space="preserve">Recent </w:t>
      </w:r>
      <w:r w:rsidRPr="0048161F">
        <w:rPr>
          <w:rStyle w:val="StyleUnderline"/>
          <w:highlight w:val="yellow"/>
        </w:rPr>
        <w:t xml:space="preserve">measures are </w:t>
      </w:r>
      <w:r w:rsidRPr="00B84805">
        <w:rPr>
          <w:rStyle w:val="Emphasis"/>
          <w:highlight w:val="yellow"/>
        </w:rPr>
        <w:t>certain to provoke Moscow</w:t>
      </w:r>
      <w:r w:rsidRPr="0048161F">
        <w:rPr>
          <w:rStyle w:val="StyleUnderline"/>
        </w:rPr>
        <w:t xml:space="preserve"> further, </w:t>
      </w:r>
      <w:r w:rsidRPr="0048161F">
        <w:rPr>
          <w:rStyle w:val="StyleUnderline"/>
          <w:highlight w:val="yellow"/>
        </w:rPr>
        <w:t xml:space="preserve">and </w:t>
      </w:r>
      <w:r w:rsidRPr="00B84805">
        <w:rPr>
          <w:rStyle w:val="Emphasis"/>
          <w:highlight w:val="yellow"/>
        </w:rPr>
        <w:t>entangle</w:t>
      </w:r>
      <w:r w:rsidRPr="00E6684C">
        <w:rPr>
          <w:rStyle w:val="Emphasis"/>
        </w:rPr>
        <w:t xml:space="preserve"> the </w:t>
      </w:r>
      <w:r w:rsidRPr="00B84805">
        <w:rPr>
          <w:rStyle w:val="Emphasis"/>
          <w:highlight w:val="yellow"/>
        </w:rPr>
        <w:t>U</w:t>
      </w:r>
      <w:r w:rsidRPr="002D2E1A">
        <w:rPr>
          <w:rStyle w:val="Emphasis"/>
        </w:rPr>
        <w:t xml:space="preserve">nited </w:t>
      </w:r>
      <w:r w:rsidRPr="00B84805">
        <w:rPr>
          <w:rStyle w:val="Emphasis"/>
          <w:highlight w:val="yellow"/>
        </w:rPr>
        <w:t>S</w:t>
      </w:r>
      <w:r w:rsidRPr="002D2E1A">
        <w:rPr>
          <w:rStyle w:val="Emphasis"/>
        </w:rPr>
        <w:t>tates</w:t>
      </w:r>
      <w:r w:rsidRPr="0048161F">
        <w:rPr>
          <w:rStyle w:val="StyleUnderline"/>
        </w:rPr>
        <w:t xml:space="preserve"> to an unwise extent with an extremely murky, ideologically troubling Ukrainian regime</w:t>
      </w:r>
      <w:r>
        <w:t>.</w:t>
      </w:r>
    </w:p>
    <w:p w14:paraId="218EA1EB" w14:textId="77777777" w:rsidR="008C1803" w:rsidRDefault="008C1803" w:rsidP="008C1803">
      <w:r>
        <w:t xml:space="preserve">Secretary of Defense James Mattis acknowledges that U.S. instructors are training Ukrainian military units at a base in western Ukraine. </w:t>
      </w:r>
      <w:r w:rsidRPr="0048161F">
        <w:rPr>
          <w:rStyle w:val="StyleUnderline"/>
          <w:highlight w:val="yellow"/>
        </w:rPr>
        <w:t>Washington</w:t>
      </w:r>
      <w:r>
        <w:t xml:space="preserve"> also </w:t>
      </w:r>
      <w:r w:rsidRPr="0048161F">
        <w:rPr>
          <w:rStyle w:val="StyleUnderline"/>
        </w:rPr>
        <w:t xml:space="preserve">has </w:t>
      </w:r>
      <w:r w:rsidRPr="0048161F">
        <w:rPr>
          <w:rStyle w:val="StyleUnderline"/>
          <w:highlight w:val="yellow"/>
        </w:rPr>
        <w:t>approved</w:t>
      </w:r>
      <w:r w:rsidRPr="0048161F">
        <w:rPr>
          <w:rStyle w:val="StyleUnderline"/>
        </w:rPr>
        <w:t xml:space="preserve"> two </w:t>
      </w:r>
      <w:r w:rsidRPr="0048161F">
        <w:rPr>
          <w:rStyle w:val="StyleUnderline"/>
          <w:highlight w:val="yellow"/>
        </w:rPr>
        <w:t>important</w:t>
      </w:r>
      <w:r w:rsidRPr="0048161F">
        <w:rPr>
          <w:rStyle w:val="StyleUnderline"/>
        </w:rPr>
        <w:t xml:space="preserve"> arms </w:t>
      </w:r>
      <w:r w:rsidRPr="0048161F">
        <w:rPr>
          <w:rStyle w:val="StyleUnderline"/>
          <w:highlight w:val="yellow"/>
        </w:rPr>
        <w:t>sales</w:t>
      </w:r>
      <w:r w:rsidRPr="0048161F">
        <w:rPr>
          <w:rStyle w:val="StyleUnderline"/>
        </w:rPr>
        <w:t xml:space="preserve"> to Kiev</w:t>
      </w:r>
      <w:r w:rsidRPr="002D2E1A">
        <w:t xml:space="preserve">’s ground forces </w:t>
      </w:r>
      <w:r w:rsidRPr="0048161F">
        <w:rPr>
          <w:rStyle w:val="StyleUnderline"/>
        </w:rPr>
        <w:t>in just the past nine months</w:t>
      </w:r>
      <w:r>
        <w:t>. The first transaction in December 2017 was limited to small arms that at least could be portrayed as purely defensive weapons. That agreement included the export of Model M107A1 Sniper Systems, ammunition, and associated parts and accessories, a sale valued at $41.5 million.</w:t>
      </w:r>
    </w:p>
    <w:p w14:paraId="77E6885D" w14:textId="77777777" w:rsidR="008C1803" w:rsidRDefault="008C1803" w:rsidP="008C1803">
      <w:r>
        <w:t xml:space="preserve">A </w:t>
      </w:r>
      <w:r w:rsidRPr="0048161F">
        <w:rPr>
          <w:rStyle w:val="StyleUnderline"/>
        </w:rPr>
        <w:t>transaction in April 2018</w:t>
      </w:r>
      <w:r>
        <w:t xml:space="preserve"> was more serious. Not only was it larger ($47 million), it </w:t>
      </w:r>
      <w:r w:rsidRPr="0048161F">
        <w:rPr>
          <w:rStyle w:val="StyleUnderline"/>
        </w:rPr>
        <w:t>included</w:t>
      </w:r>
      <w:r>
        <w:t xml:space="preserve"> far more </w:t>
      </w:r>
      <w:r w:rsidRPr="0048161F">
        <w:rPr>
          <w:rStyle w:val="StyleUnderline"/>
        </w:rPr>
        <w:t>lethal weaponry, particularly 210 Javelin anti-tank missiles—the kind of weapons</w:t>
      </w:r>
      <w:r>
        <w:t xml:space="preserve"> that Barack </w:t>
      </w:r>
      <w:r w:rsidRPr="0048161F">
        <w:rPr>
          <w:rStyle w:val="StyleUnderline"/>
        </w:rPr>
        <w:t>Obama</w:t>
      </w:r>
      <w:r>
        <w:t xml:space="preserve">’s administration had </w:t>
      </w:r>
      <w:r w:rsidRPr="0048161F">
        <w:rPr>
          <w:rStyle w:val="StyleUnderline"/>
        </w:rPr>
        <w:t>declined to give</w:t>
      </w:r>
      <w:r>
        <w:t xml:space="preserve"> Kiev. Needless to say, </w:t>
      </w:r>
      <w:r w:rsidRPr="0048161F">
        <w:rPr>
          <w:rStyle w:val="StyleUnderline"/>
        </w:rPr>
        <w:t>the Kremlin was not pleased</w:t>
      </w:r>
      <w:r>
        <w:t xml:space="preserve"> about either sale. Moreover, </w:t>
      </w:r>
      <w:r w:rsidRPr="0048161F">
        <w:rPr>
          <w:rStyle w:val="StyleUnderline"/>
        </w:rPr>
        <w:t>Congress</w:t>
      </w:r>
      <w:r>
        <w:t xml:space="preserve"> soon </w:t>
      </w:r>
      <w:r w:rsidRPr="0048161F">
        <w:rPr>
          <w:rStyle w:val="StyleUnderline"/>
        </w:rPr>
        <w:t>passed legislation in May that authorized $250 million in military assistance, including lethal weaponry, to Ukraine</w:t>
      </w:r>
      <w:r>
        <w:t xml:space="preserve"> in 2019. 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w:t>
      </w:r>
      <w:r w:rsidRPr="0048161F">
        <w:rPr>
          <w:rStyle w:val="StyleUnderline"/>
        </w:rPr>
        <w:t>passage</w:t>
      </w:r>
      <w:r>
        <w:t xml:space="preserve"> of the May 2018 legislation </w:t>
      </w:r>
      <w:r w:rsidRPr="0048161F">
        <w:rPr>
          <w:rStyle w:val="StyleUnderline"/>
        </w:rPr>
        <w:t xml:space="preserve">means that the </w:t>
      </w:r>
      <w:r w:rsidRPr="0048161F">
        <w:rPr>
          <w:rStyle w:val="StyleUnderline"/>
          <w:highlight w:val="yellow"/>
        </w:rPr>
        <w:t>path is</w:t>
      </w:r>
      <w:r w:rsidRPr="0048161F">
        <w:rPr>
          <w:rStyle w:val="StyleUnderline"/>
        </w:rPr>
        <w:t xml:space="preserve"> now open for a </w:t>
      </w:r>
      <w:r w:rsidRPr="00B84805">
        <w:rPr>
          <w:rStyle w:val="Emphasis"/>
          <w:highlight w:val="yellow"/>
        </w:rPr>
        <w:t>dramatic escalation</w:t>
      </w:r>
      <w:r w:rsidRPr="0048161F">
        <w:rPr>
          <w:rStyle w:val="StyleUnderline"/>
          <w:highlight w:val="yellow"/>
        </w:rPr>
        <w:t xml:space="preserve"> of</w:t>
      </w:r>
      <w:r w:rsidRPr="0048161F">
        <w:rPr>
          <w:rStyle w:val="StyleUnderline"/>
        </w:rPr>
        <w:t xml:space="preserve"> U.S. </w:t>
      </w:r>
      <w:r w:rsidRPr="0048161F">
        <w:rPr>
          <w:rStyle w:val="StyleUnderline"/>
          <w:highlight w:val="yellow"/>
        </w:rPr>
        <w:t>military backing</w:t>
      </w:r>
      <w:r w:rsidRPr="0048161F">
        <w:rPr>
          <w:rStyle w:val="StyleUnderline"/>
        </w:rPr>
        <w:t xml:space="preserve"> for Kiev</w:t>
      </w:r>
      <w:r>
        <w:t>.</w:t>
      </w:r>
    </w:p>
    <w:p w14:paraId="620A4960" w14:textId="77777777" w:rsidR="008C1803" w:rsidRDefault="008C1803" w:rsidP="008C1803">
      <w:r w:rsidRPr="0048161F">
        <w:rPr>
          <w:rStyle w:val="StyleUnderline"/>
        </w:rPr>
        <w:t>Both the danger of stoking tensions with Moscow and becoming too close to a regime in Kiev that exhibits disturbing features should caution the Trump administration against boosting military aid to Ukraine</w:t>
      </w:r>
      <w:r>
        <w:t>.</w:t>
      </w:r>
    </w:p>
    <w:p w14:paraId="3FADCFCD" w14:textId="77777777" w:rsidR="008C1803" w:rsidRDefault="008C1803" w:rsidP="008C1803">
      <w:r>
        <w:t xml:space="preserve">On September 1, </w:t>
      </w:r>
      <w:r w:rsidRPr="0048161F">
        <w:rPr>
          <w:rStyle w:val="StyleUnderline"/>
        </w:rPr>
        <w:t>former U.S. Ambassador to NATO Kurt Volker disclosed</w:t>
      </w:r>
      <w:r>
        <w:t xml:space="preserve"> during an interview with The Guardian that Washington’s </w:t>
      </w:r>
      <w:r w:rsidRPr="0048161F">
        <w:rPr>
          <w:rStyle w:val="StyleUnderline"/>
        </w:rPr>
        <w:t>future military aid to Kiev would likely involve</w:t>
      </w:r>
      <w:r>
        <w:t xml:space="preserve"> weapons </w:t>
      </w:r>
      <w:r w:rsidRPr="0048161F">
        <w:rPr>
          <w:rStyle w:val="StyleUnderline"/>
        </w:rPr>
        <w:t>sales to Ukraine’s air force and navy as well as the army</w:t>
      </w:r>
      <w:r>
        <w:t xml:space="preserve">. “The Javelins are mainly symbolic and it’s not clear if they would ever be used,” </w:t>
      </w:r>
      <w:r w:rsidRPr="0048161F">
        <w:rPr>
          <w:rStyle w:val="StyleUnderline"/>
        </w:rPr>
        <w:t>Aric Toler, a research scholar at the Atlantic Council</w:t>
      </w:r>
      <w:r w:rsidRPr="002D2E1A">
        <w:t>, asserted</w:t>
      </w:r>
      <w:r>
        <w:t xml:space="preserve">. One could well dispute his sanguine conclusion, but even Toler conceded: </w:t>
      </w:r>
      <w:r w:rsidRPr="0048161F">
        <w:rPr>
          <w:rStyle w:val="StyleUnderline"/>
        </w:rPr>
        <w:t>“</w:t>
      </w:r>
      <w:r w:rsidRPr="0048161F">
        <w:rPr>
          <w:rStyle w:val="StyleUnderline"/>
          <w:highlight w:val="yellow"/>
        </w:rPr>
        <w:t>Support for</w:t>
      </w:r>
      <w:r w:rsidRPr="0048161F">
        <w:rPr>
          <w:rStyle w:val="StyleUnderline"/>
        </w:rPr>
        <w:t xml:space="preserve"> the Ukrainian </w:t>
      </w:r>
      <w:r w:rsidRPr="0048161F">
        <w:rPr>
          <w:rStyle w:val="StyleUnderline"/>
          <w:highlight w:val="yellow"/>
        </w:rPr>
        <w:t xml:space="preserve">navy and air defence would be a </w:t>
      </w:r>
      <w:r w:rsidRPr="00B84805">
        <w:rPr>
          <w:rStyle w:val="Emphasis"/>
          <w:highlight w:val="yellow"/>
        </w:rPr>
        <w:t>big deal</w:t>
      </w:r>
      <w:r>
        <w:t xml:space="preserve">. </w:t>
      </w:r>
      <w:r w:rsidRPr="0048161F">
        <w:rPr>
          <w:rStyle w:val="StyleUnderline"/>
        </w:rPr>
        <w:t xml:space="preserve">That would be </w:t>
      </w:r>
      <w:r w:rsidRPr="00B84805">
        <w:rPr>
          <w:rStyle w:val="Emphasis"/>
          <w:highlight w:val="yellow"/>
        </w:rPr>
        <w:t>far more significant</w:t>
      </w:r>
      <w:r w:rsidRPr="0048161F">
        <w:rPr>
          <w:rStyle w:val="StyleUnderline"/>
        </w:rPr>
        <w:t>.”</w:t>
      </w:r>
    </w:p>
    <w:p w14:paraId="0A09C2D8" w14:textId="77777777" w:rsidR="008C1803" w:rsidRDefault="008C1803" w:rsidP="008C1803">
      <w:r>
        <w:t xml:space="preserve">Volker’s </w:t>
      </w:r>
      <w:r w:rsidRPr="0048161F">
        <w:rPr>
          <w:rStyle w:val="StyleUnderline"/>
        </w:rPr>
        <w:t>cavalier attitude about U.S. arms sales to a government locked in a crisis with Russia epitomizes the arrogance and tone-deaf nature of the views that too many U.S. foreign policy officials exhibit regarding the sensitive Ukraine issue</w:t>
      </w:r>
      <w:r>
        <w:t>. “We can have a conversation with Ukraine like we would with any other country about what do they need. I think that there’s going to be some discussion about naval capability because as you know their navy was basically taken by Russia [when the Soviet Union dissolved]. And so they need to rebuild a navy and they have very limited air capability as well. I think we’ll have to look at air defence.”</w:t>
      </w:r>
    </w:p>
    <w:p w14:paraId="33848401" w14:textId="77777777" w:rsidR="008C1803" w:rsidRDefault="008C1803" w:rsidP="008C1803">
      <w:r>
        <w:t xml:space="preserve">One suspects that </w:t>
      </w:r>
      <w:r w:rsidRPr="0048161F">
        <w:rPr>
          <w:rStyle w:val="StyleUnderline"/>
          <w:highlight w:val="yellow"/>
        </w:rPr>
        <w:t xml:space="preserve">Americans would be </w:t>
      </w:r>
      <w:r w:rsidRPr="00B84805">
        <w:rPr>
          <w:rStyle w:val="Emphasis"/>
          <w:highlight w:val="yellow"/>
        </w:rPr>
        <w:t>incensed</w:t>
      </w:r>
      <w:r w:rsidRPr="0048161F">
        <w:rPr>
          <w:rStyle w:val="StyleUnderline"/>
          <w:highlight w:val="yellow"/>
        </w:rPr>
        <w:t xml:space="preserve"> at comparable actions</w:t>
      </w:r>
      <w:r w:rsidRPr="0048161F">
        <w:rPr>
          <w:rStyle w:val="StyleUnderline"/>
        </w:rPr>
        <w:t xml:space="preserve"> by Moscow if the geo-strategic situations were reversed</w:t>
      </w:r>
      <w:r>
        <w:t xml:space="preserve">. </w:t>
      </w:r>
      <w:r w:rsidRPr="0048161F">
        <w:rPr>
          <w:rStyle w:val="StyleUnderline"/>
        </w:rPr>
        <w:t>Imagine if Russia (even a democratic Russia) had emerged from the wreckage of the Cold War as the undisputed global superpower, and a weakened United States had to watch as the Kremlin expanded a powerful, Russian-led military alliance to America’s borders, conducted alliance war games within sight of U.S. territory, interfered in Canada’s internal political affairs to oust a democratically elected pro-American government, and then pursued growing military ties with the new, anti-U.S. government in Ottawa</w:t>
      </w:r>
      <w:r>
        <w:t xml:space="preserve">. </w:t>
      </w:r>
      <w:r w:rsidRPr="0048161F">
        <w:rPr>
          <w:rStyle w:val="StyleUnderline"/>
        </w:rPr>
        <w:t xml:space="preserve">Yet that would be </w:t>
      </w:r>
      <w:r w:rsidRPr="002D2E1A">
        <w:rPr>
          <w:rStyle w:val="Emphasis"/>
        </w:rPr>
        <w:t>disturbingly similar</w:t>
      </w:r>
      <w:r w:rsidRPr="0048161F">
        <w:rPr>
          <w:rStyle w:val="StyleUnderline"/>
        </w:rPr>
        <w:t xml:space="preserve"> to what Washington has done regarding NATO policy and U.S. relations with Ukraine</w:t>
      </w:r>
      <w:r>
        <w:t>.</w:t>
      </w:r>
    </w:p>
    <w:p w14:paraId="7DC8E24A" w14:textId="77777777" w:rsidR="008C1803" w:rsidRDefault="008C1803" w:rsidP="008C1803">
      <w:r>
        <w:t xml:space="preserve">Moreover, although Kiev’s cheerleaders in the Western (especially U.S.) media like to portray Ukraine as a beleaguered democracy that plays the role of David to Russia’s evil Goliath, the reality is far murkier. </w:t>
      </w:r>
      <w:r w:rsidRPr="0048161F">
        <w:rPr>
          <w:rStyle w:val="StyleUnderline"/>
        </w:rPr>
        <w:t>Putin’s government overstates matters when it alleges that Ukraine’s 2014 Maidan revolution was a U.S.-orchestrated coup that brought outright fascists to power in Kiev</w:t>
      </w:r>
      <w:r>
        <w:t xml:space="preserve">. </w:t>
      </w:r>
      <w:r w:rsidRPr="0048161F">
        <w:rPr>
          <w:rStyle w:val="StyleUnderline"/>
        </w:rPr>
        <w:t>Nevertheless, that version contains more than a little truth</w:t>
      </w:r>
      <w:r>
        <w:t xml:space="preserve">. </w:t>
      </w:r>
      <w:r w:rsidRPr="0048161F">
        <w:rPr>
          <w:rStyle w:val="StyleUnderline"/>
        </w:rPr>
        <w:t>Prominent, powerful U.S. figures</w:t>
      </w:r>
      <w:r>
        <w:t xml:space="preserve">, most notably the late Senator John McCain and Assistant Secretary of State for European and Eurasian Affairs Victoria Nuland, </w:t>
      </w:r>
      <w:r w:rsidRPr="0048161F">
        <w:rPr>
          <w:rStyle w:val="StyleUnderline"/>
        </w:rPr>
        <w:t>openly sided with demonstrators seeking to unseat Ukraine’s elected government</w:t>
      </w:r>
      <w:r>
        <w:t xml:space="preserve">. Indeed, </w:t>
      </w:r>
      <w:r w:rsidRPr="0048161F">
        <w:rPr>
          <w:rStyle w:val="StyleUnderline"/>
        </w:rPr>
        <w:t>Nuland was caught on tape with U.S. Ambassador to Ukraine Geoffrey Pyatt scheming about the desired composition of a new government in Kiev</w:t>
      </w:r>
      <w:r>
        <w:t>.</w:t>
      </w:r>
    </w:p>
    <w:p w14:paraId="1E9E3F79" w14:textId="77777777" w:rsidR="008C1803" w:rsidRDefault="008C1803" w:rsidP="008C1803">
      <w:r>
        <w:t xml:space="preserve">It is unfair to portray Ukraine’s current administration led by President Petro Poroshenko as a neo-fascist regime. Post-revolution elections appear to have been reasonably free and fair, and there are major factions that are committed to genuine democratic values. But </w:t>
      </w:r>
      <w:r w:rsidRPr="0048161F">
        <w:rPr>
          <w:rStyle w:val="StyleUnderline"/>
          <w:highlight w:val="yellow"/>
        </w:rPr>
        <w:t>Ukraine</w:t>
      </w:r>
      <w:r>
        <w:t xml:space="preserve"> also </w:t>
      </w:r>
      <w:r w:rsidRPr="0048161F">
        <w:rPr>
          <w:rStyle w:val="StyleUnderline"/>
          <w:highlight w:val="yellow"/>
        </w:rPr>
        <w:t>is hardly</w:t>
      </w:r>
      <w:r w:rsidRPr="0048161F">
        <w:rPr>
          <w:rStyle w:val="StyleUnderline"/>
        </w:rPr>
        <w:t xml:space="preserve"> a model of </w:t>
      </w:r>
      <w:r w:rsidRPr="0048161F">
        <w:rPr>
          <w:rStyle w:val="StyleUnderline"/>
          <w:highlight w:val="yellow"/>
        </w:rPr>
        <w:t>Western</w:t>
      </w:r>
      <w:r w:rsidRPr="0048161F">
        <w:rPr>
          <w:rStyle w:val="StyleUnderline"/>
        </w:rPr>
        <w:t xml:space="preserve">-style </w:t>
      </w:r>
      <w:r w:rsidRPr="0048161F">
        <w:rPr>
          <w:rStyle w:val="StyleUnderline"/>
          <w:highlight w:val="yellow"/>
        </w:rPr>
        <w:t>democracy</w:t>
      </w:r>
      <w:r>
        <w:t xml:space="preserve">. </w:t>
      </w:r>
      <w:r w:rsidRPr="0048161F">
        <w:rPr>
          <w:rStyle w:val="StyleUnderline"/>
        </w:rPr>
        <w:t xml:space="preserve">Not only is it </w:t>
      </w:r>
      <w:r w:rsidRPr="0048161F">
        <w:rPr>
          <w:rStyle w:val="StyleUnderline"/>
          <w:highlight w:val="yellow"/>
        </w:rPr>
        <w:t>afflicted with extensive</w:t>
      </w:r>
      <w:r w:rsidRPr="0048161F">
        <w:rPr>
          <w:rStyle w:val="StyleUnderline"/>
        </w:rPr>
        <w:t xml:space="preserve"> graft and </w:t>
      </w:r>
      <w:r w:rsidRPr="0048161F">
        <w:rPr>
          <w:rStyle w:val="StyleUnderline"/>
          <w:highlight w:val="yellow"/>
        </w:rPr>
        <w:t>corruption,</w:t>
      </w:r>
      <w:r w:rsidRPr="0048161F">
        <w:rPr>
          <w:rStyle w:val="StyleUnderline"/>
        </w:rPr>
        <w:t xml:space="preserve"> but some </w:t>
      </w:r>
      <w:r w:rsidRPr="0048161F">
        <w:rPr>
          <w:rStyle w:val="StyleUnderline"/>
          <w:highlight w:val="yellow"/>
        </w:rPr>
        <w:t>extreme nationalist and</w:t>
      </w:r>
      <w:r w:rsidRPr="0048161F">
        <w:rPr>
          <w:rStyle w:val="StyleUnderline"/>
        </w:rPr>
        <w:t xml:space="preserve"> even </w:t>
      </w:r>
      <w:r w:rsidRPr="0048161F">
        <w:rPr>
          <w:rStyle w:val="StyleUnderline"/>
          <w:highlight w:val="yellow"/>
        </w:rPr>
        <w:t>neo-Nazi groups</w:t>
      </w:r>
      <w:r w:rsidRPr="0048161F">
        <w:rPr>
          <w:rStyle w:val="StyleUnderline"/>
        </w:rPr>
        <w:t xml:space="preserve"> play a significant role in the “new” Ukraine</w:t>
      </w:r>
      <w:r>
        <w:t xml:space="preserve">. </w:t>
      </w:r>
      <w:r w:rsidRPr="0048161F">
        <w:rPr>
          <w:rStyle w:val="StyleUnderline"/>
        </w:rPr>
        <w:t>The notoriously fascist Azov Battalion</w:t>
      </w:r>
      <w:r>
        <w:t xml:space="preserve">, for example, </w:t>
      </w:r>
      <w:r w:rsidRPr="0048161F">
        <w:rPr>
          <w:rStyle w:val="StyleUnderline"/>
        </w:rPr>
        <w:t>continues to occupy a prominent position in Kiev’s efforts to defeat separatists</w:t>
      </w:r>
      <w:r>
        <w:t xml:space="preserve"> in Ukraine’s eastern Donbass region. </w:t>
      </w:r>
      <w:r w:rsidRPr="0048161F">
        <w:rPr>
          <w:rStyle w:val="StyleUnderline"/>
        </w:rPr>
        <w:t>Alexander Zakharchenko, prime minister of the self-declared Donetsk People’s Republic in the pro-Russia rebel-occupied city of Donetsk, was assassinated on September 1 and officials there</w:t>
      </w:r>
      <w:r>
        <w:t xml:space="preserve"> and in Russia </w:t>
      </w:r>
      <w:r w:rsidRPr="0048161F">
        <w:rPr>
          <w:rStyle w:val="StyleUnderline"/>
        </w:rPr>
        <w:t>are blaming Kiev</w:t>
      </w:r>
      <w:r>
        <w:t>. The Ukrainian government has denied involvement.</w:t>
      </w:r>
    </w:p>
    <w:p w14:paraId="37F5D1E9" w14:textId="77777777" w:rsidR="008C1803" w:rsidRDefault="008C1803" w:rsidP="008C1803">
      <w:r w:rsidRPr="0048161F">
        <w:rPr>
          <w:rStyle w:val="StyleUnderline"/>
        </w:rPr>
        <w:t xml:space="preserve">Other ultranationalist </w:t>
      </w:r>
      <w:r w:rsidRPr="0048161F">
        <w:rPr>
          <w:rStyle w:val="StyleUnderline"/>
          <w:highlight w:val="yellow"/>
        </w:rPr>
        <w:t>factions act as domestic militias</w:t>
      </w:r>
      <w:r w:rsidRPr="0048161F">
        <w:rPr>
          <w:rStyle w:val="StyleUnderline"/>
        </w:rPr>
        <w:t xml:space="preserve"> that attempt to intimidate more moderate Ukrainians</w:t>
      </w:r>
      <w:r>
        <w:t xml:space="preserve">. </w:t>
      </w:r>
      <w:r w:rsidRPr="0048161F">
        <w:rPr>
          <w:rStyle w:val="StyleUnderline"/>
        </w:rPr>
        <w:t xml:space="preserve">Even the Poroshenko government itself has adopted troubling </w:t>
      </w:r>
      <w:r w:rsidRPr="0048161F">
        <w:rPr>
          <w:rStyle w:val="StyleUnderline"/>
          <w:highlight w:val="yellow"/>
        </w:rPr>
        <w:t>censorship</w:t>
      </w:r>
      <w:r w:rsidRPr="0048161F">
        <w:rPr>
          <w:rStyle w:val="StyleUnderline"/>
        </w:rPr>
        <w:t xml:space="preserve"> measures </w:t>
      </w:r>
      <w:r w:rsidRPr="0048161F">
        <w:rPr>
          <w:rStyle w:val="StyleUnderline"/>
          <w:highlight w:val="yellow"/>
        </w:rPr>
        <w:t>and</w:t>
      </w:r>
      <w:r w:rsidRPr="0048161F">
        <w:rPr>
          <w:rStyle w:val="StyleUnderline"/>
        </w:rPr>
        <w:t xml:space="preserve"> other </w:t>
      </w:r>
      <w:r w:rsidRPr="0048161F">
        <w:rPr>
          <w:rStyle w:val="StyleUnderline"/>
          <w:highlight w:val="yellow"/>
        </w:rPr>
        <w:t>autocratic policies</w:t>
      </w:r>
      <w:r>
        <w:t xml:space="preserve">. </w:t>
      </w:r>
      <w:r w:rsidRPr="0048161F">
        <w:rPr>
          <w:rStyle w:val="StyleUnderline"/>
        </w:rPr>
        <w:t>Officials</w:t>
      </w:r>
      <w:r>
        <w:t xml:space="preserve"> in both the Obama and Trump administration </w:t>
      </w:r>
      <w:r w:rsidRPr="0048161F">
        <w:rPr>
          <w:rStyle w:val="StyleUnderline"/>
        </w:rPr>
        <w:t>have taken a much too casual attitude toward U.S. cooperation with extremist elements and a deeply flawed Ukrainian government</w:t>
      </w:r>
      <w:r>
        <w:t>.</w:t>
      </w:r>
    </w:p>
    <w:p w14:paraId="6C82A006" w14:textId="77777777" w:rsidR="008C1803" w:rsidRDefault="008C1803" w:rsidP="008C1803">
      <w:r w:rsidRPr="0048161F">
        <w:rPr>
          <w:rStyle w:val="StyleUnderline"/>
        </w:rPr>
        <w:t>Both the danger of stoking tensions with Moscow and becoming too close to a regime in Kiev that exhibits disturbing features should caution</w:t>
      </w:r>
      <w:r>
        <w:t xml:space="preserve"> the </w:t>
      </w:r>
      <w:r w:rsidRPr="0048161F">
        <w:rPr>
          <w:rStyle w:val="StyleUnderline"/>
        </w:rPr>
        <w:t>Trump</w:t>
      </w:r>
      <w:r>
        <w:t xml:space="preserve"> administration </w:t>
      </w:r>
      <w:r w:rsidRPr="0048161F">
        <w:rPr>
          <w:rStyle w:val="StyleUnderline"/>
        </w:rPr>
        <w:t>against boosting military aid to Ukraine</w:t>
      </w:r>
      <w:r>
        <w:t xml:space="preserve">. </w:t>
      </w:r>
      <w:r w:rsidRPr="0048161F">
        <w:rPr>
          <w:rStyle w:val="StyleUnderline"/>
        </w:rPr>
        <w:t>It is an unwise policy on strategic as well as moral grounds</w:t>
      </w:r>
      <w:r>
        <w:t xml:space="preserve">. </w:t>
      </w:r>
      <w:r w:rsidRPr="0048161F">
        <w:rPr>
          <w:rStyle w:val="StyleUnderline"/>
        </w:rPr>
        <w:t>Trump administration officials should refuse</w:t>
      </w:r>
      <w:r w:rsidRPr="002D2E1A">
        <w:t xml:space="preserve"> to </w:t>
      </w:r>
      <w:r>
        <w:t xml:space="preserve">be intimidated or stampeded into forging </w:t>
      </w:r>
      <w:r w:rsidRPr="0048161F">
        <w:rPr>
          <w:rStyle w:val="StyleUnderline"/>
        </w:rPr>
        <w:t>a risky and unsavory alliance with Kiev out of fear of being portrayed as excessively “soft” toward Russia</w:t>
      </w:r>
      <w:r>
        <w:t xml:space="preserve">. Instead, </w:t>
      </w:r>
      <w:r w:rsidRPr="0048161F">
        <w:rPr>
          <w:rStyle w:val="StyleUnderline"/>
        </w:rPr>
        <w:t>the president and his advisers need to spurn efforts to increase U.S. support for Ukraine</w:t>
      </w:r>
      <w:r>
        <w:t xml:space="preserve">. </w:t>
      </w:r>
      <w:r w:rsidRPr="0048161F">
        <w:rPr>
          <w:rStyle w:val="StyleUnderline"/>
        </w:rPr>
        <w:t xml:space="preserve">A good place to </w:t>
      </w:r>
      <w:r w:rsidRPr="0048161F">
        <w:rPr>
          <w:rStyle w:val="StyleUnderline"/>
          <w:highlight w:val="yellow"/>
        </w:rPr>
        <w:t>start would be</w:t>
      </w:r>
      <w:r w:rsidRPr="0048161F">
        <w:rPr>
          <w:rStyle w:val="StyleUnderline"/>
        </w:rPr>
        <w:t xml:space="preserve"> to restore the Obama administration’s </w:t>
      </w:r>
      <w:r w:rsidRPr="0048161F">
        <w:rPr>
          <w:rStyle w:val="StyleUnderline"/>
          <w:highlight w:val="yellow"/>
        </w:rPr>
        <w:t>refusal to</w:t>
      </w:r>
      <w:r w:rsidRPr="0048161F">
        <w:rPr>
          <w:rStyle w:val="StyleUnderline"/>
        </w:rPr>
        <w:t xml:space="preserve"> approve arms </w:t>
      </w:r>
      <w:r w:rsidRPr="0048161F">
        <w:rPr>
          <w:rStyle w:val="StyleUnderline"/>
          <w:highlight w:val="yellow"/>
        </w:rPr>
        <w:t>sales to Kiev</w:t>
      </w:r>
      <w:r>
        <w:t xml:space="preserve">. </w:t>
      </w:r>
      <w:r w:rsidRPr="00B84805">
        <w:rPr>
          <w:rStyle w:val="Emphasis"/>
          <w:highlight w:val="yellow"/>
        </w:rPr>
        <w:t>Washington must not pour gasoline on a geo-strategic fire that could lead to</w:t>
      </w:r>
      <w:r w:rsidRPr="002D2E1A">
        <w:rPr>
          <w:rStyle w:val="Emphasis"/>
        </w:rPr>
        <w:t xml:space="preserve"> a </w:t>
      </w:r>
      <w:r w:rsidRPr="00B84805">
        <w:rPr>
          <w:rStyle w:val="Emphasis"/>
          <w:highlight w:val="yellow"/>
        </w:rPr>
        <w:t>full-blown crisis between the U</w:t>
      </w:r>
      <w:r w:rsidRPr="002D2E1A">
        <w:rPr>
          <w:rStyle w:val="Emphasis"/>
        </w:rPr>
        <w:t xml:space="preserve">nited </w:t>
      </w:r>
      <w:r w:rsidRPr="00B84805">
        <w:rPr>
          <w:rStyle w:val="Emphasis"/>
          <w:highlight w:val="yellow"/>
        </w:rPr>
        <w:t>S</w:t>
      </w:r>
      <w:r w:rsidRPr="002D2E1A">
        <w:rPr>
          <w:rStyle w:val="Emphasis"/>
        </w:rPr>
        <w:t xml:space="preserve">tates </w:t>
      </w:r>
      <w:r w:rsidRPr="00B84805">
        <w:rPr>
          <w:rStyle w:val="Emphasis"/>
          <w:highlight w:val="yellow"/>
        </w:rPr>
        <w:t>and Russia</w:t>
      </w:r>
      <w:r>
        <w:t>.</w:t>
      </w:r>
    </w:p>
    <w:p w14:paraId="6A41F1D9" w14:textId="77777777" w:rsidR="008C1803" w:rsidRDefault="008C1803" w:rsidP="008C1803"/>
    <w:p w14:paraId="527EE4EF" w14:textId="77777777" w:rsidR="00A2033B" w:rsidRPr="005823BF" w:rsidRDefault="00A2033B" w:rsidP="00A2033B">
      <w:pPr>
        <w:pStyle w:val="Heading4"/>
      </w:pPr>
      <w:r>
        <w:t xml:space="preserve">U.S. support of Ukraine risks </w:t>
      </w:r>
      <w:r w:rsidRPr="005823BF">
        <w:rPr>
          <w:u w:val="single"/>
        </w:rPr>
        <w:t>disastrous entanglement</w:t>
      </w:r>
      <w:r>
        <w:t>.</w:t>
      </w:r>
    </w:p>
    <w:p w14:paraId="69219151" w14:textId="77777777" w:rsidR="00A2033B" w:rsidRDefault="00A2033B" w:rsidP="00A2033B">
      <w:r w:rsidRPr="007906F3">
        <w:rPr>
          <w:rStyle w:val="Style13ptBold"/>
        </w:rPr>
        <w:t>Bandow 18</w:t>
      </w:r>
      <w:r>
        <w:t xml:space="preserve"> — Doug Bandow, Senior </w:t>
      </w:r>
      <w:r w:rsidRPr="005853D8">
        <w:t xml:space="preserve">Fellow in Foreign Policy at the Cato Institute, special assistant to President Ronald Reagan, holds </w:t>
      </w:r>
      <w:r>
        <w:t xml:space="preserve">a J.D. from Stanford University and B.A. in Economics from Florida State University, 2018 ("Ukraine Should Not Be a Member of NATO," </w:t>
      </w:r>
      <w:r w:rsidRPr="007906F3">
        <w:rPr>
          <w:i/>
        </w:rPr>
        <w:t>Cato Institute</w:t>
      </w:r>
      <w:r>
        <w:t>, November 27</w:t>
      </w:r>
      <w:r w:rsidRPr="007906F3">
        <w:rPr>
          <w:vertAlign w:val="superscript"/>
        </w:rPr>
        <w:t>th</w:t>
      </w:r>
      <w:r>
        <w:t>, Available Online at https://www.cato.org/publications/commentary/ukraine-should-not-be-member-nato, Accessed 06-27-2019)</w:t>
      </w:r>
    </w:p>
    <w:p w14:paraId="47D0D13A" w14:textId="77777777" w:rsidR="00A2033B" w:rsidRDefault="00A2033B" w:rsidP="00A2033B">
      <w:r w:rsidRPr="0048161F">
        <w:rPr>
          <w:rStyle w:val="StyleUnderline"/>
          <w:highlight w:val="yellow"/>
        </w:rPr>
        <w:t>Another day, another crisis</w:t>
      </w:r>
      <w:r w:rsidRPr="0048161F">
        <w:rPr>
          <w:rStyle w:val="StyleUnderline"/>
        </w:rPr>
        <w:t xml:space="preserve"> in the relationship between Russia and Ukraine—and another powerful reminder why the latter should not be inducted into NATO</w:t>
      </w:r>
      <w:r>
        <w:t>. Washington has nothing at stake worth going to war over who has access to the Sea of Azov.</w:t>
      </w:r>
    </w:p>
    <w:p w14:paraId="30F78120" w14:textId="77777777" w:rsidR="00A2033B" w:rsidRDefault="00A2033B" w:rsidP="00A2033B">
      <w:r>
        <w:t xml:space="preserve">The latest confrontation between Moscow and Kiev occurred when </w:t>
      </w:r>
      <w:r w:rsidRPr="0048161F">
        <w:rPr>
          <w:rStyle w:val="StyleUnderline"/>
        </w:rPr>
        <w:t>Russian vessels blocked Ukrainian vessels from moving into the shallow body of water between the two nations through the Kerch Strait</w:t>
      </w:r>
      <w:r>
        <w:t>. Kiev charged that Russia prevented lawful passage of its ships and instituted an illegal blockade. Moscow, in turn, claimed that the Ukrainians entered illegally and engaged in “aggressive” maneuvers. A Russian gunboat shot up a Ukrainian vessel, injuring several sailors.</w:t>
      </w:r>
    </w:p>
    <w:p w14:paraId="22218769" w14:textId="77777777" w:rsidR="00A2033B" w:rsidRDefault="00A2033B" w:rsidP="00A2033B">
      <w:r w:rsidRPr="00B84805">
        <w:rPr>
          <w:rStyle w:val="Emphasis"/>
          <w:highlight w:val="yellow"/>
        </w:rPr>
        <w:t>Full-scale war is possible</w:t>
      </w:r>
      <w:r>
        <w:t xml:space="preserve">. </w:t>
      </w:r>
      <w:r w:rsidRPr="0048161F">
        <w:rPr>
          <w:rStyle w:val="StyleUnderline"/>
        </w:rPr>
        <w:t>Both sides had been increasing military forces in the region</w:t>
      </w:r>
      <w:r>
        <w:t xml:space="preserve">. Although Russian president Vladimir Putin does not appear to be stoking nationalist fires at home, Ukrainian president Petro Poroshenko is an underdog for reelection and might benefit from a crisis. The latter called a war cabinet meeting, warned of possible conflict, and instituted martial law (which would allow postponing the election). </w:t>
      </w:r>
      <w:r w:rsidRPr="0048161F">
        <w:rPr>
          <w:rStyle w:val="StyleUnderline"/>
        </w:rPr>
        <w:t>The Rada is considering declaring a state of war with Russia</w:t>
      </w:r>
      <w:r>
        <w:t xml:space="preserve">. </w:t>
      </w:r>
      <w:r w:rsidRPr="0048161F">
        <w:rPr>
          <w:rStyle w:val="StyleUnderline"/>
        </w:rPr>
        <w:t>Demonstrators have taken to Kiev’s streets</w:t>
      </w:r>
      <w:r>
        <w:t>.</w:t>
      </w:r>
    </w:p>
    <w:p w14:paraId="7B54985D" w14:textId="77777777" w:rsidR="00A2033B" w:rsidRDefault="00A2033B" w:rsidP="00A2033B">
      <w:r>
        <w:t>The Putin government, which has harassed Ukrainian marine traffic entering what is essentially an enclosed sea, looks mostly to blame. Moscow’s aggressiveness might be a negotiating tactic or part of a campaign to turn the Sea of Azov into de facto territorial waters.</w:t>
      </w:r>
    </w:p>
    <w:p w14:paraId="77662417" w14:textId="77777777" w:rsidR="00A2033B" w:rsidRDefault="00A2033B" w:rsidP="00A2033B">
      <w:r>
        <w:t xml:space="preserve">Still, </w:t>
      </w:r>
      <w:r w:rsidRPr="0048161F">
        <w:rPr>
          <w:rStyle w:val="StyleUnderline"/>
        </w:rPr>
        <w:t>Moscow is not without security concerns</w:t>
      </w:r>
      <w:r>
        <w:t xml:space="preserve">. </w:t>
      </w:r>
      <w:r w:rsidRPr="0048161F">
        <w:rPr>
          <w:rStyle w:val="StyleUnderline"/>
        </w:rPr>
        <w:t>The Kerch Strait Bridge is a possible target</w:t>
      </w:r>
      <w:r>
        <w:t xml:space="preserve">. Indeed, in May Washington Examiner columnist Tom Rogan argued that “Ukraine should now destroy elements of the bridge. While </w:t>
      </w:r>
      <w:r w:rsidRPr="0048161F">
        <w:rPr>
          <w:rStyle w:val="StyleUnderline"/>
        </w:rPr>
        <w:t>that course of action would be an escalation against Putin and one that would almost certainly spark Russian retaliation</w:t>
      </w:r>
      <w:r>
        <w:t xml:space="preserve">, this bridge is an outrageous affront to Ukraine’s very credibility as a nation.” Worse, Rogan declared: “The U.S. could and should support Ukraine here with confidence in our own military power.” Even if an election-minded Poroshenko eschews taking such a risk, </w:t>
      </w:r>
      <w:r w:rsidRPr="0048161F">
        <w:rPr>
          <w:rStyle w:val="StyleUnderline"/>
        </w:rPr>
        <w:t>nationalist and neo-fascist militias might not be so restrained</w:t>
      </w:r>
      <w:r>
        <w:t>.</w:t>
      </w:r>
    </w:p>
    <w:p w14:paraId="24836D62" w14:textId="77777777" w:rsidR="00A2033B" w:rsidRDefault="00A2033B" w:rsidP="00A2033B">
      <w:r>
        <w:t>So far the crisis is contained. The UN Security Council met but will take no action with Russia as a member. Poroshenko requested support via tweet: “We appeal to the partner countries under the Budapest Memorandum, to the EU countries, to participants of the Normandy format in order to coordinate effective measures to protect Ukraine. We appeal to the whole pro-Ukrainian coalition: we must stand united!”</w:t>
      </w:r>
    </w:p>
    <w:p w14:paraId="61081926" w14:textId="77777777" w:rsidR="00A2033B" w:rsidRDefault="00A2033B" w:rsidP="00A2033B">
      <w:r>
        <w:t xml:space="preserve">That’s quite a list. It includes, respectively, the United States and United Kingdom, most of Europe, and France and Germany. However, if one thing is certain, it is that </w:t>
      </w:r>
      <w:r w:rsidRPr="0048161F">
        <w:rPr>
          <w:rStyle w:val="StyleUnderline"/>
        </w:rPr>
        <w:t>the continent will do nothing</w:t>
      </w:r>
      <w:r>
        <w:t xml:space="preserve">. The EU did issue a statement: “We expect Russia to restore freedom of passage at the Kerch Strait and urge all to act with utmost restraint to de-escalate the situation immediately.” But </w:t>
      </w:r>
      <w:r w:rsidRPr="0048161F">
        <w:rPr>
          <w:rStyle w:val="StyleUnderline"/>
        </w:rPr>
        <w:t xml:space="preserve">most </w:t>
      </w:r>
      <w:r w:rsidRPr="0048161F">
        <w:rPr>
          <w:rStyle w:val="StyleUnderline"/>
          <w:highlight w:val="yellow"/>
        </w:rPr>
        <w:t>European governments</w:t>
      </w:r>
      <w:r w:rsidRPr="0048161F">
        <w:rPr>
          <w:rStyle w:val="StyleUnderline"/>
        </w:rPr>
        <w:t xml:space="preserve"> aren’t particularly interested in defending themselves</w:t>
      </w:r>
      <w:r>
        <w:t xml:space="preserve">. </w:t>
      </w:r>
      <w:r w:rsidRPr="0048161F">
        <w:rPr>
          <w:rStyle w:val="StyleUnderline"/>
        </w:rPr>
        <w:t xml:space="preserve">They certainly </w:t>
      </w:r>
      <w:r w:rsidRPr="0048161F">
        <w:rPr>
          <w:rStyle w:val="StyleUnderline"/>
          <w:highlight w:val="yellow"/>
        </w:rPr>
        <w:t>won’t launch</w:t>
      </w:r>
      <w:r w:rsidRPr="0048161F">
        <w:rPr>
          <w:rStyle w:val="StyleUnderline"/>
        </w:rPr>
        <w:t xml:space="preserve"> a glorious </w:t>
      </w:r>
      <w:r w:rsidRPr="0048161F">
        <w:rPr>
          <w:rStyle w:val="StyleUnderline"/>
          <w:highlight w:val="yellow"/>
        </w:rPr>
        <w:t>crusade on behalf of Ukraine</w:t>
      </w:r>
      <w:r w:rsidRPr="0048161F">
        <w:rPr>
          <w:rStyle w:val="StyleUnderline"/>
        </w:rPr>
        <w:t>, which they won’t admit to either the EU or NATO</w:t>
      </w:r>
      <w:r>
        <w:t>.</w:t>
      </w:r>
    </w:p>
    <w:p w14:paraId="0EB9AAC3" w14:textId="77777777" w:rsidR="00A2033B" w:rsidRDefault="00A2033B" w:rsidP="00A2033B">
      <w:r>
        <w:t xml:space="preserve">America is the only nation on that list that matters. </w:t>
      </w:r>
      <w:r w:rsidRPr="0048161F">
        <w:rPr>
          <w:rStyle w:val="StyleUnderline"/>
          <w:highlight w:val="yellow"/>
        </w:rPr>
        <w:t>Washington would</w:t>
      </w:r>
      <w:r w:rsidRPr="0048161F">
        <w:rPr>
          <w:rStyle w:val="StyleUnderline"/>
        </w:rPr>
        <w:t xml:space="preserve"> be expected to </w:t>
      </w:r>
      <w:r w:rsidRPr="0048161F">
        <w:rPr>
          <w:rStyle w:val="StyleUnderline"/>
          <w:highlight w:val="yellow"/>
        </w:rPr>
        <w:t>do</w:t>
      </w:r>
      <w:r w:rsidRPr="0048161F">
        <w:rPr>
          <w:rStyle w:val="StyleUnderline"/>
        </w:rPr>
        <w:t xml:space="preserve"> the </w:t>
      </w:r>
      <w:r w:rsidRPr="0048161F">
        <w:rPr>
          <w:rStyle w:val="StyleUnderline"/>
          <w:highlight w:val="yellow"/>
        </w:rPr>
        <w:t>heavy lifting</w:t>
      </w:r>
      <w:r w:rsidRPr="0048161F">
        <w:rPr>
          <w:rStyle w:val="StyleUnderline"/>
        </w:rPr>
        <w:t xml:space="preserve"> in any war that includes Moscow, handle the nuclear exchange, conduct the air war, resupply the allied combatants, clear the seas, manage the ground campaign, and take the casualties</w:t>
      </w:r>
      <w:r>
        <w:t>. The UK and France would help out. Poland would contribute. Everyone else would offer advice and hope that Russia fired its weapons over them toward North America.</w:t>
      </w:r>
    </w:p>
    <w:p w14:paraId="03D8BA29" w14:textId="77777777" w:rsidR="00A2033B" w:rsidRDefault="00A2033B" w:rsidP="00A2033B">
      <w:r>
        <w:t xml:space="preserve">This should remind us that </w:t>
      </w:r>
      <w:r w:rsidRPr="0048161F">
        <w:rPr>
          <w:rStyle w:val="StyleUnderline"/>
        </w:rPr>
        <w:t>we are lucky</w:t>
      </w:r>
      <w:r>
        <w:t xml:space="preserve"> (or blessed) President </w:t>
      </w:r>
      <w:r w:rsidRPr="0048161F">
        <w:rPr>
          <w:rStyle w:val="StyleUnderline"/>
        </w:rPr>
        <w:t>George W. Bush failed in his effort to add Kiev</w:t>
      </w:r>
      <w:r>
        <w:t xml:space="preserve"> (and Georgia) </w:t>
      </w:r>
      <w:r w:rsidRPr="0048161F">
        <w:rPr>
          <w:rStyle w:val="StyleUnderline"/>
        </w:rPr>
        <w:t>to NATO</w:t>
      </w:r>
      <w:r>
        <w:t xml:space="preserve">. </w:t>
      </w:r>
      <w:r w:rsidRPr="0048161F">
        <w:rPr>
          <w:rStyle w:val="StyleUnderline"/>
        </w:rPr>
        <w:t>Had he succeeded Washington would have been obligated to come to Ukraine’s defense if it invoked Article 5 against Moscow</w:t>
      </w:r>
      <w:r>
        <w:t xml:space="preserve">. </w:t>
      </w:r>
      <w:r w:rsidRPr="0048161F">
        <w:rPr>
          <w:rStyle w:val="StyleUnderline"/>
          <w:highlight w:val="yellow"/>
        </w:rPr>
        <w:t>Backed by</w:t>
      </w:r>
      <w:r w:rsidRPr="0048161F">
        <w:rPr>
          <w:rStyle w:val="StyleUnderline"/>
        </w:rPr>
        <w:t xml:space="preserve"> the </w:t>
      </w:r>
      <w:r w:rsidRPr="0048161F">
        <w:rPr>
          <w:rStyle w:val="StyleUnderline"/>
          <w:highlight w:val="yellow"/>
        </w:rPr>
        <w:t>U</w:t>
      </w:r>
      <w:r w:rsidRPr="0048161F">
        <w:rPr>
          <w:rStyle w:val="StyleUnderline"/>
        </w:rPr>
        <w:t xml:space="preserve">nited </w:t>
      </w:r>
      <w:r w:rsidRPr="0048161F">
        <w:rPr>
          <w:rStyle w:val="StyleUnderline"/>
          <w:highlight w:val="yellow"/>
        </w:rPr>
        <w:t>S</w:t>
      </w:r>
      <w:r w:rsidRPr="0048161F">
        <w:rPr>
          <w:rStyle w:val="StyleUnderline"/>
        </w:rPr>
        <w:t xml:space="preserve">tates, </w:t>
      </w:r>
      <w:r w:rsidRPr="0048161F">
        <w:rPr>
          <w:rStyle w:val="StyleUnderline"/>
          <w:highlight w:val="yellow"/>
        </w:rPr>
        <w:t>Kiev</w:t>
      </w:r>
      <w:r w:rsidRPr="0048161F">
        <w:rPr>
          <w:rStyle w:val="StyleUnderline"/>
        </w:rPr>
        <w:t xml:space="preserve"> would have </w:t>
      </w:r>
      <w:r w:rsidRPr="0048161F">
        <w:rPr>
          <w:rStyle w:val="StyleUnderline"/>
          <w:highlight w:val="yellow"/>
        </w:rPr>
        <w:t xml:space="preserve">been </w:t>
      </w:r>
      <w:r w:rsidRPr="00B84805">
        <w:rPr>
          <w:rStyle w:val="Emphasis"/>
          <w:highlight w:val="yellow"/>
        </w:rPr>
        <w:t>much more likely</w:t>
      </w:r>
      <w:r w:rsidRPr="0048161F">
        <w:rPr>
          <w:rStyle w:val="StyleUnderline"/>
          <w:highlight w:val="yellow"/>
        </w:rPr>
        <w:t xml:space="preserve"> to take</w:t>
      </w:r>
      <w:r w:rsidRPr="0048161F">
        <w:rPr>
          <w:rStyle w:val="StyleUnderline"/>
        </w:rPr>
        <w:t xml:space="preserve"> a </w:t>
      </w:r>
      <w:r w:rsidRPr="0048161F">
        <w:rPr>
          <w:rStyle w:val="StyleUnderline"/>
          <w:highlight w:val="yellow"/>
        </w:rPr>
        <w:t>belligerent approach</w:t>
      </w:r>
      <w:r w:rsidRPr="0048161F">
        <w:rPr>
          <w:rStyle w:val="StyleUnderline"/>
        </w:rPr>
        <w:t xml:space="preserve"> toward Russia</w:t>
      </w:r>
      <w:r>
        <w:t xml:space="preserve">. </w:t>
      </w:r>
      <w:r w:rsidRPr="0048161F">
        <w:rPr>
          <w:rStyle w:val="StyleUnderline"/>
        </w:rPr>
        <w:t>Poroshenko would have advanced his reelection prospects and possibly triggered the sort of war that only offers the possibility of reclaiming Crimea</w:t>
      </w:r>
      <w:r>
        <w:t>.</w:t>
      </w:r>
    </w:p>
    <w:p w14:paraId="2C6A56AA" w14:textId="77777777" w:rsidR="00A2033B" w:rsidRDefault="00A2033B" w:rsidP="00A2033B">
      <w:r w:rsidRPr="0048161F">
        <w:rPr>
          <w:rStyle w:val="StyleUnderline"/>
        </w:rPr>
        <w:t>While alliances deter, they also ensnare</w:t>
      </w:r>
      <w:r>
        <w:t xml:space="preserve">. </w:t>
      </w:r>
      <w:r w:rsidRPr="0048161F">
        <w:rPr>
          <w:rStyle w:val="StyleUnderline"/>
          <w:highlight w:val="yellow"/>
        </w:rPr>
        <w:t>If war breaks out,</w:t>
      </w:r>
      <w:r w:rsidRPr="0048161F">
        <w:rPr>
          <w:rStyle w:val="StyleUnderline"/>
        </w:rPr>
        <w:t xml:space="preserve"> then </w:t>
      </w:r>
      <w:r w:rsidRPr="0048161F">
        <w:rPr>
          <w:rStyle w:val="StyleUnderline"/>
          <w:highlight w:val="yellow"/>
        </w:rPr>
        <w:t>Washington is</w:t>
      </w:r>
      <w:r w:rsidRPr="0048161F">
        <w:rPr>
          <w:rStyle w:val="StyleUnderline"/>
        </w:rPr>
        <w:t xml:space="preserve"> automatically </w:t>
      </w:r>
      <w:r w:rsidRPr="0048161F">
        <w:rPr>
          <w:rStyle w:val="StyleUnderline"/>
          <w:highlight w:val="yellow"/>
        </w:rPr>
        <w:t>involved</w:t>
      </w:r>
      <w:r>
        <w:t xml:space="preserve">. </w:t>
      </w:r>
      <w:r w:rsidRPr="0048161F">
        <w:rPr>
          <w:rStyle w:val="StyleUnderline"/>
        </w:rPr>
        <w:t>And war becomes more likely when governments believe they can borrow the U.S. armed forces for their own purposes, which makes them more reckless</w:t>
      </w:r>
      <w:r>
        <w:t>.</w:t>
      </w:r>
    </w:p>
    <w:p w14:paraId="068B9233" w14:textId="77777777" w:rsidR="00A2033B" w:rsidRDefault="00A2033B" w:rsidP="00A2033B">
      <w:r w:rsidRPr="0048161F">
        <w:rPr>
          <w:rStyle w:val="StyleUnderline"/>
        </w:rPr>
        <w:t>It is fine to be “pro-Ukrainian,”</w:t>
      </w:r>
      <w:r>
        <w:t xml:space="preserve"> as Poroshenko put it. Russia’s various assaults on Ukraine were wrong. </w:t>
      </w:r>
      <w:r w:rsidRPr="0048161F">
        <w:rPr>
          <w:rStyle w:val="StyleUnderline"/>
        </w:rPr>
        <w:t>However, there is no cause for Washington to go to war</w:t>
      </w:r>
      <w:r>
        <w:t xml:space="preserve">. First, </w:t>
      </w:r>
      <w:r w:rsidRPr="0048161F">
        <w:rPr>
          <w:rStyle w:val="StyleUnderline"/>
        </w:rPr>
        <w:t>Kiev is of little security interest to the West</w:t>
      </w:r>
      <w:r>
        <w:t xml:space="preserve">. </w:t>
      </w:r>
      <w:r w:rsidRPr="0048161F">
        <w:rPr>
          <w:rStyle w:val="StyleUnderline"/>
        </w:rPr>
        <w:t>Ukraine suffered as part of the Russian Empire and Soviet Union, without any meaningful impact on America or Europe</w:t>
      </w:r>
      <w:r>
        <w:t>. Ukraine’s current travails are unsettling but not threatening to anyone else.</w:t>
      </w:r>
    </w:p>
    <w:p w14:paraId="33746B38" w14:textId="77777777" w:rsidR="00A2033B" w:rsidRDefault="00A2033B" w:rsidP="00A2033B">
      <w:r>
        <w:t xml:space="preserve">Moreover, </w:t>
      </w:r>
      <w:r w:rsidRPr="0048161F">
        <w:rPr>
          <w:rStyle w:val="StyleUnderline"/>
        </w:rPr>
        <w:t>Kiev, the Europeans, and America are hardly blameless</w:t>
      </w:r>
      <w:r>
        <w:t xml:space="preserve">. </w:t>
      </w:r>
      <w:r w:rsidRPr="0048161F">
        <w:rPr>
          <w:rStyle w:val="StyleUnderline"/>
        </w:rPr>
        <w:t>Ukraine is no beau ideal of democracy</w:t>
      </w:r>
      <w:r>
        <w:t xml:space="preserve">. Moreover, </w:t>
      </w:r>
      <w:r w:rsidRPr="0048161F">
        <w:rPr>
          <w:rStyle w:val="StyleUnderline"/>
        </w:rPr>
        <w:t>years after backing a “color revolution” in Kiev (which made the disastrous incompetent Viktor Yushchenko president), Washington and Brussels cheerfully encouraged a street putsch against the elected though flawed leader who leaned toward Russia</w:t>
      </w:r>
      <w:r>
        <w:t xml:space="preserve">. </w:t>
      </w:r>
      <w:r w:rsidRPr="0048161F">
        <w:rPr>
          <w:rStyle w:val="StyleUnderline"/>
        </w:rPr>
        <w:t>U.S. officials unashamedly talked about who they wanted to take over as Ukraine’s prime minister</w:t>
      </w:r>
      <w:r>
        <w:t xml:space="preserve">. Ukraine’s economic orientation toward Europe and membership in NATO was supposed to follow. That didn’t warrant war by Moscow, but </w:t>
      </w:r>
      <w:r w:rsidRPr="0048161F">
        <w:rPr>
          <w:rStyle w:val="StyleUnderline"/>
        </w:rPr>
        <w:t>Washington would have taken, shall we say, a dim view if the situation was reversed and Russia intervened in Mexico, installing its preferred leaders and pushing the country toward membership in the Warsaw Pact</w:t>
      </w:r>
      <w:r>
        <w:t>.</w:t>
      </w:r>
    </w:p>
    <w:p w14:paraId="14422222" w14:textId="77777777" w:rsidR="00A2033B" w:rsidRDefault="00A2033B" w:rsidP="00A2033B">
      <w:r>
        <w:t xml:space="preserve">Needed is a general settlement covering Ukraine and Georgia. </w:t>
      </w:r>
      <w:r w:rsidRPr="0048161F">
        <w:rPr>
          <w:rStyle w:val="StyleUnderline"/>
        </w:rPr>
        <w:t>Crimea won’t go back to Ukraine without Moscow’s defeat in war</w:t>
      </w:r>
      <w:r>
        <w:t xml:space="preserve">. </w:t>
      </w:r>
      <w:r w:rsidRPr="0048161F">
        <w:rPr>
          <w:rStyle w:val="StyleUnderline"/>
        </w:rPr>
        <w:t>Russia is unlikely to stop stirring the pot in Ukraine’s Donbass region so long as NATO membership is a formal objective</w:t>
      </w:r>
      <w:r>
        <w:t>. The statement would serve as a strategy to bring peace and stability, if not liberalism and democracy, to that part of the world.</w:t>
      </w:r>
    </w:p>
    <w:p w14:paraId="48241D36" w14:textId="77777777" w:rsidR="00A2033B" w:rsidRDefault="00A2033B" w:rsidP="00A2033B">
      <w:r>
        <w:t>The allies close NATO’s doors and drop sanctions, without formally recognizing Crimea’s annexation. Russia ends its support for Ukrainian separatists and halts other destabilizing activities, such as interfering with Ukrainian shipping entering the Sea of Azov. Georgia and Ukraine lean however they wish culturally, economically, and politically, but abandon efforts to become a Western military tripwire. No one is happy. Everyone prospers with the result.</w:t>
      </w:r>
    </w:p>
    <w:p w14:paraId="2C817690" w14:textId="77777777" w:rsidR="00A2033B" w:rsidRDefault="00A2033B" w:rsidP="00A2033B">
      <w:r>
        <w:t xml:space="preserve">Weirdly, </w:t>
      </w:r>
      <w:r w:rsidRPr="0048161F">
        <w:rPr>
          <w:rStyle w:val="StyleUnderline"/>
        </w:rPr>
        <w:t>the one policy that appears to unite anti-Trump liberals and neoconservative hawks centers around Russia</w:t>
      </w:r>
      <w:r>
        <w:t xml:space="preserve">. </w:t>
      </w:r>
      <w:r w:rsidRPr="0048161F">
        <w:rPr>
          <w:rStyle w:val="StyleUnderline"/>
        </w:rPr>
        <w:t>Both are intent on making Moscow an enduring enemy, with no gain for America</w:t>
      </w:r>
      <w:r>
        <w:t xml:space="preserve">. </w:t>
      </w:r>
      <w:r w:rsidRPr="0048161F">
        <w:rPr>
          <w:rStyle w:val="StyleUnderline"/>
        </w:rPr>
        <w:t>At times this bizarre alliance appears to wish it could launch the first missile targeting the Russian Federation</w:t>
      </w:r>
      <w:r>
        <w:t xml:space="preserve">. </w:t>
      </w:r>
      <w:r w:rsidRPr="0048161F">
        <w:rPr>
          <w:rStyle w:val="StyleUnderline"/>
        </w:rPr>
        <w:t>If Kiev was a NATO member, then the bipartisan war hawks just might have gotten their chance</w:t>
      </w:r>
      <w:r>
        <w:t>.</w:t>
      </w:r>
    </w:p>
    <w:p w14:paraId="7DAE32E6" w14:textId="77777777" w:rsidR="00A2033B" w:rsidRDefault="00A2033B" w:rsidP="00A2033B">
      <w:r w:rsidRPr="0048161F">
        <w:rPr>
          <w:rStyle w:val="StyleUnderline"/>
        </w:rPr>
        <w:t>NATO has outlived its usefulness</w:t>
      </w:r>
      <w:r>
        <w:t xml:space="preserve">. </w:t>
      </w:r>
      <w:r w:rsidRPr="0048161F">
        <w:rPr>
          <w:rStyle w:val="StyleUnderline"/>
        </w:rPr>
        <w:t>It risks dragging America into an unnecessary war in which most European allies would do little more than watch</w:t>
      </w:r>
      <w:r>
        <w:t xml:space="preserve">. Getting out is more complex than getting in. In the meantime, Washington should stop adding to it new members that are security liabilities. </w:t>
      </w:r>
      <w:r w:rsidRPr="0048161F">
        <w:rPr>
          <w:rStyle w:val="StyleUnderline"/>
        </w:rPr>
        <w:t>The Trump administration should instead focus on engaging in serious negotiations to end the neo-Cold War</w:t>
      </w:r>
      <w:r>
        <w:t xml:space="preserve"> that has developed between Washington and Moscow.</w:t>
      </w:r>
    </w:p>
    <w:p w14:paraId="1EE3916D" w14:textId="77777777" w:rsidR="00A2033B" w:rsidRPr="00640A47" w:rsidRDefault="00A2033B" w:rsidP="00A2033B"/>
    <w:p w14:paraId="3718D131" w14:textId="6AE148FC" w:rsidR="008C1803" w:rsidRDefault="00A2033B" w:rsidP="008C1803">
      <w:pPr>
        <w:pStyle w:val="Heading3"/>
      </w:pPr>
      <w:r>
        <w:t>2AC - Tensions high</w:t>
      </w:r>
    </w:p>
    <w:p w14:paraId="4E1E1D11" w14:textId="77777777" w:rsidR="008C1803" w:rsidRDefault="008C1803" w:rsidP="008C1803">
      <w:pPr>
        <w:pStyle w:val="Heading4"/>
      </w:pPr>
      <w:r>
        <w:t xml:space="preserve">Tensions </w:t>
      </w:r>
      <w:r w:rsidRPr="00B10415">
        <w:rPr>
          <w:i/>
        </w:rPr>
        <w:t>are</w:t>
      </w:r>
      <w:r>
        <w:t xml:space="preserve"> high — Trump has been </w:t>
      </w:r>
      <w:r w:rsidRPr="00D852C6">
        <w:rPr>
          <w:u w:val="single"/>
        </w:rPr>
        <w:t>more hardline</w:t>
      </w:r>
      <w:r>
        <w:t xml:space="preserve"> than Obama — prefer </w:t>
      </w:r>
      <w:r w:rsidRPr="00D852C6">
        <w:rPr>
          <w:i/>
        </w:rPr>
        <w:t>policy</w:t>
      </w:r>
      <w:r>
        <w:t xml:space="preserve"> over </w:t>
      </w:r>
      <w:r w:rsidRPr="00D852C6">
        <w:rPr>
          <w:u w:val="single"/>
        </w:rPr>
        <w:t>rhetoric</w:t>
      </w:r>
      <w:r>
        <w:t>.</w:t>
      </w:r>
    </w:p>
    <w:p w14:paraId="744DEDF7" w14:textId="77777777" w:rsidR="008C1803" w:rsidRDefault="008C1803" w:rsidP="008C1803">
      <w:r w:rsidRPr="00DC7557">
        <w:rPr>
          <w:rStyle w:val="Style13ptBold"/>
        </w:rPr>
        <w:t>Carpenter 18</w:t>
      </w:r>
      <w:r>
        <w:t xml:space="preserve"> — Ted Galen Carpenter, Senior Fellow for and former Vice President for Defense and Foreign Policy Studies at the Cato Institute, holds a Ph.D. in U.S. Diplomatic History from the University of Texas, 2018 ("Ukraine Doesn't Deserve America’s Blind Support," </w:t>
      </w:r>
      <w:r w:rsidRPr="00E6684C">
        <w:rPr>
          <w:i/>
        </w:rPr>
        <w:t>Cato Institute</w:t>
      </w:r>
      <w:r>
        <w:t>, November 29</w:t>
      </w:r>
      <w:r w:rsidRPr="00E6684C">
        <w:rPr>
          <w:vertAlign w:val="superscript"/>
        </w:rPr>
        <w:t>th</w:t>
      </w:r>
      <w:r>
        <w:t>, Available Online at https://www.cato.org/publications/commentary/ukraine-doesnt-deserve-americas-blind-support, Accessed 06-19-2019)</w:t>
      </w:r>
    </w:p>
    <w:p w14:paraId="6CAEFFEF" w14:textId="77777777" w:rsidR="008C1803" w:rsidRPr="00D852C6" w:rsidRDefault="008C1803" w:rsidP="008C1803">
      <w:r w:rsidRPr="0048161F">
        <w:rPr>
          <w:rStyle w:val="StyleUnderline"/>
        </w:rPr>
        <w:t>Whatever the legal merits of the competing positions regarding sovereignty over Crimea and the status of the Kerch Strait, the reality is that Russia controls that peninsula and is unlikely to ever restore it to Ukraine</w:t>
      </w:r>
      <w:r>
        <w:t xml:space="preserve">, despite Western demands. </w:t>
      </w:r>
      <w:r w:rsidRPr="0048161F">
        <w:rPr>
          <w:rStyle w:val="StyleUnderline"/>
        </w:rPr>
        <w:t>Poroshenko had to know that his attempt to send warships through a narrow passage between what the Kremlin insists are two portions of Russian territory was certain to cause an incident</w:t>
      </w:r>
      <w:r>
        <w:t xml:space="preserve">. </w:t>
      </w:r>
      <w:r w:rsidRPr="0048161F">
        <w:rPr>
          <w:rStyle w:val="StyleUnderline"/>
        </w:rPr>
        <w:t>Why did Kiev</w:t>
      </w:r>
      <w:r>
        <w:t xml:space="preserve"> risk (if not avidly </w:t>
      </w:r>
      <w:r w:rsidRPr="0048161F">
        <w:rPr>
          <w:rStyle w:val="StyleUnderline"/>
        </w:rPr>
        <w:t>seek</w:t>
      </w:r>
      <w:r>
        <w:t xml:space="preserve">) </w:t>
      </w:r>
      <w:r w:rsidRPr="0048161F">
        <w:rPr>
          <w:rStyle w:val="StyleUnderline"/>
        </w:rPr>
        <w:t>such a confrontation?</w:t>
      </w:r>
      <w:r w:rsidRPr="00D852C6">
        <w:t xml:space="preserve"> And why now? There are several likely motives.</w:t>
      </w:r>
    </w:p>
    <w:p w14:paraId="109D608C" w14:textId="77777777" w:rsidR="008C1803" w:rsidRPr="00D852C6" w:rsidRDefault="008C1803" w:rsidP="008C1803">
      <w:r w:rsidRPr="0048161F">
        <w:rPr>
          <w:rStyle w:val="StyleUnderline"/>
        </w:rPr>
        <w:t>Kiev wants to increase pressure on NATO, and especially the United States, to take a harder stance against Moscow</w:t>
      </w:r>
      <w:r w:rsidRPr="00D852C6">
        <w:t xml:space="preserve">. Despite their official position that the Kremlin must disgorge Crimea and end support for pro-Russian separatists in eastern Ukraine, </w:t>
      </w:r>
      <w:r w:rsidRPr="0048161F">
        <w:rPr>
          <w:rStyle w:val="StyleUnderline"/>
        </w:rPr>
        <w:t>Western policy looks increasingly stale and ineffectual</w:t>
      </w:r>
      <w:r w:rsidRPr="00D852C6">
        <w:t xml:space="preserve">. Some </w:t>
      </w:r>
      <w:r w:rsidRPr="0048161F">
        <w:rPr>
          <w:rStyle w:val="StyleUnderline"/>
        </w:rPr>
        <w:t>European officials even muse that it may be time to reconsider</w:t>
      </w:r>
      <w:r w:rsidRPr="00D852C6">
        <w:t xml:space="preserve"> (weaken) </w:t>
      </w:r>
      <w:r w:rsidRPr="0048161F">
        <w:rPr>
          <w:rStyle w:val="StyleUnderline"/>
        </w:rPr>
        <w:t>the economic sanctions</w:t>
      </w:r>
      <w:r w:rsidRPr="00D852C6">
        <w:t xml:space="preserve"> that </w:t>
      </w:r>
      <w:r w:rsidRPr="0048161F">
        <w:rPr>
          <w:rStyle w:val="StyleUnderline"/>
        </w:rPr>
        <w:t>the West imposed on Russia</w:t>
      </w:r>
      <w:r w:rsidRPr="00D852C6">
        <w:t xml:space="preserve">. President </w:t>
      </w:r>
      <w:r w:rsidRPr="0048161F">
        <w:rPr>
          <w:rStyle w:val="StyleUnderline"/>
        </w:rPr>
        <w:t>Trump has stated that Russia should be re-admitted to the G-7</w:t>
      </w:r>
      <w:r w:rsidRPr="00D852C6">
        <w:t xml:space="preserve"> group of leading economic powers.</w:t>
      </w:r>
    </w:p>
    <w:p w14:paraId="008DA3EB" w14:textId="77777777" w:rsidR="008C1803" w:rsidRPr="00D852C6" w:rsidRDefault="008C1803" w:rsidP="008C1803">
      <w:r w:rsidRPr="0048161F">
        <w:rPr>
          <w:rStyle w:val="StyleUnderline"/>
        </w:rPr>
        <w:t>Such talk is potentially quite threatening to Ukraine’s interests</w:t>
      </w:r>
      <w:r w:rsidRPr="00D852C6">
        <w:t xml:space="preserve">. </w:t>
      </w:r>
      <w:r w:rsidRPr="0048161F">
        <w:rPr>
          <w:rStyle w:val="StyleUnderline"/>
        </w:rPr>
        <w:t>Creating an incident that reminds Kiev’s Western supporters</w:t>
      </w:r>
      <w:r w:rsidRPr="00D852C6">
        <w:t xml:space="preserve"> (and the rest of the world) </w:t>
      </w:r>
      <w:r w:rsidRPr="0048161F">
        <w:rPr>
          <w:rStyle w:val="StyleUnderline"/>
        </w:rPr>
        <w:t>of Moscow’s aggressive tendencies makes any prospect of</w:t>
      </w:r>
      <w:r w:rsidRPr="00D852C6">
        <w:t xml:space="preserve"> even a limited </w:t>
      </w:r>
      <w:r w:rsidRPr="0048161F">
        <w:rPr>
          <w:rStyle w:val="StyleUnderline"/>
        </w:rPr>
        <w:t>rapprochement between Russia and</w:t>
      </w:r>
      <w:r w:rsidRPr="00D852C6">
        <w:t xml:space="preserve"> either </w:t>
      </w:r>
      <w:r w:rsidRPr="0048161F">
        <w:rPr>
          <w:rStyle w:val="StyleUnderline"/>
        </w:rPr>
        <w:t>NATO</w:t>
      </w:r>
      <w:r w:rsidRPr="00D852C6">
        <w:t xml:space="preserve"> or the European Union </w:t>
      </w:r>
      <w:r w:rsidRPr="00D852C6">
        <w:rPr>
          <w:rStyle w:val="Emphasis"/>
        </w:rPr>
        <w:t>less likely</w:t>
      </w:r>
      <w:r w:rsidRPr="00D852C6">
        <w:t>.</w:t>
      </w:r>
    </w:p>
    <w:p w14:paraId="54D625AB" w14:textId="77777777" w:rsidR="008C1803" w:rsidRDefault="008C1803" w:rsidP="008C1803">
      <w:r w:rsidRPr="0048161F">
        <w:rPr>
          <w:rStyle w:val="StyleUnderline"/>
        </w:rPr>
        <w:t>Ukrainian leaders are especially determined to nurture greater bilateral strategic cooperation with the United States</w:t>
      </w:r>
      <w:r w:rsidRPr="00D852C6">
        <w:t xml:space="preserve">. </w:t>
      </w:r>
      <w:r w:rsidRPr="0048161F">
        <w:rPr>
          <w:rStyle w:val="StyleUnderline"/>
        </w:rPr>
        <w:t xml:space="preserve">The </w:t>
      </w:r>
      <w:r w:rsidRPr="0048161F">
        <w:rPr>
          <w:rStyle w:val="StyleUnderline"/>
          <w:highlight w:val="yellow"/>
        </w:rPr>
        <w:t>notion</w:t>
      </w:r>
      <w:r w:rsidRPr="0048161F">
        <w:rPr>
          <w:rStyle w:val="StyleUnderline"/>
        </w:rPr>
        <w:t xml:space="preserve"> that</w:t>
      </w:r>
      <w:r w:rsidRPr="00D852C6">
        <w:t xml:space="preserve"> the </w:t>
      </w:r>
      <w:r w:rsidRPr="0048161F">
        <w:rPr>
          <w:rStyle w:val="StyleUnderline"/>
          <w:highlight w:val="yellow"/>
        </w:rPr>
        <w:t>Trump</w:t>
      </w:r>
      <w:r w:rsidRPr="00D852C6">
        <w:t xml:space="preserve"> administration </w:t>
      </w:r>
      <w:r w:rsidRPr="0048161F">
        <w:rPr>
          <w:rStyle w:val="StyleUnderline"/>
          <w:highlight w:val="yellow"/>
        </w:rPr>
        <w:t>has pursued</w:t>
      </w:r>
      <w:r w:rsidRPr="0048161F">
        <w:rPr>
          <w:rStyle w:val="StyleUnderline"/>
        </w:rPr>
        <w:t xml:space="preserve"> a </w:t>
      </w:r>
      <w:r w:rsidRPr="0048161F">
        <w:rPr>
          <w:rStyle w:val="StyleUnderline"/>
          <w:highlight w:val="yellow"/>
        </w:rPr>
        <w:t>“soft” policy toward Russia</w:t>
      </w:r>
      <w:r w:rsidRPr="00D852C6">
        <w:t xml:space="preserve">, much less one that amounts to appeasement, </w:t>
      </w:r>
      <w:r w:rsidRPr="0048161F">
        <w:rPr>
          <w:rStyle w:val="StyleUnderline"/>
          <w:highlight w:val="yellow"/>
        </w:rPr>
        <w:t>has</w:t>
      </w:r>
      <w:r w:rsidRPr="0048161F">
        <w:rPr>
          <w:rStyle w:val="StyleUnderline"/>
        </w:rPr>
        <w:t xml:space="preserve"> always </w:t>
      </w:r>
      <w:r w:rsidRPr="0048161F">
        <w:rPr>
          <w:rStyle w:val="StyleUnderline"/>
          <w:highlight w:val="yellow"/>
        </w:rPr>
        <w:t xml:space="preserve">been </w:t>
      </w:r>
      <w:r w:rsidRPr="00B84805">
        <w:rPr>
          <w:rStyle w:val="Emphasis"/>
          <w:highlight w:val="yellow"/>
        </w:rPr>
        <w:t>overstated</w:t>
      </w:r>
      <w:r w:rsidRPr="00D852C6">
        <w:t xml:space="preserve">. </w:t>
      </w:r>
      <w:r w:rsidRPr="0048161F">
        <w:rPr>
          <w:rStyle w:val="StyleUnderline"/>
        </w:rPr>
        <w:t xml:space="preserve">Trump’s </w:t>
      </w:r>
      <w:r w:rsidRPr="0048161F">
        <w:rPr>
          <w:rStyle w:val="StyleUnderline"/>
          <w:highlight w:val="yellow"/>
        </w:rPr>
        <w:t>initiatives are</w:t>
      </w:r>
      <w:r w:rsidRPr="0048161F">
        <w:rPr>
          <w:rStyle w:val="StyleUnderline"/>
        </w:rPr>
        <w:t xml:space="preserve"> actually </w:t>
      </w:r>
      <w:r w:rsidRPr="00B84805">
        <w:rPr>
          <w:rStyle w:val="Emphasis"/>
          <w:highlight w:val="yellow"/>
        </w:rPr>
        <w:t>more hardline</w:t>
      </w:r>
      <w:r w:rsidRPr="0048161F">
        <w:rPr>
          <w:rStyle w:val="StyleUnderline"/>
          <w:highlight w:val="yellow"/>
        </w:rPr>
        <w:t xml:space="preserve"> than</w:t>
      </w:r>
      <w:r w:rsidRPr="0048161F">
        <w:rPr>
          <w:rStyle w:val="StyleUnderline"/>
        </w:rPr>
        <w:t xml:space="preserve"> those</w:t>
      </w:r>
      <w:r w:rsidRPr="00D852C6">
        <w:t xml:space="preserve"> Barack </w:t>
      </w:r>
      <w:r w:rsidRPr="0048161F">
        <w:rPr>
          <w:rStyle w:val="StyleUnderline"/>
          <w:highlight w:val="yellow"/>
        </w:rPr>
        <w:t>Obama</w:t>
      </w:r>
      <w:r w:rsidRPr="00D852C6">
        <w:t xml:space="preserve">’s administration </w:t>
      </w:r>
      <w:r w:rsidRPr="0048161F">
        <w:rPr>
          <w:rStyle w:val="StyleUnderline"/>
        </w:rPr>
        <w:t>embraced</w:t>
      </w:r>
      <w:r w:rsidRPr="00D852C6">
        <w:t xml:space="preserve">. </w:t>
      </w:r>
      <w:r w:rsidRPr="0048161F">
        <w:rPr>
          <w:rStyle w:val="StyleUnderline"/>
        </w:rPr>
        <w:t xml:space="preserve">That is </w:t>
      </w:r>
      <w:r w:rsidRPr="0048161F">
        <w:rPr>
          <w:rStyle w:val="StyleUnderline"/>
          <w:highlight w:val="yellow"/>
        </w:rPr>
        <w:t>especially</w:t>
      </w:r>
      <w:r w:rsidRPr="0048161F">
        <w:rPr>
          <w:rStyle w:val="StyleUnderline"/>
        </w:rPr>
        <w:t xml:space="preserve"> true regarding Washington’s relationship </w:t>
      </w:r>
      <w:r w:rsidRPr="0048161F">
        <w:rPr>
          <w:rStyle w:val="StyleUnderline"/>
          <w:highlight w:val="yellow"/>
        </w:rPr>
        <w:t>with Kiev</w:t>
      </w:r>
      <w:r w:rsidRPr="00D852C6">
        <w:t xml:space="preserve">. </w:t>
      </w:r>
      <w:r w:rsidRPr="0048161F">
        <w:rPr>
          <w:rStyle w:val="StyleUnderline"/>
        </w:rPr>
        <w:t xml:space="preserve">Whereas Obama consistently refused to provide weapons to Ukraine, the </w:t>
      </w:r>
      <w:r w:rsidRPr="0048161F">
        <w:rPr>
          <w:rStyle w:val="StyleUnderline"/>
          <w:highlight w:val="yellow"/>
        </w:rPr>
        <w:t>Trump</w:t>
      </w:r>
      <w:r w:rsidRPr="0048161F">
        <w:rPr>
          <w:rStyle w:val="StyleUnderline"/>
        </w:rPr>
        <w:t xml:space="preserve"> administration has </w:t>
      </w:r>
      <w:r w:rsidRPr="0048161F">
        <w:rPr>
          <w:rStyle w:val="StyleUnderline"/>
          <w:highlight w:val="yellow"/>
        </w:rPr>
        <w:t>approved two major arms sales</w:t>
      </w:r>
      <w:r w:rsidRPr="0048161F">
        <w:rPr>
          <w:rStyle w:val="StyleUnderline"/>
        </w:rPr>
        <w:t>, one of which included sophisticated anti-tank missiles</w:t>
      </w:r>
      <w:r w:rsidRPr="00D852C6">
        <w:t xml:space="preserve">. </w:t>
      </w:r>
      <w:r w:rsidRPr="0048161F">
        <w:rPr>
          <w:rStyle w:val="StyleUnderline"/>
        </w:rPr>
        <w:t xml:space="preserve">U.S. troops have </w:t>
      </w:r>
      <w:r w:rsidRPr="0048161F">
        <w:rPr>
          <w:rStyle w:val="StyleUnderline"/>
          <w:highlight w:val="yellow"/>
        </w:rPr>
        <w:t>participated in joint military exercises</w:t>
      </w:r>
      <w:r w:rsidRPr="0048161F">
        <w:rPr>
          <w:rStyle w:val="StyleUnderline"/>
        </w:rPr>
        <w:t xml:space="preserve"> with Ukrainian forces, </w:t>
      </w:r>
      <w:r w:rsidRPr="0048161F">
        <w:rPr>
          <w:rStyle w:val="StyleUnderline"/>
          <w:highlight w:val="yellow"/>
        </w:rPr>
        <w:t>and</w:t>
      </w:r>
      <w:r w:rsidRPr="00D852C6">
        <w:t xml:space="preserve"> Secretary of Defense James Mattis concedes that </w:t>
      </w:r>
      <w:r w:rsidRPr="0048161F">
        <w:rPr>
          <w:rStyle w:val="StyleUnderline"/>
        </w:rPr>
        <w:t xml:space="preserve">the United States is </w:t>
      </w:r>
      <w:r w:rsidRPr="0048161F">
        <w:rPr>
          <w:rStyle w:val="StyleUnderline"/>
          <w:highlight w:val="yellow"/>
        </w:rPr>
        <w:t>train</w:t>
      </w:r>
      <w:r w:rsidRPr="0048161F">
        <w:rPr>
          <w:rStyle w:val="StyleUnderline"/>
        </w:rPr>
        <w:t xml:space="preserve">ing Ukrainian </w:t>
      </w:r>
      <w:r w:rsidRPr="0048161F">
        <w:rPr>
          <w:rStyle w:val="StyleUnderline"/>
          <w:highlight w:val="yellow"/>
        </w:rPr>
        <w:t>units</w:t>
      </w:r>
      <w:r w:rsidRPr="00D852C6">
        <w:t xml:space="preserve"> at a base in western Ukraine.</w:t>
      </w:r>
    </w:p>
    <w:p w14:paraId="366FECE9" w14:textId="77777777" w:rsidR="008C1803" w:rsidRDefault="008C1803" w:rsidP="008C1803"/>
    <w:p w14:paraId="7EE07923" w14:textId="77777777" w:rsidR="008C1803" w:rsidRPr="00E4064F" w:rsidRDefault="008C1803" w:rsidP="008C1803"/>
    <w:p w14:paraId="35A88378" w14:textId="77777777" w:rsidR="00A2033B" w:rsidRDefault="00A2033B" w:rsidP="00A2033B">
      <w:pPr>
        <w:pStyle w:val="Heading3"/>
      </w:pPr>
      <w:r>
        <w:t>2AC – Impact Framing</w:t>
      </w:r>
    </w:p>
    <w:p w14:paraId="1CC8682A" w14:textId="77777777" w:rsidR="00A2033B" w:rsidRDefault="00A2033B" w:rsidP="00A2033B">
      <w:pPr>
        <w:pStyle w:val="Heading4"/>
      </w:pPr>
      <w:r>
        <w:t>Extinction outweighs</w:t>
      </w:r>
    </w:p>
    <w:p w14:paraId="4F50D75E" w14:textId="77777777" w:rsidR="00A2033B" w:rsidRDefault="00A2033B" w:rsidP="00A2033B">
      <w:r>
        <w:t xml:space="preserve">Piers </w:t>
      </w:r>
      <w:r w:rsidRPr="00BD7B18">
        <w:rPr>
          <w:rStyle w:val="Style13ptBold"/>
        </w:rPr>
        <w:t>Millett</w:t>
      </w:r>
      <w:r>
        <w:t>, PhD, is a Senior Research Fellow, Oxford, and Andrew Snyder-Beattie, MS, is Director of Research, Oxford, Future of Humanity Institute, Oxford, England., “Existential Risk and Cost-Effective Biosecurity”, Health Secur. 2017 Aug 1; 15(4): 373–383. Published online 20</w:t>
      </w:r>
      <w:r w:rsidRPr="00BD7B18">
        <w:rPr>
          <w:rStyle w:val="Style13ptBold"/>
        </w:rPr>
        <w:t>17</w:t>
      </w:r>
      <w:r>
        <w:t xml:space="preserve"> Aug 1. doi: 10.1089/hs.2017.0028</w:t>
      </w:r>
    </w:p>
    <w:p w14:paraId="6B630F42" w14:textId="77777777" w:rsidR="00A2033B" w:rsidRPr="00C82682" w:rsidRDefault="00A2033B" w:rsidP="00A2033B">
      <w:r w:rsidRPr="00BD7B18">
        <w:rPr>
          <w:sz w:val="12"/>
        </w:rPr>
        <w:t xml:space="preserve">Why </w:t>
      </w:r>
      <w:r w:rsidRPr="0048161F">
        <w:rPr>
          <w:rStyle w:val="StyleUnderline"/>
        </w:rPr>
        <w:t xml:space="preserve">Uncertainty Is </w:t>
      </w:r>
      <w:r w:rsidRPr="00B7352C">
        <w:rPr>
          <w:rStyle w:val="Emphasis"/>
        </w:rPr>
        <w:t>Not Cause for Reassurance</w:t>
      </w:r>
      <w:r w:rsidRPr="00BD7B18">
        <w:rPr>
          <w:sz w:val="12"/>
        </w:rPr>
        <w:t xml:space="preserve"> </w:t>
      </w:r>
      <w:r w:rsidRPr="0048161F">
        <w:rPr>
          <w:rStyle w:val="StyleUnderline"/>
        </w:rPr>
        <w:t>Each of our estimates rely to some extent on guesswork and remain highly uncertain</w:t>
      </w:r>
      <w:r w:rsidRPr="00BD7B18">
        <w:rPr>
          <w:sz w:val="12"/>
        </w:rPr>
        <w:t xml:space="preserve">. Technological breakthroughs in areas such as diagnostics, vaccines, and therapeutics, as well as vastly improved surveillance, or even eventual space colonization, could reduce the chance of disease-related extinction by many orders of magnitude. Other breakthroughs such as highly distributed DNA synthesis or improved understanding of how to construct and modify diseases could increase or decrease the risks.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w:t>
      </w:r>
      <w:r w:rsidRPr="0048161F">
        <w:rPr>
          <w:rStyle w:val="StyleUnderline"/>
        </w:rPr>
        <w:t>factors suggests that our wide estimates could still be many orders of magnitude off</w:t>
      </w:r>
      <w:r w:rsidRPr="00BD7B18">
        <w:rPr>
          <w:sz w:val="12"/>
        </w:rPr>
        <w:t xml:space="preserve"> from the true risk in this century. But uncertainty is not cause for reassurance. </w:t>
      </w:r>
      <w:r w:rsidRPr="0048161F">
        <w:rPr>
          <w:rStyle w:val="StyleUnderline"/>
          <w:highlight w:val="yellow"/>
        </w:rPr>
        <w:t xml:space="preserve">In instances where the </w:t>
      </w:r>
      <w:r w:rsidRPr="00B84805">
        <w:rPr>
          <w:rStyle w:val="Emphasis"/>
          <w:highlight w:val="yellow"/>
        </w:rPr>
        <w:t>probability</w:t>
      </w:r>
      <w:r w:rsidRPr="0048161F">
        <w:rPr>
          <w:rStyle w:val="StyleUnderline"/>
          <w:highlight w:val="yellow"/>
        </w:rPr>
        <w:t xml:space="preserve"> of a catastrophe is thought to be </w:t>
      </w:r>
      <w:r w:rsidRPr="00B84805">
        <w:rPr>
          <w:rStyle w:val="Emphasis"/>
          <w:highlight w:val="yellow"/>
        </w:rPr>
        <w:t>extremely low</w:t>
      </w:r>
      <w:r w:rsidRPr="00BD7B18">
        <w:rPr>
          <w:sz w:val="12"/>
        </w:rPr>
        <w:t xml:space="preserve"> (eg, human extinction from bioweapons), </w:t>
      </w:r>
      <w:r w:rsidRPr="0048161F">
        <w:rPr>
          <w:rStyle w:val="StyleUnderline"/>
          <w:highlight w:val="yellow"/>
        </w:rPr>
        <w:t xml:space="preserve">greater </w:t>
      </w:r>
      <w:r w:rsidRPr="00B84805">
        <w:rPr>
          <w:rStyle w:val="Emphasis"/>
          <w:highlight w:val="yellow"/>
        </w:rPr>
        <w:t>uncertainty</w:t>
      </w:r>
      <w:r w:rsidRPr="0048161F">
        <w:rPr>
          <w:rStyle w:val="StyleUnderline"/>
        </w:rPr>
        <w:t xml:space="preserve"> around the estimates </w:t>
      </w:r>
      <w:r w:rsidRPr="0048161F">
        <w:rPr>
          <w:rStyle w:val="StyleUnderline"/>
          <w:highlight w:val="yellow"/>
        </w:rPr>
        <w:t>will</w:t>
      </w:r>
      <w:r w:rsidRPr="0048161F">
        <w:rPr>
          <w:rStyle w:val="StyleUnderline"/>
        </w:rPr>
        <w:t xml:space="preserve"> typically </w:t>
      </w:r>
      <w:r w:rsidRPr="0048161F">
        <w:rPr>
          <w:rStyle w:val="StyleUnderline"/>
          <w:highlight w:val="yellow"/>
        </w:rPr>
        <w:t xml:space="preserve">imply </w:t>
      </w:r>
      <w:r w:rsidRPr="00B84805">
        <w:rPr>
          <w:rStyle w:val="Emphasis"/>
          <w:highlight w:val="yellow"/>
        </w:rPr>
        <w:t>greater risk of the catastrophe</w:t>
      </w:r>
      <w:r w:rsidRPr="00BD7B18">
        <w:rPr>
          <w:sz w:val="12"/>
        </w:rPr>
        <w:t xml:space="preserve">, </w:t>
      </w:r>
      <w:r w:rsidRPr="0048161F">
        <w:rPr>
          <w:rStyle w:val="StyleUnderline"/>
        </w:rPr>
        <w:t xml:space="preserve">as we have </w:t>
      </w:r>
      <w:r w:rsidRPr="00BD7B18">
        <w:rPr>
          <w:rStyle w:val="Emphasis"/>
        </w:rPr>
        <w:t>reduced confidence that the risk is actually at a low level</w:t>
      </w:r>
      <w:r w:rsidRPr="00BD7B18">
        <w:rPr>
          <w:sz w:val="12"/>
        </w:rPr>
        <w:t xml:space="preserve">.48 §§§ Given that our conservative models are based on historical data, they fail 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 Some scholars, such as Martin Rees, think that humanity has about a 50% chance of going extinct due in large part to such technologies.49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 </w:t>
      </w:r>
      <w:r w:rsidRPr="0048161F">
        <w:rPr>
          <w:rStyle w:val="StyleUnderline"/>
        </w:rPr>
        <w:t>How Bad Would</w:t>
      </w:r>
      <w:r w:rsidRPr="00BD7B18">
        <w:rPr>
          <w:sz w:val="12"/>
        </w:rPr>
        <w:t xml:space="preserve"> Human </w:t>
      </w:r>
      <w:r w:rsidRPr="0048161F">
        <w:rPr>
          <w:rStyle w:val="StyleUnderline"/>
          <w:highlight w:val="yellow"/>
        </w:rPr>
        <w:t>Extinction</w:t>
      </w:r>
      <w:r w:rsidRPr="0048161F">
        <w:rPr>
          <w:rStyle w:val="StyleUnderline"/>
        </w:rPr>
        <w:t xml:space="preserve"> Be</w:t>
      </w:r>
      <w:r w:rsidRPr="00BD7B18">
        <w:rPr>
          <w:sz w:val="12"/>
        </w:rPr>
        <w:t xml:space="preserve">? Human extinction would </w:t>
      </w:r>
      <w:r w:rsidRPr="0048161F">
        <w:rPr>
          <w:rStyle w:val="StyleUnderline"/>
          <w:highlight w:val="yellow"/>
        </w:rPr>
        <w:t>not only end</w:t>
      </w:r>
      <w:r w:rsidRPr="00BD7B18">
        <w:rPr>
          <w:sz w:val="12"/>
        </w:rPr>
        <w:t xml:space="preserve"> the </w:t>
      </w:r>
      <w:r w:rsidRPr="0048161F">
        <w:rPr>
          <w:rStyle w:val="StyleUnderline"/>
          <w:highlight w:val="yellow"/>
        </w:rPr>
        <w:t>7 billion lives</w:t>
      </w:r>
      <w:r w:rsidRPr="00BD7B18">
        <w:rPr>
          <w:sz w:val="12"/>
        </w:rPr>
        <w:t xml:space="preserve"> in our current generation, </w:t>
      </w:r>
      <w:r w:rsidRPr="00B84805">
        <w:rPr>
          <w:rStyle w:val="Emphasis"/>
          <w:highlight w:val="yellow"/>
        </w:rPr>
        <w:t>but also cause the loss of all future generations</w:t>
      </w:r>
      <w:r w:rsidRPr="00B7352C">
        <w:rPr>
          <w:rStyle w:val="Emphasis"/>
        </w:rPr>
        <w:t xml:space="preserve"> to come</w:t>
      </w:r>
      <w:r w:rsidRPr="00BD7B18">
        <w:rPr>
          <w:sz w:val="12"/>
        </w:rPr>
        <w:t xml:space="preserve">. </w:t>
      </w:r>
      <w:r w:rsidRPr="0048161F">
        <w:rPr>
          <w:rStyle w:val="StyleUnderline"/>
        </w:rPr>
        <w:t xml:space="preserve">To calculate the humanitarian cost associated with such a catastrophe, </w:t>
      </w:r>
      <w:r w:rsidRPr="0048161F">
        <w:rPr>
          <w:rStyle w:val="StyleUnderline"/>
          <w:highlight w:val="yellow"/>
        </w:rPr>
        <w:t>one must</w:t>
      </w:r>
      <w:r w:rsidRPr="0048161F">
        <w:rPr>
          <w:rStyle w:val="StyleUnderline"/>
        </w:rPr>
        <w:t xml:space="preserve"> therefore </w:t>
      </w:r>
      <w:r w:rsidRPr="0048161F">
        <w:rPr>
          <w:rStyle w:val="StyleUnderline"/>
          <w:highlight w:val="yellow"/>
        </w:rPr>
        <w:t>include</w:t>
      </w:r>
      <w:r w:rsidRPr="0048161F">
        <w:rPr>
          <w:rStyle w:val="StyleUnderline"/>
        </w:rPr>
        <w:t xml:space="preserve"> the welfare of </w:t>
      </w:r>
      <w:r w:rsidRPr="0048161F">
        <w:rPr>
          <w:rStyle w:val="StyleUnderline"/>
          <w:highlight w:val="yellow"/>
        </w:rPr>
        <w:t>these</w:t>
      </w:r>
      <w:r w:rsidRPr="0048161F">
        <w:rPr>
          <w:rStyle w:val="StyleUnderline"/>
        </w:rPr>
        <w:t xml:space="preserve"> future </w:t>
      </w:r>
      <w:r w:rsidRPr="0048161F">
        <w:rPr>
          <w:rStyle w:val="StyleUnderline"/>
          <w:highlight w:val="yellow"/>
        </w:rPr>
        <w:t>generations</w:t>
      </w:r>
      <w:r w:rsidRPr="00BD7B18">
        <w:rPr>
          <w:sz w:val="12"/>
        </w:rPr>
        <w:t xml:space="preserve">. While some have argued that future generations ought to be excluded or discounted when considering ethical actions,50 </w:t>
      </w:r>
      <w:r w:rsidRPr="0048161F">
        <w:rPr>
          <w:rStyle w:val="StyleUnderline"/>
          <w:highlight w:val="yellow"/>
        </w:rPr>
        <w:t>most</w:t>
      </w:r>
      <w:r w:rsidRPr="00BD7B18">
        <w:rPr>
          <w:sz w:val="12"/>
        </w:rPr>
        <w:t xml:space="preserve"> of the </w:t>
      </w:r>
      <w:r w:rsidRPr="0048161F">
        <w:rPr>
          <w:rStyle w:val="StyleUnderline"/>
          <w:highlight w:val="yellow"/>
        </w:rPr>
        <w:t>in-depth philosophical work</w:t>
      </w:r>
      <w:r w:rsidRPr="0048161F">
        <w:rPr>
          <w:rStyle w:val="StyleUnderline"/>
        </w:rPr>
        <w:t xml:space="preserve"> around the topic </w:t>
      </w:r>
      <w:r w:rsidRPr="0048161F">
        <w:rPr>
          <w:rStyle w:val="StyleUnderline"/>
          <w:highlight w:val="yellow"/>
        </w:rPr>
        <w:t>has concluded that future generations should not be given less</w:t>
      </w:r>
      <w:r w:rsidRPr="0048161F">
        <w:rPr>
          <w:rStyle w:val="StyleUnderline"/>
        </w:rPr>
        <w:t xml:space="preserve"> inherent </w:t>
      </w:r>
      <w:r w:rsidRPr="0048161F">
        <w:rPr>
          <w:rStyle w:val="StyleUnderline"/>
          <w:highlight w:val="yellow"/>
        </w:rPr>
        <w:t>value</w:t>
      </w:r>
      <w:r w:rsidRPr="00BD7B18">
        <w:rPr>
          <w:sz w:val="12"/>
        </w:rPr>
        <w:t xml:space="preserve">.51-55 Therefore, for our calculations, we include future lives in our cost-effectiveness estimate.**** </w:t>
      </w:r>
      <w:r w:rsidRPr="0048161F">
        <w:rPr>
          <w:rStyle w:val="StyleUnderline"/>
        </w:rPr>
        <w:t>The large number of future generations at stake mean that</w:t>
      </w:r>
      <w:r w:rsidRPr="00BD7B18">
        <w:rPr>
          <w:sz w:val="12"/>
        </w:rPr>
        <w:t xml:space="preserve"> </w:t>
      </w:r>
      <w:r w:rsidRPr="00B84805">
        <w:rPr>
          <w:rStyle w:val="Emphasis"/>
          <w:highlight w:val="yellow"/>
        </w:rPr>
        <w:t>reducing existential risk even by a small amount may have very large expected value</w:t>
      </w:r>
      <w:r w:rsidRPr="00BD7B18">
        <w:rPr>
          <w:sz w:val="12"/>
        </w:rPr>
        <w:t xml:space="preserve">. </w:t>
      </w:r>
      <w:r w:rsidRPr="0048161F">
        <w:rPr>
          <w:rStyle w:val="StyleUnderline"/>
        </w:rPr>
        <w:t>The Earth is thought to be habitable for roughly another billion years</w:t>
      </w:r>
      <w:r w:rsidRPr="00BD7B18">
        <w:rPr>
          <w:sz w:val="12"/>
        </w:rPr>
        <w:t xml:space="preserve">;56 our closest relative, homo erectus, lasted over 1.6 million years,57 and the typical mammalian species also lasts on the order of 1 to 2 million years.58 Following Matheny,29 </w:t>
      </w:r>
      <w:r w:rsidRPr="0048161F">
        <w:rPr>
          <w:rStyle w:val="StyleUnderline"/>
        </w:rPr>
        <w:t>if we were to assume that humanity would otherwise maintain a global population of 10 billion</w:t>
      </w:r>
      <w:r w:rsidRPr="00BD7B18">
        <w:rPr>
          <w:sz w:val="12"/>
        </w:rPr>
        <w:t xml:space="preserve"> for the next 1.6 million years, </w:t>
      </w:r>
      <w:r w:rsidRPr="0048161F">
        <w:rPr>
          <w:rStyle w:val="StyleUnderline"/>
        </w:rPr>
        <w:t xml:space="preserve">human extinction would jeopardize on the order of 1.6 × 1016 life years. </w:t>
      </w:r>
      <w:r w:rsidRPr="00BD7B18">
        <w:rPr>
          <w:sz w:val="12"/>
        </w:rPr>
        <w:t xml:space="preserve">Cost-Effective Biosecurity How should we balance speculative risks of human extinction in a biosecurity portfolio? Here we turn to cost-effectiveness analysis, which is one method of prioritizing public projects.29 Cost-effectiveness analysis is helpful if our goal is to maximize the effect of our resources to achieve a measurable aim (such as life-years saved or cases of disease averted). Here we compare the cost-effectiveness of reducing risks in the categories of incidents, events, disasters, and existential risks. Calculating Costs The US federal government was projected to spend almost $13 billion on health security–related programs in 2017.59 To our knowledge, there has not been a quantitative assessment of how this spending has reduced the chances of bioterrorism, biowarfare, or even naturally occurring pandemics. However, the World Bank estimates that it would cost $1.9 billion to $3.4 billion per year over 5 years to bring all human and animal health systems up to minimal international standards, and it suggests that these measures would prevent at least 20% of pandemics.60†††† Many countries do not currently have healthcare systems that meet international standards—for example, in 2014 only 33% of countries reported their national arrangements met those required under the International Health Regulations.61 These mitigation measures would be adopted to be effective regardless of whether a disease outbreak originates naturally, accidentally, or deliberately.‡‡‡‡ The ability to rapidly detect and characterize the agent involved helps fast-track public health and R&amp;D responses. Acting promptly enables basic public health measures that might decrease the likelihood of spread (such as social distancing) and track its emerging epidemiology (providing critical input for tailoring the responses). Even if we lack existing or candidate vaccines or therapeutics, having the capacity to treat symptoms can have a dramatic impact on case fatality rates.§§§§ We therefore assume that strengthening healthcare systems to meet international standards would have an impact on mitigating all types of disease risk, ranging from incidents and events to existential risks.***** We extend the World Bank's assumptions to include bioterrorism and biowarfare—that is, we assume that the healthcare infrastructure would reduce bioterrorism and biowarfare fatalities by 20%. We conservatively assume that existential risks will be reduced by only 1%, since any potential existential risk would likely be deliberately designed to overcome medical countermeasures. We calculate that purchasing 1 century's worth of global protection in this form would cost on the order of $250 billion, assuming that subsequent maintenance costs are lower but that the entire system needs intermittent upgrading.†††††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 Including future generations into our cost-effectiveness calculations demonstrates that reducing existential risks, even if they are improbable, can be incredibly cost-effective in expectation (Table 2). Depending on the model used, we estimate that we can purchase 1 quality adjusted life-year in expectation for 10s of dollars (with outliers suggested around 12 cents to $1,600). Even with the most conservative estimates of existential risk, reducing the risk of human extinction is at least 100 times more cost-effective than standard biosecurity interventions, and possibly up to 1 million times more cost-effective. It is important to note that this result does not depend on the $250 billion figure—if we found a cheaper intervention that reduced all risks by a similar amount, cost-effectiveness of all the interventions would increase, but the relative merits of reducing existential risk would remain the same.§§§§§ There are certainly cheaper ways to reduce the low-level risks of biocrime and bioterrorism, and so our estimates of cost-effectiveness could be far too pessimistic. Examples of cheaper interventions might include dramatically increasing resources for specialized law enforcement prevention and interdiction, or increased surveillance on potential perpetrators. However, there are likely also far cheaper ways of reducing the more extreme risks that threaten extinction, and there is no reason to think similar efficiency gains could not be made in this area as well. Despite the vast resources spent on counterterrorism, governments may have neglected low-probability, high-impact risks.65,66 This therefore constitutes a critically underdeveloped area of research, for which there is likely low-hanging fruit. Even if the humanitarian case for reducing existential risk is clear, most policymakers will be responsible primarily for the interests of a more limited constituency comprising only the current generation and near future.****** It is therefore instructive to evaluate how well these cost-effectiveness results hold up when we largely ignore the benefits to future generations. We therefore repeat the cost-effectiveness estimates with a discount rate imposed on the benefits and costs borne in future years, and we find that the merits of reducing existential risk still hold. If we ignore distant future generations by discounting, the benefits of reducing existential risk fall by between 3 and 5 orders of magnitude (with a 1% to 5% discount rate), which is still far more cost-effective than measures to reduce small-scale casualty events. Under our survey model (Model 1), the cost per life-year varies between $1,300 and $52,000 for a 5% discount rate and between $770 and $30,000 for a 1% discount rate. These costs are even competitive with first-world healthcare spending, where typically anything less than $100,000 per quality adjusted life-year is considered a reasonable purchase.29 This suggests that even if we are concerned about welfare only in the near term, reducing existential risks from biotechnology is still a cost-effective means of saving expected life if the future chance of an existential risk is anything above 0.0001 per year. Our conservative models (with much lower risk) suggest that existential risk prevention is not cost-effective when compared to basic healthcare spending: Model 2 results in a cost per life-year between $330,000 and $16 million for a 5% discount rate and $190,000 and $9.7 million for a 1% discount rate, while Model 3 results in a cost per life-year of between $190,000 and $500,000 for a 5% discount rate and between $110,000 and $310,000 for a 1% discount rate. These conservative numbers would suggest that </w:t>
      </w:r>
      <w:r w:rsidRPr="0048161F">
        <w:rPr>
          <w:rStyle w:val="StyleUnderline"/>
        </w:rPr>
        <w:t xml:space="preserve">healthcare spending is a better purchase than marginal biosecurity funding, but even these numbers still support the notion that </w:t>
      </w:r>
      <w:r w:rsidRPr="0048161F">
        <w:rPr>
          <w:rStyle w:val="StyleUnderline"/>
          <w:highlight w:val="yellow"/>
        </w:rPr>
        <w:t xml:space="preserve">we are better off focusing on </w:t>
      </w:r>
      <w:r w:rsidRPr="00B84805">
        <w:rPr>
          <w:rStyle w:val="Emphasis"/>
          <w:highlight w:val="yellow"/>
        </w:rPr>
        <w:t>low-probability, high-impact risks rather than low-casualty</w:t>
      </w:r>
      <w:r w:rsidRPr="0048161F">
        <w:rPr>
          <w:rStyle w:val="StyleUnderline"/>
        </w:rPr>
        <w:t xml:space="preserve"> biosecurity </w:t>
      </w:r>
      <w:r w:rsidRPr="00B84805">
        <w:rPr>
          <w:rStyle w:val="Emphasis"/>
          <w:highlight w:val="yellow"/>
        </w:rPr>
        <w:t>risks</w:t>
      </w:r>
      <w:r w:rsidRPr="0048161F">
        <w:rPr>
          <w:rStyle w:val="StyleUnderline"/>
        </w:rPr>
        <w:t xml:space="preserve">. For a biosecurity portfolio, even </w:t>
      </w:r>
      <w:r w:rsidRPr="0048161F">
        <w:rPr>
          <w:rStyle w:val="StyleUnderline"/>
          <w:highlight w:val="yellow"/>
        </w:rPr>
        <w:t>policy</w:t>
      </w:r>
      <w:r w:rsidRPr="0048161F">
        <w:rPr>
          <w:rStyle w:val="StyleUnderline"/>
        </w:rPr>
        <w:t xml:space="preserve"> with limited time horizons </w:t>
      </w:r>
      <w:r w:rsidRPr="0048161F">
        <w:rPr>
          <w:rStyle w:val="StyleUnderline"/>
          <w:highlight w:val="yellow"/>
        </w:rPr>
        <w:t>is</w:t>
      </w:r>
      <w:r w:rsidRPr="0048161F">
        <w:rPr>
          <w:rStyle w:val="StyleUnderline"/>
        </w:rPr>
        <w:t xml:space="preserve"> likely </w:t>
      </w:r>
      <w:r w:rsidRPr="0048161F">
        <w:rPr>
          <w:rStyle w:val="StyleUnderline"/>
          <w:highlight w:val="yellow"/>
        </w:rPr>
        <w:t xml:space="preserve">better off investing in measures that </w:t>
      </w:r>
      <w:r w:rsidRPr="00B84805">
        <w:rPr>
          <w:rStyle w:val="Emphasis"/>
          <w:highlight w:val="yellow"/>
        </w:rPr>
        <w:t>prevent the worst-case scenarios</w:t>
      </w:r>
      <w:r w:rsidRPr="0048161F">
        <w:rPr>
          <w:rStyle w:val="StyleUnderline"/>
          <w:highlight w:val="yellow"/>
        </w:rPr>
        <w:t>.</w:t>
      </w:r>
      <w:r w:rsidRPr="00B84805">
        <w:rPr>
          <w:sz w:val="12"/>
          <w:highlight w:val="yellow"/>
        </w:rPr>
        <w:t xml:space="preserve"> </w:t>
      </w:r>
      <w:r w:rsidRPr="0048161F">
        <w:rPr>
          <w:rStyle w:val="StyleUnderline"/>
          <w:highlight w:val="yellow"/>
        </w:rPr>
        <w:t>Although the probability of human extinction</w:t>
      </w:r>
      <w:r w:rsidRPr="00BD7B18">
        <w:rPr>
          <w:sz w:val="12"/>
        </w:rPr>
        <w:t xml:space="preserve"> from bioweapons </w:t>
      </w:r>
      <w:r w:rsidRPr="0048161F">
        <w:rPr>
          <w:rStyle w:val="StyleUnderline"/>
          <w:highlight w:val="yellow"/>
        </w:rPr>
        <w:t xml:space="preserve">may be </w:t>
      </w:r>
      <w:r w:rsidRPr="00B84805">
        <w:rPr>
          <w:rStyle w:val="Emphasis"/>
          <w:highlight w:val="yellow"/>
        </w:rPr>
        <w:t>extremely low</w:t>
      </w:r>
      <w:r w:rsidRPr="00B84805">
        <w:rPr>
          <w:sz w:val="12"/>
          <w:highlight w:val="yellow"/>
        </w:rPr>
        <w:t xml:space="preserve">, </w:t>
      </w:r>
      <w:r w:rsidRPr="0048161F">
        <w:rPr>
          <w:rStyle w:val="StyleUnderline"/>
          <w:highlight w:val="yellow"/>
        </w:rPr>
        <w:t>the expected value of reducing the risk</w:t>
      </w:r>
      <w:r w:rsidRPr="00B84805">
        <w:rPr>
          <w:sz w:val="12"/>
          <w:highlight w:val="yellow"/>
        </w:rPr>
        <w:t xml:space="preserve"> (</w:t>
      </w:r>
      <w:r w:rsidRPr="00B84805">
        <w:rPr>
          <w:rStyle w:val="Emphasis"/>
          <w:highlight w:val="yellow"/>
        </w:rPr>
        <w:t>even by a small amount</w:t>
      </w:r>
      <w:r w:rsidRPr="00B84805">
        <w:rPr>
          <w:sz w:val="12"/>
          <w:highlight w:val="yellow"/>
        </w:rPr>
        <w:t xml:space="preserve">) </w:t>
      </w:r>
      <w:r w:rsidRPr="0048161F">
        <w:rPr>
          <w:rStyle w:val="StyleUnderline"/>
          <w:highlight w:val="yellow"/>
        </w:rPr>
        <w:t>is</w:t>
      </w:r>
      <w:r w:rsidRPr="00BD7B18">
        <w:rPr>
          <w:sz w:val="12"/>
        </w:rPr>
        <w:t xml:space="preserve"> still </w:t>
      </w:r>
      <w:r w:rsidRPr="00B84805">
        <w:rPr>
          <w:rStyle w:val="Emphasis"/>
          <w:highlight w:val="yellow"/>
        </w:rPr>
        <w:t>very large,</w:t>
      </w:r>
      <w:r w:rsidRPr="00B84805">
        <w:rPr>
          <w:sz w:val="12"/>
          <w:highlight w:val="yellow"/>
        </w:rPr>
        <w:t xml:space="preserve"> </w:t>
      </w:r>
      <w:r w:rsidRPr="0048161F">
        <w:rPr>
          <w:rStyle w:val="StyleUnderline"/>
          <w:highlight w:val="yellow"/>
        </w:rPr>
        <w:t xml:space="preserve">since such risks jeopardize the existence of </w:t>
      </w:r>
      <w:r w:rsidRPr="00B84805">
        <w:rPr>
          <w:rStyle w:val="Emphasis"/>
          <w:highlight w:val="yellow"/>
        </w:rPr>
        <w:t>all future human lives</w:t>
      </w:r>
      <w:r w:rsidRPr="00BD7B18">
        <w:rPr>
          <w:sz w:val="12"/>
        </w:rPr>
        <w:t xml:space="preserve">. An initial attempt to estimate the cost-effectiveness of reducing these risks finds that it takes likely between 10 cents and 10s of dollars to save 1 life-year, </w:t>
      </w:r>
      <w:r w:rsidRPr="0048161F">
        <w:rPr>
          <w:rStyle w:val="StyleUnderline"/>
        </w:rPr>
        <w:t>assuming we value</w:t>
      </w:r>
      <w:r w:rsidRPr="00BD7B18">
        <w:rPr>
          <w:sz w:val="12"/>
        </w:rPr>
        <w:t xml:space="preserve"> future </w:t>
      </w:r>
      <w:r w:rsidRPr="0048161F">
        <w:rPr>
          <w:rStyle w:val="StyleUnderline"/>
        </w:rPr>
        <w:t>human lives</w:t>
      </w:r>
      <w:r w:rsidRPr="00BD7B18">
        <w:rPr>
          <w:sz w:val="12"/>
        </w:rPr>
        <w:t xml:space="preserve">. Although </w:t>
      </w:r>
      <w:r w:rsidRPr="00BD7B18">
        <w:rPr>
          <w:rStyle w:val="Emphasis"/>
        </w:rPr>
        <w:t>this result is striking</w:t>
      </w:r>
      <w:r w:rsidRPr="00BD7B18">
        <w:rPr>
          <w:sz w:val="12"/>
        </w:rPr>
        <w:t>, it is not unprecedented. Similar analysis done by Matheny found that spending $1 billion on an asteroid deflection system would have a similar cost-effectiveness, at about $2.50 per life-year.29</w:t>
      </w:r>
    </w:p>
    <w:p w14:paraId="524D3636" w14:textId="77777777" w:rsidR="00A2033B" w:rsidRPr="00223F40" w:rsidRDefault="00A2033B" w:rsidP="00A2033B"/>
    <w:p w14:paraId="26ADE4BB" w14:textId="77777777" w:rsidR="00A2033B" w:rsidRDefault="00A2033B" w:rsidP="00A2033B">
      <w:pPr>
        <w:pStyle w:val="Heading3"/>
      </w:pPr>
      <w:r>
        <w:t>2AC – Extinction</w:t>
      </w:r>
    </w:p>
    <w:p w14:paraId="782C9859" w14:textId="77777777" w:rsidR="00A2033B" w:rsidRDefault="00A2033B" w:rsidP="00A2033B">
      <w:pPr>
        <w:pStyle w:val="Heading4"/>
      </w:pPr>
      <w:r w:rsidRPr="00766A41">
        <w:t xml:space="preserve">U.S.-Russian nuclear war would cause extinction. </w:t>
      </w:r>
      <w:r>
        <w:t>Escalation means c</w:t>
      </w:r>
      <w:r w:rsidRPr="00766A41">
        <w:t xml:space="preserve">ivilization </w:t>
      </w:r>
      <w:r>
        <w:t>w</w:t>
      </w:r>
      <w:r w:rsidRPr="00766A41">
        <w:t>ouldn’t survive.</w:t>
      </w:r>
    </w:p>
    <w:p w14:paraId="61DD73EF" w14:textId="77777777" w:rsidR="00A2033B" w:rsidRPr="00766A41" w:rsidRDefault="00A2033B" w:rsidP="00A2033B">
      <w:r w:rsidRPr="00766A41">
        <w:rPr>
          <w:rFonts w:eastAsiaTheme="majorEastAsia" w:cstheme="majorBidi"/>
          <w:b/>
          <w:iCs/>
          <w:sz w:val="26"/>
        </w:rPr>
        <w:t>Fleck, 6/1/19</w:t>
      </w:r>
      <w:r>
        <w:t xml:space="preserve"> [Martin, program director for the Physicians for Social Responsibility’s nuclear weapons abolition program; “What a Nuclear War Would Mean;” The Progressive, June 1, 2019; https://progressive.org/magazine/what-a-nuclear-war-would-mean-fleck/]</w:t>
      </w:r>
    </w:p>
    <w:p w14:paraId="07B57D5B" w14:textId="77777777" w:rsidR="00A2033B" w:rsidRPr="0048161F" w:rsidRDefault="00A2033B" w:rsidP="00A2033B">
      <w:pPr>
        <w:rPr>
          <w:rStyle w:val="StyleUnderline"/>
        </w:rPr>
      </w:pPr>
      <w:r w:rsidRPr="0048161F">
        <w:rPr>
          <w:rStyle w:val="StyleUnderline"/>
        </w:rPr>
        <w:t xml:space="preserve">A Physicians for Social Responsibility study modeled the humanitarian </w:t>
      </w:r>
      <w:r w:rsidRPr="0048161F">
        <w:rPr>
          <w:rStyle w:val="StyleUnderline"/>
          <w:highlight w:val="yellow"/>
        </w:rPr>
        <w:t xml:space="preserve">impact of </w:t>
      </w:r>
      <w:r w:rsidRPr="00B84805">
        <w:rPr>
          <w:rStyle w:val="Emphasis"/>
          <w:highlight w:val="yellow"/>
        </w:rPr>
        <w:t>detonating 300 Russian nuclear weapons over U.S. cities.</w:t>
      </w:r>
      <w:r w:rsidRPr="0048161F">
        <w:rPr>
          <w:rStyle w:val="StyleUnderline"/>
          <w:highlight w:val="yellow"/>
        </w:rPr>
        <w:t xml:space="preserve"> </w:t>
      </w:r>
      <w:r w:rsidRPr="0048161F">
        <w:rPr>
          <w:rStyle w:val="StyleUnderline"/>
        </w:rPr>
        <w:t xml:space="preserve">The </w:t>
      </w:r>
      <w:r w:rsidRPr="0048161F">
        <w:rPr>
          <w:rStyle w:val="StyleUnderline"/>
          <w:highlight w:val="yellow"/>
        </w:rPr>
        <w:t xml:space="preserve">study found </w:t>
      </w:r>
      <w:r w:rsidRPr="00B84805">
        <w:rPr>
          <w:rStyle w:val="Emphasis"/>
          <w:highlight w:val="yellow"/>
        </w:rPr>
        <w:t>75 to 100 million people would die within thirty minutes</w:t>
      </w:r>
      <w:r w:rsidRPr="00766A41">
        <w:rPr>
          <w:rStyle w:val="Emphasis"/>
        </w:rPr>
        <w:t>.</w:t>
      </w:r>
      <w:r w:rsidRPr="00766A41">
        <w:t xml:space="preserve"> The so-called national defense policies of the nine nations with nuclear weapons include the ever-present threat of using them to burn to death millions of civilians who live in other nations. But since no one can actually win a nuclear war, the entire idea of achieving “security” through nuclear weapons is a false narrative. That’s why three-quarters of the nations on Earth have called for totally eliminating them. The Joint Statement on the Humanitarian Consequences of Nuclear Weapons, submitted to the United Nations General Assembly in 2014 and signed by 155 U.N. countries, puts it plainly: “The only way to guarantee that nuclear weapons will never be used again is through their total elimination.” These are among the effects we could expect if a nuclear war were to happen: A typical modern nuclear weapon can easily reduce the entire downtown of a city to rubble. Hiroshima was flattened by an American bomb with a “yield” equivalent to 15,000 tons of TNT. Modern thermonuclear weapons are many times more powerful. Current American and Russian land-based missiles carry warheads ranging from 100 to 800 kilotons. That’s six to fifty-three times the size of the Hiroshima bomb. If a modern weapon is detonated over a city, it will burn everything flammable in an area at least four miles across. In Hiroshima, temperatures at ground zero were equivalent to the surface of the sun. If a modern weapon is detonated over a city, it will burn everything flammable in an area at least four miles across. The Hiroshima bomb immediately killed 70,000 people, mostly from burns. By the end of 1945, that death toll had doubled. “Each person who died had a name. Each person was loved by someone,” said survivor Setsuko Thurlow in a 2017 International Campaign to Abolish Nuclear Weapons address to the U.N. General Assembly after 122 countries had voted in favor of adopting the Treaty on the Prohibition of Nuclear Weapons. Physicians and relief agencies such as the International Committee of the Red Cross warn that in the event of a nuclear attack, doctors and other health professionals would not be able to deliver medical assistance to immediate survivors. In Hiroshima, the atomic bomb killed or injured 90 percent of doctors and nurses in the area and destroyed 80 percent of the hospitals. Since there can be no meaningful medical response to a nuclear attack on a city, prevention is the only cure. “Fallout” refers to lethal radioactive materials lofted into the air by the nuclear blast that eventually settle back to earth, often far from the target. If a modern nuclear weapon is used against a military base or city, the fallout plume could extend hundreds of miles downwind. </w:t>
      </w:r>
      <w:r w:rsidRPr="0048161F">
        <w:rPr>
          <w:rStyle w:val="StyleUnderline"/>
        </w:rPr>
        <w:t xml:space="preserve">Scientific climate modeling demonstrates that </w:t>
      </w:r>
      <w:r w:rsidRPr="0048161F">
        <w:rPr>
          <w:rStyle w:val="StyleUnderline"/>
          <w:highlight w:val="yellow"/>
        </w:rPr>
        <w:t>in a nuclear war</w:t>
      </w:r>
      <w:r w:rsidRPr="00FC7223">
        <w:t xml:space="preserve">, the </w:t>
      </w:r>
      <w:r w:rsidRPr="0048161F">
        <w:rPr>
          <w:rStyle w:val="StyleUnderline"/>
        </w:rPr>
        <w:t xml:space="preserve">burning cities could inject enough soot and smoke into the stratosphere to blot out the sun, </w:t>
      </w:r>
      <w:r w:rsidRPr="0048161F">
        <w:rPr>
          <w:rStyle w:val="StyleUnderline"/>
          <w:highlight w:val="yellow"/>
        </w:rPr>
        <w:t xml:space="preserve">dramatically </w:t>
      </w:r>
      <w:r w:rsidRPr="00B84805">
        <w:rPr>
          <w:rStyle w:val="Emphasis"/>
          <w:highlight w:val="yellow"/>
        </w:rPr>
        <w:t>disrupt the climate, ruin crop production, and put billions of people at risk of starvation.</w:t>
      </w:r>
      <w:r w:rsidRPr="00FC7223">
        <w:rPr>
          <w:rStyle w:val="Emphasis"/>
        </w:rPr>
        <w:t xml:space="preserve"> </w:t>
      </w:r>
      <w:r w:rsidRPr="00FC7223">
        <w:t>No one can confidently predict how a nuclear war might end</w:t>
      </w:r>
      <w:r w:rsidRPr="0048161F">
        <w:rPr>
          <w:rStyle w:val="StyleUnderline"/>
        </w:rPr>
        <w:t xml:space="preserve">. If nuclear weapons are used again, it could easily </w:t>
      </w:r>
      <w:r w:rsidRPr="00FC7223">
        <w:rPr>
          <w:rStyle w:val="Emphasis"/>
        </w:rPr>
        <w:t>escalate to involve the big arsenals</w:t>
      </w:r>
      <w:r w:rsidRPr="0048161F">
        <w:rPr>
          <w:rStyle w:val="StyleUnderline"/>
        </w:rPr>
        <w:t xml:space="preserve">—thousands of nuclear weapons. </w:t>
      </w:r>
      <w:r w:rsidRPr="00FC7223">
        <w:rPr>
          <w:rStyle w:val="Emphasis"/>
        </w:rPr>
        <w:t xml:space="preserve">It’s </w:t>
      </w:r>
      <w:r w:rsidRPr="00B84805">
        <w:rPr>
          <w:rStyle w:val="Emphasis"/>
          <w:highlight w:val="yellow"/>
        </w:rPr>
        <w:t>hard to imagine how civilization would survive the resulting apocalypse.</w:t>
      </w:r>
      <w:r w:rsidRPr="00FC7223">
        <w:rPr>
          <w:rStyle w:val="Emphasis"/>
        </w:rPr>
        <w:t xml:space="preserve"> </w:t>
      </w:r>
      <w:r w:rsidRPr="00FC7223">
        <w:t xml:space="preserve">Here’s the thing to remember: If the missiles take flight, we’ll all become peace activists. But </w:t>
      </w:r>
      <w:r w:rsidRPr="0048161F">
        <w:rPr>
          <w:rStyle w:val="StyleUnderline"/>
        </w:rPr>
        <w:t xml:space="preserve">it </w:t>
      </w:r>
      <w:r w:rsidRPr="0048161F">
        <w:rPr>
          <w:rStyle w:val="StyleUnderline"/>
          <w:highlight w:val="yellow"/>
        </w:rPr>
        <w:t xml:space="preserve">will be </w:t>
      </w:r>
      <w:r w:rsidRPr="00B84805">
        <w:rPr>
          <w:rStyle w:val="Emphasis"/>
          <w:highlight w:val="yellow"/>
        </w:rPr>
        <w:t>too late</w:t>
      </w:r>
      <w:r w:rsidRPr="0048161F">
        <w:rPr>
          <w:rStyle w:val="StyleUnderline"/>
        </w:rPr>
        <w:t>.</w:t>
      </w:r>
    </w:p>
    <w:p w14:paraId="5896C441" w14:textId="77777777" w:rsidR="00A2033B" w:rsidRDefault="00A2033B" w:rsidP="00A2033B"/>
    <w:p w14:paraId="2AF3D44C" w14:textId="77777777" w:rsidR="00A2033B" w:rsidRDefault="00A2033B" w:rsidP="00A2033B">
      <w:pPr>
        <w:pStyle w:val="Heading4"/>
      </w:pPr>
      <w:r>
        <w:t xml:space="preserve">Russia war goes nuclear. </w:t>
      </w:r>
    </w:p>
    <w:p w14:paraId="6724238D" w14:textId="77777777" w:rsidR="00A2033B" w:rsidRPr="000558C2" w:rsidRDefault="00A2033B" w:rsidP="00A2033B">
      <w:r w:rsidRPr="0079732D">
        <w:rPr>
          <w:rStyle w:val="Style13ptBold"/>
        </w:rPr>
        <w:t>Davis 17 –</w:t>
      </w:r>
      <w:r>
        <w:t xml:space="preserve"> </w:t>
      </w:r>
      <w:r w:rsidRPr="000558C2">
        <w:t xml:space="preserve">Malcolm </w:t>
      </w:r>
      <w:r w:rsidRPr="0079732D">
        <w:t>Davis</w:t>
      </w:r>
      <w:r w:rsidRPr="000558C2">
        <w:t xml:space="preserve">. Senior Analyst, ASPI; PhD in Military Strategic Studies, University of Hull. , “Russia, Military Modernisation and Lowering the Nuclear Threshold.” </w:t>
      </w:r>
      <w:r w:rsidRPr="000558C2">
        <w:rPr>
          <w:i/>
        </w:rPr>
        <w:t>Australian Strategic Policy Institute</w:t>
      </w:r>
      <w:r w:rsidRPr="000558C2">
        <w:t xml:space="preserve">. January. </w:t>
      </w:r>
      <w:hyperlink r:id="rId15" w:history="1">
        <w:r w:rsidRPr="000558C2">
          <w:rPr>
            <w:rStyle w:val="Hyperlink"/>
          </w:rPr>
          <w:t>https://www.aspistrategist.org.au/russia-military-modernisation-lowering-nuclear-threshold/</w:t>
        </w:r>
      </w:hyperlink>
      <w:r w:rsidRPr="000558C2">
        <w:t xml:space="preserve">. </w:t>
      </w:r>
    </w:p>
    <w:p w14:paraId="7074BE0C" w14:textId="77777777" w:rsidR="00A2033B" w:rsidRDefault="00A2033B" w:rsidP="00A2033B">
      <w:pPr>
        <w:rPr>
          <w:sz w:val="12"/>
        </w:rPr>
      </w:pPr>
      <w:r w:rsidRPr="0048161F">
        <w:rPr>
          <w:rStyle w:val="StyleUnderline"/>
        </w:rPr>
        <w:t>Three developments suggest a willingness by Russia to use nuclear weapons</w:t>
      </w:r>
      <w:r w:rsidRPr="000558C2">
        <w:t xml:space="preserve"> in response to non-nuclear attacks </w:t>
      </w:r>
      <w:r w:rsidRPr="0048161F">
        <w:rPr>
          <w:rStyle w:val="StyleUnderline"/>
        </w:rPr>
        <w:t>in a manner that lowers the threshold of nuclear war</w:t>
      </w:r>
      <w:r w:rsidRPr="000558C2">
        <w:t xml:space="preserve">. </w:t>
      </w:r>
      <w:r w:rsidRPr="0048161F">
        <w:rPr>
          <w:rStyle w:val="StyleUnderline"/>
        </w:rPr>
        <w:t>First, the concept of preventative de-escalation is important</w:t>
      </w:r>
      <w:r w:rsidRPr="000558C2">
        <w:t>. A recent IISS analysis explained de-escalation in which limited nuclear war could be used to:</w:t>
      </w:r>
    </w:p>
    <w:p w14:paraId="49ABCCCB" w14:textId="77777777" w:rsidR="00A2033B" w:rsidRDefault="00A2033B" w:rsidP="00A2033B">
      <w:pPr>
        <w:ind w:left="720"/>
        <w:rPr>
          <w:sz w:val="12"/>
        </w:rPr>
      </w:pPr>
      <w:r w:rsidRPr="000558C2">
        <w:t>‘…de-escalate and terminate combat actions on terms acceptable to Russia through the threat of inflicting unacceptable damage upon the enemy. Such limited nuclear use may deter both nuclear and conventional aggression.’</w:t>
      </w:r>
    </w:p>
    <w:p w14:paraId="5EDC5A17" w14:textId="77777777" w:rsidR="00A2033B" w:rsidRDefault="00A2033B" w:rsidP="00A2033B">
      <w:pPr>
        <w:rPr>
          <w:sz w:val="12"/>
        </w:rPr>
      </w:pPr>
      <w:r w:rsidRPr="0048161F">
        <w:rPr>
          <w:rStyle w:val="StyleUnderline"/>
        </w:rPr>
        <w:t>Second, the integration of conventional pre-nuclear and nuclear forces reinforces Russia’s coercive power against NATO in the pre-war ‘Phase Zero’ in a future regional crisis</w:t>
      </w:r>
      <w:r w:rsidRPr="000558C2">
        <w:t xml:space="preserve">—for example, </w:t>
      </w:r>
      <w:r w:rsidRPr="0048161F">
        <w:rPr>
          <w:rStyle w:val="StyleUnderline"/>
          <w:highlight w:val="yellow"/>
        </w:rPr>
        <w:t xml:space="preserve">in the </w:t>
      </w:r>
      <w:r w:rsidRPr="00B84805">
        <w:rPr>
          <w:rStyle w:val="Emphasis"/>
          <w:highlight w:val="yellow"/>
        </w:rPr>
        <w:t>Baltics</w:t>
      </w:r>
      <w:r w:rsidRPr="000558C2">
        <w:t xml:space="preserve">. And </w:t>
      </w:r>
      <w:r w:rsidRPr="0048161F">
        <w:rPr>
          <w:rStyle w:val="StyleUnderline"/>
        </w:rPr>
        <w:t>third, the Russians are clearly conscious of that coercive power given their recent nuclear signaling that suggests Russia continues to see such weapons as a means of national strength</w:t>
      </w:r>
      <w:r w:rsidRPr="000558C2">
        <w:t xml:space="preserve">. </w:t>
      </w:r>
      <w:r w:rsidRPr="0048161F">
        <w:rPr>
          <w:rStyle w:val="StyleUnderline"/>
          <w:highlight w:val="yellow"/>
        </w:rPr>
        <w:t xml:space="preserve">Russia has undertaken </w:t>
      </w:r>
      <w:r w:rsidRPr="00B84805">
        <w:rPr>
          <w:rStyle w:val="Emphasis"/>
          <w:highlight w:val="yellow"/>
        </w:rPr>
        <w:t>sabre rattling</w:t>
      </w:r>
      <w:r w:rsidRPr="0048161F">
        <w:rPr>
          <w:rStyle w:val="StyleUnderline"/>
        </w:rPr>
        <w:t xml:space="preserve"> through </w:t>
      </w:r>
      <w:r w:rsidRPr="000558C2">
        <w:rPr>
          <w:rStyle w:val="Emphasis"/>
        </w:rPr>
        <w:t>simulated nuclear strikes</w:t>
      </w:r>
      <w:r w:rsidRPr="0048161F">
        <w:rPr>
          <w:rStyle w:val="StyleUnderline"/>
        </w:rPr>
        <w:t xml:space="preserve"> in large-scale exercises and </w:t>
      </w:r>
      <w:r w:rsidRPr="000558C2">
        <w:rPr>
          <w:rStyle w:val="Emphasis"/>
        </w:rPr>
        <w:t>aggressive probing</w:t>
      </w:r>
      <w:r w:rsidRPr="0048161F">
        <w:rPr>
          <w:rStyle w:val="StyleUnderline"/>
        </w:rPr>
        <w:t xml:space="preserve"> </w:t>
      </w:r>
      <w:r w:rsidRPr="0048161F">
        <w:rPr>
          <w:rStyle w:val="StyleUnderline"/>
          <w:highlight w:val="yellow"/>
        </w:rPr>
        <w:t>of NATO airspace with nuclear</w:t>
      </w:r>
      <w:r w:rsidRPr="0048161F">
        <w:rPr>
          <w:rStyle w:val="StyleUnderline"/>
        </w:rPr>
        <w:t xml:space="preserve">-capable </w:t>
      </w:r>
      <w:r w:rsidRPr="0048161F">
        <w:rPr>
          <w:rStyle w:val="StyleUnderline"/>
          <w:highlight w:val="yellow"/>
        </w:rPr>
        <w:t>bombers</w:t>
      </w:r>
      <w:r w:rsidRPr="000558C2">
        <w:t xml:space="preserve">. It has demonstrated the dual-role Kalibr NK sea-launched cruise missile in deadly strikes against Syria, and deployed dual-role Iskander short-range ballistic missiles into Kaliningrad in a manner that was highly threatening to NATO. </w:t>
      </w:r>
      <w:r w:rsidRPr="0048161F">
        <w:rPr>
          <w:rStyle w:val="StyleUnderline"/>
        </w:rPr>
        <w:t>That has been backed by public statements which reinforce Russia’s nuclear weapons capability and even explicit nuclear threats to NATO states</w:t>
      </w:r>
      <w:r w:rsidRPr="000558C2">
        <w:t>, notably Denmark.</w:t>
      </w:r>
    </w:p>
    <w:p w14:paraId="46791619" w14:textId="77777777" w:rsidR="00A2033B" w:rsidRDefault="00A2033B" w:rsidP="00A2033B">
      <w:pPr>
        <w:rPr>
          <w:sz w:val="12"/>
        </w:rPr>
      </w:pPr>
      <w:r w:rsidRPr="0048161F">
        <w:rPr>
          <w:rStyle w:val="StyleUnderline"/>
        </w:rPr>
        <w:t xml:space="preserve">Russian nuclear forces are being </w:t>
      </w:r>
      <w:r w:rsidRPr="000558C2">
        <w:rPr>
          <w:rStyle w:val="Emphasis"/>
        </w:rPr>
        <w:t>swiftly upgraded</w:t>
      </w:r>
      <w:r w:rsidRPr="0048161F">
        <w:rPr>
          <w:rStyle w:val="StyleUnderline"/>
        </w:rPr>
        <w:t xml:space="preserve"> with the focus on ICBM modernisation</w:t>
      </w:r>
      <w:r w:rsidRPr="000558C2">
        <w:t xml:space="preserve">, based on introducing the SS-27 ‘Yars’ road-mobile missile, and from 2018 the silo-based RS-28 ‘Sarmat’ heavy ICBM. Yars and Sarmat replace much of Russia’s aging Soviet strategic rocket forces with significantly more capable delivery systems. Russia’s Navy is transitioning to modern Sineva and Bulava sea-launched ballistic missiles, on the modern Borei class SSBNs, </w:t>
      </w:r>
      <w:r w:rsidRPr="0048161F">
        <w:rPr>
          <w:rStyle w:val="StyleUnderline"/>
        </w:rPr>
        <w:t>while the Russian Air Force is restarting the Tu-160 Blackjack production line to produce the updated Tu-160M2 bomber</w:t>
      </w:r>
      <w:r w:rsidRPr="000558C2">
        <w:t xml:space="preserve"> that eventually will be complemented by the ‘PAK-DA’ advanced bomber sometime in the 2020s.</w:t>
      </w:r>
    </w:p>
    <w:p w14:paraId="2E518C95" w14:textId="77777777" w:rsidR="00A2033B" w:rsidRPr="00480851" w:rsidRDefault="00A2033B" w:rsidP="00A2033B">
      <w:r w:rsidRPr="000558C2">
        <w:t xml:space="preserve">The strategic nuclear force modernisation is important but it’s </w:t>
      </w:r>
      <w:r w:rsidRPr="0048161F">
        <w:rPr>
          <w:rStyle w:val="StyleUnderline"/>
        </w:rPr>
        <w:t xml:space="preserve">the </w:t>
      </w:r>
      <w:r w:rsidRPr="000558C2">
        <w:rPr>
          <w:rStyle w:val="Emphasis"/>
        </w:rPr>
        <w:t>integration</w:t>
      </w:r>
      <w:r w:rsidRPr="0048161F">
        <w:rPr>
          <w:rStyle w:val="StyleUnderline"/>
        </w:rPr>
        <w:t xml:space="preserve"> of Russia’s conventional </w:t>
      </w:r>
      <w:r w:rsidRPr="000558C2">
        <w:rPr>
          <w:rStyle w:val="Emphasis"/>
        </w:rPr>
        <w:t>pre-nuclear forces</w:t>
      </w:r>
      <w:r w:rsidRPr="0048161F">
        <w:rPr>
          <w:rStyle w:val="StyleUnderline"/>
        </w:rPr>
        <w:t xml:space="preserve"> with its large </w:t>
      </w:r>
      <w:r w:rsidRPr="000558C2">
        <w:rPr>
          <w:rStyle w:val="Emphasis"/>
        </w:rPr>
        <w:t>‘non-strategic nuclear forces’</w:t>
      </w:r>
      <w:r w:rsidRPr="0048161F">
        <w:rPr>
          <w:rStyle w:val="StyleUnderline"/>
        </w:rPr>
        <w:t xml:space="preserve"> that’s of greatest significance</w:t>
      </w:r>
      <w:r w:rsidRPr="000558C2">
        <w:t xml:space="preserve">. </w:t>
      </w:r>
      <w:r w:rsidRPr="0048161F">
        <w:rPr>
          <w:rStyle w:val="StyleUnderline"/>
        </w:rPr>
        <w:t xml:space="preserve">That’s shaping Russian thinking on the use of nuclear weapons, particularly during </w:t>
      </w:r>
      <w:r w:rsidRPr="00B84805">
        <w:rPr>
          <w:rStyle w:val="Emphasis"/>
          <w:highlight w:val="yellow"/>
        </w:rPr>
        <w:t>Hybrid Warfare</w:t>
      </w:r>
      <w:r w:rsidRPr="0048161F">
        <w:rPr>
          <w:rStyle w:val="StyleUnderline"/>
        </w:rPr>
        <w:t xml:space="preserve">, in a way that </w:t>
      </w:r>
      <w:r w:rsidRPr="0048161F">
        <w:rPr>
          <w:rStyle w:val="StyleUnderline"/>
          <w:highlight w:val="yellow"/>
        </w:rPr>
        <w:t xml:space="preserve">makes the </w:t>
      </w:r>
      <w:r w:rsidRPr="00B84805">
        <w:rPr>
          <w:rStyle w:val="Emphasis"/>
          <w:highlight w:val="yellow"/>
        </w:rPr>
        <w:t>risk of a crisis</w:t>
      </w:r>
      <w:r w:rsidRPr="0048161F">
        <w:rPr>
          <w:rStyle w:val="StyleUnderline"/>
        </w:rPr>
        <w:t xml:space="preserve"> with Russia much more </w:t>
      </w:r>
      <w:r w:rsidRPr="00B84805">
        <w:rPr>
          <w:rStyle w:val="Emphasis"/>
          <w:highlight w:val="yellow"/>
        </w:rPr>
        <w:t>dangerous</w:t>
      </w:r>
      <w:r w:rsidRPr="000558C2">
        <w:t xml:space="preserve">. </w:t>
      </w:r>
      <w:r w:rsidRPr="0048161F">
        <w:rPr>
          <w:rStyle w:val="StyleUnderline"/>
          <w:highlight w:val="yellow"/>
        </w:rPr>
        <w:t>Russia is</w:t>
      </w:r>
      <w:r w:rsidRPr="0048161F">
        <w:rPr>
          <w:rStyle w:val="StyleUnderline"/>
        </w:rPr>
        <w:t xml:space="preserve"> increasingly </w:t>
      </w:r>
      <w:r w:rsidRPr="0048161F">
        <w:rPr>
          <w:rStyle w:val="StyleUnderline"/>
          <w:highlight w:val="yellow"/>
        </w:rPr>
        <w:t>focusing on</w:t>
      </w:r>
      <w:r w:rsidRPr="0048161F">
        <w:rPr>
          <w:rStyle w:val="StyleUnderline"/>
        </w:rPr>
        <w:t xml:space="preserve"> the use of its </w:t>
      </w:r>
      <w:r w:rsidRPr="0048161F">
        <w:rPr>
          <w:rStyle w:val="StyleUnderline"/>
          <w:highlight w:val="yellow"/>
        </w:rPr>
        <w:t>nuclear</w:t>
      </w:r>
      <w:r w:rsidRPr="0048161F">
        <w:rPr>
          <w:rStyle w:val="StyleUnderline"/>
        </w:rPr>
        <w:t xml:space="preserve"> forces to enhance its ability </w:t>
      </w:r>
      <w:r w:rsidRPr="0048161F">
        <w:rPr>
          <w:rStyle w:val="StyleUnderline"/>
          <w:highlight w:val="yellow"/>
        </w:rPr>
        <w:t xml:space="preserve">to </w:t>
      </w:r>
      <w:r w:rsidRPr="00B84805">
        <w:rPr>
          <w:rStyle w:val="Emphasis"/>
          <w:highlight w:val="yellow"/>
        </w:rPr>
        <w:t>undertake</w:t>
      </w:r>
      <w:r w:rsidRPr="000558C2">
        <w:rPr>
          <w:rStyle w:val="Emphasis"/>
        </w:rPr>
        <w:t xml:space="preserve"> military </w:t>
      </w:r>
      <w:r w:rsidRPr="00B84805">
        <w:rPr>
          <w:rStyle w:val="Emphasis"/>
          <w:highlight w:val="yellow"/>
        </w:rPr>
        <w:t>adventurism</w:t>
      </w:r>
      <w:r w:rsidRPr="0048161F">
        <w:rPr>
          <w:rStyle w:val="StyleUnderline"/>
          <w:highlight w:val="yellow"/>
        </w:rPr>
        <w:t xml:space="preserve"> at the </w:t>
      </w:r>
      <w:r w:rsidRPr="00B84805">
        <w:rPr>
          <w:rStyle w:val="Emphasis"/>
          <w:highlight w:val="yellow"/>
        </w:rPr>
        <w:t>conventional level</w:t>
      </w:r>
      <w:r w:rsidRPr="0048161F">
        <w:rPr>
          <w:rStyle w:val="StyleUnderline"/>
        </w:rPr>
        <w:t xml:space="preserve"> in a manner that’s </w:t>
      </w:r>
      <w:r w:rsidRPr="000558C2">
        <w:rPr>
          <w:rStyle w:val="Emphasis"/>
        </w:rPr>
        <w:t>highly threatening</w:t>
      </w:r>
      <w:r w:rsidRPr="0048161F">
        <w:rPr>
          <w:rStyle w:val="StyleUnderline"/>
        </w:rPr>
        <w:t xml:space="preserve"> to NATO</w:t>
      </w:r>
      <w:r w:rsidRPr="000558C2">
        <w:t xml:space="preserve">. </w:t>
      </w:r>
      <w:r w:rsidRPr="0048161F">
        <w:rPr>
          <w:rStyle w:val="StyleUnderline"/>
        </w:rPr>
        <w:t xml:space="preserve">However the </w:t>
      </w:r>
      <w:r w:rsidRPr="0048161F">
        <w:rPr>
          <w:rStyle w:val="StyleUnderline"/>
          <w:highlight w:val="yellow"/>
        </w:rPr>
        <w:t>reliance on nuclear signaling</w:t>
      </w:r>
      <w:r w:rsidRPr="0048161F">
        <w:rPr>
          <w:rStyle w:val="StyleUnderline"/>
        </w:rPr>
        <w:t xml:space="preserve">, the changing operational posture of dual-role forces and concepts like ’preventative de-escalation’, </w:t>
      </w:r>
      <w:r w:rsidRPr="0048161F">
        <w:rPr>
          <w:rStyle w:val="StyleUnderline"/>
          <w:highlight w:val="yellow"/>
        </w:rPr>
        <w:t xml:space="preserve">increases the </w:t>
      </w:r>
      <w:r w:rsidRPr="00B84805">
        <w:rPr>
          <w:rStyle w:val="Emphasis"/>
          <w:highlight w:val="yellow"/>
        </w:rPr>
        <w:t>risk of miscalc</w:t>
      </w:r>
      <w:r w:rsidRPr="0048161F">
        <w:rPr>
          <w:rStyle w:val="StyleUnderline"/>
        </w:rPr>
        <w:t xml:space="preserve">ulation in a crisis </w:t>
      </w:r>
      <w:r w:rsidRPr="0048161F">
        <w:rPr>
          <w:rStyle w:val="StyleUnderline"/>
          <w:highlight w:val="yellow"/>
        </w:rPr>
        <w:t>that could lead to</w:t>
      </w:r>
      <w:r w:rsidRPr="0048161F">
        <w:rPr>
          <w:rStyle w:val="StyleUnderline"/>
        </w:rPr>
        <w:t xml:space="preserve"> an </w:t>
      </w:r>
      <w:r w:rsidRPr="00B84805">
        <w:rPr>
          <w:rStyle w:val="Emphasis"/>
          <w:highlight w:val="yellow"/>
        </w:rPr>
        <w:t>escalation</w:t>
      </w:r>
      <w:r w:rsidRPr="0048161F">
        <w:rPr>
          <w:rStyle w:val="StyleUnderline"/>
          <w:highlight w:val="yellow"/>
        </w:rPr>
        <w:t xml:space="preserve"> through the </w:t>
      </w:r>
      <w:r w:rsidRPr="00B84805">
        <w:rPr>
          <w:rStyle w:val="Emphasis"/>
          <w:highlight w:val="yellow"/>
        </w:rPr>
        <w:t>nuclear threshold</w:t>
      </w:r>
      <w:r w:rsidRPr="000558C2">
        <w:t>.</w:t>
      </w:r>
    </w:p>
    <w:p w14:paraId="098AFF42" w14:textId="77777777" w:rsidR="00A2033B" w:rsidRDefault="00A2033B" w:rsidP="00A2033B"/>
    <w:p w14:paraId="35A0F5B7" w14:textId="77777777" w:rsidR="00A2033B" w:rsidRDefault="00A2033B" w:rsidP="00A2033B">
      <w:pPr>
        <w:pStyle w:val="Heading3"/>
      </w:pPr>
      <w:r>
        <w:t>2AC – AT: Thumper</w:t>
      </w:r>
    </w:p>
    <w:p w14:paraId="7AFF2AC5" w14:textId="77777777" w:rsidR="00A2033B" w:rsidRPr="006C4861" w:rsidRDefault="00A2033B" w:rsidP="00A2033B">
      <w:pPr>
        <w:pStyle w:val="Heading4"/>
      </w:pPr>
      <w:r>
        <w:t xml:space="preserve">Sales are </w:t>
      </w:r>
      <w:r w:rsidRPr="006C4861">
        <w:rPr>
          <w:i/>
        </w:rPr>
        <w:t>directly</w:t>
      </w:r>
      <w:r>
        <w:t xml:space="preserve"> inflammatory.</w:t>
      </w:r>
    </w:p>
    <w:p w14:paraId="2A18B7BC" w14:textId="77777777" w:rsidR="00A2033B" w:rsidRDefault="00A2033B" w:rsidP="00A2033B">
      <w:r w:rsidRPr="00CA4643">
        <w:rPr>
          <w:rStyle w:val="Style13ptBold"/>
        </w:rPr>
        <w:t>Brennan 19</w:t>
      </w:r>
      <w:r>
        <w:t xml:space="preserve"> — David Brennan, World News reporter for Newsweek, holds a B.A. in History from the University of Cambridge, 2019 ("Russia ‘ready to respond’ if U.S. opens military bases near its border, official warns," </w:t>
      </w:r>
      <w:r w:rsidRPr="00CA4643">
        <w:rPr>
          <w:i/>
        </w:rPr>
        <w:t>Newsweek</w:t>
      </w:r>
      <w:r>
        <w:t>, June 19</w:t>
      </w:r>
      <w:r w:rsidRPr="00CA4643">
        <w:rPr>
          <w:vertAlign w:val="superscript"/>
        </w:rPr>
        <w:t>th</w:t>
      </w:r>
      <w:r>
        <w:t>, Available Online at https://www.newsweek.com/russia-ready-respond-us-military-bases-border-ukraine-poland-leonid-slutsky-nato-1444752, Accessed 06-28-2019)</w:t>
      </w:r>
    </w:p>
    <w:p w14:paraId="114D7DFE" w14:textId="77777777" w:rsidR="00A2033B" w:rsidRDefault="00A2033B" w:rsidP="00A2033B">
      <w:r w:rsidRPr="0048161F">
        <w:rPr>
          <w:rStyle w:val="StyleUnderline"/>
        </w:rPr>
        <w:t xml:space="preserve">A </w:t>
      </w:r>
      <w:r w:rsidRPr="0048161F">
        <w:rPr>
          <w:rStyle w:val="StyleUnderline"/>
          <w:highlight w:val="yellow"/>
        </w:rPr>
        <w:t>Russian official</w:t>
      </w:r>
      <w:r w:rsidRPr="0048161F">
        <w:rPr>
          <w:rStyle w:val="StyleUnderline"/>
        </w:rPr>
        <w:t xml:space="preserve"> has </w:t>
      </w:r>
      <w:r w:rsidRPr="0048161F">
        <w:rPr>
          <w:rStyle w:val="StyleUnderline"/>
          <w:highlight w:val="yellow"/>
        </w:rPr>
        <w:t>warned</w:t>
      </w:r>
      <w:r w:rsidRPr="0048161F">
        <w:rPr>
          <w:rStyle w:val="StyleUnderline"/>
        </w:rPr>
        <w:t xml:space="preserve"> that the country's armed </w:t>
      </w:r>
      <w:r w:rsidRPr="0048161F">
        <w:rPr>
          <w:rStyle w:val="StyleUnderline"/>
          <w:highlight w:val="yellow"/>
        </w:rPr>
        <w:t>forces are prepared to respond to</w:t>
      </w:r>
      <w:r w:rsidRPr="0048161F">
        <w:rPr>
          <w:rStyle w:val="StyleUnderline"/>
        </w:rPr>
        <w:t xml:space="preserve"> any </w:t>
      </w:r>
      <w:r w:rsidRPr="0048161F">
        <w:rPr>
          <w:rStyle w:val="StyleUnderline"/>
          <w:highlight w:val="yellow"/>
        </w:rPr>
        <w:t>new</w:t>
      </w:r>
      <w:r w:rsidRPr="0048161F">
        <w:rPr>
          <w:rStyle w:val="StyleUnderline"/>
        </w:rPr>
        <w:t xml:space="preserve"> U.S. military </w:t>
      </w:r>
      <w:r w:rsidRPr="0048161F">
        <w:rPr>
          <w:rStyle w:val="StyleUnderline"/>
          <w:highlight w:val="yellow"/>
        </w:rPr>
        <w:t>bases</w:t>
      </w:r>
      <w:r w:rsidRPr="0048161F">
        <w:rPr>
          <w:rStyle w:val="StyleUnderline"/>
        </w:rPr>
        <w:t xml:space="preserve"> close to its borders, </w:t>
      </w:r>
      <w:r w:rsidRPr="0048161F">
        <w:rPr>
          <w:rStyle w:val="StyleUnderline"/>
          <w:highlight w:val="yellow"/>
        </w:rPr>
        <w:t>amid concerns</w:t>
      </w:r>
      <w:r w:rsidRPr="0048161F">
        <w:rPr>
          <w:rStyle w:val="StyleUnderline"/>
        </w:rPr>
        <w:t xml:space="preserve"> in Moscow </w:t>
      </w:r>
      <w:r w:rsidRPr="0048161F">
        <w:rPr>
          <w:rStyle w:val="StyleUnderline"/>
          <w:highlight w:val="yellow"/>
        </w:rPr>
        <w:t>over</w:t>
      </w:r>
      <w:r w:rsidRPr="0048161F">
        <w:rPr>
          <w:rStyle w:val="StyleUnderline"/>
        </w:rPr>
        <w:t xml:space="preserve"> intensified </w:t>
      </w:r>
      <w:r w:rsidRPr="00B84805">
        <w:rPr>
          <w:rStyle w:val="Emphasis"/>
          <w:highlight w:val="yellow"/>
        </w:rPr>
        <w:t>American activity</w:t>
      </w:r>
      <w:r w:rsidRPr="0048161F">
        <w:rPr>
          <w:rStyle w:val="StyleUnderline"/>
          <w:highlight w:val="yellow"/>
        </w:rPr>
        <w:t xml:space="preserve"> in Eastern Europe</w:t>
      </w:r>
      <w:r>
        <w:t>.</w:t>
      </w:r>
    </w:p>
    <w:p w14:paraId="64E732D1" w14:textId="77777777" w:rsidR="00A2033B" w:rsidRDefault="00A2033B" w:rsidP="00A2033B">
      <w:r w:rsidRPr="0048161F">
        <w:rPr>
          <w:rStyle w:val="StyleUnderline"/>
        </w:rPr>
        <w:t>Leonid Slutsky, the chairman of the Russian State Duma's International Affairs Committee, told the Rossiya-24 TV channel that the country's armed forces are stronger than they have ever been and ready to respond</w:t>
      </w:r>
      <w:r>
        <w:t xml:space="preserve"> to American deployments perceived to threaten Russia.</w:t>
      </w:r>
    </w:p>
    <w:p w14:paraId="149568F3" w14:textId="77777777" w:rsidR="00A2033B" w:rsidRDefault="00A2033B" w:rsidP="00A2033B">
      <w:r w:rsidRPr="0048161F">
        <w:rPr>
          <w:rStyle w:val="StyleUnderline"/>
          <w:highlight w:val="yellow"/>
        </w:rPr>
        <w:t>Slutsky was</w:t>
      </w:r>
      <w:r w:rsidRPr="006C4861">
        <w:t xml:space="preserve"> </w:t>
      </w:r>
      <w:r>
        <w:t xml:space="preserve">specifically responding to a question about the collapse of the Intermediate-Range Nuclear Forces treaty—signed with the U.S. to prevent nuclear proliferation—but he was </w:t>
      </w:r>
      <w:r w:rsidRPr="0048161F">
        <w:rPr>
          <w:rStyle w:val="StyleUnderline"/>
          <w:highlight w:val="yellow"/>
        </w:rPr>
        <w:t>speaking as</w:t>
      </w:r>
      <w:r w:rsidRPr="0048161F">
        <w:rPr>
          <w:rStyle w:val="StyleUnderline"/>
        </w:rPr>
        <w:t xml:space="preserve"> the </w:t>
      </w:r>
      <w:r w:rsidRPr="0048161F">
        <w:rPr>
          <w:rStyle w:val="StyleUnderline"/>
          <w:highlight w:val="yellow"/>
        </w:rPr>
        <w:t xml:space="preserve">Pentagon approved </w:t>
      </w:r>
      <w:r w:rsidRPr="00B84805">
        <w:rPr>
          <w:rStyle w:val="Emphasis"/>
          <w:highlight w:val="yellow"/>
        </w:rPr>
        <w:t>hundreds of millions</w:t>
      </w:r>
      <w:r w:rsidRPr="0048161F">
        <w:rPr>
          <w:rStyle w:val="StyleUnderline"/>
        </w:rPr>
        <w:t xml:space="preserve"> of dollars </w:t>
      </w:r>
      <w:r w:rsidRPr="0048161F">
        <w:rPr>
          <w:rStyle w:val="StyleUnderline"/>
          <w:highlight w:val="yellow"/>
        </w:rPr>
        <w:t xml:space="preserve">in </w:t>
      </w:r>
      <w:r w:rsidRPr="00B84805">
        <w:rPr>
          <w:rStyle w:val="Emphasis"/>
          <w:highlight w:val="yellow"/>
        </w:rPr>
        <w:t>lethal military aid</w:t>
      </w:r>
      <w:r w:rsidRPr="0048161F">
        <w:rPr>
          <w:rStyle w:val="StyleUnderline"/>
        </w:rPr>
        <w:t xml:space="preserve"> to Ukraine</w:t>
      </w:r>
      <w:r>
        <w:t>.</w:t>
      </w:r>
    </w:p>
    <w:p w14:paraId="42E7F0C5" w14:textId="77777777" w:rsidR="00A2033B" w:rsidRDefault="00A2033B" w:rsidP="00A2033B">
      <w:r>
        <w:t>The minister told the TV station, "If you want my own opinion, then no, it is unlikely" that the U.S. would open military bases in Ukraine, state news agency Tass reported. "However, attempts of this kind might take place," he added.</w:t>
      </w:r>
    </w:p>
    <w:p w14:paraId="570C7BC6" w14:textId="77777777" w:rsidR="00A2033B" w:rsidRDefault="00A2033B" w:rsidP="00A2033B">
      <w:r>
        <w:t>"Let's keep in mind that one way or another, some really talented people from Washington have had these ideas during the presidency of [former Ukrainian President Pyotr] Poroshenko," Slutsky said. "However, this hasn't been done.</w:t>
      </w:r>
    </w:p>
    <w:p w14:paraId="14F53C57" w14:textId="77777777" w:rsidR="00A2033B" w:rsidRDefault="00A2033B" w:rsidP="00A2033B">
      <w:r>
        <w:t>"In any case, Russia is ready to respond to such developments. Today, our armed forces are as capable as ever. So not a single hair on any Russian citizen's head would be harmed."</w:t>
      </w:r>
    </w:p>
    <w:p w14:paraId="1F188E2E" w14:textId="77777777" w:rsidR="00A2033B" w:rsidRDefault="00A2033B" w:rsidP="00A2033B">
      <w:r w:rsidRPr="0048161F">
        <w:rPr>
          <w:rStyle w:val="StyleUnderline"/>
        </w:rPr>
        <w:t>Slutsky's interview came as the Pentagon approved $250 million in military aid to Ukraine</w:t>
      </w:r>
      <w:r>
        <w:t>, which is still at war with Russian-backed separatists in the east of the country. The Department of Defense said the support would include sniper rifles, rocket-propelled grenade launchers, counter-artillery radars, electronic warfare detection systems, night vision and military medical supplies.</w:t>
      </w:r>
    </w:p>
    <w:p w14:paraId="0C133383" w14:textId="77777777" w:rsidR="00A2033B" w:rsidRDefault="00A2033B" w:rsidP="00A2033B">
      <w:r w:rsidRPr="0048161F">
        <w:rPr>
          <w:rStyle w:val="StyleUnderline"/>
        </w:rPr>
        <w:t>Russia's invasion and annexation of Crimea and the subsequent fighting in the east of Ukraine prompted a rethink of U.S. and NATO military strategy</w:t>
      </w:r>
      <w:r>
        <w:t xml:space="preserve"> towards Russia. The transatlantic alliance bolstered its military strength in Eastern Europe, deploying four multinational battalion-size battle groups in Estonia, Latvia, Lithuania and Poland on a rotational basis.</w:t>
      </w:r>
    </w:p>
    <w:p w14:paraId="57ABCFED" w14:textId="77777777" w:rsidR="00A2033B" w:rsidRDefault="00A2033B" w:rsidP="00A2033B">
      <w:r>
        <w:t>There have also been discussions about opening a permanent military base in Poland, which borders the Russian enclave of Kaliningrad, though not Russia proper. Polish leaders have attempted to sweeten the project by promising to name the base "Fort Trump" in honor of the American president.</w:t>
      </w:r>
    </w:p>
    <w:p w14:paraId="75549ECC" w14:textId="77777777" w:rsidR="00A2033B" w:rsidRDefault="00A2033B" w:rsidP="00A2033B">
      <w:r>
        <w:t>Last week, the president said he would send 1,000 more U.S. troops to Poland—taken from the 52,000 based in Germany—but stopped short of committing to a new American base there.</w:t>
      </w:r>
    </w:p>
    <w:p w14:paraId="4A5CE0EF" w14:textId="77777777" w:rsidR="00A2033B" w:rsidRDefault="00A2033B" w:rsidP="00A2033B">
      <w:r w:rsidRPr="0048161F">
        <w:rPr>
          <w:rStyle w:val="StyleUnderline"/>
        </w:rPr>
        <w:t>Disagreement over the INF Treaty has also raised the prospect of a new arms race between Washington and Moscow in Europe</w:t>
      </w:r>
      <w:r>
        <w:t>. The agreement was signed by President Ronald Reagan and Soviet leader Mikhail Gorbachev in 1987, banning ground-launch nuclear and conventional missiles with ranges from 500 kilometers (310 miles) to 5,500 kilometers (3,417 miles).</w:t>
      </w:r>
    </w:p>
    <w:p w14:paraId="682E0F28" w14:textId="77777777" w:rsidR="00A2033B" w:rsidRPr="00D526F0" w:rsidRDefault="00A2033B" w:rsidP="00A2033B"/>
    <w:p w14:paraId="4A0865AB" w14:textId="77777777" w:rsidR="00A2033B" w:rsidRDefault="00A2033B" w:rsidP="00A2033B">
      <w:pPr>
        <w:pStyle w:val="Heading4"/>
        <w:spacing w:line="278" w:lineRule="atLeast"/>
        <w:rPr>
          <w:color w:val="222222"/>
        </w:rPr>
      </w:pPr>
      <w:r>
        <w:rPr>
          <w:color w:val="222222"/>
        </w:rPr>
        <w:t>Fear of NATO expansion leads to Russian escalation in Ukraine</w:t>
      </w:r>
    </w:p>
    <w:p w14:paraId="3F313FCA" w14:textId="77777777" w:rsidR="00A2033B" w:rsidRDefault="00A2033B" w:rsidP="00A2033B">
      <w:pPr>
        <w:spacing w:line="235" w:lineRule="atLeast"/>
        <w:rPr>
          <w:color w:val="222222"/>
        </w:rPr>
      </w:pPr>
      <w:r>
        <w:rPr>
          <w:rStyle w:val="m7070205679964410806gmail-style13ptbold"/>
          <w:b/>
          <w:bCs/>
          <w:color w:val="222222"/>
          <w:sz w:val="26"/>
          <w:szCs w:val="26"/>
        </w:rPr>
        <w:t>Logan 14</w:t>
      </w:r>
      <w:r>
        <w:rPr>
          <w:rStyle w:val="apple-converted-space"/>
          <w:color w:val="222222"/>
        </w:rPr>
        <w:t> </w:t>
      </w:r>
      <w:r>
        <w:rPr>
          <w:color w:val="222222"/>
        </w:rPr>
        <w:t>(Justin Logan, the director of foreign policy studies at the Cato Institute. He is an expert on U.S. grand strategy, international relations theory, and American foreign policy. His research focused on the shifting balance of power in Asia — specifically with regard to China — and the formation of U.S. grand strategy under unipolarity. He has authored numerous policy studies and articles on topics including international relations theory, U.S.-China policy, U.S.-Russia policy, stabilization and reconstruction operations, and the policy approaches to a nuclear Iran, June 21, 2014, Accessed June 21, 2019, The CATO Institute, “Think Again: NATO”,</w:t>
      </w:r>
      <w:r>
        <w:rPr>
          <w:rStyle w:val="apple-converted-space"/>
          <w:color w:val="222222"/>
        </w:rPr>
        <w:t> </w:t>
      </w:r>
      <w:hyperlink r:id="rId16" w:tgtFrame="_blank" w:history="1">
        <w:r>
          <w:rPr>
            <w:rStyle w:val="Hyperlink"/>
          </w:rPr>
          <w:t>https://www.cato.org/publications/commentary/think-again-nato</w:t>
        </w:r>
      </w:hyperlink>
      <w:r>
        <w:rPr>
          <w:color w:val="222222"/>
        </w:rPr>
        <w:t>)</w:t>
      </w:r>
    </w:p>
    <w:p w14:paraId="5F690D16" w14:textId="77777777" w:rsidR="00A2033B" w:rsidRDefault="00A2033B" w:rsidP="00A2033B">
      <w:pPr>
        <w:spacing w:line="235" w:lineRule="atLeast"/>
        <w:rPr>
          <w:color w:val="222222"/>
        </w:rPr>
      </w:pPr>
      <w:r>
        <w:rPr>
          <w:color w:val="222222"/>
          <w:szCs w:val="16"/>
        </w:rPr>
        <w:t>Since then,</w:t>
      </w:r>
      <w:r>
        <w:rPr>
          <w:rStyle w:val="apple-converted-space"/>
          <w:color w:val="222222"/>
          <w:szCs w:val="16"/>
        </w:rPr>
        <w:t> </w:t>
      </w:r>
      <w:r w:rsidRPr="00B84805">
        <w:rPr>
          <w:rStyle w:val="StyleUnderline"/>
          <w:highlight w:val="yellow"/>
        </w:rPr>
        <w:t>Russia has made clear that it views</w:t>
      </w:r>
      <w:r w:rsidRPr="00FC7223">
        <w:rPr>
          <w:rStyle w:val="StyleUnderline"/>
        </w:rPr>
        <w:t xml:space="preserve"> the </w:t>
      </w:r>
      <w:r w:rsidRPr="00B84805">
        <w:rPr>
          <w:rStyle w:val="StyleUnderline"/>
          <w:highlight w:val="yellow"/>
        </w:rPr>
        <w:t>expansion of NATO</w:t>
      </w:r>
      <w:r w:rsidRPr="00FC7223">
        <w:rPr>
          <w:rStyle w:val="StyleUnderline"/>
        </w:rPr>
        <w:t xml:space="preserve"> territory and military power </w:t>
      </w:r>
      <w:r w:rsidRPr="00B84805">
        <w:rPr>
          <w:rStyle w:val="StyleUnderline"/>
          <w:highlight w:val="yellow"/>
        </w:rPr>
        <w:t>as a threat</w:t>
      </w:r>
      <w:r w:rsidRPr="00FC7223">
        <w:rPr>
          <w:rStyle w:val="StyleUnderline"/>
        </w:rPr>
        <w:t>.</w:t>
      </w:r>
      <w:r>
        <w:rPr>
          <w:color w:val="222222"/>
          <w:szCs w:val="16"/>
        </w:rPr>
        <w:t>However innocent the West believes its intentions,</w:t>
      </w:r>
      <w:r>
        <w:rPr>
          <w:rStyle w:val="apple-converted-space"/>
          <w:color w:val="222222"/>
          <w:szCs w:val="16"/>
        </w:rPr>
        <w:t> </w:t>
      </w:r>
      <w:r>
        <w:rPr>
          <w:rStyle w:val="m7070205679964410806gmail-styleunderline"/>
          <w:color w:val="222222"/>
        </w:rPr>
        <w:t>it isn’t hard to see why Russia would be concerned. I</w:t>
      </w:r>
      <w:r>
        <w:rPr>
          <w:color w:val="222222"/>
          <w:szCs w:val="16"/>
        </w:rPr>
        <w:t>n 1999 NATO added the Czech Republic, Hungary, and Poland. And over the next 10 years, that list grew to include Bulgaria, Estonia, Latvia, Lithuania, Romania, Slovakia, Slovenia, Albania, and Croatia. In 2008,</w:t>
      </w:r>
      <w:r>
        <w:rPr>
          <w:rStyle w:val="apple-converted-space"/>
          <w:color w:val="222222"/>
          <w:szCs w:val="16"/>
        </w:rPr>
        <w:t> </w:t>
      </w:r>
      <w:r>
        <w:rPr>
          <w:rStyle w:val="m7070205679964410806gmail-styleunderline"/>
          <w:color w:val="222222"/>
        </w:rPr>
        <w:t xml:space="preserve">President </w:t>
      </w:r>
      <w:r w:rsidRPr="00FC7223">
        <w:rPr>
          <w:rStyle w:val="StyleUnderline"/>
        </w:rPr>
        <w:t>George W. Bush suggested adding Georgia and Ukraine to the alliance, for the first time absorbing not simply former Warsaw Pact members, but former Soviet republics themselves</w:t>
      </w:r>
      <w:r>
        <w:rPr>
          <w:color w:val="222222"/>
          <w:szCs w:val="16"/>
        </w:rPr>
        <w:t>.</w:t>
      </w:r>
    </w:p>
    <w:p w14:paraId="5C27E3A0" w14:textId="77777777" w:rsidR="00A2033B" w:rsidRDefault="00A2033B" w:rsidP="00A2033B">
      <w:pPr>
        <w:spacing w:line="235" w:lineRule="atLeast"/>
        <w:rPr>
          <w:color w:val="222222"/>
        </w:rPr>
      </w:pPr>
      <w:r>
        <w:rPr>
          <w:color w:val="222222"/>
          <w:szCs w:val="16"/>
        </w:rPr>
        <w:t>The</w:t>
      </w:r>
      <w:r>
        <w:rPr>
          <w:rStyle w:val="apple-converted-space"/>
          <w:color w:val="222222"/>
          <w:szCs w:val="16"/>
        </w:rPr>
        <w:t> </w:t>
      </w:r>
      <w:r>
        <w:rPr>
          <w:rStyle w:val="m7070205679964410806gmail-styleunderline"/>
          <w:color w:val="222222"/>
        </w:rPr>
        <w:t>cost of surrounding Russia militarily is that</w:t>
      </w:r>
      <w:r>
        <w:rPr>
          <w:rStyle w:val="apple-converted-space"/>
          <w:color w:val="222222"/>
        </w:rPr>
        <w:t> </w:t>
      </w:r>
      <w:r w:rsidRPr="00B84805">
        <w:rPr>
          <w:rStyle w:val="StyleUnderline"/>
          <w:highlight w:val="yellow"/>
        </w:rPr>
        <w:t>Russia feels surrounded</w:t>
      </w:r>
      <w:r w:rsidRPr="00FC7223">
        <w:rPr>
          <w:rStyle w:val="StyleUnderline"/>
        </w:rPr>
        <w:t xml:space="preserve"> militarily</w:t>
      </w:r>
      <w:r>
        <w:rPr>
          <w:color w:val="222222"/>
          <w:szCs w:val="16"/>
        </w:rPr>
        <w:t>. Allowing NATO to die after it achieved its mission after the Cold War would have left Moscow with a freer hand in Eastern Europe — and some current NATO member states would have faced negative consequences. Their relations with Russia would have reflected relative power and geography, and they would have had to defer to Russian prerogatives more than at present.</w:t>
      </w:r>
    </w:p>
    <w:p w14:paraId="01545AC7" w14:textId="77777777" w:rsidR="00A2033B" w:rsidRDefault="00A2033B" w:rsidP="00A2033B">
      <w:pPr>
        <w:spacing w:line="235" w:lineRule="atLeast"/>
        <w:rPr>
          <w:color w:val="222222"/>
        </w:rPr>
      </w:pPr>
      <w:r>
        <w:rPr>
          <w:color w:val="222222"/>
          <w:szCs w:val="16"/>
        </w:rPr>
        <w:t>At the same time, other states, such</w:t>
      </w:r>
      <w:r>
        <w:rPr>
          <w:rStyle w:val="apple-converted-space"/>
          <w:color w:val="222222"/>
          <w:szCs w:val="16"/>
        </w:rPr>
        <w:t> </w:t>
      </w:r>
      <w:r>
        <w:rPr>
          <w:rStyle w:val="m7070205679964410806gmail-styleunderline"/>
          <w:color w:val="222222"/>
        </w:rPr>
        <w:t>as</w:t>
      </w:r>
      <w:r>
        <w:rPr>
          <w:rStyle w:val="apple-converted-space"/>
          <w:color w:val="222222"/>
        </w:rPr>
        <w:t> </w:t>
      </w:r>
      <w:r w:rsidRPr="00FC7223">
        <w:rPr>
          <w:rStyle w:val="StyleUnderline"/>
        </w:rPr>
        <w:t>Ukraine, have arguably been worse off as a result of NATO’s persistence. Its internal politics have been more consequential to Moscow</w:t>
      </w:r>
      <w:r>
        <w:rPr>
          <w:rStyle w:val="apple-converted-space"/>
          <w:color w:val="222222"/>
        </w:rPr>
        <w:t> </w:t>
      </w:r>
      <w:r>
        <w:rPr>
          <w:rStyle w:val="m7070205679964410806gmail-styleunderline"/>
          <w:color w:val="222222"/>
        </w:rPr>
        <w:t xml:space="preserve">because not only of its economic orientation, but </w:t>
      </w:r>
      <w:r w:rsidRPr="00FC7223">
        <w:rPr>
          <w:rStyle w:val="StyleUnderline"/>
        </w:rPr>
        <w:t>also because of the threat that it may someday become a NATO member.</w:t>
      </w:r>
      <w:r>
        <w:rPr>
          <w:color w:val="222222"/>
          <w:szCs w:val="16"/>
        </w:rPr>
        <w:t xml:space="preserve"> The downside of drawing lines across Europe, as NATO has, is that lines have two sides. And being on the non-NATO side of the line makes one a particularly appetizing target for predation</w:t>
      </w:r>
      <w:r w:rsidRPr="00FC7223">
        <w:rPr>
          <w:rStyle w:val="StyleUnderline"/>
        </w:rPr>
        <w:t>, incentivizing the Kremlin to act before it’s too late</w:t>
      </w:r>
      <w:r>
        <w:rPr>
          <w:color w:val="222222"/>
          <w:szCs w:val="16"/>
        </w:rPr>
        <w:t>. The choice facing, say, the Baltic states becomes even starker.</w:t>
      </w:r>
    </w:p>
    <w:p w14:paraId="1C2B3C1E" w14:textId="77777777" w:rsidR="00A2033B" w:rsidRPr="00FC7223" w:rsidRDefault="00A2033B" w:rsidP="00A2033B">
      <w:pPr>
        <w:spacing w:line="235" w:lineRule="atLeast"/>
        <w:rPr>
          <w:rStyle w:val="StyleUnderline"/>
        </w:rPr>
      </w:pPr>
      <w:r w:rsidRPr="00B84805">
        <w:rPr>
          <w:rStyle w:val="StyleUnderline"/>
          <w:highlight w:val="yellow"/>
        </w:rPr>
        <w:t>NATO expansion has validated the narratives of Russian nationalists and made Russian liberals look like suckers</w:t>
      </w:r>
      <w:r w:rsidRPr="00FC7223">
        <w:rPr>
          <w:rStyle w:val="StyleUnderline"/>
        </w:rPr>
        <w:t>, a nuance that is lost on many in the West.</w:t>
      </w:r>
    </w:p>
    <w:p w14:paraId="41AE0ABD" w14:textId="77777777" w:rsidR="00A2033B" w:rsidRDefault="00A2033B" w:rsidP="00A2033B">
      <w:pPr>
        <w:spacing w:line="235" w:lineRule="atLeast"/>
        <w:rPr>
          <w:color w:val="222222"/>
        </w:rPr>
      </w:pPr>
    </w:p>
    <w:p w14:paraId="3224DF17" w14:textId="3E00156D" w:rsidR="008C1803" w:rsidRDefault="00A2033B" w:rsidP="008C1803">
      <w:pPr>
        <w:pStyle w:val="Heading3"/>
      </w:pPr>
      <w:r>
        <w:t>2AC – AT:</w:t>
      </w:r>
      <w:r w:rsidR="008C1803">
        <w:t xml:space="preserve"> Zelensky Solves</w:t>
      </w:r>
    </w:p>
    <w:p w14:paraId="4B8F3B57" w14:textId="77777777" w:rsidR="008C1803" w:rsidRDefault="008C1803" w:rsidP="008C1803">
      <w:pPr>
        <w:pStyle w:val="Heading4"/>
        <w:spacing w:line="278" w:lineRule="atLeast"/>
        <w:rPr>
          <w:color w:val="000000"/>
        </w:rPr>
      </w:pPr>
      <w:r>
        <w:rPr>
          <w:color w:val="000000"/>
        </w:rPr>
        <w:t>Zelensky doesn’t matter — Ukraine foreign policy remains antagonistic to Russia </w:t>
      </w:r>
    </w:p>
    <w:p w14:paraId="50E4451B" w14:textId="77777777" w:rsidR="008C1803" w:rsidRDefault="008C1803" w:rsidP="008C1803">
      <w:r>
        <w:rPr>
          <w:rStyle w:val="m-1353380299803983483gmail-style13ptbold"/>
          <w:b/>
          <w:bCs/>
          <w:color w:val="000000"/>
          <w:sz w:val="26"/>
          <w:szCs w:val="26"/>
        </w:rPr>
        <w:t xml:space="preserve">Avdaliani ’19 </w:t>
      </w:r>
      <w:r w:rsidRPr="00F548EB">
        <w:t>---  (Emil Avdaliani,  5/15/19, Why Rapprochement with Russia is Unlikely Under Zelensky, Begin-Sadat  Center  for Strategic Studies,  accessed 6/21/19,  </w:t>
      </w:r>
      <w:hyperlink r:id="rId17" w:tgtFrame="_blank" w:history="1">
        <w:r w:rsidRPr="00F548EB">
          <w:rPr>
            <w:rStyle w:val="Hyperlink"/>
          </w:rPr>
          <w:t>https://besacenter.org/perspectives-papers/ukraine-russia-relations-zelensky/)//lex</w:t>
        </w:r>
      </w:hyperlink>
    </w:p>
    <w:p w14:paraId="603C081B" w14:textId="77777777" w:rsidR="008C1803" w:rsidRDefault="008C1803" w:rsidP="008C1803">
      <w:r w:rsidRPr="00B84805">
        <w:rPr>
          <w:rStyle w:val="StyleUnderline"/>
          <w:highlight w:val="yellow"/>
        </w:rPr>
        <w:t>Fears have been expressed that with Zelensky at the helm</w:t>
      </w:r>
      <w:r w:rsidRPr="00FC7223">
        <w:rPr>
          <w:rStyle w:val="StyleUnderline"/>
        </w:rPr>
        <w:t xml:space="preserve">, Ukraine’s </w:t>
      </w:r>
      <w:r w:rsidRPr="00B84805">
        <w:rPr>
          <w:rStyle w:val="StyleUnderline"/>
          <w:highlight w:val="yellow"/>
        </w:rPr>
        <w:t>foreign policy will tilt</w:t>
      </w:r>
      <w:r w:rsidRPr="00FC7223">
        <w:rPr>
          <w:rStyle w:val="StyleUnderline"/>
        </w:rPr>
        <w:t xml:space="preserve"> – possibly radically – </w:t>
      </w:r>
      <w:r w:rsidRPr="00B84805">
        <w:rPr>
          <w:rStyle w:val="StyleUnderline"/>
          <w:highlight w:val="yellow"/>
        </w:rPr>
        <w:t>in Russia’s favor.</w:t>
      </w:r>
      <w:r w:rsidRPr="00FC7223">
        <w:rPr>
          <w:rStyle w:val="StyleUnderline"/>
        </w:rPr>
        <w:t xml:space="preserve"> </w:t>
      </w:r>
      <w:r>
        <w:t>This fear is based on the fact that Zelensky lived and worked in Russia for a long time and is close to the Russian cultural elite. For the most part, however, geopolitics were not touched upon in these analyses.</w:t>
      </w:r>
    </w:p>
    <w:p w14:paraId="7A0FD1D7" w14:textId="77777777" w:rsidR="008C1803" w:rsidRDefault="008C1803" w:rsidP="008C1803">
      <w:r>
        <w:t>Geopolitical circumstances clearly indicate that it will be very difficult for the new Ukrainian president to change the country’s foreign policy. There are several reasons for this.</w:t>
      </w:r>
    </w:p>
    <w:p w14:paraId="4BF223BC" w14:textId="77777777" w:rsidR="008C1803" w:rsidRDefault="008C1803" w:rsidP="008C1803">
      <w:r>
        <w:t>Over the past five years, following the Ukraine crisis that broke out following the annexation of the Crimean Peninsula, Kiev ratified the Association Agreement with the EU, the non-signing of which deposed former president Viktor Yanukovych in 2014.</w:t>
      </w:r>
    </w:p>
    <w:p w14:paraId="2351BC3D" w14:textId="77777777" w:rsidR="008C1803" w:rsidRDefault="008C1803" w:rsidP="008C1803">
      <w:r>
        <w:t>Ukraine also got visa-free access for its citizens to the EU (except for the UK and Ireland) and four other Schengen-associated countries.</w:t>
      </w:r>
    </w:p>
    <w:p w14:paraId="11AF3AF1" w14:textId="77777777" w:rsidR="008C1803" w:rsidRDefault="008C1803" w:rsidP="008C1803">
      <w:r>
        <w:t>Moreover, Kiev has reinforced the Ukrainian army in order to keep the conflict with Russia limited to eastern Ukraine and the Azov Sea.</w:t>
      </w:r>
    </w:p>
    <w:p w14:paraId="0A74EDAC" w14:textId="77777777" w:rsidR="008C1803" w:rsidRDefault="008C1803" w:rsidP="008C1803">
      <w:r>
        <w:t>On the cultural level, Ukraine’s Orthodox Church recently gained autocephaly (independence) from the Russian Church. There have been changes on the economic front as well: Ukraine’s trade has been redirected toward Europe rather being mostly dependent on Russia, as it was before 2014.</w:t>
      </w:r>
    </w:p>
    <w:p w14:paraId="42CE82DA" w14:textId="77777777" w:rsidR="008C1803" w:rsidRDefault="008C1803" w:rsidP="008C1803">
      <w:r>
        <w:t>All of this suggests that it is highly unlikely that Ukraine’s foreign policy will change under Zelensky. There are simply too many economic, military, and ideological ties linking the country to the West.</w:t>
      </w:r>
    </w:p>
    <w:p w14:paraId="077EB4D9" w14:textId="77777777" w:rsidR="008C1803" w:rsidRDefault="008C1803" w:rsidP="008C1803">
      <w:r>
        <w:t>Zelensky may meet Vladimir Putin and might even soften his rhetoric toward Russia, but on the grander level of state politics, he will not alter Ukraine’s view of Crimea and the conflict in Donbas. In fact, one can even envision an opposite scenario in which Ukraine-Russia relations further deteriorate.</w:t>
      </w:r>
    </w:p>
    <w:p w14:paraId="22EC9F88" w14:textId="77777777" w:rsidR="008C1803" w:rsidRPr="00FC7223" w:rsidRDefault="008C1803" w:rsidP="008C1803">
      <w:pPr>
        <w:rPr>
          <w:rStyle w:val="StyleUnderline"/>
        </w:rPr>
      </w:pPr>
      <w:r w:rsidRPr="00FC7223">
        <w:rPr>
          <w:rStyle w:val="StyleUnderline"/>
        </w:rPr>
        <w:t xml:space="preserve">Indeed, just a couple of days after Zelensky’s victory – which was celebrated in Moscow as a win by many Kremlin-associated analysts and low-level politicians – </w:t>
      </w:r>
      <w:r w:rsidRPr="00B84805">
        <w:rPr>
          <w:rStyle w:val="StyleUnderline"/>
          <w:highlight w:val="yellow"/>
        </w:rPr>
        <w:t>Putin announced that Moscow would grant Russian citizenship</w:t>
      </w:r>
      <w:r w:rsidRPr="00FC7223">
        <w:rPr>
          <w:rStyle w:val="StyleUnderline"/>
        </w:rPr>
        <w:t xml:space="preserve"> to Donbas residents. It was even suggested that this initiative would extend to all Ukrainians. This </w:t>
      </w:r>
      <w:r w:rsidRPr="00B84805">
        <w:rPr>
          <w:rStyle w:val="StyleUnderline"/>
          <w:highlight w:val="yellow"/>
        </w:rPr>
        <w:t>provoked strong criticism from Zelensky, leaving little chance of a rapprochement with Russia</w:t>
      </w:r>
      <w:r w:rsidRPr="00FC7223">
        <w:rPr>
          <w:rStyle w:val="StyleUnderline"/>
        </w:rPr>
        <w:t>.</w:t>
      </w:r>
    </w:p>
    <w:p w14:paraId="6AB0EECF" w14:textId="77777777" w:rsidR="008C1803" w:rsidRDefault="008C1803" w:rsidP="008C1803">
      <w:r>
        <w:t>Another important and often forgotten aspect of Ukraine-Russia relations is the recent spectacular rise of national self-awareness among ordinary Ukrainians who will not tolerate U-turns in the country’s foreign policy. The democratically elected Zelensky is a hostage of Ukrainian public opinion.</w:t>
      </w:r>
    </w:p>
    <w:p w14:paraId="20C66334" w14:textId="77777777" w:rsidR="008C1803" w:rsidRDefault="008C1803" w:rsidP="008C1803">
      <w:r>
        <w:t>Peaceful electoral changes in Ukraine are watched closely in Russia. There is even a hope among some Russians that similar processes could take place inside their own country. Many have come to question how long Putin’s rule should continue. The democratic experience of Ukraine, a large neighboring Slavic country, affects Russians more than, for example, Georgia’s path to democratization. Georgia’s successes have been small due to the country’s diminutive size and different culture from Russia. Moscow can easily bend the narrative and argue that Georgia’s recent successes were minimal and worthy of contempt.</w:t>
      </w:r>
    </w:p>
    <w:p w14:paraId="75D879DC" w14:textId="77777777" w:rsidR="008C1803" w:rsidRDefault="008C1803" w:rsidP="008C1803">
      <w:r>
        <w:t>Ukraine is different. The Russians have argued since 2014 that Ukraine’s problems are the result of its “divorce” from Moscow, but they are now confronted with real democratic change in Kiev. Public debates, peaceful coexistence of rival candidates, and, most importantly, presidential changes are all deeply hoped for by some sections of the Russian population.</w:t>
      </w:r>
    </w:p>
    <w:p w14:paraId="0CC7E110" w14:textId="77777777" w:rsidR="008C1803" w:rsidRDefault="008C1803" w:rsidP="008C1803">
      <w:r w:rsidRPr="00B84805">
        <w:rPr>
          <w:rStyle w:val="StyleUnderline"/>
          <w:highlight w:val="yellow"/>
        </w:rPr>
        <w:t>Zelensky’s win also shows that among post-Soviet Slavic states, Ukraine</w:t>
      </w:r>
      <w:r w:rsidRPr="00FC7223">
        <w:rPr>
          <w:rStyle w:val="StyleUnderline"/>
        </w:rPr>
        <w:t xml:space="preserve"> is the </w:t>
      </w:r>
      <w:r w:rsidRPr="00B84805">
        <w:rPr>
          <w:rStyle w:val="StyleUnderline"/>
          <w:highlight w:val="yellow"/>
        </w:rPr>
        <w:t>only one that has regularly changed heads of the state</w:t>
      </w:r>
      <w:r w:rsidRPr="00FC7223">
        <w:rPr>
          <w:rStyle w:val="StyleUnderline"/>
        </w:rPr>
        <w:t xml:space="preserve">. This development </w:t>
      </w:r>
      <w:r w:rsidRPr="00B84805">
        <w:rPr>
          <w:rStyle w:val="StyleUnderline"/>
          <w:highlight w:val="yellow"/>
        </w:rPr>
        <w:t>could have an effect on Belarus</w:t>
      </w:r>
      <w:r>
        <w:t>, where the time will eventually come when long-ruling Alexander Lukashenka will have to choose between an independent Belarussian successor and a Belarus integrated into Russia. Discussion of the latter possibility is now common in the media.</w:t>
      </w:r>
    </w:p>
    <w:p w14:paraId="6B11EB44" w14:textId="77777777" w:rsidR="008C1803" w:rsidRPr="00FC7223" w:rsidRDefault="008C1803" w:rsidP="008C1803">
      <w:pPr>
        <w:rPr>
          <w:rStyle w:val="StyleUnderline"/>
        </w:rPr>
      </w:pPr>
      <w:r w:rsidRPr="00FC7223">
        <w:rPr>
          <w:rStyle w:val="StyleUnderline"/>
        </w:rPr>
        <w:t xml:space="preserve">Zelensky’s </w:t>
      </w:r>
      <w:r w:rsidRPr="00B84805">
        <w:rPr>
          <w:rStyle w:val="StyleUnderline"/>
          <w:highlight w:val="yellow"/>
        </w:rPr>
        <w:t>presidency,</w:t>
      </w:r>
      <w:r w:rsidRPr="00FC7223">
        <w:rPr>
          <w:rStyle w:val="StyleUnderline"/>
        </w:rPr>
        <w:t xml:space="preserve"> and the way he was chosen, </w:t>
      </w:r>
      <w:r w:rsidRPr="00B84805">
        <w:rPr>
          <w:rStyle w:val="StyleUnderline"/>
          <w:highlight w:val="yellow"/>
        </w:rPr>
        <w:t>undermine Russia’s narrative</w:t>
      </w:r>
      <w:r w:rsidRPr="00FC7223">
        <w:rPr>
          <w:rStyle w:val="StyleUnderline"/>
        </w:rPr>
        <w:t xml:space="preserve">. Ukraine’s success defies the common cultural and geopolitical perception </w:t>
      </w:r>
      <w:r w:rsidRPr="00B84805">
        <w:rPr>
          <w:rStyle w:val="StyleUnderline"/>
          <w:highlight w:val="yellow"/>
        </w:rPr>
        <w:t>among the Russian elites that Kiev has historically never been able to achieve anything without Moscow’s support</w:t>
      </w:r>
      <w:r w:rsidRPr="00FC7223">
        <w:rPr>
          <w:rStyle w:val="StyleUnderline"/>
        </w:rPr>
        <w:t>.</w:t>
      </w:r>
    </w:p>
    <w:p w14:paraId="3F4AA2A8" w14:textId="77777777" w:rsidR="004C0575" w:rsidRDefault="004C0575" w:rsidP="004C0575">
      <w:pPr>
        <w:pStyle w:val="Heading2"/>
      </w:pPr>
      <w:r>
        <w:t>Dispersion Advantage</w:t>
      </w:r>
    </w:p>
    <w:p w14:paraId="42B84E28" w14:textId="77777777" w:rsidR="004C0575" w:rsidRDefault="004C0575" w:rsidP="004C0575">
      <w:pPr>
        <w:pStyle w:val="Heading3"/>
      </w:pPr>
      <w:r>
        <w:t>1AC</w:t>
      </w:r>
    </w:p>
    <w:p w14:paraId="339B31D1" w14:textId="77777777" w:rsidR="004C0575" w:rsidRPr="003D0C6C" w:rsidRDefault="004C0575" w:rsidP="004C0575">
      <w:pPr>
        <w:pStyle w:val="Heading4"/>
      </w:pPr>
      <w:r>
        <w:t>Scenario 1 is Human Rights (3:00)</w:t>
      </w:r>
    </w:p>
    <w:p w14:paraId="63D2FE3C" w14:textId="77777777" w:rsidR="004C0575" w:rsidRDefault="004C0575" w:rsidP="004C0575">
      <w:pPr>
        <w:pStyle w:val="Heading4"/>
      </w:pPr>
      <w:r w:rsidRPr="005E0BF8">
        <w:t xml:space="preserve">U.S arms strengthen </w:t>
      </w:r>
      <w:r>
        <w:t>fascist, Nazi, and ultra-nationalist</w:t>
      </w:r>
      <w:r w:rsidRPr="005E0BF8">
        <w:t xml:space="preserve"> </w:t>
      </w:r>
      <w:r>
        <w:t xml:space="preserve">volunteer </w:t>
      </w:r>
      <w:r w:rsidRPr="005E0BF8">
        <w:t>groups such as the Azov battalion</w:t>
      </w:r>
      <w:r>
        <w:tab/>
      </w:r>
    </w:p>
    <w:p w14:paraId="30701F6F" w14:textId="77777777" w:rsidR="004C0575" w:rsidRDefault="004C0575" w:rsidP="004C0575">
      <w:pPr>
        <w:tabs>
          <w:tab w:val="left" w:pos="1054"/>
        </w:tabs>
      </w:pPr>
      <w:r w:rsidRPr="008B5416">
        <w:rPr>
          <w:rStyle w:val="Style13ptBold"/>
        </w:rPr>
        <w:t>Luhn 14</w:t>
      </w:r>
      <w:r w:rsidRPr="008B5416">
        <w:t>, Alec Luhn</w:t>
      </w:r>
      <w:r>
        <w:t xml:space="preserve"> </w:t>
      </w:r>
      <w:r w:rsidRPr="008B5416">
        <w:t>is a Moscow-based journalist who has written for the Guardian, Politico, Slate, The Nation, the Independent, Vice News, and other publications. [8-30-2014, Accessed 7-15-2019, "Preparing for War With Ukraine's Fascist Defenders of Freedom", Foreign Policy, https://foreignpolicy.com/2014/08/30/preparing-for-war-with-ukraines-fascist-defenders-of-freedom/]</w:t>
      </w:r>
    </w:p>
    <w:p w14:paraId="5872C4C8" w14:textId="77777777" w:rsidR="004C0575" w:rsidRDefault="004C0575" w:rsidP="004C0575">
      <w:r>
        <w:t>MARIUPOL, Ukraine – Blue and yellow Ukrainian flags fly over Mariupol’s burned-out city administration building and at military checkpoints around the city, but at a sport school near a huge metallurgical plant, another symbol is just as prominent: the wolfsangel ("wolf trap") symbol that was widely used in the Third Reich and has been adopted by neo-Nazi groups.</w:t>
      </w:r>
    </w:p>
    <w:p w14:paraId="45F4163B" w14:textId="77777777" w:rsidR="004C0575" w:rsidRDefault="004C0575" w:rsidP="004C0575">
      <w:r>
        <w:t xml:space="preserve">The </w:t>
      </w:r>
      <w:r w:rsidRPr="0048161F">
        <w:rPr>
          <w:rStyle w:val="StyleUnderline"/>
          <w:highlight w:val="yellow"/>
        </w:rPr>
        <w:t>Azov</w:t>
      </w:r>
      <w:r w:rsidRPr="0048161F">
        <w:rPr>
          <w:rStyle w:val="StyleUnderline"/>
        </w:rPr>
        <w:t xml:space="preserve"> Battalion</w:t>
      </w:r>
      <w:r>
        <w:t xml:space="preserve"> — so named for the Sea of Azov on which this industrial city is located — </w:t>
      </w:r>
      <w:r w:rsidRPr="0048161F">
        <w:rPr>
          <w:rStyle w:val="StyleUnderline"/>
        </w:rPr>
        <w:t xml:space="preserve">is </w:t>
      </w:r>
      <w:r w:rsidRPr="0048161F">
        <w:rPr>
          <w:rStyle w:val="StyleUnderline"/>
          <w:highlight w:val="yellow"/>
        </w:rPr>
        <w:t>one of dozens</w:t>
      </w:r>
      <w:r w:rsidRPr="0048161F">
        <w:rPr>
          <w:rStyle w:val="StyleUnderline"/>
        </w:rPr>
        <w:t xml:space="preserve"> of </w:t>
      </w:r>
      <w:r w:rsidRPr="0048161F">
        <w:rPr>
          <w:rStyle w:val="StyleUnderline"/>
          <w:highlight w:val="yellow"/>
        </w:rPr>
        <w:t>volunteer battalions</w:t>
      </w:r>
      <w:r w:rsidRPr="0048161F">
        <w:rPr>
          <w:rStyle w:val="StyleUnderline"/>
        </w:rPr>
        <w:t xml:space="preserve"> fighting alongside pro-government forces in eastern Ukraine</w:t>
      </w:r>
      <w:r>
        <w:t xml:space="preserve">. After separatist troops and armor attacked from the nearby Russian border and took the neighboring town of Novoazovsk, this </w:t>
      </w:r>
      <w:r w:rsidRPr="0048161F">
        <w:rPr>
          <w:rStyle w:val="StyleUnderline"/>
          <w:highlight w:val="yellow"/>
        </w:rPr>
        <w:t>openly neo-Nazi</w:t>
      </w:r>
      <w:r w:rsidRPr="0048161F">
        <w:rPr>
          <w:rStyle w:val="StyleUnderline"/>
        </w:rPr>
        <w:t xml:space="preserve"> unit </w:t>
      </w:r>
      <w:r>
        <w:t>has suddenly found itself defending the city against what Ukrainian President Petro Poroshenko called a Russian invasion.</w:t>
      </w:r>
    </w:p>
    <w:p w14:paraId="4005ACA7" w14:textId="77777777" w:rsidR="004C0575" w:rsidRDefault="004C0575" w:rsidP="004C0575">
      <w:r w:rsidRPr="0048161F">
        <w:rPr>
          <w:rStyle w:val="StyleUnderline"/>
        </w:rPr>
        <w:t xml:space="preserve">Pro-Russian forces have said they are fighting against Ukrainian </w:t>
      </w:r>
      <w:r w:rsidRPr="0048161F">
        <w:rPr>
          <w:rStyle w:val="StyleUnderline"/>
          <w:highlight w:val="yellow"/>
        </w:rPr>
        <w:t>nationalist</w:t>
      </w:r>
      <w:r w:rsidRPr="0048161F">
        <w:rPr>
          <w:rStyle w:val="StyleUnderline"/>
        </w:rPr>
        <w:t xml:space="preserve">s </w:t>
      </w:r>
      <w:r w:rsidRPr="0048161F">
        <w:rPr>
          <w:rStyle w:val="StyleUnderline"/>
          <w:highlight w:val="yellow"/>
        </w:rPr>
        <w:t>and</w:t>
      </w:r>
      <w:r w:rsidRPr="0048161F">
        <w:rPr>
          <w:rStyle w:val="StyleUnderline"/>
        </w:rPr>
        <w:t xml:space="preserve"> "</w:t>
      </w:r>
      <w:r w:rsidRPr="0048161F">
        <w:rPr>
          <w:rStyle w:val="StyleUnderline"/>
          <w:highlight w:val="yellow"/>
        </w:rPr>
        <w:t>fascist</w:t>
      </w:r>
      <w:r w:rsidRPr="0048161F">
        <w:rPr>
          <w:rStyle w:val="StyleUnderline"/>
        </w:rPr>
        <w:t>s" in the conflict</w:t>
      </w:r>
      <w:r>
        <w:t>, and in the case of Azov and other battalions, these claims are essentially true.</w:t>
      </w:r>
    </w:p>
    <w:p w14:paraId="34BD46A1" w14:textId="77777777" w:rsidR="004C0575" w:rsidRDefault="004C0575" w:rsidP="004C0575">
      <w:r>
        <w:t>With the incursion from the Russian border, Mariupol, which had been peaceful since pro-Russian protestors were forced out in May, has become a third theater in the eastern Ukrainian conflict along with the rebel strongholds of Donetsk and Luhansk. Pro-Russian forces claim this week’s advance along the coast has been made by separatist rebels, but Oleh Odnorozhenko, deputy commander of the Azov Battalion, comprised of some 500 men, said the Ukrainians are facing thousands of regular Russian Army troops. He claimed that his men have captured dozens of Russian soldiers over the past week and destroyed a Russian fighting infantry vehicle</w:t>
      </w:r>
    </w:p>
    <w:p w14:paraId="5C4B5EA9" w14:textId="77777777" w:rsidR="004C0575" w:rsidRDefault="004C0575" w:rsidP="004C0575">
      <w:r>
        <w:t>"Despite all its wishes, the Russian Army will have a difficult time taking Mariupol," Odnorozhenko said, cradling his Kalashnikov as two more fighters jogged laps with their weapons behind him. "We have left our positions so it’s not possible to shell us from Russia. That’s why they came to Novoazovsk. Mariupol won’t be taken without blood."</w:t>
      </w:r>
    </w:p>
    <w:p w14:paraId="527B60DF" w14:textId="77777777" w:rsidR="004C0575" w:rsidRDefault="004C0575" w:rsidP="004C0575">
      <w:r>
        <w:t xml:space="preserve">Odnorozhenko said the city’s defenders are "first and foremost volunteer battalions," with numbers of National Guard and regular Ukrainian Army troops playing a smaller role. Overall, </w:t>
      </w:r>
      <w:r w:rsidRPr="0048161F">
        <w:rPr>
          <w:rStyle w:val="StyleUnderline"/>
        </w:rPr>
        <w:t xml:space="preserve">there are </w:t>
      </w:r>
      <w:r w:rsidRPr="0048161F">
        <w:rPr>
          <w:rStyle w:val="StyleUnderline"/>
          <w:highlight w:val="yellow"/>
        </w:rPr>
        <w:t>more than 50 volunteer battalions</w:t>
      </w:r>
      <w:r w:rsidRPr="0048161F">
        <w:rPr>
          <w:rStyle w:val="StyleUnderline"/>
        </w:rPr>
        <w:t xml:space="preserve"> fighting in eastern Ukraine</w:t>
      </w:r>
      <w:r>
        <w:t xml:space="preserve">, he said. </w:t>
      </w:r>
      <w:r w:rsidRPr="0048161F">
        <w:rPr>
          <w:rStyle w:val="StyleUnderline"/>
        </w:rPr>
        <w:t xml:space="preserve">The </w:t>
      </w:r>
      <w:r w:rsidRPr="0048161F">
        <w:rPr>
          <w:rStyle w:val="StyleUnderline"/>
          <w:highlight w:val="yellow"/>
        </w:rPr>
        <w:t>pervasiveness</w:t>
      </w:r>
      <w:r w:rsidRPr="0048161F">
        <w:rPr>
          <w:rStyle w:val="StyleUnderline"/>
        </w:rPr>
        <w:t xml:space="preserve"> of these paramilitary units has </w:t>
      </w:r>
      <w:r w:rsidRPr="0048161F">
        <w:rPr>
          <w:rStyle w:val="StyleUnderline"/>
          <w:highlight w:val="yellow"/>
        </w:rPr>
        <w:t>raised concerns about their influence over the government</w:t>
      </w:r>
      <w:r w:rsidRPr="0048161F">
        <w:rPr>
          <w:rStyle w:val="StyleUnderline"/>
        </w:rPr>
        <w:t>.</w:t>
      </w:r>
      <w:r>
        <w:t xml:space="preserve"> National Guard spokesman Ruslan Muzychuk said the volunteer battalions play a role in the city’s defense but insisted that "all the battalions in the anti-terrorist operation cooperate according to the military chain of command."</w:t>
      </w:r>
    </w:p>
    <w:p w14:paraId="62401EEE" w14:textId="77777777" w:rsidR="004C0575" w:rsidRDefault="004C0575" w:rsidP="004C0575">
      <w:r>
        <w:t>The conflict in eastern Ukraine has come, in some ways, to resemble a battle between Ukrainian and Russian nationalists. Volunteers from the nationalist groups who clashed with riot police on Kiev’s Independence Square this past winter have filled out the ranks of the many battalions fighting alongside Ukraine’s small, dilapidated regular army in the east, including Azov.</w:t>
      </w:r>
    </w:p>
    <w:p w14:paraId="50EF7B15" w14:textId="77777777" w:rsidR="004C0575" w:rsidRDefault="004C0575" w:rsidP="004C0575">
      <w:r>
        <w:t>Meanwhile, the pro-Russian forces are striving to reunite what they say are historically Russian lands to create Novorossiya ("New Russia"). Each side refuses to see anything of itself in the other. The pro-Russians call the Ukrainians fascists, who in turn portray their opponents as imperialists. Odnorozhenko said the conflict involved "people with a European identity fighting with Sovietness."</w:t>
      </w:r>
    </w:p>
    <w:p w14:paraId="0E51C0AE" w14:textId="77777777" w:rsidR="004C0575" w:rsidRDefault="004C0575" w:rsidP="004C0575">
      <w:r w:rsidRPr="0048161F">
        <w:rPr>
          <w:rStyle w:val="StyleUnderline"/>
        </w:rPr>
        <w:t>But the "</w:t>
      </w:r>
      <w:r w:rsidRPr="0048161F">
        <w:rPr>
          <w:rStyle w:val="StyleUnderline"/>
          <w:highlight w:val="yellow"/>
        </w:rPr>
        <w:t>European identity</w:t>
      </w:r>
      <w:r w:rsidRPr="0048161F">
        <w:rPr>
          <w:rStyle w:val="StyleUnderline"/>
        </w:rPr>
        <w:t xml:space="preserve">" to which Odnorozhenko aspires is one </w:t>
      </w:r>
      <w:r w:rsidRPr="0048161F">
        <w:rPr>
          <w:rStyle w:val="StyleUnderline"/>
          <w:highlight w:val="yellow"/>
        </w:rPr>
        <w:t>estranged</w:t>
      </w:r>
      <w:r w:rsidRPr="0048161F">
        <w:rPr>
          <w:rStyle w:val="StyleUnderline"/>
        </w:rPr>
        <w:t xml:space="preserve"> </w:t>
      </w:r>
      <w:r w:rsidRPr="0048161F">
        <w:rPr>
          <w:rStyle w:val="StyleUnderline"/>
          <w:highlight w:val="yellow"/>
        </w:rPr>
        <w:t>from</w:t>
      </w:r>
      <w:r w:rsidRPr="0048161F">
        <w:rPr>
          <w:rStyle w:val="StyleUnderline"/>
        </w:rPr>
        <w:t xml:space="preserve"> mainstream European and </w:t>
      </w:r>
      <w:r w:rsidRPr="0048161F">
        <w:rPr>
          <w:rStyle w:val="StyleUnderline"/>
          <w:highlight w:val="yellow"/>
        </w:rPr>
        <w:t>American liberalism</w:t>
      </w:r>
      <w:r w:rsidRPr="0048161F">
        <w:rPr>
          <w:rStyle w:val="StyleUnderline"/>
        </w:rPr>
        <w:t>.</w:t>
      </w:r>
      <w:r>
        <w:t xml:space="preserve"> </w:t>
      </w:r>
      <w:r w:rsidRPr="0048161F">
        <w:rPr>
          <w:rStyle w:val="StyleUnderline"/>
        </w:rPr>
        <w:t xml:space="preserve">The </w:t>
      </w:r>
      <w:r w:rsidRPr="0048161F">
        <w:rPr>
          <w:rStyle w:val="StyleUnderline"/>
          <w:highlight w:val="yellow"/>
        </w:rPr>
        <w:t>Azov</w:t>
      </w:r>
      <w:r w:rsidRPr="0048161F">
        <w:rPr>
          <w:rStyle w:val="StyleUnderline"/>
        </w:rPr>
        <w:t xml:space="preserve"> Battalion</w:t>
      </w:r>
      <w:r>
        <w:t xml:space="preserve">, whose </w:t>
      </w:r>
      <w:r w:rsidRPr="0048161F">
        <w:rPr>
          <w:rStyle w:val="StyleUnderline"/>
          <w:highlight w:val="yellow"/>
        </w:rPr>
        <w:t>emblem</w:t>
      </w:r>
      <w:r w:rsidRPr="0048161F">
        <w:rPr>
          <w:rStyle w:val="StyleUnderline"/>
        </w:rPr>
        <w:t xml:space="preserve"> also </w:t>
      </w:r>
      <w:r w:rsidRPr="0048161F">
        <w:rPr>
          <w:rStyle w:val="StyleUnderline"/>
          <w:highlight w:val="yellow"/>
        </w:rPr>
        <w:t>includes</w:t>
      </w:r>
      <w:r w:rsidRPr="0048161F">
        <w:rPr>
          <w:rStyle w:val="StyleUnderline"/>
        </w:rPr>
        <w:t xml:space="preserve"> the "</w:t>
      </w:r>
      <w:r w:rsidRPr="0048161F">
        <w:rPr>
          <w:rStyle w:val="StyleUnderline"/>
          <w:highlight w:val="yellow"/>
        </w:rPr>
        <w:t>Black Sun</w:t>
      </w:r>
      <w:r w:rsidRPr="0048161F">
        <w:rPr>
          <w:rStyle w:val="StyleUnderline"/>
        </w:rPr>
        <w:t xml:space="preserve">" occult </w:t>
      </w:r>
      <w:r w:rsidRPr="0048161F">
        <w:rPr>
          <w:rStyle w:val="StyleUnderline"/>
          <w:highlight w:val="yellow"/>
        </w:rPr>
        <w:t>symbol</w:t>
      </w:r>
      <w:r w:rsidRPr="0048161F">
        <w:rPr>
          <w:rStyle w:val="StyleUnderline"/>
        </w:rPr>
        <w:t xml:space="preserve"> </w:t>
      </w:r>
      <w:r w:rsidRPr="0048161F">
        <w:rPr>
          <w:rStyle w:val="StyleUnderline"/>
          <w:highlight w:val="yellow"/>
        </w:rPr>
        <w:t>used by the Nazi SS</w:t>
      </w:r>
      <w:r w:rsidRPr="00B84805">
        <w:rPr>
          <w:highlight w:val="yellow"/>
        </w:rPr>
        <w:t xml:space="preserve">, </w:t>
      </w:r>
      <w:r w:rsidRPr="001764E3">
        <w:t xml:space="preserve">was </w:t>
      </w:r>
      <w:r w:rsidRPr="0048161F">
        <w:rPr>
          <w:rStyle w:val="StyleUnderline"/>
          <w:highlight w:val="yellow"/>
        </w:rPr>
        <w:t xml:space="preserve">founded by </w:t>
      </w:r>
      <w:r w:rsidRPr="0048161F">
        <w:rPr>
          <w:rStyle w:val="StyleUnderline"/>
        </w:rPr>
        <w:t>Andriy Biletsky</w:t>
      </w:r>
      <w:r w:rsidRPr="0048161F">
        <w:rPr>
          <w:rStyle w:val="StyleUnderline"/>
          <w:highlight w:val="yellow"/>
        </w:rPr>
        <w:t xml:space="preserve">, head </w:t>
      </w:r>
      <w:r w:rsidRPr="0048161F">
        <w:rPr>
          <w:rStyle w:val="StyleUnderline"/>
        </w:rPr>
        <w:t xml:space="preserve">of the </w:t>
      </w:r>
      <w:r w:rsidRPr="0048161F">
        <w:rPr>
          <w:rStyle w:val="StyleUnderline"/>
          <w:highlight w:val="yellow"/>
        </w:rPr>
        <w:t>neo-Nazi groups Social-National Assembly</w:t>
      </w:r>
      <w:r w:rsidRPr="0048161F">
        <w:rPr>
          <w:rStyle w:val="StyleUnderline"/>
        </w:rPr>
        <w:t xml:space="preserve"> </w:t>
      </w:r>
      <w:r w:rsidRPr="0048161F">
        <w:rPr>
          <w:rStyle w:val="StyleUnderline"/>
          <w:highlight w:val="yellow"/>
        </w:rPr>
        <w:t>and Patriots of Ukrain</w:t>
      </w:r>
      <w:r w:rsidRPr="0048161F">
        <w:rPr>
          <w:rStyle w:val="StyleUnderline"/>
        </w:rPr>
        <w:t>e</w:t>
      </w:r>
      <w:r>
        <w:t>. Although the Social-National Assembly website linked to by the Azov Battalion’s social network pages said its program was undergoing "development and modernization," other materials on the site give a clear idea of the group’s political leanings.</w:t>
      </w:r>
    </w:p>
    <w:p w14:paraId="715983D6" w14:textId="77777777" w:rsidR="004C0575" w:rsidRDefault="004C0575" w:rsidP="004C0575">
      <w:r>
        <w:t>"Unfortunately, among the Ukrainian people today there are a lot of ‘Russians’ (by their mentality, not their blood), ‘kikes,’ ‘Americans,’ ‘Europeans’ (of the democratic-liberal European Union), ‘Arabs,’ ‘Chinese’ and so forth, but there is not much specifically Ukrainian," read one text. "The reason for this situation is the mass propaganda of trans-myths that are foreign to us through advertising, television, laws and education. It’s unclear how much time and effort will be needed to eradicate these dangerous viruses from our people.</w:t>
      </w:r>
    </w:p>
    <w:p w14:paraId="1223A487" w14:textId="77777777" w:rsidR="004C0575" w:rsidRDefault="004C0575" w:rsidP="004C0575">
      <w:r>
        <w:t xml:space="preserve">According to Odnorozhenko, </w:t>
      </w:r>
      <w:r w:rsidRPr="0048161F">
        <w:rPr>
          <w:rStyle w:val="StyleUnderline"/>
        </w:rPr>
        <w:t xml:space="preserve">the battalion’s </w:t>
      </w:r>
      <w:r w:rsidRPr="0048161F">
        <w:rPr>
          <w:rStyle w:val="StyleUnderline"/>
          <w:highlight w:val="yellow"/>
        </w:rPr>
        <w:t>political platform supports</w:t>
      </w:r>
      <w:r w:rsidRPr="0048161F">
        <w:rPr>
          <w:rStyle w:val="StyleUnderline"/>
        </w:rPr>
        <w:t xml:space="preserve"> the natsiokratiya, a system of </w:t>
      </w:r>
      <w:r w:rsidRPr="0048161F">
        <w:rPr>
          <w:rStyle w:val="StyleUnderline"/>
          <w:highlight w:val="yellow"/>
        </w:rPr>
        <w:t>government</w:t>
      </w:r>
      <w:r w:rsidRPr="0048161F">
        <w:rPr>
          <w:rStyle w:val="StyleUnderline"/>
        </w:rPr>
        <w:t xml:space="preserve"> </w:t>
      </w:r>
      <w:r w:rsidRPr="0048161F">
        <w:rPr>
          <w:rStyle w:val="StyleUnderline"/>
          <w:highlight w:val="yellow"/>
        </w:rPr>
        <w:t>devised</w:t>
      </w:r>
      <w:r w:rsidRPr="0048161F">
        <w:rPr>
          <w:rStyle w:val="StyleUnderline"/>
        </w:rPr>
        <w:t xml:space="preserve"> </w:t>
      </w:r>
      <w:r w:rsidRPr="0048161F">
        <w:rPr>
          <w:rStyle w:val="StyleUnderline"/>
          <w:highlight w:val="yellow"/>
        </w:rPr>
        <w:t>by</w:t>
      </w:r>
      <w:r w:rsidRPr="0048161F">
        <w:rPr>
          <w:rStyle w:val="StyleUnderline"/>
        </w:rPr>
        <w:t xml:space="preserve"> the Ukrainian </w:t>
      </w:r>
      <w:r w:rsidRPr="0048161F">
        <w:rPr>
          <w:rStyle w:val="StyleUnderline"/>
          <w:highlight w:val="yellow"/>
        </w:rPr>
        <w:t>nationalists</w:t>
      </w:r>
      <w:r w:rsidRPr="0048161F">
        <w:rPr>
          <w:rStyle w:val="StyleUnderline"/>
        </w:rPr>
        <w:t xml:space="preserve"> of the 1930s and 1940s, </w:t>
      </w:r>
      <w:r w:rsidRPr="0048161F">
        <w:rPr>
          <w:rStyle w:val="StyleUnderline"/>
          <w:highlight w:val="yellow"/>
        </w:rPr>
        <w:t>who</w:t>
      </w:r>
      <w:r w:rsidRPr="0048161F">
        <w:rPr>
          <w:rStyle w:val="StyleUnderline"/>
        </w:rPr>
        <w:t xml:space="preserve"> fought Soviet forces but </w:t>
      </w:r>
      <w:r w:rsidRPr="0048161F">
        <w:rPr>
          <w:rStyle w:val="StyleUnderline"/>
          <w:highlight w:val="yellow"/>
        </w:rPr>
        <w:t>were</w:t>
      </w:r>
      <w:r w:rsidRPr="0048161F">
        <w:rPr>
          <w:rStyle w:val="StyleUnderline"/>
        </w:rPr>
        <w:t xml:space="preserve"> also </w:t>
      </w:r>
      <w:r w:rsidRPr="0048161F">
        <w:rPr>
          <w:rStyle w:val="StyleUnderline"/>
          <w:highlight w:val="yellow"/>
        </w:rPr>
        <w:t>guilty of atrocities such as the murder of thousands of Jews and Poles</w:t>
      </w:r>
      <w:r>
        <w:t xml:space="preserve">. It </w:t>
      </w:r>
      <w:r w:rsidRPr="0048161F">
        <w:rPr>
          <w:rStyle w:val="StyleUnderline"/>
          <w:highlight w:val="yellow"/>
        </w:rPr>
        <w:t>supports</w:t>
      </w:r>
      <w:r>
        <w:t xml:space="preserve"> a national government based on syndicates representing different classes of the population, as well as </w:t>
      </w:r>
      <w:r w:rsidRPr="0048161F">
        <w:rPr>
          <w:rStyle w:val="StyleUnderline"/>
        </w:rPr>
        <w:t xml:space="preserve">a strong foreign policy including the </w:t>
      </w:r>
      <w:r w:rsidRPr="0048161F">
        <w:rPr>
          <w:rStyle w:val="StyleUnderline"/>
          <w:highlight w:val="yellow"/>
        </w:rPr>
        <w:t>nuclear re-armament of Ukraine</w:t>
      </w:r>
      <w:r w:rsidRPr="0048161F">
        <w:rPr>
          <w:rStyle w:val="StyleUnderline"/>
        </w:rPr>
        <w:t>,</w:t>
      </w:r>
      <w:r>
        <w:t xml:space="preserve"> he said.</w:t>
      </w:r>
    </w:p>
    <w:p w14:paraId="7C6B8536" w14:textId="77777777" w:rsidR="004C0575" w:rsidRDefault="004C0575" w:rsidP="004C0575">
      <w:r>
        <w:t>The battalion has a number of foreign volunteers, including numerous Russians, four Swedes and one Canadian, but no Americans, Odnorozhenko said — as two jeeps full of tanned fighters in sunglasses and bandannas rolled into base, a wolfsangel painted on each side.</w:t>
      </w:r>
    </w:p>
    <w:p w14:paraId="43E27555" w14:textId="77777777" w:rsidR="004C0575" w:rsidRDefault="004C0575" w:rsidP="004C0575">
      <w:r>
        <w:t xml:space="preserve">Although he declined to provide details, Odnorozhenko said the </w:t>
      </w:r>
      <w:r w:rsidRPr="0048161F">
        <w:rPr>
          <w:rStyle w:val="StyleUnderline"/>
          <w:highlight w:val="yellow"/>
        </w:rPr>
        <w:t>Ukrainian forces</w:t>
      </w:r>
      <w:r w:rsidRPr="0048161F">
        <w:rPr>
          <w:rStyle w:val="StyleUnderline"/>
        </w:rPr>
        <w:t xml:space="preserve"> are </w:t>
      </w:r>
      <w:r w:rsidRPr="0048161F">
        <w:rPr>
          <w:rStyle w:val="StyleUnderline"/>
          <w:highlight w:val="yellow"/>
        </w:rPr>
        <w:t>deploying armor,</w:t>
      </w:r>
      <w:r w:rsidRPr="0048161F">
        <w:rPr>
          <w:rStyle w:val="StyleUnderline"/>
        </w:rPr>
        <w:t xml:space="preserve"> building fortifications, </w:t>
      </w:r>
      <w:r w:rsidRPr="0048161F">
        <w:rPr>
          <w:rStyle w:val="StyleUnderline"/>
          <w:highlight w:val="yellow"/>
        </w:rPr>
        <w:t>and "activating different military groups"</w:t>
      </w:r>
      <w:r w:rsidRPr="00B84805">
        <w:rPr>
          <w:highlight w:val="yellow"/>
        </w:rPr>
        <w:t xml:space="preserve"> </w:t>
      </w:r>
      <w:r w:rsidRPr="001764E3">
        <w:t>in the Mariupol area. Local activists have been digging trenches in some places outside the city and organizing</w:t>
      </w:r>
      <w:r>
        <w:t xml:space="preserve"> "civil defense" forces.</w:t>
      </w:r>
    </w:p>
    <w:p w14:paraId="61BC1C83" w14:textId="77777777" w:rsidR="004C0575" w:rsidRDefault="004C0575" w:rsidP="004C0575">
      <w:r>
        <w:t>Ukrainian forces have been falling back in the face of the Russian advance. According to various reports, they had retreated to the west of the town of Bezimenne ("No Name"), which would put them within 20 miles of Mariupol itself.</w:t>
      </w:r>
    </w:p>
    <w:p w14:paraId="089EB73E" w14:textId="77777777" w:rsidR="004C0575" w:rsidRDefault="004C0575" w:rsidP="004C0575">
      <w:r>
        <w:t xml:space="preserve">Besides a strong defense, , </w:t>
      </w:r>
      <w:r w:rsidRPr="0048161F">
        <w:rPr>
          <w:rStyle w:val="StyleUnderline"/>
          <w:highlight w:val="yellow"/>
        </w:rPr>
        <w:t>Ukraine</w:t>
      </w:r>
      <w:r w:rsidRPr="0048161F">
        <w:rPr>
          <w:rStyle w:val="StyleUnderline"/>
        </w:rPr>
        <w:t xml:space="preserve"> </w:t>
      </w:r>
      <w:r w:rsidRPr="0048161F">
        <w:rPr>
          <w:rStyle w:val="StyleUnderline"/>
          <w:highlight w:val="yellow"/>
        </w:rPr>
        <w:t>needs</w:t>
      </w:r>
      <w:r w:rsidRPr="0048161F">
        <w:rPr>
          <w:rStyle w:val="StyleUnderline"/>
        </w:rPr>
        <w:t xml:space="preserve"> the </w:t>
      </w:r>
      <w:r w:rsidRPr="0048161F">
        <w:rPr>
          <w:rStyle w:val="StyleUnderline"/>
          <w:highlight w:val="yellow"/>
        </w:rPr>
        <w:t>support</w:t>
      </w:r>
      <w:r w:rsidRPr="0048161F">
        <w:rPr>
          <w:rStyle w:val="StyleUnderline"/>
        </w:rPr>
        <w:t xml:space="preserve"> </w:t>
      </w:r>
      <w:r w:rsidRPr="0048161F">
        <w:rPr>
          <w:rStyle w:val="StyleUnderline"/>
          <w:highlight w:val="yellow"/>
        </w:rPr>
        <w:t>of</w:t>
      </w:r>
      <w:r w:rsidRPr="0048161F">
        <w:rPr>
          <w:rStyle w:val="StyleUnderline"/>
        </w:rPr>
        <w:t xml:space="preserve"> </w:t>
      </w:r>
      <w:r w:rsidRPr="0048161F">
        <w:rPr>
          <w:rStyle w:val="StyleUnderline"/>
          <w:highlight w:val="yellow"/>
        </w:rPr>
        <w:t>the</w:t>
      </w:r>
      <w:r w:rsidRPr="0048161F">
        <w:rPr>
          <w:rStyle w:val="StyleUnderline"/>
        </w:rPr>
        <w:t xml:space="preserve"> West to defeat the invaders</w:t>
      </w:r>
      <w:r>
        <w:t xml:space="preserve"> Odnorozhenko argued. He </w:t>
      </w:r>
      <w:r w:rsidRPr="0048161F">
        <w:rPr>
          <w:rStyle w:val="StyleUnderline"/>
        </w:rPr>
        <w:t xml:space="preserve">called for the Europe and the </w:t>
      </w:r>
      <w:r w:rsidRPr="0048161F">
        <w:rPr>
          <w:rStyle w:val="StyleUnderline"/>
          <w:highlight w:val="yellow"/>
        </w:rPr>
        <w:t>U</w:t>
      </w:r>
      <w:r w:rsidRPr="0048161F">
        <w:rPr>
          <w:rStyle w:val="StyleUnderline"/>
        </w:rPr>
        <w:t xml:space="preserve">nited </w:t>
      </w:r>
      <w:r w:rsidRPr="0048161F">
        <w:rPr>
          <w:rStyle w:val="StyleUnderline"/>
          <w:highlight w:val="yellow"/>
        </w:rPr>
        <w:t>S</w:t>
      </w:r>
      <w:r w:rsidRPr="0048161F">
        <w:rPr>
          <w:rStyle w:val="StyleUnderline"/>
        </w:rPr>
        <w:t>tates to take a more aggressive stance on Russia and begin shipping weapons to Ukrainian pro-government forces</w:t>
      </w:r>
      <w:r>
        <w:t xml:space="preserve">. Oddly enough, he </w:t>
      </w:r>
      <w:r w:rsidRPr="0048161F">
        <w:rPr>
          <w:rStyle w:val="StyleUnderline"/>
        </w:rPr>
        <w:t>compared the conflict to World War II, when his battalion’s ideological forebears were fighting Soviet and Western troops</w:t>
      </w:r>
    </w:p>
    <w:p w14:paraId="4BE87D58" w14:textId="77777777" w:rsidR="004C0575" w:rsidRDefault="004C0575" w:rsidP="004C0575">
      <w:r>
        <w:t>"The blindness and stupidity of the European political elite will lead to Russian aggression being open and unhidden, and Russian forces will soon be everywhere," he said. "A hybrid war? We have the kind of normal war that was last seen in Europe in 1945."</w:t>
      </w:r>
    </w:p>
    <w:p w14:paraId="311D7F2C" w14:textId="77777777" w:rsidR="004C0575" w:rsidRDefault="004C0575" w:rsidP="004C0575"/>
    <w:p w14:paraId="53A48B88" w14:textId="77777777" w:rsidR="004C0575" w:rsidRDefault="004C0575" w:rsidP="004C0575">
      <w:pPr>
        <w:pStyle w:val="Heading4"/>
      </w:pPr>
      <w:r>
        <w:t>US arms Sales legitimize the white supremacist ‘Reconquista’ of eastern Europe</w:t>
      </w:r>
    </w:p>
    <w:p w14:paraId="6A89C45C" w14:textId="77777777" w:rsidR="004C0575" w:rsidRDefault="004C0575" w:rsidP="004C0575">
      <w:r w:rsidRPr="001A348B">
        <w:rPr>
          <w:rStyle w:val="Style13ptBold"/>
        </w:rPr>
        <w:t>Blumenthal 19</w:t>
      </w:r>
      <w:r>
        <w:t xml:space="preserve"> – Max Blumenthal is an award-winning journalist and the author of several books, including best-selling Republican Gomorrah, Goliath, The Fifty One Day War, and The Management of Savagery. He has produced print articles for an array of publications, many video reports, and several documentaries, including Killing Gaza. Blumenthal founded The Grayzone in 2015 to shine a journalistic light on America’s state of perpetual war and its dangerous domestic repercussions, 4-9-2019, "The US Is Arming and Assisting Neo-Nazis in Ukraine, While Congress Debates Prohibition," Global Research, </w:t>
      </w:r>
      <w:hyperlink r:id="rId18" w:history="1">
        <w:r w:rsidRPr="008A577F">
          <w:rPr>
            <w:rStyle w:val="Hyperlink"/>
          </w:rPr>
          <w:t>https://www.globalresearch.ca/us-arming-assisting-neo-nazis-ukraine-congress-debates-prohibition/5673930 accessed 7/10/19</w:t>
        </w:r>
      </w:hyperlink>
      <w:r>
        <w:t xml:space="preserve"> //ICH - SW </w:t>
      </w:r>
    </w:p>
    <w:p w14:paraId="423EE31A" w14:textId="77777777" w:rsidR="004C0575" w:rsidRDefault="004C0575" w:rsidP="004C0575">
      <w:r w:rsidRPr="0048161F">
        <w:rPr>
          <w:rStyle w:val="StyleUnderline"/>
          <w:highlight w:val="yellow"/>
        </w:rPr>
        <w:t>Azov is a militia that has been incorporated into the Ukrainian National Guard</w:t>
      </w:r>
      <w:r>
        <w:t xml:space="preserve">, and is considered one of the most effective units in the field against pro-Russian separatists. But </w:t>
      </w:r>
      <w:r w:rsidRPr="0048161F">
        <w:rPr>
          <w:rStyle w:val="StyleUnderline"/>
        </w:rPr>
        <w:t>it also widely known as a bastion of neo-Nazism within the ranks of the Ukrainian military that has been criticized by international human rights groups, tied to an international fascist network and even a major terror plot.</w:t>
      </w:r>
    </w:p>
    <w:p w14:paraId="019B2295" w14:textId="77777777" w:rsidR="004C0575" w:rsidRDefault="004C0575" w:rsidP="004C0575">
      <w:r>
        <w:t xml:space="preserve">According to Lower Class Magazine, a leftist German publication, </w:t>
      </w:r>
      <w:r w:rsidRPr="0048161F">
        <w:rPr>
          <w:rStyle w:val="StyleUnderline"/>
        </w:rPr>
        <w:t>Azov maintains a semi-underground outfit called the “Misanthropic Division” that recruits heavily among the ranks of neo-Nazi youth in France, Germany and Scandinavia. Foreign fighters are promised training with heavy weapons, including tanks, at Ukrainian camps filled with fascist fellow travelers</w:t>
      </w:r>
      <w:r>
        <w:t>. They even include military veterans like Mikael Skillit, a Swedish former army sniper turned neo-Nazi volunteer for Azov.</w:t>
      </w:r>
    </w:p>
    <w:p w14:paraId="378A6234" w14:textId="77777777" w:rsidR="004C0575" w:rsidRDefault="004C0575" w:rsidP="004C0575">
      <w:r>
        <w:t>“After World War Two, the victors wrote their history,” Skillit told the BBC. “They decided that it’s always a bad thing to say I am white and I am proud.”</w:t>
      </w:r>
    </w:p>
    <w:p w14:paraId="52E647F2" w14:textId="77777777" w:rsidR="004C0575" w:rsidRDefault="004C0575" w:rsidP="004C0575">
      <w:r>
        <w:t xml:space="preserve">Foreign </w:t>
      </w:r>
      <w:r w:rsidRPr="0048161F">
        <w:rPr>
          <w:rStyle w:val="StyleUnderline"/>
          <w:highlight w:val="yellow"/>
        </w:rPr>
        <w:t>Azov volunteers are</w:t>
      </w:r>
      <w:r w:rsidRPr="0048161F">
        <w:rPr>
          <w:rStyle w:val="StyleUnderline"/>
        </w:rPr>
        <w:t xml:space="preserve"> driven </w:t>
      </w:r>
      <w:r w:rsidRPr="0048161F">
        <w:rPr>
          <w:rStyle w:val="StyleUnderline"/>
          <w:highlight w:val="yellow"/>
        </w:rPr>
        <w:t>by the</w:t>
      </w:r>
      <w:r w:rsidRPr="0048161F">
        <w:rPr>
          <w:rStyle w:val="StyleUnderline"/>
        </w:rPr>
        <w:t xml:space="preserve"> call of the “R</w:t>
      </w:r>
      <w:r w:rsidRPr="0048161F">
        <w:rPr>
          <w:rStyle w:val="StyleUnderline"/>
          <w:highlight w:val="yellow"/>
        </w:rPr>
        <w:t>econquista</w:t>
      </w:r>
      <w:r w:rsidRPr="0048161F">
        <w:rPr>
          <w:rStyle w:val="StyleUnderline"/>
        </w:rPr>
        <w:t xml:space="preserve">,” or the mission </w:t>
      </w:r>
      <w:r w:rsidRPr="0048161F">
        <w:rPr>
          <w:rStyle w:val="StyleUnderline"/>
          <w:highlight w:val="yellow"/>
        </w:rPr>
        <w:t>to place eastern Europe</w:t>
      </w:r>
      <w:r w:rsidRPr="0048161F">
        <w:rPr>
          <w:rStyle w:val="StyleUnderline"/>
        </w:rPr>
        <w:t xml:space="preserve">an nations </w:t>
      </w:r>
      <w:r w:rsidRPr="0048161F">
        <w:rPr>
          <w:rStyle w:val="StyleUnderline"/>
          <w:highlight w:val="yellow"/>
        </w:rPr>
        <w:t>under the control of a white supremacist</w:t>
      </w:r>
      <w:r w:rsidRPr="0048161F">
        <w:rPr>
          <w:rStyle w:val="StyleUnderline"/>
        </w:rPr>
        <w:t xml:space="preserve"> dictatorship modeled after the Nazi Reichskommissariat dictatorship that ruled Ukraine during World War II.</w:t>
      </w:r>
      <w:r>
        <w:t xml:space="preserve"> The mission is promoted effusively by Azov’s chief ideologue, Andriy Biletsky, a veteran fascist organizer who leads the Social National Assembly in Ukraine’s parliament. Biletsky’s assembly has pledged to outlaw interracial contacts and vowed “to prepare Ukraine for further expansion and to struggle for the liberation of the entire White Race from the domination of the internationalist speculative capital.”</w:t>
      </w:r>
    </w:p>
    <w:p w14:paraId="6762F929" w14:textId="77777777" w:rsidR="004C0575" w:rsidRPr="001A348B" w:rsidRDefault="004C0575" w:rsidP="004C0575">
      <w:pPr>
        <w:rPr>
          <w:u w:val="single"/>
        </w:rPr>
      </w:pPr>
      <w:r>
        <w:t xml:space="preserve">Perhaps </w:t>
      </w:r>
      <w:r w:rsidRPr="0048161F">
        <w:rPr>
          <w:rStyle w:val="StyleUnderline"/>
        </w:rPr>
        <w:t>the most notorious of the racist European youth drawn to the military training camps of Ukraine was a 25-year-old French farm worker named Gregoire Montaux</w:t>
      </w:r>
      <w:r>
        <w:t xml:space="preserve">. In June 2016, </w:t>
      </w:r>
      <w:r w:rsidRPr="0048161F">
        <w:rPr>
          <w:rStyle w:val="StyleUnderline"/>
        </w:rPr>
        <w:t>Moutaux was arrested on Ukraine’s border by the country’s SBU security services with a staggering arsenal of assault rifles, thousands of rounds of ammunition and 125kg of TNT explosives. He had even managed to gain possession of two anti-tank grenade launchers.</w:t>
      </w:r>
    </w:p>
    <w:p w14:paraId="5AFD8976" w14:textId="77777777" w:rsidR="004C0575" w:rsidRDefault="004C0575" w:rsidP="004C0575">
      <w:r>
        <w:t xml:space="preserve">Driven by hardcore neo-Nazi ideology, </w:t>
      </w:r>
      <w:r w:rsidRPr="0048161F">
        <w:rPr>
          <w:rStyle w:val="StyleUnderline"/>
        </w:rPr>
        <w:t>Moutaux planned to blow up a “a Muslim mosque, a Jewish synagogue, tax collection organizations, police patrol units,” and attack the Euro 2016 soccer championship. According to the SBU</w:t>
      </w:r>
      <w:r>
        <w:t>, the would-be terrorist had been in communication “with military units fighting in Donbas” — the eastern Ukrainian area where Azov maintains its training camps.</w:t>
      </w:r>
    </w:p>
    <w:p w14:paraId="4B8F5F77" w14:textId="77777777" w:rsidR="004C0575" w:rsidRDefault="004C0575" w:rsidP="004C0575">
      <w:r>
        <w:t xml:space="preserve">While mobilizing racist youth across Europe, </w:t>
      </w:r>
      <w:r w:rsidRPr="00B84805">
        <w:rPr>
          <w:rStyle w:val="Emphasis"/>
          <w:highlight w:val="yellow"/>
        </w:rPr>
        <w:t>Azov leadership</w:t>
      </w:r>
      <w:r w:rsidRPr="001A348B">
        <w:rPr>
          <w:rStyle w:val="Emphasis"/>
        </w:rPr>
        <w:t xml:space="preserve"> has also </w:t>
      </w:r>
      <w:r w:rsidRPr="00B84805">
        <w:rPr>
          <w:rStyle w:val="Emphasis"/>
          <w:highlight w:val="yellow"/>
        </w:rPr>
        <w:t>managed to foster a warm relationship with</w:t>
      </w:r>
      <w:r w:rsidRPr="001A348B">
        <w:rPr>
          <w:rStyle w:val="Emphasis"/>
        </w:rPr>
        <w:t xml:space="preserve"> the </w:t>
      </w:r>
      <w:r w:rsidRPr="00B84805">
        <w:rPr>
          <w:rStyle w:val="Emphasis"/>
          <w:highlight w:val="yellow"/>
        </w:rPr>
        <w:t>American military</w:t>
      </w:r>
      <w:r>
        <w:t xml:space="preserve">. In one photo posted to Azov’s website last November, </w:t>
      </w:r>
      <w:r w:rsidRPr="0048161F">
        <w:rPr>
          <w:rStyle w:val="StyleUnderline"/>
        </w:rPr>
        <w:t>an American military officer can be seen shaking hands with an Azov officer whose uniform was emblazoned with the Nazi-inspired Wolfsangel patch</w:t>
      </w:r>
      <w:r>
        <w:t xml:space="preserve"> that serves as the militia’s symbol. The images highlighted a burgeoning relationship that has been largely conducted in secret, but whose disturbing details are slowly emerging.</w:t>
      </w:r>
    </w:p>
    <w:p w14:paraId="564E2BC6" w14:textId="77777777" w:rsidR="004C0575" w:rsidRPr="001A348B" w:rsidRDefault="004C0575" w:rsidP="004C0575">
      <w:pPr>
        <w:rPr>
          <w:u w:val="single"/>
        </w:rPr>
      </w:pPr>
      <w:r>
        <w:t xml:space="preserve">Though Washington has not embarked on anything in Ukraine like the billion dollar train-and-equip program it implemented in Syria to promote regime change through a proxy force of so-called “moderate rebels,” there are clear and disturbing similarities between the two projects. </w:t>
      </w:r>
      <w:r w:rsidRPr="0048161F">
        <w:rPr>
          <w:rStyle w:val="StyleUnderline"/>
          <w:highlight w:val="yellow"/>
        </w:rPr>
        <w:t>Just as heavy weapons</w:t>
      </w:r>
      <w:r w:rsidRPr="0048161F">
        <w:rPr>
          <w:rStyle w:val="StyleUnderline"/>
        </w:rPr>
        <w:t xml:space="preserve"> ostensibly </w:t>
      </w:r>
      <w:r w:rsidRPr="0048161F">
        <w:rPr>
          <w:rStyle w:val="StyleUnderline"/>
          <w:highlight w:val="yellow"/>
        </w:rPr>
        <w:t>intended for the</w:t>
      </w:r>
      <w:r w:rsidRPr="0048161F">
        <w:rPr>
          <w:rStyle w:val="StyleUnderline"/>
        </w:rPr>
        <w:t xml:space="preserve"> CIA-backed Free </w:t>
      </w:r>
      <w:r w:rsidRPr="0048161F">
        <w:rPr>
          <w:rStyle w:val="StyleUnderline"/>
          <w:highlight w:val="yellow"/>
        </w:rPr>
        <w:t>Syrian Army went straight into the hands of Salafi-jihadi insurgent forces</w:t>
      </w:r>
      <w:r w:rsidRPr="0048161F">
        <w:rPr>
          <w:rStyle w:val="StyleUnderline"/>
        </w:rPr>
        <w:t xml:space="preserve">, including ISIS, </w:t>
      </w:r>
      <w:r w:rsidRPr="00B84805">
        <w:rPr>
          <w:rStyle w:val="Emphasis"/>
          <w:highlight w:val="yellow"/>
        </w:rPr>
        <w:t>American weapons in Ukraine are flowing directly to the extremists</w:t>
      </w:r>
      <w:r w:rsidRPr="001A348B">
        <w:rPr>
          <w:rStyle w:val="Emphasis"/>
        </w:rPr>
        <w:t xml:space="preserve"> of Azov.</w:t>
      </w:r>
      <w:r>
        <w:t xml:space="preserve"> And once again, </w:t>
      </w:r>
      <w:r w:rsidRPr="0048161F">
        <w:rPr>
          <w:rStyle w:val="StyleUnderline"/>
        </w:rPr>
        <w:t>in its single minded determination to turn up the heat on Russia, Washington seems willing to ignore the unsettling political orientations of its front line proxies.</w:t>
      </w:r>
    </w:p>
    <w:p w14:paraId="0FF23914" w14:textId="77777777" w:rsidR="004C0575" w:rsidRPr="0048161F" w:rsidRDefault="004C0575" w:rsidP="004C0575">
      <w:pPr>
        <w:rPr>
          <w:rStyle w:val="StyleUnderline"/>
        </w:rPr>
      </w:pPr>
      <w:r>
        <w:t xml:space="preserve">In recent months, a wide spectrum of </w:t>
      </w:r>
      <w:r w:rsidRPr="0048161F">
        <w:rPr>
          <w:rStyle w:val="StyleUnderline"/>
          <w:highlight w:val="yellow"/>
        </w:rPr>
        <w:t>observers of the</w:t>
      </w:r>
      <w:r w:rsidRPr="0048161F">
        <w:rPr>
          <w:rStyle w:val="StyleUnderline"/>
        </w:rPr>
        <w:t xml:space="preserve"> Ukrainian </w:t>
      </w:r>
      <w:r w:rsidRPr="0048161F">
        <w:rPr>
          <w:rStyle w:val="StyleUnderline"/>
          <w:highlight w:val="yellow"/>
        </w:rPr>
        <w:t>civil war</w:t>
      </w:r>
      <w:r w:rsidRPr="0048161F">
        <w:rPr>
          <w:rStyle w:val="StyleUnderline"/>
        </w:rPr>
        <w:t xml:space="preserve"> have </w:t>
      </w:r>
      <w:r w:rsidRPr="0048161F">
        <w:rPr>
          <w:rStyle w:val="StyleUnderline"/>
          <w:highlight w:val="yellow"/>
        </w:rPr>
        <w:t>documented the transfer of heavy weapons made in the USA to the Azov</w:t>
      </w:r>
      <w:r w:rsidRPr="0048161F">
        <w:rPr>
          <w:rStyle w:val="StyleUnderline"/>
        </w:rPr>
        <w:t xml:space="preserve"> Battalion, and right under the nose of the US State Department.</w:t>
      </w:r>
    </w:p>
    <w:p w14:paraId="5A846831" w14:textId="77777777" w:rsidR="004C0575" w:rsidRDefault="004C0575" w:rsidP="004C0575">
      <w:pPr>
        <w:pStyle w:val="Heading4"/>
        <w:tabs>
          <w:tab w:val="left" w:pos="6660"/>
        </w:tabs>
      </w:pPr>
      <w:r>
        <w:t>The Azov battalion’s goal of creating white only territory violence creates instability</w:t>
      </w:r>
    </w:p>
    <w:p w14:paraId="249DF4EC" w14:textId="77777777" w:rsidR="004C0575" w:rsidRDefault="004C0575" w:rsidP="004C0575">
      <w:r w:rsidRPr="00BB697C">
        <w:rPr>
          <w:rStyle w:val="Style13ptBold"/>
        </w:rPr>
        <w:t>Póczik and Hellback 16</w:t>
      </w:r>
      <w:r>
        <w:t xml:space="preserve"> – Dr. Szilveszter Póczik National Institute of Criminology (NIC) Hungary and Mechthild Hellbach Federal Criminal Police Office (BKA) Germany May 2016 “Focussing Radicalisation” EENet and EENeT Subgroup </w:t>
      </w:r>
      <w:hyperlink r:id="rId19" w:history="1">
        <w:r w:rsidRPr="008A577F">
          <w:rPr>
            <w:rStyle w:val="Hyperlink"/>
          </w:rPr>
          <w:t>https://www.european-enet.org/EENeT/EN/JouralEWPS/EWPS004.pdf?__blob=publicationFile&amp;v=6</w:t>
        </w:r>
      </w:hyperlink>
      <w:r>
        <w:t xml:space="preserve"> accessed 7/10/19 //ICH – SW </w:t>
      </w:r>
    </w:p>
    <w:p w14:paraId="5AC9C265" w14:textId="77777777" w:rsidR="004C0575" w:rsidRDefault="004C0575" w:rsidP="004C0575">
      <w:r>
        <w:t xml:space="preserve">Contemporary separatist violence with right-wing extremist background in Eastern Europe </w:t>
      </w:r>
      <w:r w:rsidRPr="0048161F">
        <w:rPr>
          <w:rStyle w:val="StyleUnderline"/>
          <w:highlight w:val="yellow"/>
        </w:rPr>
        <w:t>The extreme right</w:t>
      </w:r>
      <w:r w:rsidRPr="0048161F">
        <w:rPr>
          <w:rStyle w:val="StyleUnderline"/>
        </w:rPr>
        <w:t xml:space="preserve"> was and </w:t>
      </w:r>
      <w:r w:rsidRPr="0048161F">
        <w:rPr>
          <w:rStyle w:val="StyleUnderline"/>
          <w:highlight w:val="yellow"/>
        </w:rPr>
        <w:t>is active in</w:t>
      </w:r>
      <w:r w:rsidRPr="0048161F">
        <w:rPr>
          <w:rStyle w:val="StyleUnderline"/>
        </w:rPr>
        <w:t xml:space="preserve"> various separatist and irredentist areas, currently mostly in </w:t>
      </w:r>
      <w:r w:rsidRPr="0048161F">
        <w:rPr>
          <w:rStyle w:val="StyleUnderline"/>
          <w:highlight w:val="yellow"/>
        </w:rPr>
        <w:t>Eastern Europe.</w:t>
      </w:r>
      <w:r>
        <w:t xml:space="preserve"> The Russian extreme right in several post-Soviet countries (mostly in the Baltic states) claim irredentist goals, including branches of Russian paramilitary groupings (for example the Russian National Unity – Rossiyskoe Nationalnoye Jedinstvo - RNE)(Kupka, Laryš, Smolík 2009: 207).</w:t>
      </w:r>
    </w:p>
    <w:p w14:paraId="09339388" w14:textId="77777777" w:rsidR="004C0575" w:rsidRDefault="004C0575" w:rsidP="004C0575">
      <w:r>
        <w:t>Extreme right units and individuals are fighting together with separatists in the so called Novorossia or in the Donetsk People´s Republic and Lugansk People´s Republic after the start of the war in Eastern Ukraine in 2014. Russian extreme right volunteers as well as extremist foreign fighters from various countries were or are fighting on the separatist side. The Ghost Brigade (Brigade Prizrak) is a typical example of multinational and multiideological unit. The Diversionary-Attack Reconnaissance Group Rusich (Diversionno-sturmovaya razvedytelnaya gruppa Rusich) and the Varjag unit is made up of far right fighters. The RNE is active here too. However, also far left units and individuals operate in Donbass (Mareš – Visingr 2015).</w:t>
      </w:r>
    </w:p>
    <w:p w14:paraId="1AAF7F08" w14:textId="77777777" w:rsidR="004C0575" w:rsidRDefault="004C0575" w:rsidP="004C0575">
      <w:r w:rsidRPr="0048161F">
        <w:rPr>
          <w:rStyle w:val="StyleUnderline"/>
          <w:highlight w:val="yellow"/>
        </w:rPr>
        <w:t>The Ukrainian militant extreme right struggles to re-unify the country with</w:t>
      </w:r>
      <w:r w:rsidRPr="0048161F">
        <w:rPr>
          <w:rStyle w:val="StyleUnderline"/>
        </w:rPr>
        <w:t xml:space="preserve"> the use of</w:t>
      </w:r>
      <w:r w:rsidRPr="0048161F">
        <w:rPr>
          <w:rStyle w:val="StyleUnderline"/>
          <w:highlight w:val="yellow"/>
        </w:rPr>
        <w:t xml:space="preserve"> violence</w:t>
      </w:r>
      <w:r w:rsidRPr="0048161F">
        <w:rPr>
          <w:rStyle w:val="StyleUnderline"/>
        </w:rPr>
        <w:t xml:space="preserve">. </w:t>
      </w:r>
      <w:r w:rsidRPr="0048161F">
        <w:rPr>
          <w:rStyle w:val="StyleUnderline"/>
          <w:highlight w:val="yellow"/>
        </w:rPr>
        <w:t>The Azov Battalion</w:t>
      </w:r>
      <w:r w:rsidRPr="0048161F">
        <w:rPr>
          <w:rStyle w:val="StyleUnderline"/>
        </w:rPr>
        <w:t xml:space="preserve"> is currently part of the Ukrainian official structures. Many far right activists (</w:t>
      </w:r>
      <w:r w:rsidRPr="0048161F">
        <w:rPr>
          <w:rStyle w:val="StyleUnderline"/>
          <w:highlight w:val="yellow"/>
        </w:rPr>
        <w:t>including foreign fighters) are involved</w:t>
      </w:r>
      <w:r w:rsidRPr="0048161F">
        <w:rPr>
          <w:rStyle w:val="StyleUnderline"/>
        </w:rPr>
        <w:t xml:space="preserve"> in this unit; others are active in the Right Sector</w:t>
      </w:r>
      <w:r>
        <w:t xml:space="preserve"> (Pravy sector – PS</w:t>
      </w:r>
      <w:r w:rsidRPr="00BB697C">
        <w:t xml:space="preserve">). </w:t>
      </w:r>
      <w:r w:rsidRPr="0048161F">
        <w:rPr>
          <w:rStyle w:val="StyleUnderline"/>
          <w:highlight w:val="yellow"/>
        </w:rPr>
        <w:t>It has its own paramilitary structure</w:t>
      </w:r>
      <w:r w:rsidRPr="00BB697C">
        <w:t>s</w:t>
      </w:r>
      <w:r>
        <w:t xml:space="preserve"> (Roubalová 2015). </w:t>
      </w:r>
      <w:r w:rsidRPr="0048161F">
        <w:rPr>
          <w:rStyle w:val="StyleUnderline"/>
        </w:rPr>
        <w:t>Part of Ukrainian extreme right militants from the PS supports separatism in the western part of this country – in Galicia</w:t>
      </w:r>
      <w:r>
        <w:t xml:space="preserve"> (Halič)(Rozhin 2015).</w:t>
      </w:r>
    </w:p>
    <w:p w14:paraId="59A91957" w14:textId="77777777" w:rsidR="004C0575" w:rsidRDefault="004C0575" w:rsidP="004C0575">
      <w:r>
        <w:t>Perspectives of separatist violence with right-wing extremist background in Europe The legacy of armed conflicts and dissatisfaction with current borders remains still an important driver of militant far right separatist activities in Eastern Europe. I</w:t>
      </w:r>
      <w:r w:rsidRPr="0048161F">
        <w:rPr>
          <w:rStyle w:val="StyleUnderline"/>
        </w:rPr>
        <w:t>n the context of the 100th anniversary of the establishing of the Versailles system some extreme right forces can be involved in militant symbolic</w:t>
      </w:r>
      <w:r>
        <w:t xml:space="preserve"> activities (the Treaty of Trianon from 1920 is still unacceptable for the Hungarian extreme right, for example) (Ambrosio 2001: 127). </w:t>
      </w:r>
    </w:p>
    <w:p w14:paraId="473E0ABA" w14:textId="77777777" w:rsidR="004C0575" w:rsidRPr="0048161F" w:rsidRDefault="004C0575" w:rsidP="004C0575">
      <w:pPr>
        <w:rPr>
          <w:rStyle w:val="StyleUnderline"/>
        </w:rPr>
      </w:pPr>
      <w:r w:rsidRPr="0048161F">
        <w:rPr>
          <w:rStyle w:val="StyleUnderline"/>
        </w:rPr>
        <w:t>The</w:t>
      </w:r>
      <w:r w:rsidRPr="0048161F">
        <w:rPr>
          <w:rStyle w:val="StyleUnderline"/>
          <w:highlight w:val="yellow"/>
        </w:rPr>
        <w:t xml:space="preserve"> future perspective</w:t>
      </w:r>
      <w:r w:rsidRPr="0048161F">
        <w:rPr>
          <w:rStyle w:val="StyleUnderline"/>
        </w:rPr>
        <w:t xml:space="preserve">s of militant separatist and anti-separatist right wing extremism in the whole Europe can </w:t>
      </w:r>
      <w:r w:rsidRPr="0048161F">
        <w:rPr>
          <w:rStyle w:val="StyleUnderline"/>
          <w:highlight w:val="yellow"/>
        </w:rPr>
        <w:t>be connected with</w:t>
      </w:r>
      <w:r w:rsidRPr="0048161F">
        <w:rPr>
          <w:rStyle w:val="StyleUnderline"/>
        </w:rPr>
        <w:t xml:space="preserve"> traditional claims on the one hand and with </w:t>
      </w:r>
      <w:r w:rsidRPr="0048161F">
        <w:rPr>
          <w:rStyle w:val="StyleUnderline"/>
          <w:highlight w:val="yellow"/>
        </w:rPr>
        <w:t>the struggle against the establishing of local and regional caliphates</w:t>
      </w:r>
      <w:r w:rsidRPr="0048161F">
        <w:rPr>
          <w:rStyle w:val="StyleUnderline"/>
        </w:rPr>
        <w:t xml:space="preserve"> or “sharia-zones” in Europe </w:t>
      </w:r>
      <w:r w:rsidRPr="0048161F">
        <w:rPr>
          <w:rStyle w:val="StyleUnderline"/>
          <w:highlight w:val="yellow"/>
        </w:rPr>
        <w:t>or with the tendencies to “Americanization”</w:t>
      </w:r>
      <w:r w:rsidRPr="0048161F">
        <w:rPr>
          <w:rStyle w:val="StyleUnderline"/>
        </w:rPr>
        <w:t xml:space="preserve"> in </w:t>
      </w:r>
      <w:r w:rsidRPr="0048161F">
        <w:rPr>
          <w:rStyle w:val="StyleUnderline"/>
          <w:highlight w:val="yellow"/>
        </w:rPr>
        <w:t>the sense of</w:t>
      </w:r>
      <w:r w:rsidRPr="0048161F">
        <w:rPr>
          <w:rStyle w:val="StyleUnderline"/>
        </w:rPr>
        <w:t xml:space="preserve"> support for “</w:t>
      </w:r>
      <w:r w:rsidRPr="0048161F">
        <w:rPr>
          <w:rStyle w:val="StyleUnderline"/>
          <w:highlight w:val="yellow"/>
        </w:rPr>
        <w:t>White Separatism” in</w:t>
      </w:r>
      <w:r w:rsidRPr="0048161F">
        <w:rPr>
          <w:rStyle w:val="StyleUnderline"/>
        </w:rPr>
        <w:t xml:space="preserve"> European countries on the other hand. “</w:t>
      </w:r>
      <w:r w:rsidRPr="0048161F">
        <w:rPr>
          <w:rStyle w:val="StyleUnderline"/>
          <w:highlight w:val="yellow"/>
        </w:rPr>
        <w:t>White-only” territories divided from multi-ethnic</w:t>
      </w:r>
      <w:r w:rsidRPr="0048161F">
        <w:rPr>
          <w:rStyle w:val="StyleUnderline"/>
        </w:rPr>
        <w:t xml:space="preserve"> and multi-religious </w:t>
      </w:r>
      <w:r w:rsidRPr="0048161F">
        <w:rPr>
          <w:rStyle w:val="StyleUnderline"/>
          <w:highlight w:val="yellow"/>
        </w:rPr>
        <w:t>societies</w:t>
      </w:r>
      <w:r w:rsidRPr="0048161F">
        <w:rPr>
          <w:rStyle w:val="StyleUnderline"/>
        </w:rPr>
        <w:t xml:space="preserve"> under the control of the extreme right might be claimed.</w:t>
      </w:r>
    </w:p>
    <w:p w14:paraId="322E5F88" w14:textId="77777777" w:rsidR="004C0575" w:rsidRDefault="004C0575" w:rsidP="004C0575">
      <w:r>
        <w:t xml:space="preserve">Conclusion </w:t>
      </w:r>
      <w:r w:rsidRPr="0048161F">
        <w:rPr>
          <w:rStyle w:val="StyleUnderline"/>
        </w:rPr>
        <w:t>Important historical legacy of separatist violence with right-wing extremist background can be identified in Europ</w:t>
      </w:r>
      <w:r>
        <w:t xml:space="preserve">e. In several historical eras </w:t>
      </w:r>
      <w:r w:rsidRPr="00B84805">
        <w:rPr>
          <w:rStyle w:val="Emphasis"/>
          <w:highlight w:val="yellow"/>
        </w:rPr>
        <w:t xml:space="preserve">this </w:t>
      </w:r>
      <w:r w:rsidRPr="00BB697C">
        <w:rPr>
          <w:rStyle w:val="Emphasis"/>
        </w:rPr>
        <w:t xml:space="preserve">form of </w:t>
      </w:r>
      <w:r w:rsidRPr="00B84805">
        <w:rPr>
          <w:rStyle w:val="Emphasis"/>
          <w:highlight w:val="yellow"/>
        </w:rPr>
        <w:t>violence poses a serious a threat to</w:t>
      </w:r>
      <w:r w:rsidRPr="002655E8">
        <w:rPr>
          <w:rStyle w:val="Emphasis"/>
        </w:rPr>
        <w:t xml:space="preserve"> regional </w:t>
      </w:r>
      <w:r w:rsidRPr="00B84805">
        <w:rPr>
          <w:rStyle w:val="Emphasis"/>
          <w:highlight w:val="yellow"/>
        </w:rPr>
        <w:t>security</w:t>
      </w:r>
      <w:r>
        <w:t xml:space="preserve">. Right-wing extremist </w:t>
      </w:r>
      <w:r w:rsidRPr="0048161F">
        <w:rPr>
          <w:rStyle w:val="StyleUnderline"/>
        </w:rPr>
        <w:t>separatist violence is contemporarily significantly more intensive in Eastern Europe</w:t>
      </w:r>
      <w:r>
        <w:t xml:space="preserve"> than in Western Europe. </w:t>
      </w:r>
      <w:r w:rsidRPr="00B84805">
        <w:rPr>
          <w:rStyle w:val="Emphasis"/>
          <w:highlight w:val="yellow"/>
        </w:rPr>
        <w:t>The Ukrainian crisis has impact on stability in</w:t>
      </w:r>
      <w:r w:rsidRPr="002655E8">
        <w:rPr>
          <w:rStyle w:val="Emphasis"/>
        </w:rPr>
        <w:t xml:space="preserve"> </w:t>
      </w:r>
      <w:r w:rsidRPr="00B84805">
        <w:rPr>
          <w:rStyle w:val="Emphasis"/>
          <w:highlight w:val="yellow"/>
        </w:rPr>
        <w:t>Eastern Europe</w:t>
      </w:r>
      <w:r>
        <w:t xml:space="preserve">. New forms of this phenomenon can be expected in the future, mostly in connection with Islamist separatist tendencies. </w:t>
      </w:r>
    </w:p>
    <w:p w14:paraId="3813B5B4" w14:textId="77777777" w:rsidR="004C0575" w:rsidRDefault="004C0575" w:rsidP="004C0575"/>
    <w:p w14:paraId="672E974D" w14:textId="77777777" w:rsidR="004C0575" w:rsidRDefault="004C0575" w:rsidP="004C0575">
      <w:pPr>
        <w:pStyle w:val="Heading4"/>
      </w:pPr>
      <w:r>
        <w:t xml:space="preserve">That lets the Azov battalion spread anti-democratic, xenophobic and racist ideas into the mainstream </w:t>
      </w:r>
    </w:p>
    <w:p w14:paraId="016F47CF" w14:textId="77777777" w:rsidR="004C0575" w:rsidRDefault="004C0575" w:rsidP="004C0575">
      <w:r w:rsidRPr="008B5416">
        <w:rPr>
          <w:rStyle w:val="Style13ptBold"/>
        </w:rPr>
        <w:t>Colborne 16,</w:t>
      </w:r>
      <w:r w:rsidRPr="008B5416">
        <w:t xml:space="preserve"> Michael Colborne</w:t>
      </w:r>
      <w:r>
        <w:t xml:space="preserve"> is a </w:t>
      </w:r>
      <w:r w:rsidRPr="008B5416">
        <w:t>freelance journalist originally from western Canada, based in central and eastern Europe [10-14-2016, Accessed 7-15-2019, "There’s One Far-Right Movement That Hates the Kremlin", Foreign Policy, https://foreignpolicy.com/2019/04/17/theres-one-far-right-movement-that-hates-the-kremlin-azov-ukraine-biletsky-nouvelle-droite-venner/]//</w:t>
      </w:r>
    </w:p>
    <w:p w14:paraId="252273B8" w14:textId="77777777" w:rsidR="004C0575" w:rsidRDefault="004C0575" w:rsidP="004C0575">
      <w:r>
        <w:t>KIEV, Ukraine—If you’ve ever been to Paris, you’ve probably snapped a photo of the very spot that’s a symbol for a far-right movement more than 1,000 miles away.</w:t>
      </w:r>
    </w:p>
    <w:p w14:paraId="35BE1111" w14:textId="77777777" w:rsidR="004C0575" w:rsidRDefault="004C0575" w:rsidP="004C0575">
      <w:r>
        <w:t>It’s here along the banks of the Seine, at Notre Dame Cathedral, that an aging French man decided to make what he called a “sacrifice” a few years ago. Before Tuesday’s devastating fire it might have been the most recent time the centuries-old cathedral made such shocking news.</w:t>
      </w:r>
    </w:p>
    <w:p w14:paraId="57A1997F" w14:textId="77777777" w:rsidR="004C0575" w:rsidRDefault="004C0575" w:rsidP="004C0575">
      <w:r>
        <w:t>On May 21, 2013, 78-year-old Dominique Venner, a man known in France as a “nationalist extremist” and a “militant populist with a violent past,” walked into the 12th-century cathedral, stood next to the altar, pulled out a revolver, and shot himself.</w:t>
      </w:r>
    </w:p>
    <w:p w14:paraId="6D8A76E6" w14:textId="77777777" w:rsidR="004C0575" w:rsidRDefault="004C0575" w:rsidP="004C0575">
      <w:r>
        <w:t xml:space="preserve">Outside of France, few knew Venner’s name. But right-wing nationalists in Ukraine certainly did. </w:t>
      </w:r>
      <w:r w:rsidRPr="00203CAF">
        <w:t>The far-right Azov movement was founded in 2014 to help defend Ukraine against invasion by Russian-led proxy forces</w:t>
      </w:r>
      <w:r>
        <w:t>. It began by recapturing the southern Ukrainian city of Mariupol on the Sea of Azov, near the annexed Crimean Peninsula, from Russian proxies. (Russia has since partially blockaded the Kerch Strait, harassing Ukrainian vessels and nearly cutting off the Azov coast from the rest of Ukraine.)</w:t>
      </w:r>
    </w:p>
    <w:p w14:paraId="7400469E" w14:textId="77777777" w:rsidR="004C0575" w:rsidRDefault="004C0575" w:rsidP="004C0575">
      <w:r>
        <w:t xml:space="preserve">The Azov movement’s </w:t>
      </w:r>
      <w:r w:rsidRPr="0048161F">
        <w:rPr>
          <w:rStyle w:val="StyleUnderline"/>
          <w:highlight w:val="yellow"/>
        </w:rPr>
        <w:t>early victories</w:t>
      </w:r>
      <w:r>
        <w:t xml:space="preserve"> also </w:t>
      </w:r>
      <w:r w:rsidRPr="0048161F">
        <w:rPr>
          <w:rStyle w:val="StyleUnderline"/>
          <w:highlight w:val="yellow"/>
        </w:rPr>
        <w:t>earned</w:t>
      </w:r>
      <w:r>
        <w:t xml:space="preserve"> it a </w:t>
      </w:r>
      <w:r w:rsidRPr="0048161F">
        <w:rPr>
          <w:rStyle w:val="StyleUnderline"/>
          <w:highlight w:val="yellow"/>
        </w:rPr>
        <w:t>reputation</w:t>
      </w:r>
      <w:r w:rsidRPr="0048161F">
        <w:rPr>
          <w:rStyle w:val="StyleUnderline"/>
        </w:rPr>
        <w:t xml:space="preserve"> </w:t>
      </w:r>
      <w:r w:rsidRPr="0048161F">
        <w:rPr>
          <w:rStyle w:val="StyleUnderline"/>
          <w:highlight w:val="yellow"/>
        </w:rPr>
        <w:t>as a place where</w:t>
      </w:r>
      <w:r w:rsidRPr="0048161F">
        <w:rPr>
          <w:rStyle w:val="StyleUnderline"/>
        </w:rPr>
        <w:t xml:space="preserve"> far-right extremists and self-confessed </w:t>
      </w:r>
      <w:r w:rsidRPr="0048161F">
        <w:rPr>
          <w:rStyle w:val="StyleUnderline"/>
          <w:highlight w:val="yellow"/>
        </w:rPr>
        <w:t>neo-Nazis could make themselves at home</w:t>
      </w:r>
      <w:r w:rsidRPr="0048161F">
        <w:rPr>
          <w:rStyle w:val="StyleUnderline"/>
        </w:rPr>
        <w:t>.</w:t>
      </w:r>
      <w:r>
        <w:t xml:space="preserve"> In more recent months, it has become better known for its street battles against incumbent President Petro Poroshenko, injuring almost two dozen police officers in one violent protest against alleged corruption in Poroshenko’s inner circle.</w:t>
      </w:r>
    </w:p>
    <w:p w14:paraId="49A21F59" w14:textId="77777777" w:rsidR="004C0575" w:rsidRDefault="004C0575" w:rsidP="004C0575">
      <w:r>
        <w:t xml:space="preserve">Members of the Azov movement </w:t>
      </w:r>
      <w:r w:rsidRPr="0048161F">
        <w:rPr>
          <w:rStyle w:val="StyleUnderline"/>
        </w:rPr>
        <w:t>have made Venner a martyr</w:t>
      </w:r>
      <w:r>
        <w:t>. On the anniversary of his death in 2015, Azov members laid flowers and lit a candle for him in front of the French Embassy in Kiev. They give lectures on his works, post quotes from him on social media, and even sell bookmarks with his face and name emblazoned on them.</w:t>
      </w:r>
    </w:p>
    <w:p w14:paraId="6B996E39" w14:textId="77777777" w:rsidR="004C0575" w:rsidRDefault="004C0575" w:rsidP="004C0575">
      <w:r>
        <w:t>Venner is one of several icons of France’s Nouvelle Droite (New Right) who, beginning in the late 1960s, started laying out a new strategy for the postwar far-right. And while the Azov movement is a relatively new player on the global far-right scene, the key to understanding it has its roots nowhere near Ukraine.</w:t>
      </w:r>
    </w:p>
    <w:p w14:paraId="78267930" w14:textId="77777777" w:rsidR="004C0575" w:rsidRDefault="004C0575" w:rsidP="004C0575">
      <w:r w:rsidRPr="0048161F">
        <w:rPr>
          <w:rStyle w:val="StyleUnderline"/>
        </w:rPr>
        <w:t>Venner</w:t>
      </w:r>
      <w:r>
        <w:t xml:space="preserve"> was a writer and historian </w:t>
      </w:r>
      <w:r w:rsidRPr="0048161F">
        <w:rPr>
          <w:rStyle w:val="StyleUnderline"/>
        </w:rPr>
        <w:t xml:space="preserve">known for </w:t>
      </w:r>
      <w:r w:rsidRPr="0048161F">
        <w:rPr>
          <w:rStyle w:val="StyleUnderline"/>
          <w:highlight w:val="yellow"/>
        </w:rPr>
        <w:t>his works on themes popular with</w:t>
      </w:r>
      <w:r w:rsidRPr="0048161F">
        <w:rPr>
          <w:rStyle w:val="StyleUnderline"/>
        </w:rPr>
        <w:t xml:space="preserve"> the </w:t>
      </w:r>
      <w:r w:rsidRPr="0048161F">
        <w:rPr>
          <w:rStyle w:val="StyleUnderline"/>
          <w:highlight w:val="yellow"/>
        </w:rPr>
        <w:t>far-right</w:t>
      </w:r>
      <w:r w:rsidRPr="0048161F">
        <w:rPr>
          <w:rStyle w:val="StyleUnderline"/>
        </w:rPr>
        <w:t xml:space="preserve"> in France and beyond, </w:t>
      </w:r>
      <w:r w:rsidRPr="0048161F">
        <w:rPr>
          <w:rStyle w:val="StyleUnderline"/>
          <w:highlight w:val="yellow"/>
        </w:rPr>
        <w:t>from conspiracies to destroy Europe with Muslim migratio</w:t>
      </w:r>
      <w:r w:rsidRPr="0048161F">
        <w:rPr>
          <w:rStyle w:val="StyleUnderline"/>
        </w:rPr>
        <w:t>n to apologetics for France’s Nazi-collaborating Vichy regime.</w:t>
      </w:r>
      <w:r>
        <w:t xml:space="preserve"> In a note found on his body, he lamented what he called “the crime of the replacement of our people” by Muslim immigrants.</w:t>
      </w:r>
    </w:p>
    <w:p w14:paraId="770429A2" w14:textId="77777777" w:rsidR="004C0575" w:rsidRDefault="004C0575" w:rsidP="004C0575">
      <w:r>
        <w:t>It’s a clear nod to the so-called “great replacement” theory promoted by fellow Frenchman Renaud Camus, a theory that continues to inspire right-wing extremists—including the Christchurch terrorist, who plagiarized the title of one of Camus’s books for the title of his rambling manifesto. Venner’s final blog post before his death was an anti-LGBT rant: France was, at the time, in the midst of a heated debate over same-sex marriage.</w:t>
      </w:r>
    </w:p>
    <w:p w14:paraId="75BE2E26" w14:textId="77777777" w:rsidR="004C0575" w:rsidRDefault="004C0575" w:rsidP="004C0575">
      <w:r>
        <w:t>But Venner made a far-right name for himself decades before. In 1962, he was released after spending 18 months in jail for being part of the Organisation Armée Secrète (OAS). A right-wing terrorist group that was formed to try to prevent Algerian independence, the OAS killed an estimated 2,000 people in just over a year and tried to assassinate President Charles de Gaulle several times.</w:t>
      </w:r>
    </w:p>
    <w:p w14:paraId="1BFD6337" w14:textId="77777777" w:rsidR="004C0575" w:rsidRDefault="004C0575" w:rsidP="004C0575">
      <w:r>
        <w:t>Nostalgia for the lost Algerian cause—the failed effort to keep Algeria a part of France—became a core cause of the French far-right. Former OAS members, including Jean-Marie Le Pen, were instrumental in setting up the far-right National Front, the party now called the National Rally, and led by Le Pen’s daughter, Marine Le Pen.</w:t>
      </w:r>
    </w:p>
    <w:p w14:paraId="62D3EEC0" w14:textId="77777777" w:rsidR="004C0575" w:rsidRDefault="004C0575" w:rsidP="004C0575">
      <w:r>
        <w:t>By occupying the regions of the country that most favor it, Moscow has undermined its own position in Ukrainian politics. Here’s why it still won’t leave.</w:t>
      </w:r>
    </w:p>
    <w:p w14:paraId="777B174F" w14:textId="77777777" w:rsidR="004C0575" w:rsidRDefault="004C0575" w:rsidP="004C0575">
      <w:r>
        <w:t>Russia’s provocations in the Kerch Strait aren’t just a challenge to Ukraine. Like Beijing in the South China Sea, Moscow is seeking to undermine international maritime law.</w:t>
      </w:r>
    </w:p>
    <w:p w14:paraId="483A308D" w14:textId="77777777" w:rsidR="004C0575" w:rsidRDefault="004C0575" w:rsidP="004C0575">
      <w:r>
        <w:t>Thierry Baudet once called politicians brain-dead. Now his upstart white nationalist movement has eclipsed Geert Wilders and won more Senate seats than the prime minister’s party.</w:t>
      </w:r>
    </w:p>
    <w:p w14:paraId="7B657EFD" w14:textId="77777777" w:rsidR="004C0575" w:rsidRDefault="004C0575" w:rsidP="004C0575">
      <w:r>
        <w:t>That year Venner wrote Toward a Positive Critique, a work that the Mexico-based political scientist Tamir Bar-On, the author of two books on the French New Right, calls a far-right version of Vladimir Lenin’s “What Is to Be Done?”</w:t>
      </w:r>
    </w:p>
    <w:p w14:paraId="7FC5B415" w14:textId="77777777" w:rsidR="004C0575" w:rsidRDefault="004C0575" w:rsidP="004C0575">
      <w:r>
        <w:t>This book helped pave the way for what would become known as the Nouvelle Droite in the late 1960s. Alongside figures such as Alain de Benoist and the late Guillaume Faye, Venner and others at GRECE (“Research and Study Group for European Civilization,” spelling out the French word for Greece) began laying the groundwork for how more palatable far-right movements could gain currency in the wake of Nazism.</w:t>
      </w:r>
    </w:p>
    <w:p w14:paraId="5E9A735A" w14:textId="77777777" w:rsidR="004C0575" w:rsidRDefault="004C0575" w:rsidP="004C0575">
      <w:r>
        <w:t>The 1930s-era politics of unabashed racism, unguarded language, and unsubtle advocacy of imperialism and authoritarianism were, to say the least, poisoned by the legacy of World War II and French colonial wars in then-French Indochina and Algeria. Authors such as Venner called for a new approach; far-right nationalists needed to clean up their image and cast aside violence, overt racism, extreme rhetoric, and even electoral politicsAuthors such as Venner called for a new approach; far-right nationalists needed to clean up their image and cast aside violence, overt racism, extreme rhetoric, and even electoral politics to some extent and focus more on what Bar-On calls “the long route through the wilderness.”</w:t>
      </w:r>
    </w:p>
    <w:p w14:paraId="664828EC" w14:textId="77777777" w:rsidR="004C0575" w:rsidRDefault="004C0575" w:rsidP="004C0575">
      <w:r>
        <w:t>The goal for this new far-right was to shape attitudes and beliefs over a much longer period of time and spend less time fretting about getting votes and achieving immediate political power. “The approach,” Bar-On told Foreign Policy, “was basically, ‘We have to challenge the left by capturing the laboratories of thought.’”</w:t>
      </w:r>
    </w:p>
    <w:p w14:paraId="7956CEC8" w14:textId="77777777" w:rsidR="004C0575" w:rsidRPr="0048161F" w:rsidRDefault="004C0575" w:rsidP="004C0575">
      <w:pPr>
        <w:rPr>
          <w:rStyle w:val="StyleUnderline"/>
        </w:rPr>
      </w:pPr>
      <w:r>
        <w:t xml:space="preserve">With its roots in a still-smoldering war, this might not sound like familiar territory for Ukraine’s Azov movement. It was originally formed as a volunteer battalion in 2014 as a response to Vladimir Putin’s proxy invasion of eastern Ukraine while Ukraine’s army itself was a shambles. It didn’t take long for the </w:t>
      </w:r>
      <w:r w:rsidRPr="0048161F">
        <w:rPr>
          <w:rStyle w:val="StyleUnderline"/>
          <w:highlight w:val="yellow"/>
        </w:rPr>
        <w:t>Azov Battalion</w:t>
      </w:r>
      <w:r w:rsidRPr="0048161F">
        <w:rPr>
          <w:rStyle w:val="StyleUnderline"/>
        </w:rPr>
        <w:t xml:space="preserve"> to become </w:t>
      </w:r>
      <w:r w:rsidRPr="0048161F">
        <w:rPr>
          <w:rStyle w:val="StyleUnderline"/>
          <w:highlight w:val="yellow"/>
        </w:rPr>
        <w:t>known for having some of</w:t>
      </w:r>
      <w:r w:rsidRPr="0048161F">
        <w:rPr>
          <w:rStyle w:val="StyleUnderline"/>
        </w:rPr>
        <w:t xml:space="preserve"> the </w:t>
      </w:r>
      <w:r w:rsidRPr="0048161F">
        <w:rPr>
          <w:rStyle w:val="StyleUnderline"/>
          <w:highlight w:val="yellow"/>
        </w:rPr>
        <w:t>fiercest fighters</w:t>
      </w:r>
      <w:r w:rsidRPr="0048161F">
        <w:rPr>
          <w:rStyle w:val="StyleUnderline"/>
        </w:rPr>
        <w:t xml:space="preserve"> on the Ukrainian side—but it also quickly became known for its embrace of self-confessed neo-Nazis into its ranks.</w:t>
      </w:r>
    </w:p>
    <w:p w14:paraId="1247C1D3" w14:textId="77777777" w:rsidR="004C0575" w:rsidRDefault="004C0575" w:rsidP="004C0575">
      <w:r>
        <w:t xml:space="preserve">While </w:t>
      </w:r>
      <w:r w:rsidRPr="00B84805">
        <w:rPr>
          <w:highlight w:val="yellow"/>
        </w:rPr>
        <w:t>most</w:t>
      </w:r>
      <w:r>
        <w:t xml:space="preserve"> </w:t>
      </w:r>
      <w:r w:rsidRPr="0048161F">
        <w:rPr>
          <w:rStyle w:val="StyleUnderline"/>
          <w:highlight w:val="yellow"/>
        </w:rPr>
        <w:t>observers tend to associate</w:t>
      </w:r>
      <w:r w:rsidRPr="0048161F">
        <w:rPr>
          <w:rStyle w:val="StyleUnderline"/>
        </w:rPr>
        <w:t xml:space="preserve"> anyone </w:t>
      </w:r>
      <w:r w:rsidRPr="0048161F">
        <w:rPr>
          <w:rStyle w:val="StyleUnderline"/>
          <w:highlight w:val="yellow"/>
        </w:rPr>
        <w:t>far</w:t>
      </w:r>
      <w:r w:rsidRPr="0048161F">
        <w:rPr>
          <w:rStyle w:val="StyleUnderline"/>
        </w:rPr>
        <w:t>-</w:t>
      </w:r>
      <w:r w:rsidRPr="0048161F">
        <w:rPr>
          <w:rStyle w:val="StyleUnderline"/>
          <w:highlight w:val="yellow"/>
        </w:rPr>
        <w:t>right</w:t>
      </w:r>
      <w:r w:rsidRPr="0048161F">
        <w:rPr>
          <w:rStyle w:val="StyleUnderline"/>
        </w:rPr>
        <w:t xml:space="preserve"> </w:t>
      </w:r>
      <w:r w:rsidRPr="0048161F">
        <w:rPr>
          <w:rStyle w:val="StyleUnderline"/>
          <w:highlight w:val="yellow"/>
        </w:rPr>
        <w:t>with</w:t>
      </w:r>
      <w:r w:rsidRPr="0048161F">
        <w:rPr>
          <w:rStyle w:val="StyleUnderline"/>
        </w:rPr>
        <w:t xml:space="preserve"> </w:t>
      </w:r>
      <w:r w:rsidRPr="0048161F">
        <w:rPr>
          <w:rStyle w:val="StyleUnderline"/>
          <w:highlight w:val="yellow"/>
        </w:rPr>
        <w:t>pro-Kremlin sympathies</w:t>
      </w:r>
      <w:r w:rsidRPr="0048161F">
        <w:rPr>
          <w:rStyle w:val="StyleUnderline"/>
        </w:rPr>
        <w:t>, there was and continues to be a core of far-right extremists and outright neo-Nazis who have no time for Putin</w:t>
      </w:r>
      <w:r>
        <w:t>. According to Azov, Russia is a multicultural, multiethnic land, one filled with migrants and Muslim minorities and led by a man with no actual interest in preserving what one Azov ideologist euphemistically called “ethnocultural values.”</w:t>
      </w:r>
    </w:p>
    <w:p w14:paraId="65E3762B" w14:textId="77777777" w:rsidR="004C0575" w:rsidRDefault="004C0575" w:rsidP="004C0575">
      <w:r>
        <w:t>Five years later, the battalion itself is now an official part of Ukraine’s National Guard. Azov formed a political party, the National Corps, in 2016; it’s headed by Andriy Biletsky, who was once the leader of the neo-Nazi “Patriot of Ukraine” organization. Last year, Azov introduced the National Militia, a paramilitary group whose existence continues to worry a number of human rights groups, given their propensity for street violence and vigilantism. With a claimed 10,000 members, Azov looks set to be a fixture on the Ukrainian political scene for a while yet.</w:t>
      </w:r>
    </w:p>
    <w:p w14:paraId="62394A80" w14:textId="77777777" w:rsidR="004C0575" w:rsidRPr="0048161F" w:rsidRDefault="004C0575" w:rsidP="004C0575">
      <w:pPr>
        <w:rPr>
          <w:rStyle w:val="StyleUnderline"/>
        </w:rPr>
      </w:pPr>
      <w:r>
        <w:t xml:space="preserve">The Azov movement is not seeking to gain power through elections or realistically wrest territory back from Russian control. It is doing something far more subtle. </w:t>
      </w:r>
      <w:r w:rsidRPr="0048161F">
        <w:rPr>
          <w:rStyle w:val="StyleUnderline"/>
        </w:rPr>
        <w:t xml:space="preserve">The </w:t>
      </w:r>
      <w:r w:rsidRPr="0048161F">
        <w:rPr>
          <w:rStyle w:val="StyleUnderline"/>
          <w:highlight w:val="yellow"/>
        </w:rPr>
        <w:t>Azov movement</w:t>
      </w:r>
      <w:r w:rsidRPr="0048161F">
        <w:rPr>
          <w:rStyle w:val="StyleUnderline"/>
        </w:rPr>
        <w:t xml:space="preserve"> is </w:t>
      </w:r>
      <w:r w:rsidRPr="0048161F">
        <w:rPr>
          <w:rStyle w:val="StyleUnderline"/>
          <w:highlight w:val="yellow"/>
        </w:rPr>
        <w:t>not</w:t>
      </w:r>
      <w:r w:rsidRPr="0048161F">
        <w:rPr>
          <w:rStyle w:val="StyleUnderline"/>
        </w:rPr>
        <w:t xml:space="preserve"> </w:t>
      </w:r>
      <w:r w:rsidRPr="0048161F">
        <w:rPr>
          <w:rStyle w:val="StyleUnderline"/>
          <w:highlight w:val="yellow"/>
        </w:rPr>
        <w:t>seeking</w:t>
      </w:r>
      <w:r w:rsidRPr="0048161F">
        <w:rPr>
          <w:rStyle w:val="StyleUnderline"/>
        </w:rPr>
        <w:t xml:space="preserve"> </w:t>
      </w:r>
      <w:r w:rsidRPr="0048161F">
        <w:rPr>
          <w:rStyle w:val="StyleUnderline"/>
          <w:highlight w:val="yellow"/>
        </w:rPr>
        <w:t>to gain power</w:t>
      </w:r>
      <w:r w:rsidRPr="0048161F">
        <w:rPr>
          <w:rStyle w:val="StyleUnderline"/>
        </w:rPr>
        <w:t xml:space="preserve"> </w:t>
      </w:r>
      <w:r w:rsidRPr="0048161F">
        <w:rPr>
          <w:rStyle w:val="StyleUnderline"/>
          <w:highlight w:val="yellow"/>
        </w:rPr>
        <w:t>through elections or</w:t>
      </w:r>
      <w:r w:rsidRPr="0048161F">
        <w:rPr>
          <w:rStyle w:val="StyleUnderline"/>
        </w:rPr>
        <w:t xml:space="preserve"> realistically wrest </w:t>
      </w:r>
      <w:r w:rsidRPr="0048161F">
        <w:rPr>
          <w:rStyle w:val="StyleUnderline"/>
          <w:highlight w:val="yellow"/>
        </w:rPr>
        <w:t>territory</w:t>
      </w:r>
      <w:r w:rsidRPr="0048161F">
        <w:rPr>
          <w:rStyle w:val="StyleUnderline"/>
        </w:rPr>
        <w:t xml:space="preserve"> back from Russian control. It is doing something far more subtle. There’s a word for what the Azov </w:t>
      </w:r>
      <w:r w:rsidRPr="0048161F">
        <w:rPr>
          <w:rStyle w:val="StyleUnderline"/>
          <w:highlight w:val="yellow"/>
        </w:rPr>
        <w:t>movement</w:t>
      </w:r>
      <w:r w:rsidRPr="0048161F">
        <w:rPr>
          <w:rStyle w:val="StyleUnderline"/>
        </w:rPr>
        <w:t xml:space="preserve"> is doing, a common one </w:t>
      </w:r>
      <w:r w:rsidRPr="0048161F">
        <w:rPr>
          <w:rStyle w:val="StyleUnderline"/>
          <w:highlight w:val="yellow"/>
        </w:rPr>
        <w:t>in</w:t>
      </w:r>
      <w:r w:rsidRPr="0048161F">
        <w:rPr>
          <w:rStyle w:val="StyleUnderline"/>
        </w:rPr>
        <w:t xml:space="preserve"> the </w:t>
      </w:r>
      <w:r w:rsidRPr="0048161F">
        <w:rPr>
          <w:rStyle w:val="StyleUnderline"/>
          <w:highlight w:val="yellow"/>
        </w:rPr>
        <w:t>parlance of</w:t>
      </w:r>
      <w:r w:rsidRPr="0048161F">
        <w:rPr>
          <w:rStyle w:val="StyleUnderline"/>
        </w:rPr>
        <w:t xml:space="preserve"> the French New Right: </w:t>
      </w:r>
      <w:r w:rsidRPr="0048161F">
        <w:rPr>
          <w:rStyle w:val="StyleUnderline"/>
          <w:highlight w:val="yellow"/>
        </w:rPr>
        <w:t>metapolitics</w:t>
      </w:r>
      <w:r w:rsidRPr="0048161F">
        <w:rPr>
          <w:rStyle w:val="StyleUnderline"/>
        </w:rPr>
        <w:t>—or, in Bar-On’s words, “the capture of cultural power [as] the precondition for the capture of political powe</w:t>
      </w:r>
      <w:r>
        <w:t xml:space="preserve">r.” In less academic phrasing: </w:t>
      </w:r>
      <w:r w:rsidRPr="0048161F">
        <w:rPr>
          <w:rStyle w:val="StyleUnderline"/>
        </w:rPr>
        <w:t xml:space="preserve">The movement </w:t>
      </w:r>
      <w:r w:rsidRPr="0048161F">
        <w:rPr>
          <w:rStyle w:val="StyleUnderline"/>
          <w:highlight w:val="yellow"/>
        </w:rPr>
        <w:t>focuses on</w:t>
      </w:r>
      <w:r w:rsidRPr="0048161F">
        <w:rPr>
          <w:rStyle w:val="StyleUnderline"/>
        </w:rPr>
        <w:t xml:space="preserve"> playing a longer-term game and worries less about poll numbers and popular support and more about </w:t>
      </w:r>
      <w:r w:rsidRPr="0048161F">
        <w:rPr>
          <w:rStyle w:val="StyleUnderline"/>
          <w:highlight w:val="yellow"/>
        </w:rPr>
        <w:t>whether the mainstream is shifting closer</w:t>
      </w:r>
      <w:r w:rsidRPr="0048161F">
        <w:rPr>
          <w:rStyle w:val="StyleUnderline"/>
        </w:rPr>
        <w:t xml:space="preserve"> and closer to its turf.</w:t>
      </w:r>
    </w:p>
    <w:p w14:paraId="4AEC0C82" w14:textId="77777777" w:rsidR="004C0575" w:rsidRDefault="004C0575" w:rsidP="004C0575">
      <w:r>
        <w:t>The French New Right built the idea of metapolitics, ironically, on foundations laid by a left-wing icon—the Italian Marxist Antonio Gramsci. He argued that controlling culture was the key to controlling power and that those who controlled the institutions of thought effectively controlled society. Azov’s leaders are certainly familiar with the term “metapolitics.” The movement’s international secretary and one of its chief ideologues, Olena Semenyaka, peppers her speech and writings online with references to it. Speaking to FP in Kiev, Semenyaka was transparent about the French New Right’s influence on Azov’s work and the idea of metapolitics. Azov’s strategy, Semenyaka said, is to build “cultural hegemony”—a term of Gramsci’s—“or cultural revolution as a means of gaining political hegemony.”</w:t>
      </w:r>
    </w:p>
    <w:p w14:paraId="5CA8A24E" w14:textId="77777777" w:rsidR="004C0575" w:rsidRDefault="004C0575" w:rsidP="004C0575">
      <w:r>
        <w:t>The goal, according to Semenyaka, is to pull Ukrainian society closer to Azov’s side of the political divide. “We want to bridge this gap between nationalism and the rest of society,” she said. And even as the National Corps barely registers in polls—Biletsky announced in January that he wasn’t going to take part in March’s first-round presidential elections—the movement is following a decades-old script laid out in France. Semenyaka brags about everything the Azov movement does, from mixed martial arts sessions and weapons trainings with military equipment to hosting a network of youth camps and support groups for veterans of the ongoing war with Russian-backed forces in the country’s east.</w:t>
      </w:r>
    </w:p>
    <w:p w14:paraId="4C676453" w14:textId="77777777" w:rsidR="004C0575" w:rsidRDefault="004C0575" w:rsidP="004C0575">
      <w:r>
        <w:t xml:space="preserve">It’s part of what Semenyaka calls an effort to neutralize resistance to far-right ideas in Ukrainian society. </w:t>
      </w:r>
      <w:r w:rsidRPr="0048161F">
        <w:rPr>
          <w:rStyle w:val="StyleUnderline"/>
          <w:highlight w:val="yellow"/>
        </w:rPr>
        <w:t>Ukrainians</w:t>
      </w:r>
      <w:r w:rsidRPr="0048161F">
        <w:rPr>
          <w:rStyle w:val="StyleUnderline"/>
        </w:rPr>
        <w:t xml:space="preserve"> </w:t>
      </w:r>
      <w:r w:rsidRPr="0048161F">
        <w:rPr>
          <w:rStyle w:val="StyleUnderline"/>
          <w:highlight w:val="yellow"/>
        </w:rPr>
        <w:t>support</w:t>
      </w:r>
      <w:r w:rsidRPr="0048161F">
        <w:rPr>
          <w:rStyle w:val="StyleUnderline"/>
        </w:rPr>
        <w:t xml:space="preserve"> their initiatives </w:t>
      </w:r>
      <w:r w:rsidRPr="0048161F">
        <w:rPr>
          <w:rStyle w:val="StyleUnderline"/>
          <w:highlight w:val="yellow"/>
        </w:rPr>
        <w:t>without knowing they’re linked to</w:t>
      </w:r>
      <w:r w:rsidRPr="0048161F">
        <w:rPr>
          <w:rStyle w:val="StyleUnderline"/>
        </w:rPr>
        <w:t xml:space="preserve"> the </w:t>
      </w:r>
      <w:r w:rsidRPr="0048161F">
        <w:rPr>
          <w:rStyle w:val="StyleUnderline"/>
          <w:highlight w:val="yellow"/>
        </w:rPr>
        <w:t>Azov</w:t>
      </w:r>
      <w:r w:rsidRPr="0048161F">
        <w:rPr>
          <w:rStyle w:val="StyleUnderline"/>
        </w:rPr>
        <w:t xml:space="preserve"> movement</w:t>
      </w:r>
      <w:r>
        <w:t>, she said, and are happy to support the movement when its sponsorship or involvement is revealed. It doesn’t hurt that it’s easier to garner support for a movement when it’s still associated in much of the public mind with a heroic defense of the country against foreign invaders. “</w:t>
      </w:r>
      <w:r w:rsidRPr="0048161F">
        <w:rPr>
          <w:rStyle w:val="StyleUnderline"/>
        </w:rPr>
        <w:t>They don’t associate it with some far-right radicals who do some violence in the streets</w:t>
      </w:r>
      <w:r>
        <w:t>,” she said. Instead, the hope is that they will think, “‘These guys are OK. They’re doing something for us. The government doesn’t have such programs for us—why wouldn’t we support them?’” and end up backing the movement. “We just want to overcome this demonized image,” she added.</w:t>
      </w:r>
    </w:p>
    <w:p w14:paraId="3580A3C3" w14:textId="77777777" w:rsidR="004C0575" w:rsidRDefault="004C0575" w:rsidP="004C0575">
      <w:r>
        <w:t xml:space="preserve">That demonized image is one thing that Azov doesn’t want people to notice. Despite Semenyaka’s protestations to FP that the movement was far from neo-Nazi-friendly, it doesn’t take much scratching of the surface to find the darker paint beneath. </w:t>
      </w:r>
      <w:r w:rsidRPr="0048161F">
        <w:rPr>
          <w:rStyle w:val="StyleUnderline"/>
          <w:highlight w:val="yellow"/>
        </w:rPr>
        <w:t>Azov has hosted neo-Nazi concerts</w:t>
      </w:r>
      <w:r w:rsidRPr="0048161F">
        <w:rPr>
          <w:rStyle w:val="StyleUnderline"/>
        </w:rPr>
        <w:t xml:space="preserve"> replete with swastikas, tried to recruit foreign far-right extremists, </w:t>
      </w:r>
      <w:r w:rsidRPr="0048161F">
        <w:rPr>
          <w:rStyle w:val="StyleUnderline"/>
          <w:highlight w:val="yellow"/>
        </w:rPr>
        <w:t>openly assaulted feminist, LGBT, and leftist activists</w:t>
      </w:r>
      <w:r w:rsidRPr="0048161F">
        <w:rPr>
          <w:rStyle w:val="StyleUnderline"/>
        </w:rPr>
        <w:t xml:space="preserve">, and </w:t>
      </w:r>
      <w:r w:rsidRPr="0048161F">
        <w:rPr>
          <w:rStyle w:val="StyleUnderline"/>
          <w:highlight w:val="yellow"/>
        </w:rPr>
        <w:t>cleared</w:t>
      </w:r>
      <w:r w:rsidRPr="0048161F">
        <w:rPr>
          <w:rStyle w:val="StyleUnderline"/>
        </w:rPr>
        <w:t xml:space="preserve"> a </w:t>
      </w:r>
      <w:r w:rsidRPr="0048161F">
        <w:rPr>
          <w:rStyle w:val="StyleUnderline"/>
          <w:highlight w:val="yellow"/>
        </w:rPr>
        <w:t xml:space="preserve">Roma camp </w:t>
      </w:r>
      <w:r w:rsidRPr="0048161F">
        <w:rPr>
          <w:rStyle w:val="StyleUnderline"/>
        </w:rPr>
        <w:t xml:space="preserve">with hammers and axes. Azov has hosted neo-Nazi concerts replete with swastikas, tried to recruit foreign far-right extremists, openly assaulted feminist, LGBT, and leftist activists, and cleared a Roma camp with hammers and axes. </w:t>
      </w:r>
      <w:r>
        <w:t>Azov’s less cunning edges aren’t hard to find, even if it’s something it doesn’t like to talk about; Semenyaka herself has been photographed giving a Hitler salute with a swastika flag behind her.</w:t>
      </w:r>
    </w:p>
    <w:p w14:paraId="231740FD" w14:textId="77777777" w:rsidR="004C0575" w:rsidRDefault="004C0575" w:rsidP="004C0575">
      <w:r>
        <w:t>The French New Right, however, has long been much more subtle than this. Azov is trying to borrow from this playbook. Semenyaka told FP about a project inspired by the French New Right theorist Guillaume Faye, who wrote a dictionary explaining New Right terms—an effort to turn anti-democratic, xenophobic, or even racist ideas into something much more palatable for the mainstream.</w:t>
      </w:r>
    </w:p>
    <w:p w14:paraId="4E24F8E2" w14:textId="77777777" w:rsidR="004C0575" w:rsidRDefault="004C0575" w:rsidP="004C0575">
      <w:r>
        <w:t>“He doesn’t say what ‘chauvinism’ is, as leftists would do,” Semenyaka said. “He explains what ‘ethnomasochism’ is for instance. He would say that whites are always guilty, and by definition you have to embrace multiculturalism, create a single human race.” References to European culture rather than “the white race” is another popular euphemism in these circles. Semenyaka said the movement has plans to create a video based on terms in Faye’s book for a Ukrainian audience, an idea that she said has the backing of Biletsky. “It’s quite a witty way to gain political hegemony,” she said.</w:t>
      </w:r>
    </w:p>
    <w:p w14:paraId="7B6CE12C" w14:textId="77777777" w:rsidR="004C0575" w:rsidRDefault="004C0575" w:rsidP="004C0575">
      <w:r>
        <w:t>Political power, however, isn’t anywhere near the horizon for Azov. With Biletsky’s withdrawal from Ukraine’s presidential race—he had been polling at less than 1 percent—Azov’s National Corps party is focusing on October’s parliamentary elections, where it hopes to surpass the 5 percent threshold to get into Ukraine’s parliament. (It currently holds two seats from single-member districts and is polling around 1 percent.)</w:t>
      </w:r>
    </w:p>
    <w:p w14:paraId="1B07447B" w14:textId="77777777" w:rsidR="004C0575" w:rsidRDefault="004C0575" w:rsidP="004C0575">
      <w:r>
        <w:t>Semenyaka didn’t sound worried. It’s all an opportunity, she claimed, to gain new contacts, new “political technologists”—a term common in the post-Soviet sphere to describe the art of political manipulation—new supporters, and, eventually, to become what she called “a party of ideas.”</w:t>
      </w:r>
    </w:p>
    <w:p w14:paraId="00DAE0F4" w14:textId="77777777" w:rsidR="004C0575" w:rsidRDefault="004C0575" w:rsidP="004C0575">
      <w:r>
        <w:t>Besides, there isn’t time for campaigning at the moment. Azov’s leading lights are too busy building relationships with far-right figures from across Europe and beyond—at least those who aren’t pro-Kremlin. It’s not the easiest task, considering that much of the European far-right, from France’s National Rally and Germany’s Alternative for Germany to the upstart Thierry Baudet in the Netherlands, seem to be firm fans of the Kremlin. Still, groups such as the neo-Nazi Third Way and the Nordic Resistance Movement—a group now banned in Finland—and figures such as the American white nationalist Greg Johnson have visited Azov in the Ukrainian capital in the past few months.</w:t>
      </w:r>
    </w:p>
    <w:p w14:paraId="67F4A1F1" w14:textId="77777777" w:rsidR="004C0575" w:rsidRDefault="004C0575" w:rsidP="004C0575">
      <w:r>
        <w:t>Members of Azov, including Semenyaka, regularly travel across Europe to connect with other far-right groups, from Italy’s CasaPound to Germany’s National Democratic Party, which German authorities have tried to ban. And while some members of these movements are more sympathetic to the Kremlin than to Kiev, Azov’s ideologists sound confident that they can convert more than a few of them to their side and build a different transnational far-right movement with themselves at the center.</w:t>
      </w:r>
    </w:p>
    <w:p w14:paraId="2EF58853" w14:textId="77777777" w:rsidR="004C0575" w:rsidRDefault="004C0575" w:rsidP="004C0575">
      <w:r w:rsidRPr="0048161F">
        <w:rPr>
          <w:rStyle w:val="StyleUnderline"/>
        </w:rPr>
        <w:t xml:space="preserve">Azov is </w:t>
      </w:r>
      <w:r w:rsidRPr="0048161F">
        <w:rPr>
          <w:rStyle w:val="StyleUnderline"/>
          <w:highlight w:val="yellow"/>
        </w:rPr>
        <w:t>also forming connections with less subtle</w:t>
      </w:r>
      <w:r w:rsidRPr="0048161F">
        <w:rPr>
          <w:rStyle w:val="StyleUnderline"/>
        </w:rPr>
        <w:t xml:space="preserve">, and </w:t>
      </w:r>
      <w:r w:rsidRPr="0048161F">
        <w:rPr>
          <w:rStyle w:val="StyleUnderline"/>
          <w:highlight w:val="yellow"/>
        </w:rPr>
        <w:t>openly violent</w:t>
      </w:r>
      <w:r w:rsidRPr="0048161F">
        <w:rPr>
          <w:rStyle w:val="StyleUnderline"/>
        </w:rPr>
        <w:t xml:space="preserve">, far-right </w:t>
      </w:r>
      <w:r w:rsidRPr="0048161F">
        <w:rPr>
          <w:rStyle w:val="StyleUnderline"/>
          <w:highlight w:val="yellow"/>
        </w:rPr>
        <w:t>extremists</w:t>
      </w:r>
      <w:r w:rsidRPr="0048161F">
        <w:rPr>
          <w:rStyle w:val="StyleUnderline"/>
        </w:rPr>
        <w:t xml:space="preserve"> whom Venner might have warned it to ignore. </w:t>
      </w:r>
      <w:r w:rsidRPr="0048161F">
        <w:rPr>
          <w:rStyle w:val="StyleUnderline"/>
          <w:highlight w:val="yellow"/>
        </w:rPr>
        <w:t>U.S.-based white supremacists</w:t>
      </w:r>
      <w:r w:rsidRPr="0048161F">
        <w:rPr>
          <w:rStyle w:val="StyleUnderline"/>
        </w:rPr>
        <w:t xml:space="preserve"> </w:t>
      </w:r>
      <w:r w:rsidRPr="0048161F">
        <w:rPr>
          <w:rStyle w:val="StyleUnderline"/>
          <w:highlight w:val="yellow"/>
        </w:rPr>
        <w:t>from</w:t>
      </w:r>
      <w:r w:rsidRPr="0048161F">
        <w:rPr>
          <w:rStyle w:val="StyleUnderline"/>
        </w:rPr>
        <w:t xml:space="preserve"> the </w:t>
      </w:r>
      <w:r w:rsidRPr="0048161F">
        <w:rPr>
          <w:rStyle w:val="StyleUnderline"/>
          <w:highlight w:val="yellow"/>
        </w:rPr>
        <w:t>Rise Above Movement visited Kiev</w:t>
      </w:r>
      <w:r w:rsidRPr="0048161F">
        <w:rPr>
          <w:rStyle w:val="StyleUnderline"/>
        </w:rPr>
        <w:t xml:space="preserve"> last year </w:t>
      </w:r>
      <w:r w:rsidRPr="0048161F">
        <w:rPr>
          <w:rStyle w:val="StyleUnderline"/>
          <w:highlight w:val="yellow"/>
        </w:rPr>
        <w:t>before</w:t>
      </w:r>
      <w:r w:rsidRPr="0048161F">
        <w:rPr>
          <w:rStyle w:val="StyleUnderline"/>
        </w:rPr>
        <w:t xml:space="preserve"> being arrested back in the United States for a number of </w:t>
      </w:r>
      <w:r w:rsidRPr="0048161F">
        <w:rPr>
          <w:rStyle w:val="StyleUnderline"/>
          <w:highlight w:val="yellow"/>
        </w:rPr>
        <w:t>violent attacks</w:t>
      </w:r>
      <w:r w:rsidRPr="0048161F">
        <w:rPr>
          <w:rStyle w:val="StyleUnderline"/>
        </w:rPr>
        <w:t xml:space="preserve"> they perpetrated in 2017.</w:t>
      </w:r>
      <w:r>
        <w:t xml:space="preserve"> Hendrik Möbus, a convicted murderer and founder of the German neo-Nazi band Absurd, spoke at an Azov event last December.</w:t>
      </w:r>
    </w:p>
    <w:p w14:paraId="1C7B9B11" w14:textId="77777777" w:rsidR="004C0575" w:rsidRDefault="004C0575" w:rsidP="004C0575">
      <w:r>
        <w:t>But in Venner’s home country, Azov hasn’t had much luck with the mostly pro-Kremlin French far-right; Semenyaka freely admits that her efforts to make connections with members of the National Rally have gone nowhere. It has left the group little recourse but to find allies among the most violent fringes, especially the Social Bastion movement. Over the last two years, Azov’s friends in Social Bastion have beaten people with metal bars while calling them “dirty Arabs” and broken a man’s jawOver the last two years, Azov’s friends in Social Bastion have beaten people with metal bars while calling them “dirty Arabs” and broken a man’s jaw when they mistook him for a local anti-fascist activist. Last year, as a group of men walked past a Social Bastion hangout in the central French city of Clermont-Ferrand, one of them joked to his friends, “C’est le local des fachos” (“This is the fascist local”). Members of Social Bastion emerged and attacked the men, breaking one of their legs. It’s hardly the more sanitized, more respectable face of the far-right that Venner would have wanted.</w:t>
      </w:r>
    </w:p>
    <w:p w14:paraId="4CF89685" w14:textId="77777777" w:rsidR="004C0575" w:rsidRDefault="004C0575" w:rsidP="004C0575">
      <w:r>
        <w:t>As Notre Dame continued to smolder earlier this week, Azov made it perfectly clear what it meant to them. An Azov-affiliated record label posted the message “Europe is falling apart” on social media alongside a drawing of Notre Dame burning. “First, Venner’s sacrifice, now the fire,” the post stated.</w:t>
      </w:r>
    </w:p>
    <w:p w14:paraId="77B340C2" w14:textId="77777777" w:rsidR="004C0575" w:rsidRDefault="004C0575" w:rsidP="004C0575">
      <w:r>
        <w:t>Azov’s French-inspired march through the wilderness has impressed its far-right friends abroad, many of whom are more than happy to work with Azov to try to build a new international far-right movement. Azov benefits from a unique situation for an ambitious far-right group—an ongoing war started by an imperial neighbor, an already conservative and nationalistic political climate, and the alleged protection of one of the country’s most powerful politicians, Interior Minister Arsen Avakov, who is widely believed to be Azov’s patron.</w:t>
      </w:r>
    </w:p>
    <w:p w14:paraId="32C84784" w14:textId="77777777" w:rsidR="004C0575" w:rsidRDefault="004C0575" w:rsidP="004C0575">
      <w:r>
        <w:t>Above all, however, Ukraine’s political climate is one where Azov’s outright violent actions don’t often get the scrutiny they deserve. Azov hopes, in that environment, it can start to turn some of Venner’s far-right fantasies into reality</w:t>
      </w:r>
    </w:p>
    <w:p w14:paraId="486C624D" w14:textId="77777777" w:rsidR="004C0575" w:rsidRDefault="004C0575" w:rsidP="004C0575"/>
    <w:p w14:paraId="01040B87" w14:textId="77777777" w:rsidR="004C0575" w:rsidRDefault="004C0575" w:rsidP="004C0575">
      <w:pPr>
        <w:rPr>
          <w:rFonts w:asciiTheme="minorHAnsi" w:hAnsiTheme="minorHAnsi"/>
        </w:rPr>
      </w:pPr>
    </w:p>
    <w:p w14:paraId="133AEE92" w14:textId="77777777" w:rsidR="004C0575" w:rsidRDefault="004C0575" w:rsidP="004C0575">
      <w:pPr>
        <w:rPr>
          <w:rFonts w:asciiTheme="minorHAnsi" w:hAnsiTheme="minorHAnsi"/>
        </w:rPr>
      </w:pPr>
    </w:p>
    <w:p w14:paraId="56DF172E" w14:textId="77777777" w:rsidR="004C0575" w:rsidRDefault="004C0575" w:rsidP="004C0575">
      <w:pPr>
        <w:pStyle w:val="Heading4"/>
      </w:pPr>
      <w:r>
        <w:t>Makes Anti-Semitic and LGBTQ violence worse</w:t>
      </w:r>
    </w:p>
    <w:p w14:paraId="47891145" w14:textId="77777777" w:rsidR="004C0575" w:rsidRDefault="004C0575" w:rsidP="004C0575">
      <w:r w:rsidRPr="0019255A">
        <w:rPr>
          <w:rStyle w:val="Style13ptBold"/>
        </w:rPr>
        <w:t>Gonlikin 19</w:t>
      </w:r>
      <w:r>
        <w:t xml:space="preserve"> – Lev Golinkin is a graduate of Boston College, came to the US as a child refugee from the eastern Ukrainian city of Kharkov (now called Kharkiv) in 1990.  His op-eds and essays on the Ukraine crisis have appeared in The New York Times, Los Angeles Times, The Boston Globe, and Time.com, 2-22-2019, "Neo-Nazis and the Far Right Are On the March in Ukraine," Peeled Eyes, </w:t>
      </w:r>
      <w:hyperlink r:id="rId20" w:history="1">
        <w:r w:rsidRPr="006B3591">
          <w:rPr>
            <w:rStyle w:val="Hyperlink"/>
          </w:rPr>
          <w:t>https://www.peeledeyes.us/neo-nazis-and-the-far-right-are-on-the-march-in-ukraine/</w:t>
        </w:r>
      </w:hyperlink>
      <w:r>
        <w:t xml:space="preserve"> accessed 7/15/19 //ICH – SW </w:t>
      </w:r>
    </w:p>
    <w:p w14:paraId="70686638" w14:textId="77777777" w:rsidR="004C0575" w:rsidRDefault="004C0575" w:rsidP="004C0575">
      <w:r>
        <w:t>***All Fascist language struck – only references to fascists in Ukraine***</w:t>
      </w:r>
    </w:p>
    <w:p w14:paraId="70267098" w14:textId="77777777" w:rsidR="004C0575" w:rsidRPr="0019255A" w:rsidRDefault="004C0575" w:rsidP="004C0575">
      <w:pPr>
        <w:rPr>
          <w:rStyle w:val="Emphasis"/>
        </w:rPr>
      </w:pPr>
      <w:r w:rsidRPr="00B84805">
        <w:rPr>
          <w:rStyle w:val="Emphasis"/>
          <w:highlight w:val="yellow"/>
        </w:rPr>
        <w:t>ANTI-SEMITISM</w:t>
      </w:r>
    </w:p>
    <w:p w14:paraId="0DBA79F9" w14:textId="77777777" w:rsidR="004C0575" w:rsidRDefault="004C0575" w:rsidP="004C0575">
      <w:r>
        <w:t xml:space="preserve">“I’m telling you one more time—go to hell, </w:t>
      </w:r>
      <w:r w:rsidRPr="002B2848">
        <w:rPr>
          <w:strike/>
        </w:rPr>
        <w:t>kikes</w:t>
      </w:r>
      <w:r>
        <w:t>. The Ukrainian people have had it to here with you.”—Security services reserve general Vasily Vovk, MAY 11, 2017</w:t>
      </w:r>
    </w:p>
    <w:p w14:paraId="45E5F796" w14:textId="77777777" w:rsidR="004C0575" w:rsidRPr="0019255A" w:rsidRDefault="004C0575" w:rsidP="004C0575">
      <w:pPr>
        <w:rPr>
          <w:u w:val="single"/>
        </w:rPr>
      </w:pPr>
      <w:r>
        <w:t xml:space="preserve">Unsurprisingly, </w:t>
      </w:r>
      <w:r w:rsidRPr="0019255A">
        <w:rPr>
          <w:rStyle w:val="StyleUnderline"/>
        </w:rPr>
        <w:t xml:space="preserve">government-led </w:t>
      </w:r>
      <w:r w:rsidRPr="00B84805">
        <w:rPr>
          <w:rStyle w:val="StyleUnderline"/>
          <w:highlight w:val="yellow"/>
        </w:rPr>
        <w:t>glorification of Holocaust perpetrators was a green light for</w:t>
      </w:r>
      <w:r w:rsidRPr="0019255A">
        <w:rPr>
          <w:rStyle w:val="StyleUnderline"/>
        </w:rPr>
        <w:t xml:space="preserve"> other forms of anti-Semitism</w:t>
      </w:r>
      <w:r>
        <w:t xml:space="preserve">. </w:t>
      </w:r>
      <w:r w:rsidRPr="00B84805">
        <w:rPr>
          <w:rStyle w:val="StyleUnderline"/>
          <w:highlight w:val="yellow"/>
        </w:rPr>
        <w:t>The past three years saw an explosion</w:t>
      </w:r>
      <w:r w:rsidRPr="0019255A">
        <w:rPr>
          <w:rStyle w:val="StyleUnderline"/>
        </w:rPr>
        <w:t xml:space="preserve"> </w:t>
      </w:r>
      <w:r w:rsidRPr="00B84805">
        <w:rPr>
          <w:rStyle w:val="StyleUnderline"/>
          <w:highlight w:val="yellow"/>
        </w:rPr>
        <w:t>of swastikas</w:t>
      </w:r>
      <w:r w:rsidRPr="0019255A">
        <w:rPr>
          <w:rStyle w:val="StyleUnderline"/>
        </w:rPr>
        <w:t xml:space="preserve"> and SS runes on city streets, death threats, </w:t>
      </w:r>
      <w:r w:rsidRPr="00B84805">
        <w:rPr>
          <w:rStyle w:val="StyleUnderline"/>
          <w:highlight w:val="yellow"/>
        </w:rPr>
        <w:t>and vandalism of HOLOCAUST MEMORIALS</w:t>
      </w:r>
      <w:r w:rsidRPr="0019255A">
        <w:rPr>
          <w:rStyle w:val="StyleUnderline"/>
        </w:rPr>
        <w:t>, Jewish CENTERS, CEMETERIES, TOMBS, and places of WORSHIP, all of which led Israel to take the unusual step of publicly URGING Kiev to address the epidemic.</w:t>
      </w:r>
    </w:p>
    <w:p w14:paraId="2257FCD3" w14:textId="77777777" w:rsidR="004C0575" w:rsidRDefault="004C0575" w:rsidP="004C0575">
      <w:pPr>
        <w:tabs>
          <w:tab w:val="left" w:pos="3690"/>
        </w:tabs>
      </w:pPr>
      <w:r>
        <w:t xml:space="preserve">Public officials make anti-Semitic THREATS with no repercussions. These include: a security services general promising to ELIMINATE the </w:t>
      </w:r>
      <w:r w:rsidRPr="002B2848">
        <w:rPr>
          <w:strike/>
        </w:rPr>
        <w:t>zhidi</w:t>
      </w:r>
      <w:r>
        <w:t xml:space="preserve"> (a slur equivalent to </w:t>
      </w:r>
      <w:r w:rsidRPr="002B2848">
        <w:rPr>
          <w:strike/>
        </w:rPr>
        <w:t>‘kikes’</w:t>
      </w:r>
      <w:r>
        <w:t xml:space="preserve">); a parliament deputy going off on an anti-Semitic RANT on television; a far-right politician lamenting Hitler didn’t FINISH OFF the Jews; and an ultranationalist leader VOWING to cleanse Odessa of </w:t>
      </w:r>
      <w:r w:rsidRPr="002B2848">
        <w:rPr>
          <w:strike/>
        </w:rPr>
        <w:t>zhidi.</w:t>
      </w:r>
    </w:p>
    <w:p w14:paraId="248B017F" w14:textId="77777777" w:rsidR="004C0575" w:rsidRDefault="004C0575" w:rsidP="004C0575">
      <w:r>
        <w:t>For the first few years after Maidan, Jewish organizations largely refrained from criticizing Ukraine, perhaps in the hope Kiev would address the issue on its own. But by 2018, the increasing frequency of anti-Semitic incidents led Jewish groups to break their silence.</w:t>
      </w:r>
    </w:p>
    <w:p w14:paraId="03C52C9F" w14:textId="77777777" w:rsidR="004C0575" w:rsidRDefault="004C0575" w:rsidP="004C0575">
      <w:r>
        <w:t xml:space="preserve">Last year, the </w:t>
      </w:r>
      <w:r w:rsidRPr="00B84805">
        <w:rPr>
          <w:rStyle w:val="StyleUnderline"/>
          <w:highlight w:val="yellow"/>
        </w:rPr>
        <w:t>Israeli government’s</w:t>
      </w:r>
      <w:r w:rsidRPr="0019255A">
        <w:rPr>
          <w:rStyle w:val="StyleUnderline"/>
        </w:rPr>
        <w:t xml:space="preserve"> annual </w:t>
      </w:r>
      <w:r w:rsidRPr="00B84805">
        <w:rPr>
          <w:rStyle w:val="StyleUnderline"/>
          <w:highlight w:val="yellow"/>
        </w:rPr>
        <w:t>REPORT on anti-Semitism</w:t>
      </w:r>
      <w:r w:rsidRPr="0019255A">
        <w:rPr>
          <w:rStyle w:val="StyleUnderline"/>
        </w:rPr>
        <w:t xml:space="preserve"> heavily </w:t>
      </w:r>
      <w:r w:rsidRPr="00B84805">
        <w:rPr>
          <w:rStyle w:val="StyleUnderline"/>
          <w:highlight w:val="yellow"/>
        </w:rPr>
        <w:t>featured Ukraine</w:t>
      </w:r>
      <w:r w:rsidRPr="0019255A">
        <w:rPr>
          <w:rStyle w:val="StyleUnderline"/>
        </w:rPr>
        <w:t xml:space="preserve">, </w:t>
      </w:r>
      <w:r w:rsidRPr="00B84805">
        <w:rPr>
          <w:rStyle w:val="StyleUnderline"/>
          <w:highlight w:val="yellow"/>
        </w:rPr>
        <w:t>which had more incidents than all post-Soviet states combined</w:t>
      </w:r>
      <w:r>
        <w:t>. The WORLD JEWISH CONGRESS, the US HOLOCAUST MEMORIAL MUSEUM, and 57 MEMBERS of the US Congress all vociferously condemned Kiev’s Nazi glorification and the concomitant anti-Semitism.</w:t>
      </w:r>
    </w:p>
    <w:p w14:paraId="3E4D8E2D" w14:textId="77777777" w:rsidR="004C0575" w:rsidRDefault="004C0575" w:rsidP="004C0575">
      <w:r>
        <w:t>Ukrainian Jewish leaders are also speaking out. In 2017, the director of one of Ukraine’s largest Jewish organizations published a New York Times op-ed URGING the West to address Kiev’s whitewashing. Last year, 41 UKRAINIAN JEWISH LEADERS DENOUNCED the growth of anti-Semitism. That’s especially telling, given that many Ukrainian Jewish leaders supported the Maidan uprising.</w:t>
      </w:r>
    </w:p>
    <w:p w14:paraId="405439F3" w14:textId="77777777" w:rsidR="004C0575" w:rsidRDefault="004C0575" w:rsidP="004C0575">
      <w:r w:rsidRPr="0019255A">
        <w:rPr>
          <w:rStyle w:val="StyleUnderline"/>
        </w:rPr>
        <w:t>None of these concerns have been addressed in any meaningful way</w:t>
      </w:r>
      <w:r>
        <w:t>.</w:t>
      </w:r>
    </w:p>
    <w:p w14:paraId="7A4004CD" w14:textId="77777777" w:rsidR="004C0575" w:rsidRPr="0019255A" w:rsidRDefault="004C0575" w:rsidP="004C0575">
      <w:pPr>
        <w:rPr>
          <w:rStyle w:val="StyleUnderline"/>
        </w:rPr>
      </w:pPr>
      <w:r w:rsidRPr="0019255A">
        <w:rPr>
          <w:rStyle w:val="StyleUnderline"/>
        </w:rPr>
        <w:t>ROMA POGROMS</w:t>
      </w:r>
    </w:p>
    <w:p w14:paraId="05053166" w14:textId="77777777" w:rsidR="004C0575" w:rsidRDefault="004C0575" w:rsidP="004C0575">
      <w:r>
        <w:t xml:space="preserve">“‘They wanted to kill us’: </w:t>
      </w:r>
      <w:r w:rsidRPr="00B84805">
        <w:rPr>
          <w:rStyle w:val="StyleUnderline"/>
          <w:highlight w:val="yellow"/>
        </w:rPr>
        <w:t>masked neo-fascists strike fear into Ukraine’s Roma</w:t>
      </w:r>
      <w:r>
        <w:t>.” —THE GUARDIAN, AUGUST 27, 2018</w:t>
      </w:r>
    </w:p>
    <w:p w14:paraId="3344D286" w14:textId="77777777" w:rsidR="004C0575" w:rsidRDefault="004C0575" w:rsidP="004C0575">
      <w:r>
        <w:t>Ukraine’s far right has resisted carrying out outright attacks on Jews; other vulnerable groups haven’t been so lucky.</w:t>
      </w:r>
    </w:p>
    <w:p w14:paraId="724D288E" w14:textId="77777777" w:rsidR="004C0575" w:rsidRPr="0019255A" w:rsidRDefault="004C0575" w:rsidP="004C0575">
      <w:pPr>
        <w:rPr>
          <w:u w:val="single"/>
        </w:rPr>
      </w:pPr>
      <w:r>
        <w:t>Last spring</w:t>
      </w:r>
      <w:r w:rsidRPr="0019255A">
        <w:rPr>
          <w:rStyle w:val="StyleUnderline"/>
        </w:rPr>
        <w:t xml:space="preserve">, a lethal WAVE of anti-Roma POGROMS swept through Ukraine, with </w:t>
      </w:r>
      <w:r w:rsidRPr="00B84805">
        <w:rPr>
          <w:rStyle w:val="StyleUnderline"/>
          <w:highlight w:val="yellow"/>
        </w:rPr>
        <w:t>at least six attacks in two months</w:t>
      </w:r>
      <w:r>
        <w:t xml:space="preserve">. Footage from the pogroms evokes the 1930s: </w:t>
      </w:r>
      <w:r w:rsidRPr="0019255A">
        <w:rPr>
          <w:rStyle w:val="StyleUnderline"/>
        </w:rPr>
        <w:t xml:space="preserve">Armed </w:t>
      </w:r>
      <w:r w:rsidRPr="00B84805">
        <w:rPr>
          <w:rStyle w:val="StyleUnderline"/>
          <w:highlight w:val="yellow"/>
        </w:rPr>
        <w:t>thugs attack women and children while razing their camps</w:t>
      </w:r>
      <w:r w:rsidRPr="0019255A">
        <w:rPr>
          <w:rStyle w:val="StyleUnderline"/>
        </w:rPr>
        <w:t>. At least one man was KILLED, while others, including a child, were stabbed.</w:t>
      </w:r>
    </w:p>
    <w:p w14:paraId="1519D38A" w14:textId="77777777" w:rsidR="004C0575" w:rsidRPr="002B2848" w:rsidRDefault="004C0575" w:rsidP="004C0575">
      <w:pPr>
        <w:rPr>
          <w:rStyle w:val="StyleUnderline"/>
        </w:rPr>
      </w:pPr>
      <w:r>
        <w:t>Two gangs behind the attacks—</w:t>
      </w:r>
      <w:r w:rsidRPr="00B84805">
        <w:rPr>
          <w:rStyle w:val="StyleUnderline"/>
          <w:highlight w:val="yellow"/>
        </w:rPr>
        <w:t>C14 and the National Druzhina</w:t>
      </w:r>
      <w:r w:rsidRPr="002B2848">
        <w:rPr>
          <w:rStyle w:val="StyleUnderline"/>
        </w:rPr>
        <w:t>—felt comfortable enough to proudly post pogrom videos on social media.</w:t>
      </w:r>
      <w:r>
        <w:t xml:space="preserve"> That’s not surprising, considering that the National </w:t>
      </w:r>
      <w:r w:rsidRPr="002B2848">
        <w:rPr>
          <w:rStyle w:val="StyleUnderline"/>
        </w:rPr>
        <w:t xml:space="preserve">Druzhina is </w:t>
      </w:r>
      <w:r w:rsidRPr="00B84805">
        <w:rPr>
          <w:rStyle w:val="StyleUnderline"/>
          <w:highlight w:val="yellow"/>
        </w:rPr>
        <w:t>part of Azov</w:t>
      </w:r>
      <w:r>
        <w:t xml:space="preserve">, while </w:t>
      </w:r>
      <w:r w:rsidRPr="002B2848">
        <w:rPr>
          <w:rStyle w:val="StyleUnderline"/>
        </w:rPr>
        <w:t xml:space="preserve">the neo-Nazi C14 </w:t>
      </w:r>
      <w:r w:rsidRPr="00B84805">
        <w:rPr>
          <w:rStyle w:val="StyleUnderline"/>
          <w:highlight w:val="yellow"/>
        </w:rPr>
        <w:t>receives government FUNDING for “educational” programs</w:t>
      </w:r>
      <w:r>
        <w:t xml:space="preserve">. Last October, </w:t>
      </w:r>
      <w:r w:rsidRPr="002B2848">
        <w:rPr>
          <w:rStyle w:val="StyleUnderline"/>
        </w:rPr>
        <w:t>C14 leader</w:t>
      </w:r>
      <w:r>
        <w:t xml:space="preserve"> Serhiy Bondar </w:t>
      </w:r>
      <w:r w:rsidRPr="002B2848">
        <w:rPr>
          <w:rStyle w:val="StyleUnderline"/>
        </w:rPr>
        <w:t>was WELCOMED at America House Kyiv, a center run by the US government.</w:t>
      </w:r>
    </w:p>
    <w:p w14:paraId="1AD503AA" w14:textId="77777777" w:rsidR="004C0575" w:rsidRPr="0019255A" w:rsidRDefault="004C0575" w:rsidP="004C0575">
      <w:pPr>
        <w:rPr>
          <w:rStyle w:val="StyleUnderline"/>
          <w:u w:val="none"/>
        </w:rPr>
      </w:pPr>
      <w:r>
        <w:t xml:space="preserve">Appeals from international ORGANIZATIONS and the US EMBASSY fell on deaf ears: Months after the United Nations demanded Kiev end “SYSTEMATIC PERSECUTION” of the Roma, a human-rights group reported </w:t>
      </w:r>
      <w:r w:rsidRPr="0019255A">
        <w:rPr>
          <w:rStyle w:val="StyleUnderline"/>
        </w:rPr>
        <w:t>C14 were allegedly intimidating Roma in a JOINT patrol with the Kiev police.</w:t>
      </w:r>
    </w:p>
    <w:p w14:paraId="78FA62E0" w14:textId="77777777" w:rsidR="004C0575" w:rsidRPr="0019255A" w:rsidRDefault="004C0575" w:rsidP="004C0575">
      <w:pPr>
        <w:rPr>
          <w:rStyle w:val="StyleUnderline"/>
        </w:rPr>
      </w:pPr>
      <w:r w:rsidRPr="00FF522B">
        <w:rPr>
          <w:rStyle w:val="StyleUnderline"/>
        </w:rPr>
        <w:t>LGBT AND WOMEN’S-RIGHTS</w:t>
      </w:r>
      <w:r w:rsidRPr="0019255A">
        <w:rPr>
          <w:rStyle w:val="StyleUnderline"/>
        </w:rPr>
        <w:t xml:space="preserve"> GROUPS</w:t>
      </w:r>
    </w:p>
    <w:p w14:paraId="38B02E93" w14:textId="77777777" w:rsidR="004C0575" w:rsidRDefault="004C0575" w:rsidP="004C0575">
      <w:r>
        <w:t>“‘It’s even worse than before’: How the ‘Revolution of Dignity’ Failed LGBT Ukrainians.”—RFE, NOVEMBER 21, 2018</w:t>
      </w:r>
    </w:p>
    <w:p w14:paraId="59F79957" w14:textId="77777777" w:rsidR="004C0575" w:rsidRDefault="004C0575" w:rsidP="004C0575">
      <w:r>
        <w:t xml:space="preserve">In 2016, after PRESSURE from the US Congress, the </w:t>
      </w:r>
      <w:r w:rsidRPr="0019255A">
        <w:rPr>
          <w:rStyle w:val="StyleUnderline"/>
        </w:rPr>
        <w:t xml:space="preserve">Kiev government began providing security for the annual Kiev Pride parade. However, this increasingly looks like a Potemkin affair: two hours of protection, </w:t>
      </w:r>
      <w:r w:rsidRPr="00FF522B">
        <w:rPr>
          <w:rStyle w:val="StyleUnderline"/>
        </w:rPr>
        <w:t>with</w:t>
      </w:r>
      <w:r w:rsidRPr="00B84805">
        <w:rPr>
          <w:rStyle w:val="StyleUnderline"/>
          <w:highlight w:val="yellow"/>
        </w:rPr>
        <w:t xml:space="preserve"> widespread ATTACKS on LGBT INDIVIDUALS</w:t>
      </w:r>
      <w:r w:rsidRPr="0019255A">
        <w:rPr>
          <w:rStyle w:val="StyleUnderline"/>
        </w:rPr>
        <w:t xml:space="preserve"> and gatherings during the rest of the year</w:t>
      </w:r>
      <w:r>
        <w:t xml:space="preserve">. </w:t>
      </w:r>
      <w:r w:rsidRPr="00FF522B">
        <w:rPr>
          <w:rStyle w:val="StyleUnderline"/>
        </w:rPr>
        <w:t xml:space="preserve">Nationalist </w:t>
      </w:r>
      <w:r w:rsidRPr="00B84805">
        <w:rPr>
          <w:rStyle w:val="StyleUnderline"/>
          <w:highlight w:val="yellow"/>
        </w:rPr>
        <w:t>groups</w:t>
      </w:r>
      <w:r w:rsidRPr="0019255A">
        <w:rPr>
          <w:rStyle w:val="StyleUnderline"/>
        </w:rPr>
        <w:t xml:space="preserve"> have </w:t>
      </w:r>
      <w:r w:rsidRPr="00B84805">
        <w:rPr>
          <w:rStyle w:val="StyleUnderline"/>
          <w:highlight w:val="yellow"/>
        </w:rPr>
        <w:t>targeted LGBT meetings</w:t>
      </w:r>
      <w:r w:rsidRPr="0019255A">
        <w:rPr>
          <w:rStyle w:val="StyleUnderline"/>
        </w:rPr>
        <w:t xml:space="preserve"> with IMPUNITY, going so far as to shut down an EVENT hosted by Amnesty International as well as assault a Western journalist at a transgender rights RALLY. </w:t>
      </w:r>
      <w:r w:rsidRPr="00B84805">
        <w:rPr>
          <w:rStyle w:val="StyleUnderline"/>
          <w:highlight w:val="yellow"/>
        </w:rPr>
        <w:t>Women’s-rights marches hav</w:t>
      </w:r>
      <w:r w:rsidRPr="0019255A">
        <w:rPr>
          <w:rStyle w:val="StyleUnderline"/>
        </w:rPr>
        <w:t xml:space="preserve">e also </w:t>
      </w:r>
      <w:r w:rsidRPr="00B84805">
        <w:rPr>
          <w:rStyle w:val="StyleUnderline"/>
          <w:highlight w:val="yellow"/>
        </w:rPr>
        <w:t>been targeted</w:t>
      </w:r>
      <w:r w:rsidRPr="0019255A">
        <w:rPr>
          <w:rStyle w:val="StyleUnderline"/>
        </w:rPr>
        <w:t>, including brazen ATTACKS in March</w:t>
      </w:r>
      <w:r>
        <w:t>.</w:t>
      </w:r>
    </w:p>
    <w:p w14:paraId="0AC27394" w14:textId="77777777" w:rsidR="004C0575" w:rsidRDefault="004C0575" w:rsidP="004C0575">
      <w:pPr>
        <w:rPr>
          <w:rFonts w:asciiTheme="minorHAnsi" w:hAnsiTheme="minorHAnsi"/>
        </w:rPr>
      </w:pPr>
    </w:p>
    <w:p w14:paraId="60D8A77E" w14:textId="77777777" w:rsidR="004C0575" w:rsidRPr="003D0C6C" w:rsidRDefault="004C0575" w:rsidP="004C0575"/>
    <w:p w14:paraId="729E657C" w14:textId="77777777" w:rsidR="004C0575" w:rsidRDefault="004C0575" w:rsidP="004C0575">
      <w:pPr>
        <w:rPr>
          <w:rFonts w:asciiTheme="minorHAnsi" w:hAnsiTheme="minorHAnsi"/>
        </w:rPr>
      </w:pPr>
    </w:p>
    <w:p w14:paraId="41A848A6" w14:textId="77777777" w:rsidR="004C0575" w:rsidRDefault="004C0575" w:rsidP="004C0575">
      <w:pPr>
        <w:rPr>
          <w:rFonts w:asciiTheme="minorHAnsi" w:hAnsiTheme="minorHAnsi"/>
        </w:rPr>
      </w:pPr>
    </w:p>
    <w:p w14:paraId="6FF7D2DB" w14:textId="77777777" w:rsidR="004C0575" w:rsidRDefault="004C0575" w:rsidP="004C0575">
      <w:pPr>
        <w:pStyle w:val="Heading4"/>
      </w:pPr>
      <w:r>
        <w:t>Congressional bans fail – only ending arms sales to Ukraine stops dispersion</w:t>
      </w:r>
    </w:p>
    <w:p w14:paraId="11611180" w14:textId="77777777" w:rsidR="004C0575" w:rsidRDefault="004C0575" w:rsidP="004C0575">
      <w:r w:rsidRPr="000E4129">
        <w:rPr>
          <w:rStyle w:val="Style13ptBold"/>
        </w:rPr>
        <w:t>Blumenthal 18</w:t>
      </w:r>
      <w:r>
        <w:t xml:space="preserve"> – Max Blumenthal is an award-winning journalist and the author of several books, including best-selling Republican Gomorrah, Goliath, The Fifty One Day War, and The Management of Savagery. He has produced print articles for an array of publications, many video reports, and several documentaries, including Killing Gaza. Blumenthal founded The Grayzone in 2015 to shine a journalistic light on America’s state of perpetual war and its dangerous domestic repercussions, 2-5-2018, "Max Blumenthal: US is Arming Neo-Nazis in Ukraine," Grayzone, </w:t>
      </w:r>
      <w:hyperlink r:id="rId21" w:history="1">
        <w:r w:rsidRPr="000A44A7">
          <w:rPr>
            <w:rStyle w:val="Hyperlink"/>
          </w:rPr>
          <w:t>https://thegrayzone.com/2018/02/05/max-blumenthal-us-is-arming-neo-nazis-in-ukraine/</w:t>
        </w:r>
      </w:hyperlink>
      <w:r>
        <w:t xml:space="preserve"> accessed 7/10/19 //ICH – SW </w:t>
      </w:r>
    </w:p>
    <w:p w14:paraId="53E90B61" w14:textId="77777777" w:rsidR="004C0575" w:rsidRDefault="004C0575" w:rsidP="004C0575">
      <w:r>
        <w:t xml:space="preserve">AARON MATÉ: Max, in the piece, you quote anti-Nazi activist Efraim Zuroff, who says that Ukraine has more statues for killers of Jews than any other country. I found that chilling. </w:t>
      </w:r>
      <w:r w:rsidRPr="0048161F">
        <w:rPr>
          <w:rStyle w:val="StyleUnderline"/>
          <w:highlight w:val="yellow"/>
        </w:rPr>
        <w:t>There have been efforts in</w:t>
      </w:r>
      <w:r w:rsidRPr="0048161F">
        <w:rPr>
          <w:rStyle w:val="StyleUnderline"/>
        </w:rPr>
        <w:t xml:space="preserve"> the US </w:t>
      </w:r>
      <w:r w:rsidRPr="0048161F">
        <w:rPr>
          <w:rStyle w:val="StyleUnderline"/>
          <w:highlight w:val="yellow"/>
        </w:rPr>
        <w:t>Congress to bar</w:t>
      </w:r>
      <w:r w:rsidRPr="0048161F">
        <w:rPr>
          <w:rStyle w:val="StyleUnderline"/>
        </w:rPr>
        <w:t xml:space="preserve"> the delivery of </w:t>
      </w:r>
      <w:r w:rsidRPr="0048161F">
        <w:rPr>
          <w:rStyle w:val="StyleUnderline"/>
          <w:highlight w:val="yellow"/>
        </w:rPr>
        <w:t>weapons to neo-Nazis</w:t>
      </w:r>
      <w:r w:rsidRPr="0048161F">
        <w:rPr>
          <w:rStyle w:val="StyleUnderline"/>
        </w:rPr>
        <w:t xml:space="preserve"> in Ukraine but they’ve been defeated. Is that righ</w:t>
      </w:r>
      <w:r>
        <w:t>t?</w:t>
      </w:r>
    </w:p>
    <w:p w14:paraId="2E6664B4" w14:textId="77777777" w:rsidR="004C0575" w:rsidRPr="0048161F" w:rsidRDefault="004C0575" w:rsidP="004C0575">
      <w:pPr>
        <w:rPr>
          <w:rStyle w:val="StyleUnderline"/>
        </w:rPr>
      </w:pPr>
      <w:r>
        <w:t xml:space="preserve">MAX BLUMENTHAL: </w:t>
      </w:r>
      <w:r w:rsidRPr="0048161F">
        <w:rPr>
          <w:rStyle w:val="StyleUnderline"/>
        </w:rPr>
        <w:t>Well, they haven’t been defeated</w:t>
      </w:r>
      <w:r>
        <w:t xml:space="preserve">. </w:t>
      </w:r>
      <w:r w:rsidRPr="0048161F">
        <w:rPr>
          <w:rStyle w:val="StyleUnderline"/>
        </w:rPr>
        <w:t>They’ve been continually pulled from Congressional defense authorization bills and there is one prohibition that’s been proposed</w:t>
      </w:r>
      <w:r w:rsidRPr="00B84805">
        <w:rPr>
          <w:highlight w:val="yellow"/>
        </w:rPr>
        <w:t xml:space="preserve">. </w:t>
      </w:r>
      <w:r w:rsidRPr="0048161F">
        <w:rPr>
          <w:rStyle w:val="StyleUnderline"/>
          <w:highlight w:val="yellow"/>
        </w:rPr>
        <w:t>The House Appropriations Bill contains the language forbidding weapons to Azov, but</w:t>
      </w:r>
      <w:r w:rsidRPr="0048161F">
        <w:rPr>
          <w:rStyle w:val="StyleUnderline"/>
        </w:rPr>
        <w:t xml:space="preserve"> in the meantime, </w:t>
      </w:r>
      <w:r w:rsidRPr="0048161F">
        <w:rPr>
          <w:rStyle w:val="StyleUnderline"/>
          <w:highlight w:val="yellow"/>
        </w:rPr>
        <w:t>while Congress dithered</w:t>
      </w:r>
      <w:r w:rsidRPr="0048161F">
        <w:rPr>
          <w:rStyle w:val="StyleUnderline"/>
        </w:rPr>
        <w:t xml:space="preserve">, the </w:t>
      </w:r>
      <w:r w:rsidRPr="0048161F">
        <w:rPr>
          <w:rStyle w:val="StyleUnderline"/>
          <w:highlight w:val="yellow"/>
        </w:rPr>
        <w:t>Trump</w:t>
      </w:r>
      <w:r w:rsidRPr="0048161F">
        <w:rPr>
          <w:rStyle w:val="StyleUnderline"/>
        </w:rPr>
        <w:t xml:space="preserve"> administration </w:t>
      </w:r>
      <w:r w:rsidRPr="0048161F">
        <w:rPr>
          <w:rStyle w:val="StyleUnderline"/>
          <w:highlight w:val="yellow"/>
        </w:rPr>
        <w:t>authorized the shipment of</w:t>
      </w:r>
      <w:r w:rsidRPr="0048161F">
        <w:rPr>
          <w:rStyle w:val="StyleUnderline"/>
        </w:rPr>
        <w:t xml:space="preserve"> tandem </w:t>
      </w:r>
      <w:r w:rsidRPr="0048161F">
        <w:rPr>
          <w:rStyle w:val="StyleUnderline"/>
          <w:highlight w:val="yellow"/>
        </w:rPr>
        <w:t>anti-tank missiles</w:t>
      </w:r>
      <w:r>
        <w:t xml:space="preserve">, extremely advanced anti-tank missiles from Raytheon. The US’s envoy to Ukraine, Kurt Volker, who is connected to Raytheon through various means which I explained in a separate article at Truthdig, is in favor of this arms shipment, and </w:t>
      </w:r>
      <w:r w:rsidRPr="0048161F">
        <w:rPr>
          <w:rStyle w:val="StyleUnderline"/>
          <w:highlight w:val="yellow"/>
        </w:rPr>
        <w:t>it’s inevitable that it will reach Azov because</w:t>
      </w:r>
      <w:r w:rsidRPr="0048161F">
        <w:rPr>
          <w:rStyle w:val="StyleUnderline"/>
        </w:rPr>
        <w:t xml:space="preserve"> as I said, </w:t>
      </w:r>
      <w:r w:rsidRPr="0048161F">
        <w:rPr>
          <w:rStyle w:val="StyleUnderline"/>
          <w:highlight w:val="yellow"/>
        </w:rPr>
        <w:t>Azov have been absorbed into the national Ukrainian military</w:t>
      </w:r>
      <w:r w:rsidRPr="0048161F">
        <w:rPr>
          <w:rStyle w:val="StyleUnderline"/>
        </w:rPr>
        <w:t xml:space="preserve"> and are considered some of the best fighters.</w:t>
      </w:r>
    </w:p>
    <w:p w14:paraId="2932066A" w14:textId="77777777" w:rsidR="004C0575" w:rsidRDefault="004C0575" w:rsidP="004C0575">
      <w:r>
        <w:t xml:space="preserve">Another point is that </w:t>
      </w:r>
      <w:r w:rsidRPr="0048161F">
        <w:rPr>
          <w:rStyle w:val="StyleUnderline"/>
          <w:highlight w:val="yellow"/>
        </w:rPr>
        <w:t>if you look at the 600</w:t>
      </w:r>
      <w:r w:rsidRPr="0048161F">
        <w:rPr>
          <w:rStyle w:val="StyleUnderline"/>
        </w:rPr>
        <w:t xml:space="preserve"> or so </w:t>
      </w:r>
      <w:r w:rsidRPr="0048161F">
        <w:rPr>
          <w:rStyle w:val="StyleUnderline"/>
          <w:highlight w:val="yellow"/>
        </w:rPr>
        <w:t>Azov</w:t>
      </w:r>
      <w:r w:rsidRPr="0048161F">
        <w:rPr>
          <w:rStyle w:val="StyleUnderline"/>
        </w:rPr>
        <w:t xml:space="preserve"> National Corps </w:t>
      </w:r>
      <w:r w:rsidRPr="0048161F">
        <w:rPr>
          <w:rStyle w:val="StyleUnderline"/>
          <w:highlight w:val="yellow"/>
        </w:rPr>
        <w:t>members</w:t>
      </w:r>
      <w:r w:rsidRPr="0048161F">
        <w:rPr>
          <w:rStyle w:val="StyleUnderline"/>
        </w:rPr>
        <w:t xml:space="preserve"> who deployed to Kiev to restore national order, </w:t>
      </w:r>
      <w:r w:rsidRPr="0048161F">
        <w:rPr>
          <w:rStyle w:val="StyleUnderline"/>
          <w:highlight w:val="yellow"/>
        </w:rPr>
        <w:t>just the cost of their coats</w:t>
      </w:r>
      <w:r w:rsidRPr="0048161F">
        <w:rPr>
          <w:rStyle w:val="StyleUnderline"/>
        </w:rPr>
        <w:t xml:space="preserve"> alone </w:t>
      </w:r>
      <w:r w:rsidRPr="0048161F">
        <w:rPr>
          <w:rStyle w:val="StyleUnderline"/>
          <w:highlight w:val="yellow"/>
        </w:rPr>
        <w:t>would cost</w:t>
      </w:r>
      <w:r w:rsidRPr="0048161F">
        <w:rPr>
          <w:rStyle w:val="StyleUnderline"/>
        </w:rPr>
        <w:t xml:space="preserve"> over </w:t>
      </w:r>
      <w:r w:rsidRPr="0048161F">
        <w:rPr>
          <w:rStyle w:val="StyleUnderline"/>
          <w:highlight w:val="yellow"/>
        </w:rPr>
        <w:t>1.7 million dollars,</w:t>
      </w:r>
      <w:r>
        <w:t xml:space="preserve"> according to several Ukrainian media sources. </w:t>
      </w:r>
      <w:r w:rsidRPr="00B84805">
        <w:rPr>
          <w:rStyle w:val="Emphasis"/>
          <w:highlight w:val="yellow"/>
        </w:rPr>
        <w:t>Who’s paying the bills for them</w:t>
      </w:r>
      <w:r>
        <w:t xml:space="preserve">? </w:t>
      </w:r>
      <w:r w:rsidRPr="0048161F">
        <w:rPr>
          <w:rStyle w:val="StyleUnderline"/>
        </w:rPr>
        <w:t xml:space="preserve">How are they able to maintain advanced weaponry, such high-level uniforms? All of these questions suggest that </w:t>
      </w:r>
      <w:r w:rsidRPr="0048161F">
        <w:rPr>
          <w:rStyle w:val="StyleUnderline"/>
          <w:highlight w:val="yellow"/>
        </w:rPr>
        <w:t>they’re operating</w:t>
      </w:r>
      <w:r w:rsidRPr="0048161F">
        <w:rPr>
          <w:rStyle w:val="StyleUnderline"/>
        </w:rPr>
        <w:t xml:space="preserve"> hand in glove </w:t>
      </w:r>
      <w:r w:rsidRPr="0048161F">
        <w:rPr>
          <w:rStyle w:val="StyleUnderline"/>
          <w:highlight w:val="yellow"/>
        </w:rPr>
        <w:t>with the Ukrainian military</w:t>
      </w:r>
      <w:r w:rsidRPr="0048161F">
        <w:rPr>
          <w:rStyle w:val="StyleUnderline"/>
        </w:rPr>
        <w:t>, the Ukrainian government, specifically the Interior Ministry of Arsen Avakov</w:t>
      </w:r>
      <w:r>
        <w:t>.</w:t>
      </w:r>
    </w:p>
    <w:p w14:paraId="7F2CCCBF" w14:textId="77777777" w:rsidR="004C0575" w:rsidRDefault="004C0575" w:rsidP="004C0575"/>
    <w:p w14:paraId="74B7BD16" w14:textId="77777777" w:rsidR="004C0575" w:rsidRDefault="004C0575" w:rsidP="004C0575">
      <w:pPr>
        <w:rPr>
          <w:rFonts w:asciiTheme="minorHAnsi" w:hAnsiTheme="minorHAnsi"/>
        </w:rPr>
      </w:pPr>
    </w:p>
    <w:p w14:paraId="47DDDF04" w14:textId="77777777" w:rsidR="004C0575" w:rsidRDefault="004C0575" w:rsidP="004C0575">
      <w:pPr>
        <w:rPr>
          <w:rFonts w:asciiTheme="minorHAnsi" w:hAnsiTheme="minorHAnsi"/>
        </w:rPr>
      </w:pPr>
    </w:p>
    <w:p w14:paraId="25C17731" w14:textId="77777777" w:rsidR="004C0575" w:rsidRDefault="004C0575" w:rsidP="004C0575">
      <w:pPr>
        <w:pStyle w:val="Heading4"/>
      </w:pPr>
      <w:r>
        <w:t>Ukrainian fascism comes first – there is active media silencing by western countries</w:t>
      </w:r>
    </w:p>
    <w:p w14:paraId="0A066B5F" w14:textId="77777777" w:rsidR="004C0575" w:rsidRDefault="004C0575" w:rsidP="004C0575">
      <w:r w:rsidRPr="00717278">
        <w:rPr>
          <w:rStyle w:val="Style13ptBold"/>
        </w:rPr>
        <w:t>MacDonald 17</w:t>
      </w:r>
      <w:r>
        <w:t xml:space="preserve"> –  Bryan MacDonald is an Irish journalist based in Russia,17 Oct, 2017,  "Ukraine has a Nazi problem and a Western media problem," RT International, </w:t>
      </w:r>
      <w:hyperlink r:id="rId22" w:history="1">
        <w:r w:rsidRPr="00A40F59">
          <w:rPr>
            <w:rStyle w:val="Hyperlink"/>
          </w:rPr>
          <w:t>https://www.rt.com/op-ed/406991-western-media-ukraine-nazi/</w:t>
        </w:r>
      </w:hyperlink>
      <w:r>
        <w:t xml:space="preserve"> accessed 7/17/19 //ICH – SW </w:t>
      </w:r>
    </w:p>
    <w:p w14:paraId="3351C373" w14:textId="77777777" w:rsidR="004C0575" w:rsidRPr="00320A9F" w:rsidRDefault="004C0575" w:rsidP="004C0575">
      <w:pPr>
        <w:rPr>
          <w:rStyle w:val="StyleUnderline"/>
        </w:rPr>
      </w:pPr>
      <w:r w:rsidRPr="00320A9F">
        <w:rPr>
          <w:rStyle w:val="StyleUnderline"/>
        </w:rPr>
        <w:t>Last weekend saw Ukraine’s biggest Nazi march of modern times. Yet</w:t>
      </w:r>
      <w:r>
        <w:t xml:space="preserve">, </w:t>
      </w:r>
      <w:r w:rsidRPr="00320A9F">
        <w:rPr>
          <w:rStyle w:val="StyleUnderline"/>
        </w:rPr>
        <w:t>the Western media and its numerous correspondents in Kiev completely ignored the story, even on social networks. This is as clear an example of press bias as you will ever encounter.</w:t>
      </w:r>
    </w:p>
    <w:p w14:paraId="62C3E57F" w14:textId="77777777" w:rsidR="004C0575" w:rsidRDefault="004C0575" w:rsidP="004C0575">
      <w:r>
        <w:t xml:space="preserve">On Saturday night, up to </w:t>
      </w:r>
      <w:r w:rsidRPr="00B84805">
        <w:rPr>
          <w:rStyle w:val="StyleUnderline"/>
          <w:highlight w:val="yellow"/>
        </w:rPr>
        <w:t>20,000</w:t>
      </w:r>
      <w:r w:rsidRPr="00320A9F">
        <w:rPr>
          <w:rStyle w:val="StyleUnderline"/>
        </w:rPr>
        <w:t xml:space="preserve"> </w:t>
      </w:r>
      <w:r w:rsidRPr="00B84805">
        <w:rPr>
          <w:rStyle w:val="StyleUnderline"/>
          <w:highlight w:val="yellow"/>
        </w:rPr>
        <w:t>far-right radicals honored</w:t>
      </w:r>
      <w:r w:rsidRPr="00320A9F">
        <w:rPr>
          <w:rStyle w:val="StyleUnderline"/>
        </w:rPr>
        <w:t xml:space="preserve"> the 75th anniversary of the Ukrainian Insurgent Army (UPA)</w:t>
      </w:r>
      <w:r>
        <w:t xml:space="preserve"> – </w:t>
      </w:r>
      <w:r w:rsidRPr="00320A9F">
        <w:rPr>
          <w:rStyle w:val="StyleUnderline"/>
        </w:rPr>
        <w:t>a paramilitary group</w:t>
      </w:r>
      <w:r>
        <w:t xml:space="preserve"> led by Stepan Bandera, </w:t>
      </w:r>
      <w:r w:rsidRPr="00320A9F">
        <w:rPr>
          <w:rStyle w:val="StyleUnderline"/>
        </w:rPr>
        <w:t xml:space="preserve">which actively collaborated with </w:t>
      </w:r>
      <w:r w:rsidRPr="00B84805">
        <w:rPr>
          <w:rStyle w:val="StyleUnderline"/>
          <w:highlight w:val="yellow"/>
        </w:rPr>
        <w:t>Hitler’s Germany</w:t>
      </w:r>
      <w:r>
        <w:t>. They brandished lit torches, smoke pellets, and flares as they chanted fascist slogans. And some participants openly gave Nazi salutes during the rally.</w:t>
      </w:r>
    </w:p>
    <w:p w14:paraId="1048275C" w14:textId="77777777" w:rsidR="004C0575" w:rsidRDefault="004C0575" w:rsidP="004C0575">
      <w:r>
        <w:t>The leaders of the procession included Oleg Tyahnybok, an associate of US Senators John McCain and Chris Murphy, who has called for Ukraine to do more to halt the "criminal activities" of "organized Jewry.” He’s also demanded Ukrainian citizens should have their ethnic origins stamped in their passports.</w:t>
      </w:r>
    </w:p>
    <w:p w14:paraId="3B1AAF51" w14:textId="77777777" w:rsidR="004C0575" w:rsidRDefault="004C0575" w:rsidP="004C0575">
      <w:r>
        <w:t xml:space="preserve">Earlier in the day, </w:t>
      </w:r>
      <w:r w:rsidRPr="00B84805">
        <w:rPr>
          <w:rStyle w:val="StyleUnderline"/>
          <w:highlight w:val="yellow"/>
        </w:rPr>
        <w:t>Ukraine’s President</w:t>
      </w:r>
      <w:r w:rsidRPr="00320A9F">
        <w:rPr>
          <w:rStyle w:val="StyleUnderline"/>
        </w:rPr>
        <w:t xml:space="preserve"> Petro Poroshenko </w:t>
      </w:r>
      <w:r w:rsidRPr="00B84805">
        <w:rPr>
          <w:rStyle w:val="StyleUnderline"/>
          <w:highlight w:val="yellow"/>
        </w:rPr>
        <w:t>said the actions of</w:t>
      </w:r>
      <w:r w:rsidRPr="00320A9F">
        <w:rPr>
          <w:rStyle w:val="StyleUnderline"/>
        </w:rPr>
        <w:t xml:space="preserve"> the UPA fighters </w:t>
      </w:r>
      <w:r w:rsidRPr="00B84805">
        <w:rPr>
          <w:rStyle w:val="StyleUnderline"/>
          <w:highlight w:val="yellow"/>
        </w:rPr>
        <w:t>would</w:t>
      </w:r>
      <w:r w:rsidRPr="00320A9F">
        <w:rPr>
          <w:rStyle w:val="StyleUnderline"/>
        </w:rPr>
        <w:t xml:space="preserve"> always </w:t>
      </w:r>
      <w:r w:rsidRPr="00B84805">
        <w:rPr>
          <w:rStyle w:val="StyleUnderline"/>
          <w:highlight w:val="yellow"/>
        </w:rPr>
        <w:t>remain an “inspiration”</w:t>
      </w:r>
      <w:r w:rsidRPr="00320A9F">
        <w:rPr>
          <w:rStyle w:val="StyleUnderline"/>
        </w:rPr>
        <w:t xml:space="preserve"> and an example for future generations. This conduct included the slaughter of tens of thousands of Jews and</w:t>
      </w:r>
      <w:r>
        <w:t xml:space="preserve"> Poles in Volhynia and Eastern Galicia from 1943 to 1944.</w:t>
      </w:r>
    </w:p>
    <w:p w14:paraId="09C4876D" w14:textId="77777777" w:rsidR="004C0575" w:rsidRDefault="004C0575" w:rsidP="004C0575">
      <w:r>
        <w:t xml:space="preserve">So, we had a major Nazi gathering in a European capital and </w:t>
      </w:r>
      <w:r w:rsidRPr="00B84805">
        <w:rPr>
          <w:rStyle w:val="StyleUnderline"/>
          <w:highlight w:val="yellow"/>
        </w:rPr>
        <w:t>the only</w:t>
      </w:r>
      <w:r w:rsidRPr="00320A9F">
        <w:rPr>
          <w:rStyle w:val="StyleUnderline"/>
        </w:rPr>
        <w:t xml:space="preserve"> English language </w:t>
      </w:r>
      <w:r w:rsidRPr="008377F6">
        <w:rPr>
          <w:rStyle w:val="StyleUnderline"/>
        </w:rPr>
        <w:t>sources that</w:t>
      </w:r>
      <w:r w:rsidRPr="00320A9F">
        <w:rPr>
          <w:rStyle w:val="StyleUnderline"/>
        </w:rPr>
        <w:t xml:space="preserve"> show up in a Google </w:t>
      </w:r>
      <w:r w:rsidRPr="00B84805">
        <w:rPr>
          <w:rStyle w:val="StyleUnderline"/>
          <w:highlight w:val="yellow"/>
        </w:rPr>
        <w:t>News</w:t>
      </w:r>
      <w:r w:rsidRPr="00320A9F">
        <w:rPr>
          <w:rStyle w:val="StyleUnderline"/>
        </w:rPr>
        <w:t xml:space="preserve"> search </w:t>
      </w:r>
      <w:r w:rsidRPr="00B84805">
        <w:rPr>
          <w:rStyle w:val="StyleUnderline"/>
          <w:highlight w:val="yellow"/>
        </w:rPr>
        <w:t>are from RT, Sputnik, The Nation and a</w:t>
      </w:r>
      <w:r w:rsidRPr="00320A9F">
        <w:rPr>
          <w:rStyle w:val="StyleUnderline"/>
        </w:rPr>
        <w:t xml:space="preserve"> half-hearted </w:t>
      </w:r>
      <w:r w:rsidRPr="00B84805">
        <w:rPr>
          <w:rStyle w:val="StyleUnderline"/>
          <w:highlight w:val="yellow"/>
        </w:rPr>
        <w:t>seven-sentence ‘report’ by</w:t>
      </w:r>
      <w:r w:rsidRPr="00320A9F">
        <w:rPr>
          <w:rStyle w:val="StyleUnderline"/>
        </w:rPr>
        <w:t xml:space="preserve"> US state broadcaster </w:t>
      </w:r>
      <w:r w:rsidRPr="00B84805">
        <w:rPr>
          <w:rStyle w:val="StyleUnderline"/>
          <w:highlight w:val="yellow"/>
        </w:rPr>
        <w:t>RFE/RL</w:t>
      </w:r>
      <w:r>
        <w:t xml:space="preserve">, </w:t>
      </w:r>
      <w:r w:rsidRPr="00B84805">
        <w:rPr>
          <w:rStyle w:val="StyleUnderline"/>
          <w:highlight w:val="yellow"/>
        </w:rPr>
        <w:t>which meekly describes them as</w:t>
      </w:r>
      <w:r w:rsidRPr="00320A9F">
        <w:rPr>
          <w:rStyle w:val="StyleUnderline"/>
        </w:rPr>
        <w:t xml:space="preserve"> mere “</w:t>
      </w:r>
      <w:r w:rsidRPr="00B84805">
        <w:rPr>
          <w:rStyle w:val="StyleUnderline"/>
          <w:highlight w:val="yellow"/>
        </w:rPr>
        <w:t>nationalists.”</w:t>
      </w:r>
      <w:r>
        <w:t xml:space="preserve"> That means there is nothing from CNN, the Guardian, the New York Times, Washington Post or the BBC, among the usual suspects who make every little protest in Russia headline news.</w:t>
      </w:r>
    </w:p>
    <w:p w14:paraId="538C21A2" w14:textId="77777777" w:rsidR="004C0575" w:rsidRDefault="004C0575" w:rsidP="004C0575">
      <w:r>
        <w:t>Clutching at straws</w:t>
      </w:r>
    </w:p>
    <w:p w14:paraId="41F3372B" w14:textId="77777777" w:rsidR="004C0575" w:rsidRPr="00320A9F" w:rsidRDefault="004C0575" w:rsidP="004C0575">
      <w:pPr>
        <w:rPr>
          <w:rStyle w:val="StyleUnderline"/>
        </w:rPr>
      </w:pPr>
      <w:r>
        <w:t xml:space="preserve">We all know </w:t>
      </w:r>
      <w:r w:rsidRPr="00B84805">
        <w:rPr>
          <w:rStyle w:val="StyleUnderline"/>
          <w:highlight w:val="yellow"/>
        </w:rPr>
        <w:t>the</w:t>
      </w:r>
      <w:r w:rsidRPr="00320A9F">
        <w:rPr>
          <w:rStyle w:val="StyleUnderline"/>
        </w:rPr>
        <w:t xml:space="preserve"> mainstream </w:t>
      </w:r>
      <w:r w:rsidRPr="00B84805">
        <w:rPr>
          <w:rStyle w:val="StyleUnderline"/>
          <w:highlight w:val="yellow"/>
        </w:rPr>
        <w:t>narrative</w:t>
      </w:r>
      <w:r>
        <w:t xml:space="preserve"> by now. </w:t>
      </w:r>
      <w:r w:rsidRPr="00B84805">
        <w:rPr>
          <w:rStyle w:val="StyleUnderline"/>
          <w:highlight w:val="yellow"/>
        </w:rPr>
        <w:t>Ukraine can do little wrong</w:t>
      </w:r>
      <w:r w:rsidRPr="00320A9F">
        <w:rPr>
          <w:rStyle w:val="StyleUnderline"/>
        </w:rPr>
        <w:t xml:space="preserve">, </w:t>
      </w:r>
      <w:r w:rsidRPr="00B84805">
        <w:rPr>
          <w:rStyle w:val="StyleUnderline"/>
          <w:highlight w:val="yellow"/>
        </w:rPr>
        <w:t>and Russia can hardly do anything right</w:t>
      </w:r>
      <w:r>
        <w:t xml:space="preserve">. However, </w:t>
      </w:r>
      <w:r w:rsidRPr="00B84805">
        <w:rPr>
          <w:rStyle w:val="StyleUnderline"/>
          <w:highlight w:val="yellow"/>
        </w:rPr>
        <w:t>in reality, both countries are</w:t>
      </w:r>
      <w:r w:rsidRPr="00320A9F">
        <w:rPr>
          <w:rStyle w:val="StyleUnderline"/>
        </w:rPr>
        <w:t xml:space="preserve"> remarkably </w:t>
      </w:r>
      <w:r w:rsidRPr="00B84805">
        <w:rPr>
          <w:rStyle w:val="StyleUnderline"/>
          <w:highlight w:val="yellow"/>
        </w:rPr>
        <w:t>similar,</w:t>
      </w:r>
      <w:r w:rsidRPr="00320A9F">
        <w:rPr>
          <w:rStyle w:val="StyleUnderline"/>
        </w:rPr>
        <w:t xml:space="preserve"> culturally, politically, linguistically and socially</w:t>
      </w:r>
      <w:r>
        <w:t xml:space="preserve">. And </w:t>
      </w:r>
      <w:r w:rsidRPr="00320A9F">
        <w:rPr>
          <w:rStyle w:val="StyleUnderline"/>
        </w:rPr>
        <w:t>this is hardly a surprise</w:t>
      </w:r>
      <w:r>
        <w:t xml:space="preserve">, given </w:t>
      </w:r>
      <w:r w:rsidRPr="00B84805">
        <w:rPr>
          <w:rStyle w:val="StyleUnderline"/>
          <w:highlight w:val="yellow"/>
        </w:rPr>
        <w:t>both</w:t>
      </w:r>
      <w:r w:rsidRPr="00320A9F">
        <w:rPr>
          <w:rStyle w:val="StyleUnderline"/>
        </w:rPr>
        <w:t xml:space="preserve"> formed the two most populous parts of a union state for over seventy years and </w:t>
      </w:r>
      <w:r w:rsidRPr="00B84805">
        <w:rPr>
          <w:rStyle w:val="StyleUnderline"/>
          <w:highlight w:val="yellow"/>
        </w:rPr>
        <w:t>have historical associations</w:t>
      </w:r>
      <w:r w:rsidRPr="00320A9F">
        <w:rPr>
          <w:rStyle w:val="StyleUnderline"/>
        </w:rPr>
        <w:t xml:space="preserve"> </w:t>
      </w:r>
      <w:r w:rsidRPr="00B84805">
        <w:rPr>
          <w:rStyle w:val="StyleUnderline"/>
          <w:highlight w:val="yellow"/>
        </w:rPr>
        <w:t>going back to the ninth century.</w:t>
      </w:r>
    </w:p>
    <w:p w14:paraId="2A983501" w14:textId="77777777" w:rsidR="004C0575" w:rsidRDefault="004C0575" w:rsidP="004C0575">
      <w:r>
        <w:t>However, there are a few fundamental differences these days. Ukraine has, in fits and starts, pursued a pro-Western course since the turn of the century, while Russia has preferred to position itself as an independent Eurasian power. Meanwhile, there is also a huge economic disparity, with Russian per capita GDP around three and a half times higher than the Ukrainian equivalent.</w:t>
      </w:r>
    </w:p>
    <w:p w14:paraId="2C362CAC" w14:textId="77777777" w:rsidR="004C0575" w:rsidRDefault="004C0575" w:rsidP="004C0575">
      <w:r>
        <w:t>There’s another significant issue which divides the two countries. And that’s the official attitude to World War Two. Moscow sees itself as the successor of the victorious Soviet Union and Kiev, searching for a historical narrative of statehood, wants to project Ukraine as a victim of the USSR. This is despite the fact that many Ukrainians - such as Leonid Brezhnev, Konstantin Chernenko, Leon Trotsky and Grigory Zinoviev - played prominent political roles in the former superpower.</w:t>
      </w:r>
    </w:p>
    <w:p w14:paraId="355C9D00" w14:textId="77777777" w:rsidR="004C0575" w:rsidRDefault="004C0575" w:rsidP="004C0575">
      <w:r>
        <w:t>Today, Kiev airbrushes these figures from its history and instead prefers to celebrate people associated with the anti-Soviet resistance of the World War Two period. The problem is that most of these characters were Nazi collaborators, complicit in various atrocities of the period.</w:t>
      </w:r>
    </w:p>
    <w:p w14:paraId="3CFFCCA9" w14:textId="77777777" w:rsidR="004C0575" w:rsidRDefault="004C0575" w:rsidP="004C0575">
      <w:r>
        <w:t>And that’s why we had Saturday night’s torchlight march in Kiev. An attempt to secure the Bandera gang’s place as the founding fathers of the modern Ukrainian nation. Something further encouraged by the post- Maidan regime’s 2014 decision to make October 14 - the UPA’s birthday - an official public holiday called "Defender of Ukraine Day.”</w:t>
      </w:r>
    </w:p>
    <w:p w14:paraId="3C5B4A0F" w14:textId="77777777" w:rsidR="004C0575" w:rsidRDefault="004C0575" w:rsidP="004C0575">
      <w:r>
        <w:t>Willful ignorance</w:t>
      </w:r>
    </w:p>
    <w:p w14:paraId="1534F30D" w14:textId="77777777" w:rsidR="004C0575" w:rsidRDefault="004C0575" w:rsidP="004C0575">
      <w:r w:rsidRPr="00B84805">
        <w:rPr>
          <w:rStyle w:val="StyleUnderline"/>
          <w:highlight w:val="yellow"/>
        </w:rPr>
        <w:t>There are numerous</w:t>
      </w:r>
      <w:r w:rsidRPr="00320A9F">
        <w:rPr>
          <w:rStyle w:val="StyleUnderline"/>
        </w:rPr>
        <w:t xml:space="preserve"> Western corr</w:t>
      </w:r>
      <w:r w:rsidRPr="00B84805">
        <w:rPr>
          <w:rStyle w:val="StyleUnderline"/>
          <w:highlight w:val="yellow"/>
        </w:rPr>
        <w:t>espondents in Kiev</w:t>
      </w:r>
      <w:r>
        <w:t xml:space="preserve">. Perhaps </w:t>
      </w:r>
      <w:r w:rsidRPr="00B84805">
        <w:rPr>
          <w:rStyle w:val="StyleUnderline"/>
          <w:highlight w:val="yellow"/>
        </w:rPr>
        <w:t>the most prominent is</w:t>
      </w:r>
      <w:r w:rsidRPr="00320A9F">
        <w:rPr>
          <w:rStyle w:val="StyleUnderline"/>
        </w:rPr>
        <w:t xml:space="preserve"> Christopher </w:t>
      </w:r>
      <w:r w:rsidRPr="00B84805">
        <w:rPr>
          <w:rStyle w:val="StyleUnderline"/>
          <w:highlight w:val="yellow"/>
        </w:rPr>
        <w:t>Mille</w:t>
      </w:r>
      <w:r w:rsidRPr="00320A9F">
        <w:rPr>
          <w:rStyle w:val="StyleUnderline"/>
        </w:rPr>
        <w:t>r</w:t>
      </w:r>
      <w:r>
        <w:t xml:space="preserve">, of RFE/RL, whose presence at Maidan gained him a substantial number of social media followers. On Saturday, </w:t>
      </w:r>
      <w:r w:rsidRPr="00B84805">
        <w:rPr>
          <w:rStyle w:val="StyleUnderline"/>
          <w:highlight w:val="yellow"/>
        </w:rPr>
        <w:t>Miller made no reference</w:t>
      </w:r>
      <w:r w:rsidRPr="00320A9F">
        <w:rPr>
          <w:rStyle w:val="StyleUnderline"/>
        </w:rPr>
        <w:t xml:space="preserve"> to the Nazi march on his Twitter account, preferring to post pictures from the Carpathian mountains. However, </w:t>
      </w:r>
      <w:r w:rsidRPr="00B84805">
        <w:rPr>
          <w:rStyle w:val="StyleUnderline"/>
          <w:highlight w:val="yellow"/>
        </w:rPr>
        <w:t>in the past, he</w:t>
      </w:r>
      <w:r w:rsidRPr="00320A9F">
        <w:rPr>
          <w:rStyle w:val="StyleUnderline"/>
        </w:rPr>
        <w:t xml:space="preserve"> has extensively </w:t>
      </w:r>
      <w:r w:rsidRPr="00B84805">
        <w:rPr>
          <w:rStyle w:val="StyleUnderline"/>
          <w:highlight w:val="yellow"/>
        </w:rPr>
        <w:t>tweeted about</w:t>
      </w:r>
      <w:r w:rsidRPr="00320A9F">
        <w:rPr>
          <w:rStyle w:val="StyleUnderline"/>
        </w:rPr>
        <w:t xml:space="preserve"> </w:t>
      </w:r>
      <w:r w:rsidRPr="00B84805">
        <w:rPr>
          <w:rStyle w:val="StyleUnderline"/>
          <w:highlight w:val="yellow"/>
        </w:rPr>
        <w:t>much smaller rallies</w:t>
      </w:r>
      <w:r w:rsidRPr="00320A9F">
        <w:rPr>
          <w:rStyle w:val="StyleUnderline"/>
        </w:rPr>
        <w:t xml:space="preserve"> organized by Alexei Navalny in </w:t>
      </w:r>
      <w:r w:rsidRPr="00B84805">
        <w:rPr>
          <w:rStyle w:val="StyleUnderline"/>
          <w:highlight w:val="yellow"/>
        </w:rPr>
        <w:t>far-away Moscow</w:t>
      </w:r>
      <w:r w:rsidRPr="00320A9F">
        <w:rPr>
          <w:rStyle w:val="StyleUnderline"/>
        </w:rPr>
        <w:t xml:space="preserve"> and St Petersburg</w:t>
      </w:r>
      <w:r>
        <w:t>.</w:t>
      </w:r>
    </w:p>
    <w:p w14:paraId="2B5CE5C8" w14:textId="77777777" w:rsidR="004C0575" w:rsidRDefault="004C0575" w:rsidP="004C0575">
      <w:r>
        <w:t xml:space="preserve">Additionally, </w:t>
      </w:r>
      <w:r w:rsidRPr="00320A9F">
        <w:rPr>
          <w:rStyle w:val="StyleUnderline"/>
        </w:rPr>
        <w:t>Matthew Kupfer, head of Hromadske in Kiev, a TV network funded by the US embassy and the European Commission, also failed to note the rally. But, again, he extensively covered Navalny’s travails in Russi</w:t>
      </w:r>
      <w:r>
        <w:t>a. Meanwhile, in fairness to Ian Bateson, who writes from Ukraine for the New York Times and Guardian, he did at least mention the event, if not its intent, but, again, this contrasts with his enthusiastic tweeting about Russia’s opposition get-togethers.</w:t>
      </w:r>
    </w:p>
    <w:p w14:paraId="25E7FC01" w14:textId="77777777" w:rsidR="004C0575" w:rsidRPr="00320A9F" w:rsidRDefault="004C0575" w:rsidP="004C0575">
      <w:pPr>
        <w:rPr>
          <w:rStyle w:val="StyleUnderline"/>
        </w:rPr>
      </w:pPr>
      <w:r>
        <w:t xml:space="preserve">As mentioned early, </w:t>
      </w:r>
      <w:r w:rsidRPr="00B84805">
        <w:rPr>
          <w:rStyle w:val="StyleUnderline"/>
          <w:highlight w:val="yellow"/>
        </w:rPr>
        <w:t>big media corporations</w:t>
      </w:r>
      <w:r w:rsidRPr="00320A9F">
        <w:rPr>
          <w:rStyle w:val="StyleUnderline"/>
        </w:rPr>
        <w:t xml:space="preserve">, with a staff and stringer presence all over the former USSR, apparently </w:t>
      </w:r>
      <w:r w:rsidRPr="00B84805">
        <w:rPr>
          <w:rStyle w:val="StyleUnderline"/>
          <w:highlight w:val="yellow"/>
        </w:rPr>
        <w:t>didn't feel a Nazi parade</w:t>
      </w:r>
      <w:r>
        <w:t xml:space="preserve">, of up to 20,000 people, </w:t>
      </w:r>
      <w:r w:rsidRPr="00B84805">
        <w:rPr>
          <w:rStyle w:val="StyleUnderline"/>
          <w:highlight w:val="yellow"/>
        </w:rPr>
        <w:t>with fascist symbols</w:t>
      </w:r>
      <w:r w:rsidRPr="00320A9F">
        <w:rPr>
          <w:rStyle w:val="StyleUnderline"/>
        </w:rPr>
        <w:t xml:space="preserve"> and Hitler salutes on view, </w:t>
      </w:r>
      <w:r w:rsidRPr="00B84805">
        <w:rPr>
          <w:rStyle w:val="StyleUnderline"/>
          <w:highlight w:val="yellow"/>
        </w:rPr>
        <w:t>was newsworthy.</w:t>
      </w:r>
      <w:r w:rsidRPr="00320A9F">
        <w:rPr>
          <w:rStyle w:val="StyleUnderline"/>
        </w:rPr>
        <w:t xml:space="preserve"> Furthermore, when statues are erected to Ukrainians who murdered Jews these outlets don’t seem to bat an eyelid.</w:t>
      </w:r>
    </w:p>
    <w:p w14:paraId="4FBB7DBE" w14:textId="77777777" w:rsidR="004C0575" w:rsidRDefault="004C0575" w:rsidP="004C0575">
      <w:r w:rsidRPr="00320A9F">
        <w:rPr>
          <w:rStyle w:val="StyleUnderline"/>
        </w:rPr>
        <w:t xml:space="preserve">Take the </w:t>
      </w:r>
      <w:r w:rsidRPr="00B84805">
        <w:rPr>
          <w:rStyle w:val="StyleUnderline"/>
          <w:highlight w:val="yellow"/>
        </w:rPr>
        <w:t>BBC</w:t>
      </w:r>
      <w:r>
        <w:t xml:space="preserve">, for instance. The British state broadcaster </w:t>
      </w:r>
      <w:r w:rsidRPr="00B84805">
        <w:rPr>
          <w:rStyle w:val="StyleUnderline"/>
          <w:highlight w:val="yellow"/>
        </w:rPr>
        <w:t>has a dedicated Ukrainian service</w:t>
      </w:r>
      <w:r w:rsidRPr="00320A9F">
        <w:rPr>
          <w:rStyle w:val="StyleUnderline"/>
        </w:rPr>
        <w:t xml:space="preserve"> and employs dozens of journalists in Kiev</w:t>
      </w:r>
      <w:r>
        <w:t xml:space="preserve">, many of whom are also active on social media in the English language. </w:t>
      </w:r>
      <w:r w:rsidRPr="00B84805">
        <w:rPr>
          <w:rStyle w:val="StyleUnderline"/>
          <w:highlight w:val="yellow"/>
        </w:rPr>
        <w:t>Despite this</w:t>
      </w:r>
      <w:r w:rsidRPr="00320A9F">
        <w:rPr>
          <w:rStyle w:val="StyleUnderline"/>
        </w:rPr>
        <w:t xml:space="preserve">, the BBC </w:t>
      </w:r>
      <w:r w:rsidRPr="00B84805">
        <w:rPr>
          <w:rStyle w:val="StyleUnderline"/>
          <w:highlight w:val="yellow"/>
        </w:rPr>
        <w:t>didn’t cover the</w:t>
      </w:r>
      <w:r w:rsidRPr="00320A9F">
        <w:rPr>
          <w:rStyle w:val="StyleUnderline"/>
        </w:rPr>
        <w:t xml:space="preserve"> Kiev </w:t>
      </w:r>
      <w:r w:rsidRPr="00B84805">
        <w:rPr>
          <w:rStyle w:val="StyleUnderline"/>
          <w:highlight w:val="yellow"/>
        </w:rPr>
        <w:t>Nazi rally</w:t>
      </w:r>
      <w:r>
        <w:t>. And the call came on the same weekend we learned the British government has hired PR firm M&amp;C Saatchi to run a project with the Foreign Office to “rehabilitate” Ukraine. Now if anyone thinks the two are not linked, I have a bridge to sell them.</w:t>
      </w:r>
    </w:p>
    <w:p w14:paraId="66D3B185" w14:textId="77777777" w:rsidR="004C0575" w:rsidRDefault="004C0575" w:rsidP="004C0575">
      <w:r>
        <w:t>However, if Navalny so much as breaks wind in Moscow, the BBC is there to report. Indeed, its former Moscow correspondent once ludicrously compared the Russian nationalist to Nelson Mandela.</w:t>
      </w:r>
    </w:p>
    <w:p w14:paraId="624E30CD" w14:textId="77777777" w:rsidR="004C0575" w:rsidRPr="00320A9F" w:rsidRDefault="004C0575" w:rsidP="004C0575">
      <w:pPr>
        <w:rPr>
          <w:u w:val="single"/>
        </w:rPr>
      </w:pPr>
      <w:r w:rsidRPr="00320A9F">
        <w:rPr>
          <w:rStyle w:val="StyleUnderline"/>
        </w:rPr>
        <w:t xml:space="preserve">These are the </w:t>
      </w:r>
      <w:r w:rsidRPr="00B84805">
        <w:rPr>
          <w:rStyle w:val="StyleUnderline"/>
          <w:highlight w:val="yellow"/>
        </w:rPr>
        <w:t>dual standards d</w:t>
      </w:r>
      <w:r w:rsidRPr="00320A9F">
        <w:rPr>
          <w:rStyle w:val="StyleUnderline"/>
        </w:rPr>
        <w:t xml:space="preserve">isplayed by Western reporters on the Russia/Ukraine beat, and they </w:t>
      </w:r>
      <w:r w:rsidRPr="00B84805">
        <w:rPr>
          <w:rStyle w:val="StyleUnderline"/>
          <w:highlight w:val="yellow"/>
        </w:rPr>
        <w:t>make a mockery of</w:t>
      </w:r>
      <w:r w:rsidRPr="00320A9F">
        <w:rPr>
          <w:rStyle w:val="StyleUnderline"/>
        </w:rPr>
        <w:t xml:space="preserve"> supposed adherence to journalistic balance and </w:t>
      </w:r>
      <w:r w:rsidRPr="00B84805">
        <w:rPr>
          <w:rStyle w:val="StyleUnderline"/>
          <w:highlight w:val="yellow"/>
        </w:rPr>
        <w:t>fair play</w:t>
      </w:r>
      <w:r w:rsidRPr="00320A9F">
        <w:rPr>
          <w:rStyle w:val="StyleUnderline"/>
        </w:rPr>
        <w:t xml:space="preserve">. Just this month, </w:t>
      </w:r>
      <w:r w:rsidRPr="008377F6">
        <w:rPr>
          <w:rStyle w:val="StyleUnderline"/>
        </w:rPr>
        <w:t>Moscow protests attended by around 700 people (a great many of them journalists working at the event) were given huge attention by</w:t>
      </w:r>
      <w:r w:rsidRPr="00320A9F">
        <w:rPr>
          <w:rStyle w:val="StyleUnderline"/>
        </w:rPr>
        <w:t xml:space="preserve"> the mainstream media, while Saturday's Kiev Nazi march was entirely ignored by the same outlets.</w:t>
      </w:r>
    </w:p>
    <w:p w14:paraId="6CB3217B" w14:textId="77777777" w:rsidR="004C0575" w:rsidRPr="00320A9F" w:rsidRDefault="004C0575" w:rsidP="004C0575">
      <w:pPr>
        <w:rPr>
          <w:rStyle w:val="StyleUnderline"/>
        </w:rPr>
      </w:pPr>
      <w:r w:rsidRPr="00B84805">
        <w:rPr>
          <w:rStyle w:val="Emphasis"/>
          <w:highlight w:val="yellow"/>
        </w:rPr>
        <w:t>Ukraine has a far-right problem, and</w:t>
      </w:r>
      <w:r w:rsidRPr="00320A9F">
        <w:rPr>
          <w:rStyle w:val="Emphasis"/>
        </w:rPr>
        <w:t xml:space="preserve"> it also has </w:t>
      </w:r>
      <w:r w:rsidRPr="00B84805">
        <w:rPr>
          <w:rStyle w:val="Emphasis"/>
          <w:highlight w:val="yellow"/>
        </w:rPr>
        <w:t>a Western media predicament</w:t>
      </w:r>
      <w:r>
        <w:t xml:space="preserve">. </w:t>
      </w:r>
      <w:r w:rsidRPr="00320A9F">
        <w:rPr>
          <w:rStyle w:val="StyleUnderline"/>
        </w:rPr>
        <w:t xml:space="preserve">Because </w:t>
      </w:r>
      <w:r w:rsidRPr="00B84805">
        <w:rPr>
          <w:rStyle w:val="StyleUnderline"/>
          <w:highlight w:val="yellow"/>
        </w:rPr>
        <w:t>if hacks from NATO</w:t>
      </w:r>
      <w:r w:rsidRPr="00320A9F">
        <w:rPr>
          <w:rStyle w:val="StyleUnderline"/>
        </w:rPr>
        <w:t xml:space="preserve"> countries </w:t>
      </w:r>
      <w:r w:rsidRPr="00B84805">
        <w:rPr>
          <w:rStyle w:val="StyleUnderline"/>
          <w:highlight w:val="yellow"/>
        </w:rPr>
        <w:t>think they are helping</w:t>
      </w:r>
      <w:r w:rsidRPr="00320A9F">
        <w:rPr>
          <w:rStyle w:val="StyleUnderline"/>
        </w:rPr>
        <w:t xml:space="preserve"> Ukraine, </w:t>
      </w:r>
      <w:r w:rsidRPr="00B84805">
        <w:rPr>
          <w:rStyle w:val="StyleUnderline"/>
          <w:highlight w:val="yellow"/>
        </w:rPr>
        <w:t>by turning a blind eye</w:t>
      </w:r>
      <w:r w:rsidRPr="00320A9F">
        <w:rPr>
          <w:rStyle w:val="StyleUnderline"/>
        </w:rPr>
        <w:t xml:space="preserve"> to this cancer, </w:t>
      </w:r>
      <w:r w:rsidRPr="00B84805">
        <w:rPr>
          <w:rStyle w:val="StyleUnderline"/>
          <w:highlight w:val="yellow"/>
        </w:rPr>
        <w:t xml:space="preserve">they are </w:t>
      </w:r>
      <w:r w:rsidRPr="008377F6">
        <w:rPr>
          <w:rStyle w:val="StyleUnderline"/>
        </w:rPr>
        <w:t>badly</w:t>
      </w:r>
      <w:r w:rsidRPr="00B84805">
        <w:rPr>
          <w:rStyle w:val="StyleUnderline"/>
          <w:highlight w:val="yellow"/>
        </w:rPr>
        <w:t xml:space="preserve"> mistaken.</w:t>
      </w:r>
    </w:p>
    <w:p w14:paraId="2F1852F0" w14:textId="77777777" w:rsidR="004C0575" w:rsidRDefault="004C0575" w:rsidP="004C0575">
      <w:pPr>
        <w:rPr>
          <w:rFonts w:asciiTheme="minorHAnsi" w:hAnsiTheme="minorHAnsi"/>
        </w:rPr>
      </w:pPr>
    </w:p>
    <w:p w14:paraId="5332805A" w14:textId="77777777" w:rsidR="004C0575" w:rsidRDefault="004C0575" w:rsidP="004C0575">
      <w:pPr>
        <w:pStyle w:val="Heading4"/>
      </w:pPr>
      <w:r>
        <w:t>Scenario 2 is blowback (1:30)</w:t>
      </w:r>
    </w:p>
    <w:p w14:paraId="5372DB41" w14:textId="77777777" w:rsidR="004C0575" w:rsidRDefault="004C0575" w:rsidP="004C0575">
      <w:pPr>
        <w:pStyle w:val="Heading4"/>
      </w:pPr>
      <w:r>
        <w:t xml:space="preserve">US arms sales are used to train American White supremecists </w:t>
      </w:r>
    </w:p>
    <w:p w14:paraId="78522F4A" w14:textId="77777777" w:rsidR="004C0575" w:rsidRDefault="004C0575" w:rsidP="004C0575">
      <w:r w:rsidRPr="00576B7D">
        <w:rPr>
          <w:rStyle w:val="Style13ptBold"/>
        </w:rPr>
        <w:t>Blumenthal 18</w:t>
      </w:r>
      <w:r>
        <w:t xml:space="preserve"> – Max Blumenthal is an award-winning journalist and the author of several books, including best-selling Republican Gomorrah, Goliath, The Fifty One Day War, and The Management of Savagery. He has produced print articles for an array of publications, many video reports, and several documentaries, including Killing Gaza. Blumenthal founded The Grayzone in 2015 to shine a journalistic light on America’s state of perpetual war and its dangerous domestic repercussions, 11-19-2018, "Blowback: An Inside Look at How US-Funded Fascists in Ukraine Mentor US White Supremacists," MintPress News, </w:t>
      </w:r>
      <w:hyperlink r:id="rId23" w:history="1">
        <w:r w:rsidRPr="000A44A7">
          <w:rPr>
            <w:rStyle w:val="Hyperlink"/>
          </w:rPr>
          <w:t>https://www.mintpressnews.com/us-backed-fascist-azov-battalion-in-ukraine-is-training-and-radicalizing-american-white-supremacists/251951 accessed 7/9/19</w:t>
        </w:r>
      </w:hyperlink>
      <w:r>
        <w:t xml:space="preserve"> //ICH - SW *edited for a forgotten word*</w:t>
      </w:r>
    </w:p>
    <w:p w14:paraId="03ED328E" w14:textId="77777777" w:rsidR="004C0575" w:rsidRDefault="004C0575" w:rsidP="004C0575">
      <w:r>
        <w:t xml:space="preserve">Last month, an unsealed FBI indictment of </w:t>
      </w:r>
      <w:r w:rsidRPr="0048161F">
        <w:rPr>
          <w:rStyle w:val="StyleUnderline"/>
        </w:rPr>
        <w:t xml:space="preserve">four </w:t>
      </w:r>
      <w:r w:rsidRPr="0048161F">
        <w:rPr>
          <w:rStyle w:val="StyleUnderline"/>
          <w:highlight w:val="yellow"/>
        </w:rPr>
        <w:t>American white supremacists</w:t>
      </w:r>
      <w:r w:rsidRPr="0048161F">
        <w:rPr>
          <w:rStyle w:val="StyleUnderline"/>
        </w:rPr>
        <w:t xml:space="preserve"> from the Rise Above Movement (RAM) declared that the defendants had </w:t>
      </w:r>
      <w:r w:rsidRPr="0048161F">
        <w:rPr>
          <w:rStyle w:val="StyleUnderline"/>
          <w:highlight w:val="yellow"/>
        </w:rPr>
        <w:t>trained with Ukraine’s Azov Battalion</w:t>
      </w:r>
      <w:r w:rsidRPr="0048161F">
        <w:rPr>
          <w:rStyle w:val="StyleUnderline"/>
        </w:rPr>
        <w:t xml:space="preserve">, a neo-Nazi militia officially incorporated into the country’s national guard. </w:t>
      </w:r>
      <w:r w:rsidRPr="0048161F">
        <w:rPr>
          <w:rStyle w:val="StyleUnderline"/>
          <w:highlight w:val="yellow"/>
        </w:rPr>
        <w:t>The training took place after</w:t>
      </w:r>
      <w:r w:rsidRPr="0048161F">
        <w:rPr>
          <w:rStyle w:val="StyleUnderline"/>
        </w:rPr>
        <w:t xml:space="preserve"> the white supremacist gang participated in violent riots in</w:t>
      </w:r>
      <w:r>
        <w:t xml:space="preserve"> Huntington Beach and Berkeley, California and </w:t>
      </w:r>
      <w:r w:rsidRPr="0048161F">
        <w:rPr>
          <w:rStyle w:val="StyleUnderline"/>
          <w:highlight w:val="yellow"/>
        </w:rPr>
        <w:t>Charlottesvill</w:t>
      </w:r>
      <w:r w:rsidRPr="0048161F">
        <w:rPr>
          <w:rStyle w:val="StyleUnderline"/>
        </w:rPr>
        <w:t>e, Virginia</w:t>
      </w:r>
      <w:r>
        <w:t xml:space="preserve"> in 2017.</w:t>
      </w:r>
    </w:p>
    <w:p w14:paraId="3DB9310D" w14:textId="77777777" w:rsidR="004C0575" w:rsidRDefault="004C0575" w:rsidP="004C0575">
      <w:r>
        <w:t xml:space="preserve">The indictment stated that the </w:t>
      </w:r>
      <w:r w:rsidRPr="0048161F">
        <w:rPr>
          <w:rStyle w:val="StyleUnderline"/>
          <w:highlight w:val="yellow"/>
        </w:rPr>
        <w:t>Azov</w:t>
      </w:r>
      <w:r w:rsidRPr="0048161F">
        <w:rPr>
          <w:rStyle w:val="StyleUnderline"/>
        </w:rPr>
        <w:t xml:space="preserve"> Battalion “is believed to have </w:t>
      </w:r>
      <w:r w:rsidRPr="0048161F">
        <w:rPr>
          <w:rStyle w:val="StyleUnderline"/>
          <w:highlight w:val="yellow"/>
        </w:rPr>
        <w:t>participated in training and radicalizing U</w:t>
      </w:r>
      <w:r w:rsidRPr="0048161F">
        <w:rPr>
          <w:rStyle w:val="StyleUnderline"/>
        </w:rPr>
        <w:t>nited</w:t>
      </w:r>
      <w:r w:rsidRPr="0048161F">
        <w:rPr>
          <w:rStyle w:val="StyleUnderline"/>
          <w:highlight w:val="yellow"/>
        </w:rPr>
        <w:t xml:space="preserve"> S</w:t>
      </w:r>
      <w:r w:rsidRPr="0048161F">
        <w:rPr>
          <w:rStyle w:val="StyleUnderline"/>
        </w:rPr>
        <w:t xml:space="preserve">tates-based </w:t>
      </w:r>
      <w:r w:rsidRPr="0048161F">
        <w:rPr>
          <w:rStyle w:val="StyleUnderline"/>
          <w:highlight w:val="yellow"/>
        </w:rPr>
        <w:t>white supremacy organizations</w:t>
      </w:r>
      <w:r>
        <w:t>.”</w:t>
      </w:r>
    </w:p>
    <w:p w14:paraId="049B93CC" w14:textId="77777777" w:rsidR="004C0575" w:rsidRPr="0048161F" w:rsidRDefault="004C0575" w:rsidP="004C0575">
      <w:pPr>
        <w:rPr>
          <w:rStyle w:val="StyleUnderline"/>
        </w:rPr>
      </w:pPr>
      <w:r>
        <w:t xml:space="preserve">After a wave of racist violence across America that culminated in the massacre of twelve Jewish worshippers at a Pittsburgh synagogue, </w:t>
      </w:r>
      <w:r w:rsidRPr="0048161F">
        <w:rPr>
          <w:rStyle w:val="StyleUnderline"/>
        </w:rPr>
        <w:t>the revelation that violent white supremacists have been traveling abroad for training and ideological indoctrination with a well-armed neo-Nazi militia should cause extreme alarm.</w:t>
      </w:r>
    </w:p>
    <w:p w14:paraId="5F81A4F1" w14:textId="77777777" w:rsidR="004C0575" w:rsidRDefault="004C0575" w:rsidP="004C0575">
      <w:r w:rsidRPr="0048161F">
        <w:rPr>
          <w:rStyle w:val="StyleUnderline"/>
        </w:rPr>
        <w:t>Not only are white supremacists from across the West flocking to Ukraine</w:t>
      </w:r>
      <w:r>
        <w:t xml:space="preserve"> to learn from the combat experience of their fascist brothers-in-arms, they are doing so openly — chronicling their experiences on social media before they bring their lessons back home. But </w:t>
      </w:r>
      <w:r w:rsidRPr="0048161F">
        <w:rPr>
          <w:rStyle w:val="StyleUnderline"/>
          <w:highlight w:val="yellow"/>
        </w:rPr>
        <w:t>U.S. law enforcement has done nothing so far</w:t>
      </w:r>
      <w:r w:rsidRPr="0048161F">
        <w:rPr>
          <w:rStyle w:val="StyleUnderline"/>
        </w:rPr>
        <w:t xml:space="preserve"> to restrict the flow of right-wing American extremists to Azov’s bases.</w:t>
      </w:r>
    </w:p>
    <w:p w14:paraId="0BA1955C" w14:textId="77777777" w:rsidR="004C0575" w:rsidRDefault="004C0575" w:rsidP="004C0575">
      <w:r w:rsidRPr="0048161F">
        <w:rPr>
          <w:rStyle w:val="StyleUnderline"/>
          <w:highlight w:val="yellow"/>
        </w:rPr>
        <w:t>The</w:t>
      </w:r>
      <w:r w:rsidRPr="0048161F">
        <w:rPr>
          <w:rStyle w:val="StyleUnderline"/>
        </w:rPr>
        <w:t xml:space="preserve">re is one likely </w:t>
      </w:r>
      <w:r w:rsidRPr="0048161F">
        <w:rPr>
          <w:rStyle w:val="StyleUnderline"/>
          <w:highlight w:val="yellow"/>
        </w:rPr>
        <w:t>explanation</w:t>
      </w:r>
      <w:r w:rsidRPr="0048161F">
        <w:rPr>
          <w:rStyle w:val="StyleUnderline"/>
        </w:rPr>
        <w:t xml:space="preserve"> for the U.S. government’s hands-off approach to Azov recruitment</w:t>
      </w:r>
      <w:r w:rsidRPr="0048161F">
        <w:rPr>
          <w:rStyle w:val="StyleUnderline"/>
          <w:highlight w:val="yellow"/>
        </w:rPr>
        <w:t>: the extremist militia is fighting pro-Russian separatists</w:t>
      </w:r>
      <w:r w:rsidRPr="0048161F">
        <w:rPr>
          <w:rStyle w:val="StyleUnderline"/>
        </w:rPr>
        <w:t xml:space="preserve"> </w:t>
      </w:r>
      <w:r w:rsidRPr="0048161F">
        <w:rPr>
          <w:rStyle w:val="StyleUnderline"/>
          <w:highlight w:val="yellow"/>
        </w:rPr>
        <w:t xml:space="preserve">as a front-line proxy of Washington. </w:t>
      </w:r>
      <w:r w:rsidRPr="0048161F">
        <w:rPr>
          <w:rStyle w:val="StyleUnderline"/>
        </w:rPr>
        <w:t xml:space="preserve">In fact, </w:t>
      </w:r>
      <w:r w:rsidRPr="00B84805">
        <w:rPr>
          <w:rStyle w:val="Emphasis"/>
          <w:highlight w:val="yellow"/>
        </w:rPr>
        <w:t>the U</w:t>
      </w:r>
      <w:r w:rsidRPr="000E751D">
        <w:rPr>
          <w:rStyle w:val="Emphasis"/>
        </w:rPr>
        <w:t xml:space="preserve">nited </w:t>
      </w:r>
      <w:r w:rsidRPr="00B84805">
        <w:rPr>
          <w:rStyle w:val="Emphasis"/>
          <w:highlight w:val="yellow"/>
        </w:rPr>
        <w:t>S</w:t>
      </w:r>
      <w:r w:rsidRPr="000E751D">
        <w:rPr>
          <w:rStyle w:val="Emphasis"/>
        </w:rPr>
        <w:t xml:space="preserve">tates </w:t>
      </w:r>
      <w:r w:rsidRPr="00B84805">
        <w:rPr>
          <w:rStyle w:val="Emphasis"/>
          <w:highlight w:val="yellow"/>
        </w:rPr>
        <w:t>has directly armed the Azov Battalion</w:t>
      </w:r>
      <w:r w:rsidRPr="000E751D">
        <w:rPr>
          <w:rStyle w:val="Emphasis"/>
        </w:rPr>
        <w:t>,</w:t>
      </w:r>
      <w:r>
        <w:t xml:space="preserve"> </w:t>
      </w:r>
      <w:r w:rsidRPr="0048161F">
        <w:rPr>
          <w:rStyle w:val="StyleUnderline"/>
        </w:rPr>
        <w:t>forking over anti-tank rocket launchers and even sending a team of Army officers to meet in the field with Azov commanders in 2017.</w:t>
      </w:r>
    </w:p>
    <w:p w14:paraId="50EB9BCD" w14:textId="77777777" w:rsidR="004C0575" w:rsidRPr="0048161F" w:rsidRDefault="004C0575" w:rsidP="004C0575">
      <w:pPr>
        <w:rPr>
          <w:rStyle w:val="StyleUnderline"/>
        </w:rPr>
      </w:pPr>
      <w:r w:rsidRPr="0048161F">
        <w:rPr>
          <w:rStyle w:val="StyleUnderline"/>
        </w:rPr>
        <w:t xml:space="preserve">Though </w:t>
      </w:r>
      <w:r w:rsidRPr="0048161F">
        <w:rPr>
          <w:rStyle w:val="StyleUnderline"/>
          <w:highlight w:val="yellow"/>
        </w:rPr>
        <w:t>Congress passed legislation</w:t>
      </w:r>
      <w:r>
        <w:t xml:space="preserve"> this year </w:t>
      </w:r>
      <w:r w:rsidRPr="0048161F">
        <w:rPr>
          <w:rStyle w:val="StyleUnderline"/>
          <w:highlight w:val="yellow"/>
        </w:rPr>
        <w:t>forbidding</w:t>
      </w:r>
      <w:r w:rsidRPr="0048161F">
        <w:rPr>
          <w:rStyle w:val="StyleUnderline"/>
        </w:rPr>
        <w:t xml:space="preserve"> military </w:t>
      </w:r>
      <w:r w:rsidRPr="0048161F">
        <w:rPr>
          <w:rStyle w:val="StyleUnderline"/>
          <w:highlight w:val="yellow"/>
        </w:rPr>
        <w:t xml:space="preserve">aid </w:t>
      </w:r>
      <w:r w:rsidRPr="0048161F">
        <w:rPr>
          <w:rStyle w:val="StyleUnderline"/>
        </w:rPr>
        <w:t>to Azov on the grounds of its white supremacist ideology</w:t>
      </w:r>
      <w:r>
        <w:t xml:space="preserve">, the </w:t>
      </w:r>
      <w:r w:rsidRPr="0048161F">
        <w:rPr>
          <w:rStyle w:val="StyleUnderline"/>
          <w:highlight w:val="yellow"/>
        </w:rPr>
        <w:t>Trump</w:t>
      </w:r>
      <w:r w:rsidRPr="0048161F">
        <w:rPr>
          <w:rStyle w:val="StyleUnderline"/>
        </w:rPr>
        <w:t xml:space="preserve"> administration’s </w:t>
      </w:r>
      <w:r w:rsidRPr="0048161F">
        <w:rPr>
          <w:rStyle w:val="StyleUnderline"/>
          <w:highlight w:val="yellow"/>
        </w:rPr>
        <w:t>authorization of $200 million in</w:t>
      </w:r>
      <w:r w:rsidRPr="0048161F">
        <w:rPr>
          <w:rStyle w:val="StyleUnderline"/>
        </w:rPr>
        <w:t xml:space="preserve"> offensive weaponry and </w:t>
      </w:r>
      <w:r w:rsidRPr="0048161F">
        <w:rPr>
          <w:rStyle w:val="StyleUnderline"/>
          <w:highlight w:val="yellow"/>
        </w:rPr>
        <w:t>aid</w:t>
      </w:r>
      <w:r w:rsidRPr="0048161F">
        <w:rPr>
          <w:rStyle w:val="StyleUnderline"/>
        </w:rPr>
        <w:t xml:space="preserve"> </w:t>
      </w:r>
      <w:r w:rsidRPr="0048161F">
        <w:rPr>
          <w:rStyle w:val="StyleUnderline"/>
          <w:highlight w:val="yellow"/>
        </w:rPr>
        <w:t xml:space="preserve">to the Ukrainian military makes it likely new stores of weapons will wind up [in] the extremist </w:t>
      </w:r>
      <w:r w:rsidRPr="0048161F">
        <w:rPr>
          <w:rStyle w:val="StyleUnderline"/>
        </w:rPr>
        <w:t>regiment’s</w:t>
      </w:r>
      <w:r w:rsidRPr="0048161F">
        <w:rPr>
          <w:rStyle w:val="StyleUnderline"/>
          <w:highlight w:val="yellow"/>
        </w:rPr>
        <w:t xml:space="preserve"> hands</w:t>
      </w:r>
      <w:r>
        <w:t xml:space="preserve">. When queried by reporters about evidence of American military training of Azov personnel, </w:t>
      </w:r>
      <w:r w:rsidRPr="0048161F">
        <w:rPr>
          <w:rStyle w:val="StyleUnderline"/>
        </w:rPr>
        <w:t>multiple U.S. army spokespersons admitted there was no mechanism in place to prevent that from happening.</w:t>
      </w:r>
    </w:p>
    <w:p w14:paraId="79C4D5D8" w14:textId="77777777" w:rsidR="004C0575" w:rsidRDefault="004C0575" w:rsidP="004C0575">
      <w:r>
        <w:t>Today, Azov boasts combat experience, unlimited access to light weapons, and supporters honeycombed throughout the upper echelons of Ukraine’s military and government. No longer just a militia, the organization has developed into a political juggernaut that can overpower Ukraine’s government. Two years ago, the group flexed its muscle on the streets of Kiev, bringing out 10,000 supporters to demand that the government bend to their will or face a coup.</w:t>
      </w:r>
    </w:p>
    <w:p w14:paraId="0F4CBF86" w14:textId="77777777" w:rsidR="004C0575" w:rsidRDefault="004C0575" w:rsidP="004C0575">
      <w:r>
        <w:t>“With its military experience and weapons, Azov has the ability to blackmail the government and defend themselves politically against any opposition. They openly say that if the government will not advance an ideology similar to theirs, they will overthrow it,” Ivan Katchanovski, a professor of political science at the University of Ottawa and leading expert on Ukraine’s far-right, commented to me. He continued, explaining:</w:t>
      </w:r>
    </w:p>
    <w:p w14:paraId="0E5C3B7E" w14:textId="77777777" w:rsidR="004C0575" w:rsidRDefault="004C0575" w:rsidP="004C0575">
      <w:r w:rsidRPr="0048161F">
        <w:rPr>
          <w:rStyle w:val="StyleUnderline"/>
        </w:rPr>
        <w:t xml:space="preserve">Currently the organizations that are fascist are stronger in Ukraine than in any other country in the world. But </w:t>
      </w:r>
      <w:r w:rsidRPr="0048161F">
        <w:rPr>
          <w:rStyle w:val="StyleUnderline"/>
          <w:highlight w:val="yellow"/>
        </w:rPr>
        <w:t>this fact is not reported</w:t>
      </w:r>
      <w:r w:rsidRPr="0048161F">
        <w:rPr>
          <w:rStyle w:val="StyleUnderline"/>
        </w:rPr>
        <w:t xml:space="preserve"> by Western media </w:t>
      </w:r>
      <w:r w:rsidRPr="0048161F">
        <w:rPr>
          <w:rStyle w:val="StyleUnderline"/>
          <w:highlight w:val="yellow"/>
        </w:rPr>
        <w:t>because t</w:t>
      </w:r>
      <w:r w:rsidRPr="0048161F">
        <w:rPr>
          <w:rStyle w:val="StyleUnderline"/>
        </w:rPr>
        <w:t xml:space="preserve">hey see </w:t>
      </w:r>
      <w:r w:rsidRPr="0048161F">
        <w:rPr>
          <w:rStyle w:val="StyleUnderline"/>
          <w:highlight w:val="yellow"/>
        </w:rPr>
        <w:t>these organizations</w:t>
      </w:r>
      <w:r w:rsidRPr="0048161F">
        <w:rPr>
          <w:rStyle w:val="StyleUnderline"/>
        </w:rPr>
        <w:t xml:space="preserve"> as </w:t>
      </w:r>
      <w:r w:rsidRPr="0048161F">
        <w:rPr>
          <w:rStyle w:val="StyleUnderline"/>
          <w:highlight w:val="yellow"/>
        </w:rPr>
        <w:t>support</w:t>
      </w:r>
      <w:r w:rsidRPr="0048161F">
        <w:rPr>
          <w:rStyle w:val="StyleUnderline"/>
        </w:rPr>
        <w:t xml:space="preserve">ive of </w:t>
      </w:r>
      <w:r w:rsidRPr="0048161F">
        <w:rPr>
          <w:rStyle w:val="StyleUnderline"/>
          <w:highlight w:val="yellow"/>
        </w:rPr>
        <w:t>the</w:t>
      </w:r>
      <w:r w:rsidRPr="0048161F">
        <w:rPr>
          <w:rStyle w:val="StyleUnderline"/>
        </w:rPr>
        <w:t xml:space="preserve"> geopolitical </w:t>
      </w:r>
      <w:r w:rsidRPr="0048161F">
        <w:rPr>
          <w:rStyle w:val="StyleUnderline"/>
          <w:highlight w:val="yellow"/>
        </w:rPr>
        <w:t>agenda against Russia</w:t>
      </w:r>
      <w:r w:rsidRPr="0048161F">
        <w:rPr>
          <w:rStyle w:val="StyleUnderline"/>
        </w:rPr>
        <w:t>. So condemnations are limited to violence or human rights</w:t>
      </w:r>
      <w:r>
        <w:t xml:space="preserve"> abuses.”</w:t>
      </w:r>
    </w:p>
    <w:p w14:paraId="03631304" w14:textId="77777777" w:rsidR="004C0575" w:rsidRPr="000E751D" w:rsidRDefault="004C0575" w:rsidP="004C0575">
      <w:pPr>
        <w:rPr>
          <w:u w:val="single"/>
        </w:rPr>
      </w:pPr>
      <w:r w:rsidRPr="0048161F">
        <w:rPr>
          <w:rStyle w:val="StyleUnderline"/>
        </w:rPr>
        <w:t>The revelations</w:t>
      </w:r>
      <w:r>
        <w:t xml:space="preserve"> of collaboration between violent American white supremacists and a neo-Nazi militia armed by the Pentagon </w:t>
      </w:r>
      <w:r w:rsidRPr="0048161F">
        <w:rPr>
          <w:rStyle w:val="StyleUnderline"/>
        </w:rPr>
        <w:t>add another scandalous chapter to a long history of blowback that dates back to the 1950’s, when the CIA rehabilitated several Ukrainian Nazi collaborators as anti-communist assets in the Cold War.</w:t>
      </w:r>
    </w:p>
    <w:p w14:paraId="0ADD2373" w14:textId="77777777" w:rsidR="004C0575" w:rsidRDefault="004C0575" w:rsidP="004C0575">
      <w:r>
        <w:t>The almost unbelievable story exposes an axis of fascism that stretches across the Atlantic, from the Ukrainian capital of Kiev to the sun-washed suburbs of Southern California, where some of the most rabid modern white supremacist gangs were born.</w:t>
      </w:r>
    </w:p>
    <w:p w14:paraId="60A59F95" w14:textId="77777777" w:rsidR="004C0575" w:rsidRDefault="004C0575" w:rsidP="004C0575"/>
    <w:p w14:paraId="4CE808CB" w14:textId="77777777" w:rsidR="004C0575" w:rsidRDefault="004C0575" w:rsidP="004C0575"/>
    <w:p w14:paraId="7CA642A3" w14:textId="77777777" w:rsidR="004C0575" w:rsidRDefault="004C0575" w:rsidP="004C0575">
      <w:pPr>
        <w:rPr>
          <w:rFonts w:asciiTheme="minorHAnsi" w:hAnsiTheme="minorHAnsi"/>
        </w:rPr>
      </w:pPr>
    </w:p>
    <w:p w14:paraId="115760D4" w14:textId="77777777" w:rsidR="004C0575" w:rsidRDefault="004C0575" w:rsidP="004C0575">
      <w:pPr>
        <w:rPr>
          <w:rFonts w:asciiTheme="minorHAnsi" w:hAnsiTheme="minorHAnsi"/>
        </w:rPr>
      </w:pPr>
    </w:p>
    <w:p w14:paraId="602A50FF" w14:textId="77777777" w:rsidR="004C0575" w:rsidRDefault="004C0575" w:rsidP="004C0575">
      <w:pPr>
        <w:pStyle w:val="Heading4"/>
      </w:pPr>
      <w:r>
        <w:t xml:space="preserve">It’s reverse casual – The Azov Battalion is the symbolic training ground for global fascist movements </w:t>
      </w:r>
    </w:p>
    <w:p w14:paraId="52723861" w14:textId="77777777" w:rsidR="004C0575" w:rsidRDefault="004C0575" w:rsidP="004C0575">
      <w:r w:rsidRPr="00576B7D">
        <w:rPr>
          <w:rStyle w:val="Style13ptBold"/>
        </w:rPr>
        <w:t>Blumenthal 18</w:t>
      </w:r>
      <w:r>
        <w:t xml:space="preserve"> – Max Blumenthal is an award-winning journalist and the author of several books, including best-selling Republican Gomorrah, Goliath, The Fifty One Day War, and The Management of Savagery. He has produced print articles for an array of publications, many video reports, and several documentaries, including Killing Gaza. Blumenthal founded The Grayzone in 2015 to shine a journalistic light on America’s state of perpetual war and its dangerous domestic repercussions, 11-19-2018, "Blowback: An Inside Look at How US-Funded Fascists in Ukraine Mentor US White Supremacists," MintPress News, </w:t>
      </w:r>
      <w:hyperlink r:id="rId24" w:history="1">
        <w:r w:rsidRPr="000A44A7">
          <w:rPr>
            <w:rStyle w:val="Hyperlink"/>
          </w:rPr>
          <w:t>https://www.mintpressnews.com/us-backed-fascist-azov-battalion-in-ukraine-is-training-and-radicalizing-american-white-supremacists/251951 accessed 7/9/19</w:t>
        </w:r>
      </w:hyperlink>
      <w:r>
        <w:t xml:space="preserve"> //ICH - SW </w:t>
      </w:r>
    </w:p>
    <w:p w14:paraId="02E9B0BE" w14:textId="77777777" w:rsidR="004C0575" w:rsidRDefault="004C0575" w:rsidP="004C0575">
      <w:r>
        <w:t xml:space="preserve">The </w:t>
      </w:r>
      <w:r w:rsidRPr="0048161F">
        <w:rPr>
          <w:rStyle w:val="StyleUnderline"/>
          <w:highlight w:val="yellow"/>
        </w:rPr>
        <w:t>Azov Battalion</w:t>
      </w:r>
      <w:r w:rsidRPr="0048161F">
        <w:rPr>
          <w:rStyle w:val="StyleUnderline"/>
        </w:rPr>
        <w:t xml:space="preserve"> has </w:t>
      </w:r>
      <w:r w:rsidRPr="0048161F">
        <w:rPr>
          <w:rStyle w:val="StyleUnderline"/>
          <w:highlight w:val="yellow"/>
        </w:rPr>
        <w:t>received</w:t>
      </w:r>
      <w:r w:rsidRPr="0048161F">
        <w:rPr>
          <w:rStyle w:val="StyleUnderline"/>
        </w:rPr>
        <w:t xml:space="preserve"> not only </w:t>
      </w:r>
      <w:r w:rsidRPr="0048161F">
        <w:rPr>
          <w:rStyle w:val="StyleUnderline"/>
          <w:highlight w:val="yellow"/>
        </w:rPr>
        <w:t>U.S. weapons</w:t>
      </w:r>
      <w:r w:rsidRPr="0048161F">
        <w:rPr>
          <w:rStyle w:val="StyleUnderline"/>
        </w:rPr>
        <w:t xml:space="preserve">, but also volunteer American military veterans </w:t>
      </w:r>
      <w:r>
        <w:t>like Brian Boyenger. “</w:t>
      </w:r>
      <w:r w:rsidRPr="000E751D">
        <w:rPr>
          <w:rStyle w:val="Emphasis"/>
        </w:rPr>
        <w:t>It’s not illegal</w:t>
      </w:r>
      <w:r>
        <w:t>,” Boyenger told a Ukraine Today interviewer of his presence in an Azov camp. “</w:t>
      </w:r>
      <w:r w:rsidRPr="0048161F">
        <w:rPr>
          <w:rStyle w:val="StyleUnderline"/>
        </w:rPr>
        <w:t>From a U.S. perspective, as long as you’re not fighting with a terrorist group or committing war crimes or things like that. It is legal</w:t>
      </w:r>
      <w:r>
        <w:t xml:space="preserve"> — mostly I’ve been serving as kind of like an advisor.”</w:t>
      </w:r>
    </w:p>
    <w:p w14:paraId="5A2E11C8" w14:textId="77777777" w:rsidR="004C0575" w:rsidRPr="00576B7D" w:rsidRDefault="004C0575" w:rsidP="004C0575">
      <w:pPr>
        <w:rPr>
          <w:u w:val="single"/>
        </w:rPr>
      </w:pPr>
      <w:r w:rsidRPr="0048161F">
        <w:rPr>
          <w:rStyle w:val="StyleUnderline"/>
          <w:highlight w:val="yellow"/>
        </w:rPr>
        <w:t>Azov</w:t>
      </w:r>
      <w:r>
        <w:t xml:space="preserve"> has also </w:t>
      </w:r>
      <w:r w:rsidRPr="0048161F">
        <w:rPr>
          <w:rStyle w:val="StyleUnderline"/>
          <w:highlight w:val="yellow"/>
        </w:rPr>
        <w:t>welcomed Islamist fighters from Chechnya</w:t>
      </w:r>
      <w:r w:rsidRPr="0048161F">
        <w:rPr>
          <w:rStyle w:val="StyleUnderline"/>
        </w:rPr>
        <w:t xml:space="preserve"> to continue their long war against Russia in a new theater</w:t>
      </w:r>
      <w:r w:rsidRPr="00B84805">
        <w:rPr>
          <w:highlight w:val="yellow"/>
        </w:rPr>
        <w:t xml:space="preserve">. </w:t>
      </w:r>
      <w:r w:rsidRPr="0048161F">
        <w:rPr>
          <w:rStyle w:val="StyleUnderline"/>
          <w:highlight w:val="yellow"/>
        </w:rPr>
        <w:t>A sniper from Sweden</w:t>
      </w:r>
      <w:r>
        <w:t xml:space="preserve"> with “typical neo-Nazi views,” Mikael Skillt, </w:t>
      </w:r>
      <w:r w:rsidRPr="0048161F">
        <w:rPr>
          <w:rStyle w:val="StyleUnderline"/>
        </w:rPr>
        <w:t xml:space="preserve">has been assigned to oversee an entire Azov regiment. And </w:t>
      </w:r>
      <w:r w:rsidRPr="0048161F">
        <w:rPr>
          <w:rStyle w:val="StyleUnderline"/>
          <w:highlight w:val="yellow"/>
        </w:rPr>
        <w:t>neo-Nazis from</w:t>
      </w:r>
      <w:r w:rsidRPr="0048161F">
        <w:rPr>
          <w:rStyle w:val="StyleUnderline"/>
        </w:rPr>
        <w:t xml:space="preserve"> </w:t>
      </w:r>
      <w:r w:rsidRPr="0048161F">
        <w:rPr>
          <w:rStyle w:val="StyleUnderline"/>
          <w:highlight w:val="yellow"/>
        </w:rPr>
        <w:t>as far away as Brazil</w:t>
      </w:r>
      <w:r w:rsidRPr="0048161F">
        <w:rPr>
          <w:rStyle w:val="StyleUnderline"/>
        </w:rPr>
        <w:t xml:space="preserve"> have flocked to Ukraine to join the fascist crusade.</w:t>
      </w:r>
      <w:r w:rsidRPr="00B965D5">
        <w:t xml:space="preserve"> </w:t>
      </w:r>
      <w:r w:rsidRPr="0048161F">
        <w:rPr>
          <w:rStyle w:val="StyleUnderline"/>
        </w:rPr>
        <w:t xml:space="preserve">One </w:t>
      </w:r>
      <w:r w:rsidRPr="0048161F">
        <w:rPr>
          <w:rStyle w:val="StyleUnderline"/>
          <w:highlight w:val="yellow"/>
        </w:rPr>
        <w:t>foreign fighter from France</w:t>
      </w:r>
      <w:r w:rsidRPr="00B965D5">
        <w:t xml:space="preserve">, a young anti-Semite named Gregoire Moutaux, </w:t>
      </w:r>
      <w:r w:rsidRPr="0048161F">
        <w:rPr>
          <w:rStyle w:val="StyleUnderline"/>
        </w:rPr>
        <w:t>returned from a Ukrainian militia camp in 2016 “armed to the teeth and ready to strike” synagogues, mosques and the 2016 soccer championships when he was arrested on the Ukrainian border by national police.</w:t>
      </w:r>
    </w:p>
    <w:p w14:paraId="346D1EAB" w14:textId="77777777" w:rsidR="004C0575" w:rsidRDefault="004C0575" w:rsidP="004C0575">
      <w:r>
        <w:t xml:space="preserve">To consolidate its political influence over the country, </w:t>
      </w:r>
      <w:r w:rsidRPr="0048161F">
        <w:rPr>
          <w:rStyle w:val="StyleUnderline"/>
        </w:rPr>
        <w:t>the Azov Battalion established a National Druzhina, or street patrol unit</w:t>
      </w:r>
      <w:r>
        <w:t>. A slickly produced recruitment video released in 2017 featured drone footage of National Druzhina members marching in formation into Kiev as Biletsky, their ideological guide, impelled them to “restore Ukrainian order” to a corrupted society. The street patrol was openly backed by Interior Minister Arsen Avakov, a powerful patron of Azov who belongs to the ruling party of Ukrainian President Petro Poroshenko.</w:t>
      </w:r>
    </w:p>
    <w:p w14:paraId="593E5E03" w14:textId="77777777" w:rsidR="004C0575" w:rsidRPr="00576B7D" w:rsidRDefault="004C0575" w:rsidP="004C0575">
      <w:pPr>
        <w:rPr>
          <w:u w:val="single"/>
        </w:rPr>
      </w:pPr>
      <w:r>
        <w:t>This year</w:t>
      </w:r>
      <w:r w:rsidRPr="0048161F">
        <w:rPr>
          <w:rStyle w:val="StyleUnderline"/>
        </w:rPr>
        <w:t>, the National Druzhina and state-funded neo-Nazi militias</w:t>
      </w:r>
      <w:r>
        <w:t xml:space="preserve"> like C14 (the “14” represents the notorious “fourteen words” mantra) </w:t>
      </w:r>
      <w:r w:rsidRPr="0048161F">
        <w:rPr>
          <w:rStyle w:val="StyleUnderline"/>
        </w:rPr>
        <w:t>staged a series of lethal pogroms against the local Roma population, vandalized the offices of insufficiently pliant politicians, stormed city council meetings, and even sued the Hromadske station that was established with U.S. funding for describing their members as neo-Nazis.</w:t>
      </w:r>
    </w:p>
    <w:p w14:paraId="48A97567" w14:textId="77777777" w:rsidR="004C0575" w:rsidRDefault="004C0575" w:rsidP="004C0575">
      <w:r>
        <w:t>“Their connection to power is why they can commit any crime and they will never be punished,” Katchanovski said of Azov and its various street-muscle brigades. “Because they have the police and senior police members like [Vadym] Troyan, they can intimidate people and intimidate politicians with impunity.” (Once a member of Azov, Troyan now serves as Ukraine’s Deputy Minister of Interior).</w:t>
      </w:r>
    </w:p>
    <w:p w14:paraId="2809C1DE" w14:textId="77777777" w:rsidR="004C0575" w:rsidRDefault="004C0575" w:rsidP="004C0575">
      <w:r w:rsidRPr="0048161F">
        <w:rPr>
          <w:rStyle w:val="StyleUnderline"/>
          <w:highlight w:val="yellow"/>
        </w:rPr>
        <w:t>The U.S. has</w:t>
      </w:r>
      <w:r w:rsidRPr="0048161F">
        <w:rPr>
          <w:rStyle w:val="StyleUnderline"/>
        </w:rPr>
        <w:t xml:space="preserve"> not only </w:t>
      </w:r>
      <w:r w:rsidRPr="0048161F">
        <w:rPr>
          <w:rStyle w:val="StyleUnderline"/>
          <w:highlight w:val="yellow"/>
        </w:rPr>
        <w:t>kept silent</w:t>
      </w:r>
      <w:r w:rsidRPr="0048161F">
        <w:rPr>
          <w:rStyle w:val="StyleUnderline"/>
        </w:rPr>
        <w:t xml:space="preserve"> about the wave of ultra-nationalist violence sweeping across Ukraine, </w:t>
      </w:r>
      <w:r w:rsidRPr="00B84805">
        <w:rPr>
          <w:rStyle w:val="Emphasis"/>
          <w:highlight w:val="yellow"/>
        </w:rPr>
        <w:t>it has been complicit in legitimizing the perpetrators</w:t>
      </w:r>
      <w:r>
        <w:t>. This November, America House Kyiv — a U.S. government-funded cultural center — hosted a speech by a uniformed leader of the neo-Nazi C14 gang, Serhiy Bondar. Months earlier, Republican House Majority Leader Paul Ryan and the NATO-funded Atlantic Council hosted Andriy Parubiy, the speaker of the Ukrainian parliament and co-founder of the fascist Social-National party, for a friendly exchange on Capitol Hill.</w:t>
      </w:r>
    </w:p>
    <w:p w14:paraId="195F2623" w14:textId="77777777" w:rsidR="004C0575" w:rsidRPr="0048161F" w:rsidRDefault="004C0575" w:rsidP="004C0575">
      <w:pPr>
        <w:rPr>
          <w:rStyle w:val="StyleUnderline"/>
        </w:rPr>
      </w:pPr>
      <w:r w:rsidRPr="0048161F">
        <w:rPr>
          <w:rStyle w:val="StyleUnderline"/>
          <w:highlight w:val="yellow"/>
        </w:rPr>
        <w:t>Given</w:t>
      </w:r>
      <w:r w:rsidRPr="0048161F">
        <w:rPr>
          <w:rStyle w:val="StyleUnderline"/>
        </w:rPr>
        <w:t xml:space="preserve"> the </w:t>
      </w:r>
      <w:r w:rsidRPr="0048161F">
        <w:rPr>
          <w:rStyle w:val="StyleUnderline"/>
          <w:highlight w:val="yellow"/>
        </w:rPr>
        <w:t>free rein</w:t>
      </w:r>
      <w:r w:rsidRPr="0048161F">
        <w:rPr>
          <w:rStyle w:val="StyleUnderline"/>
        </w:rPr>
        <w:t xml:space="preserve"> and open acceptance right-wing extremists enjoy in post-Maidan Ukraine, </w:t>
      </w:r>
      <w:r w:rsidRPr="0048161F">
        <w:rPr>
          <w:rStyle w:val="StyleUnderline"/>
          <w:highlight w:val="yellow"/>
        </w:rPr>
        <w:t>it is no wonder the country has become a haven for fascists from across the West.</w:t>
      </w:r>
    </w:p>
    <w:p w14:paraId="7246C0F0" w14:textId="77777777" w:rsidR="004C0575" w:rsidRDefault="004C0575" w:rsidP="004C0575"/>
    <w:p w14:paraId="1F64A82F" w14:textId="77777777" w:rsidR="004C0575" w:rsidRDefault="004C0575" w:rsidP="004C0575">
      <w:pPr>
        <w:rPr>
          <w:rFonts w:asciiTheme="minorHAnsi" w:hAnsiTheme="minorHAnsi"/>
        </w:rPr>
      </w:pPr>
    </w:p>
    <w:p w14:paraId="7394C340" w14:textId="77777777" w:rsidR="004C0575" w:rsidRDefault="004C0575" w:rsidP="004C0575">
      <w:pPr>
        <w:rPr>
          <w:rFonts w:asciiTheme="minorHAnsi" w:hAnsiTheme="minorHAnsi"/>
        </w:rPr>
      </w:pPr>
    </w:p>
    <w:p w14:paraId="2D136696" w14:textId="77777777" w:rsidR="004C0575" w:rsidRDefault="004C0575" w:rsidP="004C0575">
      <w:pPr>
        <w:pStyle w:val="Heading4"/>
      </w:pPr>
      <w:r>
        <w:t>The Azov Battalion is training American Extremists to Ukraine so they can deploy combat experience in America</w:t>
      </w:r>
    </w:p>
    <w:p w14:paraId="5C53578A" w14:textId="77777777" w:rsidR="004C0575" w:rsidRDefault="004C0575" w:rsidP="004C0575">
      <w:r w:rsidRPr="0019255A">
        <w:rPr>
          <w:rStyle w:val="Style13ptBold"/>
        </w:rPr>
        <w:t>Kuzmenko 19</w:t>
      </w:r>
      <w:r>
        <w:t xml:space="preserve"> – Oleksiy Kuzmenko is a DC-based journalist focusing on Ukraine and specific issues surrounding the country, such as LGBT and women’s rights. In early 2017, he dug deeper into a widely distributed Ukraine-related report by CrowdStrike, an American cyber security company behind the attribution of the 2016 DNC hacking to Russia., February 15, 2019““Defend the White Race”: American Extremists Being Co-Opted by Ukraine’s Far-Right” Bellingcat </w:t>
      </w:r>
      <w:hyperlink r:id="rId25" w:history="1">
        <w:r w:rsidRPr="006B3591">
          <w:rPr>
            <w:rStyle w:val="Hyperlink"/>
          </w:rPr>
          <w:t>https://www.bellingcat.com/news/uk-and-europe/2019/02/15/defend-the-white-race-american-extremists-being-co-opted-by-ukraines-far-right/</w:t>
        </w:r>
      </w:hyperlink>
      <w:r>
        <w:t xml:space="preserve"> accessed 7/15/19 //ICH – SW </w:t>
      </w:r>
    </w:p>
    <w:p w14:paraId="04523B2D" w14:textId="77777777" w:rsidR="004C0575" w:rsidRDefault="004C0575" w:rsidP="004C0575">
      <w:r>
        <w:t xml:space="preserve">Newly uncovered evidence going back to 2015 suggests that </w:t>
      </w:r>
      <w:r w:rsidRPr="00B84805">
        <w:rPr>
          <w:rStyle w:val="StyleUnderline"/>
          <w:highlight w:val="yellow"/>
        </w:rPr>
        <w:t>the</w:t>
      </w:r>
      <w:r w:rsidRPr="005B714F">
        <w:rPr>
          <w:rStyle w:val="StyleUnderline"/>
        </w:rPr>
        <w:t xml:space="preserve"> Ukrainian white nationalist </w:t>
      </w:r>
      <w:r w:rsidRPr="00B84805">
        <w:rPr>
          <w:rStyle w:val="StyleUnderline"/>
          <w:highlight w:val="yellow"/>
        </w:rPr>
        <w:t>Azov  movement has been systematically co-opting American right-wing extremists to advance</w:t>
      </w:r>
      <w:r w:rsidRPr="005B714F">
        <w:rPr>
          <w:rStyle w:val="StyleUnderline"/>
        </w:rPr>
        <w:t xml:space="preserve"> the former’s own </w:t>
      </w:r>
      <w:r w:rsidRPr="00B84805">
        <w:rPr>
          <w:rStyle w:val="StyleUnderline"/>
          <w:highlight w:val="yellow"/>
        </w:rPr>
        <w:t>international agenda</w:t>
      </w:r>
      <w:r w:rsidRPr="005B714F">
        <w:rPr>
          <w:rStyle w:val="StyleUnderline"/>
        </w:rPr>
        <w:t>.</w:t>
      </w:r>
      <w:r>
        <w:t xml:space="preserve"> In audio statements uncovered by Bellingcat, </w:t>
      </w:r>
      <w:r w:rsidRPr="005B714F">
        <w:rPr>
          <w:rStyle w:val="StyleUnderline"/>
        </w:rPr>
        <w:t xml:space="preserve">this agenda was </w:t>
      </w:r>
      <w:r w:rsidRPr="00B84805">
        <w:rPr>
          <w:rStyle w:val="StyleUnderline"/>
          <w:highlight w:val="yellow"/>
        </w:rPr>
        <w:t>summarized</w:t>
      </w:r>
      <w:r w:rsidRPr="005B714F">
        <w:rPr>
          <w:rStyle w:val="StyleUnderline"/>
        </w:rPr>
        <w:t xml:space="preserve"> by the International Secretary of the political wing of Azov, the National Corps, </w:t>
      </w:r>
      <w:r w:rsidRPr="00B84805">
        <w:rPr>
          <w:rStyle w:val="StyleUnderline"/>
          <w:highlight w:val="yellow"/>
        </w:rPr>
        <w:t>as “world</w:t>
      </w:r>
      <w:r w:rsidRPr="005B714F">
        <w:rPr>
          <w:rStyle w:val="StyleUnderline"/>
        </w:rPr>
        <w:t xml:space="preserve"> conservative </w:t>
      </w:r>
      <w:r w:rsidRPr="00B84805">
        <w:rPr>
          <w:rStyle w:val="StyleUnderline"/>
          <w:highlight w:val="yellow"/>
        </w:rPr>
        <w:t>revolution,</w:t>
      </w:r>
      <w:r w:rsidRPr="00B84805">
        <w:rPr>
          <w:highlight w:val="yellow"/>
        </w:rPr>
        <w:t>”</w:t>
      </w:r>
      <w:r w:rsidRPr="00B84805">
        <w:rPr>
          <w:rStyle w:val="StyleUnderline"/>
          <w:highlight w:val="yellow"/>
        </w:rPr>
        <w:t xml:space="preserve"> aimed to </w:t>
      </w:r>
      <w:r w:rsidRPr="00B84805">
        <w:rPr>
          <w:highlight w:val="yellow"/>
        </w:rPr>
        <w:t>“</w:t>
      </w:r>
      <w:r w:rsidRPr="00B84805">
        <w:rPr>
          <w:rStyle w:val="Emphasis"/>
          <w:highlight w:val="yellow"/>
        </w:rPr>
        <w:t>defend the white race</w:t>
      </w:r>
      <w:r>
        <w:t>.” These new findings are separate from the recently reported ties between Azov and American violent neo-Nazi group the Rise Above Movement, and members of the American alt-right.</w:t>
      </w:r>
    </w:p>
    <w:p w14:paraId="61B4F25B" w14:textId="77777777" w:rsidR="004C0575" w:rsidRDefault="004C0575" w:rsidP="004C0575">
      <w:r>
        <w:t>Summary of Findings</w:t>
      </w:r>
    </w:p>
    <w:p w14:paraId="75C2720F" w14:textId="77777777" w:rsidR="004C0575" w:rsidRDefault="004C0575" w:rsidP="004C0575">
      <w:r>
        <w:t>Bellingcat has confirmed that in January 2016, Azov, via its online podcast, was in contact with the late Andrew Oneschuk, an imminent member of the violent American neo-Nazi organization Atomwaffen Division. On Azov’s podcast, Oneschuk discussed issues facing Americans that wanted to join Azov, and expressed interest in learning methods of attracting youth to nationalism in America. He was encouraged to try to join Azov.</w:t>
      </w:r>
    </w:p>
    <w:p w14:paraId="3F9EA3F5" w14:textId="77777777" w:rsidR="004C0575" w:rsidRDefault="004C0575" w:rsidP="004C0575">
      <w:r>
        <w:t xml:space="preserve">In another previously unreported case from the autumn of 2018, </w:t>
      </w:r>
      <w:r w:rsidRPr="005B714F">
        <w:rPr>
          <w:rStyle w:val="StyleUnderline"/>
        </w:rPr>
        <w:t xml:space="preserve">the political wing of </w:t>
      </w:r>
      <w:r w:rsidRPr="00B84805">
        <w:rPr>
          <w:rStyle w:val="StyleUnderline"/>
          <w:highlight w:val="yellow"/>
        </w:rPr>
        <w:t>Azov</w:t>
      </w:r>
      <w:r w:rsidRPr="00B84805">
        <w:rPr>
          <w:highlight w:val="yellow"/>
        </w:rPr>
        <w:t>,</w:t>
      </w:r>
      <w:r>
        <w:t xml:space="preserve"> the National Corps, </w:t>
      </w:r>
      <w:r w:rsidRPr="00B84805">
        <w:rPr>
          <w:rStyle w:val="StyleUnderline"/>
          <w:highlight w:val="yellow"/>
        </w:rPr>
        <w:t>supported an effort</w:t>
      </w:r>
      <w:r>
        <w:t xml:space="preserve"> by Joachim Furholm, a Norwegian citizen and self-described “national socialist revolutionary,” </w:t>
      </w:r>
      <w:r w:rsidRPr="00B84805">
        <w:rPr>
          <w:rStyle w:val="StyleUnderline"/>
          <w:highlight w:val="yellow"/>
        </w:rPr>
        <w:t>to bring American right-wingers to Ukraine</w:t>
      </w:r>
      <w:r w:rsidRPr="005B714F">
        <w:rPr>
          <w:rStyle w:val="StyleUnderline"/>
        </w:rPr>
        <w:t xml:space="preserve"> to fight against Russian aggression</w:t>
      </w:r>
      <w:r>
        <w:t xml:space="preserve">. </w:t>
      </w:r>
      <w:r w:rsidRPr="00B84805">
        <w:rPr>
          <w:rStyle w:val="StyleUnderline"/>
          <w:highlight w:val="yellow"/>
        </w:rPr>
        <w:t>The effort specifically framed participation</w:t>
      </w:r>
      <w:r w:rsidRPr="005B714F">
        <w:rPr>
          <w:rStyle w:val="StyleUnderline"/>
        </w:rPr>
        <w:t xml:space="preserve"> in Ukraine’s war against Russian aggression </w:t>
      </w:r>
      <w:r w:rsidRPr="00B84805">
        <w:rPr>
          <w:rStyle w:val="StyleUnderline"/>
          <w:highlight w:val="yellow"/>
        </w:rPr>
        <w:t>as an opportunity</w:t>
      </w:r>
      <w:r w:rsidRPr="005B714F">
        <w:rPr>
          <w:rStyle w:val="StyleUnderline"/>
        </w:rPr>
        <w:t xml:space="preserve"> for American right-wingers </w:t>
      </w:r>
      <w:r w:rsidRPr="00B84805">
        <w:rPr>
          <w:rStyle w:val="StyleUnderline"/>
          <w:highlight w:val="yellow"/>
        </w:rPr>
        <w:t xml:space="preserve">to </w:t>
      </w:r>
      <w:r w:rsidRPr="00B84805">
        <w:rPr>
          <w:rStyle w:val="Emphasis"/>
          <w:highlight w:val="yellow"/>
        </w:rPr>
        <w:t>acquire combat</w:t>
      </w:r>
      <w:r w:rsidRPr="005B714F">
        <w:rPr>
          <w:rStyle w:val="StyleUnderline"/>
        </w:rPr>
        <w:t xml:space="preserve"> and other practical </w:t>
      </w:r>
      <w:r w:rsidRPr="00B84805">
        <w:rPr>
          <w:rStyle w:val="StyleUnderline"/>
          <w:highlight w:val="yellow"/>
        </w:rPr>
        <w:t xml:space="preserve">experience </w:t>
      </w:r>
      <w:r w:rsidRPr="00B84805">
        <w:rPr>
          <w:rStyle w:val="Emphasis"/>
          <w:highlight w:val="yellow"/>
        </w:rPr>
        <w:t>to be deployed later within the U</w:t>
      </w:r>
      <w:r w:rsidRPr="005B714F">
        <w:rPr>
          <w:rStyle w:val="Emphasis"/>
        </w:rPr>
        <w:t xml:space="preserve">nited </w:t>
      </w:r>
      <w:r w:rsidRPr="00B84805">
        <w:rPr>
          <w:rStyle w:val="Emphasis"/>
          <w:highlight w:val="yellow"/>
        </w:rPr>
        <w:t>S</w:t>
      </w:r>
      <w:r w:rsidRPr="005B714F">
        <w:rPr>
          <w:rStyle w:val="Emphasis"/>
        </w:rPr>
        <w:t>tates</w:t>
      </w:r>
      <w:r w:rsidRPr="005B714F">
        <w:rPr>
          <w:rStyle w:val="StyleUnderline"/>
        </w:rPr>
        <w:t xml:space="preserve"> </w:t>
      </w:r>
      <w:r w:rsidRPr="00B84805">
        <w:rPr>
          <w:rStyle w:val="StyleUnderline"/>
          <w:highlight w:val="yellow"/>
        </w:rPr>
        <w:t>after returning home</w:t>
      </w:r>
      <w:r w:rsidRPr="00B84805">
        <w:rPr>
          <w:highlight w:val="yellow"/>
        </w:rPr>
        <w:t xml:space="preserve">. </w:t>
      </w:r>
      <w:r w:rsidRPr="005B714F">
        <w:t>Furholm also spoke at a political rally held by the National Corps in front of Ukraine’s Parliament in September 2018.</w:t>
      </w:r>
    </w:p>
    <w:p w14:paraId="4404C73E" w14:textId="77777777" w:rsidR="004C0575" w:rsidRDefault="004C0575" w:rsidP="004C0575">
      <w:r>
        <w:t>Evidence uncovered by Bellingcat points to recent contacts between the National Corps and alleged former U.S. armed services members who are currently in Ukraine. In one instance, an alleged U.S. Army veteran named “Alex” made an appearance on an American white nationalist podcast to comment on the ease of joining the war in Ukraine. Also, an alleged U.S. Navy veteran, “Shawn Irwood,” is currently enlisted in the Armed Forces of Ukraine and maintains contact with the National Corps. Shawn had stated his intention to join the Azov Regiment online, and was linked to the aforementioned Joachim Furholm prior to arrival in Ukraine in early 2018.</w:t>
      </w:r>
    </w:p>
    <w:p w14:paraId="065C7C2E" w14:textId="77777777" w:rsidR="004C0575" w:rsidRPr="005B714F" w:rsidRDefault="004C0575" w:rsidP="004C0575">
      <w:pPr>
        <w:rPr>
          <w:u w:val="single"/>
        </w:rPr>
      </w:pPr>
      <w:r>
        <w:t xml:space="preserve">The </w:t>
      </w:r>
      <w:r w:rsidRPr="005B714F">
        <w:rPr>
          <w:rStyle w:val="StyleUnderline"/>
        </w:rPr>
        <w:t>International Secretary of the National Corps, responsible for Azov’s global strategy</w:t>
      </w:r>
      <w:r>
        <w:t xml:space="preserve">, told Bellingcat that </w:t>
      </w:r>
      <w:r w:rsidRPr="00B84805">
        <w:rPr>
          <w:rStyle w:val="StyleUnderline"/>
          <w:highlight w:val="yellow"/>
        </w:rPr>
        <w:t>the movement sought</w:t>
      </w:r>
      <w:r w:rsidRPr="005B714F">
        <w:rPr>
          <w:rStyle w:val="StyleUnderline"/>
        </w:rPr>
        <w:t xml:space="preserve"> “all potential </w:t>
      </w:r>
      <w:r w:rsidRPr="00B84805">
        <w:rPr>
          <w:rStyle w:val="StyleUnderline"/>
          <w:highlight w:val="yellow"/>
        </w:rPr>
        <w:t>sympathizers” and</w:t>
      </w:r>
      <w:r w:rsidRPr="005B714F">
        <w:rPr>
          <w:rStyle w:val="StyleUnderline"/>
        </w:rPr>
        <w:t xml:space="preserve"> “potential lo</w:t>
      </w:r>
      <w:r w:rsidRPr="00B84805">
        <w:rPr>
          <w:rStyle w:val="StyleUnderline"/>
          <w:highlight w:val="yellow"/>
        </w:rPr>
        <w:t>bbyists</w:t>
      </w:r>
      <w:r w:rsidRPr="005B714F">
        <w:rPr>
          <w:rStyle w:val="StyleUnderline"/>
        </w:rPr>
        <w:t xml:space="preserve">” in the U.S., and hoped </w:t>
      </w:r>
      <w:r w:rsidRPr="00B84805">
        <w:rPr>
          <w:rStyle w:val="StyleUnderline"/>
          <w:highlight w:val="yellow"/>
        </w:rPr>
        <w:t>to “establish contacts with the American military</w:t>
      </w:r>
      <w:r w:rsidRPr="005B714F">
        <w:rPr>
          <w:rStyle w:val="StyleUnderline"/>
        </w:rPr>
        <w:t>.”</w:t>
      </w:r>
    </w:p>
    <w:p w14:paraId="25149E58" w14:textId="77777777" w:rsidR="004C0575" w:rsidRPr="005B714F" w:rsidRDefault="004C0575" w:rsidP="004C0575">
      <w:pPr>
        <w:rPr>
          <w:rStyle w:val="StyleUnderline"/>
        </w:rPr>
      </w:pPr>
      <w:r>
        <w:t xml:space="preserve">In late 2017, the U.S.-based American ally of the Azov movement, Counter-Currents Publishing — described by the Southern Poverty Law Center as an “epicenter of ‘academic’ white nationalism” — published statements from an Azov figure, Denis Nikitin, that </w:t>
      </w:r>
      <w:r w:rsidRPr="0019255A">
        <w:rPr>
          <w:rStyle w:val="StyleUnderline"/>
        </w:rPr>
        <w:t>urged Westerners to counter “violent immigrants</w:t>
      </w:r>
      <w:r w:rsidRPr="005B714F">
        <w:rPr>
          <w:rStyle w:val="StyleUnderline"/>
        </w:rPr>
        <w:t xml:space="preserve"> who team up to beat defenseless whites, especially in Western Europe.</w:t>
      </w:r>
      <w:r>
        <w:t>” Nikitin reportedly urged his audience “</w:t>
      </w:r>
      <w:r w:rsidRPr="005B714F">
        <w:rPr>
          <w:rStyle w:val="StyleUnderline"/>
        </w:rPr>
        <w:t>to carry weapons of self-defen</w:t>
      </w:r>
      <w:r>
        <w:rPr>
          <w:rStyle w:val="StyleUnderline"/>
        </w:rPr>
        <w:t>se and not be too law-abiding.”</w:t>
      </w:r>
    </w:p>
    <w:p w14:paraId="230B6133" w14:textId="77777777" w:rsidR="004C0575" w:rsidRDefault="004C0575" w:rsidP="004C0575">
      <w:r>
        <w:t xml:space="preserve">Newly uncovered statements by a senior law-enforcement official in Ukraine, former Azov fighter and deputy head of Kyiv region police Serhiy Bondarenko, suggest that </w:t>
      </w:r>
      <w:r w:rsidRPr="00B84805">
        <w:rPr>
          <w:rStyle w:val="StyleUnderline"/>
          <w:highlight w:val="yellow"/>
        </w:rPr>
        <w:t>incorporation of the Azov</w:t>
      </w:r>
      <w:r w:rsidRPr="005B714F">
        <w:rPr>
          <w:rStyle w:val="StyleUnderline"/>
        </w:rPr>
        <w:t xml:space="preserve"> </w:t>
      </w:r>
      <w:r w:rsidRPr="00B84805">
        <w:rPr>
          <w:rStyle w:val="StyleUnderline"/>
          <w:highlight w:val="yellow"/>
        </w:rPr>
        <w:t>Regiment</w:t>
      </w:r>
      <w:r w:rsidRPr="005B714F">
        <w:rPr>
          <w:rStyle w:val="StyleUnderline"/>
        </w:rPr>
        <w:t xml:space="preserve"> into the National Guard of Ukraine </w:t>
      </w:r>
      <w:r w:rsidRPr="0019255A">
        <w:rPr>
          <w:rStyle w:val="StyleUnderline"/>
        </w:rPr>
        <w:t>didn’t affect th</w:t>
      </w:r>
      <w:r w:rsidRPr="00B84805">
        <w:rPr>
          <w:rStyle w:val="StyleUnderline"/>
          <w:highlight w:val="yellow"/>
        </w:rPr>
        <w:t>e</w:t>
      </w:r>
      <w:r w:rsidRPr="005B714F">
        <w:rPr>
          <w:rStyle w:val="StyleUnderline"/>
        </w:rPr>
        <w:t xml:space="preserve"> far-right </w:t>
      </w:r>
      <w:r w:rsidRPr="0019255A">
        <w:rPr>
          <w:rStyle w:val="StyleUnderline"/>
        </w:rPr>
        <w:t>ideology e</w:t>
      </w:r>
      <w:r w:rsidRPr="005B714F">
        <w:rPr>
          <w:rStyle w:val="StyleUnderline"/>
        </w:rPr>
        <w:t xml:space="preserve">spoused by the former’s members — and instead </w:t>
      </w:r>
      <w:r w:rsidRPr="00B84805">
        <w:rPr>
          <w:rStyle w:val="StyleUnderline"/>
          <w:highlight w:val="yellow"/>
        </w:rPr>
        <w:t>allowed Azov to obtain sophisticated weaponry</w:t>
      </w:r>
      <w:r w:rsidRPr="005B714F">
        <w:rPr>
          <w:rStyle w:val="StyleUnderline"/>
        </w:rPr>
        <w:t xml:space="preserve"> </w:t>
      </w:r>
      <w:r w:rsidRPr="00B84805">
        <w:rPr>
          <w:rStyle w:val="StyleUnderline"/>
          <w:highlight w:val="yellow"/>
        </w:rPr>
        <w:t>and build their own political part</w:t>
      </w:r>
      <w:r w:rsidRPr="00B84805">
        <w:rPr>
          <w:highlight w:val="yellow"/>
        </w:rPr>
        <w:t>y</w:t>
      </w:r>
      <w:r>
        <w:t>. In 2015, Bondarenko admitted he was a veteran far-right operative, and stated his confidence that “</w:t>
      </w:r>
      <w:r w:rsidRPr="005B714F">
        <w:rPr>
          <w:rStyle w:val="StyleUnderline"/>
        </w:rPr>
        <w:t xml:space="preserve">all </w:t>
      </w:r>
      <w:r w:rsidRPr="00B84805">
        <w:rPr>
          <w:rStyle w:val="StyleUnderline"/>
          <w:highlight w:val="yellow"/>
        </w:rPr>
        <w:t>members of Azov have permanent ideological views that won’t change</w:t>
      </w:r>
      <w:r>
        <w:t>.” He also listed current deputy-minister of Internal Affairs of Ukraine, Azov veteran Vadym Troyan, as an example of a Ukrainian law enforcement official loyal to Azov.</w:t>
      </w:r>
    </w:p>
    <w:p w14:paraId="069CA318" w14:textId="77777777" w:rsidR="004C0575" w:rsidRDefault="004C0575" w:rsidP="004C0575"/>
    <w:p w14:paraId="422980B9" w14:textId="77777777" w:rsidR="004C0575" w:rsidRDefault="004C0575" w:rsidP="004C0575">
      <w:pPr>
        <w:rPr>
          <w:rFonts w:asciiTheme="minorHAnsi" w:hAnsiTheme="minorHAnsi"/>
        </w:rPr>
      </w:pPr>
    </w:p>
    <w:p w14:paraId="4D3C0B1A" w14:textId="77777777" w:rsidR="004C0575" w:rsidRDefault="004C0575" w:rsidP="004C0575">
      <w:pPr>
        <w:pStyle w:val="Heading4"/>
      </w:pPr>
      <w:r>
        <w:t>perceptions of terrorism exaggerate the impact of ‘Islamic Extremism’ – there is a cognitive bias against policy towards Alt-Right Extremeism</w:t>
      </w:r>
    </w:p>
    <w:p w14:paraId="1382D2BE" w14:textId="77777777" w:rsidR="004C0575" w:rsidRDefault="004C0575" w:rsidP="004C0575">
      <w:r w:rsidRPr="009147EA">
        <w:rPr>
          <w:rStyle w:val="Style13ptBold"/>
        </w:rPr>
        <w:t>DeVega 18</w:t>
      </w:r>
      <w:r>
        <w:t xml:space="preserve"> – Chauncey DeVega is a politics staff writer for Salon, 3-8-2018, "Right-wing domestic terrorism remains a grave danger: Why do we ignore it?," Salon, </w:t>
      </w:r>
      <w:hyperlink r:id="rId26" w:history="1">
        <w:r w:rsidRPr="00A40F59">
          <w:rPr>
            <w:rStyle w:val="Hyperlink"/>
          </w:rPr>
          <w:t>https://www.salon.com/2018/03/08/right-wing-domestic-terrorism-remains-a-grave-danger-why-do-we-ignore-it/</w:t>
        </w:r>
      </w:hyperlink>
      <w:r>
        <w:t xml:space="preserve"> accessed 7/17/19 //ICH – SW </w:t>
      </w:r>
    </w:p>
    <w:p w14:paraId="1CDB84E3" w14:textId="77777777" w:rsidR="004C0575" w:rsidRPr="00C6079D" w:rsidRDefault="004C0575" w:rsidP="004C0575">
      <w:pPr>
        <w:rPr>
          <w:u w:val="single"/>
        </w:rPr>
      </w:pPr>
      <w:r>
        <w:t xml:space="preserve">Over the course of the last 10 years, it </w:t>
      </w:r>
      <w:r w:rsidRPr="00D70359">
        <w:rPr>
          <w:rStyle w:val="StyleUnderline"/>
        </w:rPr>
        <w:t xml:space="preserve">is </w:t>
      </w:r>
      <w:r w:rsidRPr="00B84805">
        <w:rPr>
          <w:rStyle w:val="StyleUnderline"/>
          <w:highlight w:val="yellow"/>
        </w:rPr>
        <w:t>white</w:t>
      </w:r>
      <w:r w:rsidRPr="00D70359">
        <w:rPr>
          <w:rStyle w:val="StyleUnderline"/>
        </w:rPr>
        <w:t xml:space="preserve"> Christian </w:t>
      </w:r>
      <w:r w:rsidRPr="00B84805">
        <w:rPr>
          <w:rStyle w:val="StyleUnderline"/>
          <w:highlight w:val="yellow"/>
        </w:rPr>
        <w:t>right-wing domestic terrorist</w:t>
      </w:r>
      <w:r w:rsidRPr="00D70359">
        <w:rPr>
          <w:rStyle w:val="StyleUnderline"/>
        </w:rPr>
        <w:t xml:space="preserve">s, </w:t>
      </w:r>
      <w:r w:rsidRPr="00B84805">
        <w:rPr>
          <w:rStyle w:val="StyleUnderline"/>
          <w:highlight w:val="yellow"/>
        </w:rPr>
        <w:t>not Muslims</w:t>
      </w:r>
      <w:r w:rsidRPr="00D70359">
        <w:rPr>
          <w:rStyle w:val="StyleUnderline"/>
        </w:rPr>
        <w:t xml:space="preserve"> or immigrants, who </w:t>
      </w:r>
      <w:r w:rsidRPr="00B84805">
        <w:rPr>
          <w:rStyle w:val="StyleUnderline"/>
          <w:highlight w:val="yellow"/>
        </w:rPr>
        <w:t>are responsible for the vast majority of deaths</w:t>
      </w:r>
      <w:r w:rsidRPr="00D70359">
        <w:rPr>
          <w:rStyle w:val="StyleUnderline"/>
        </w:rPr>
        <w:t xml:space="preserve"> and injuries </w:t>
      </w:r>
      <w:r w:rsidRPr="00B84805">
        <w:rPr>
          <w:rStyle w:val="StyleUnderline"/>
          <w:highlight w:val="yellow"/>
        </w:rPr>
        <w:t>caused by</w:t>
      </w:r>
      <w:r w:rsidRPr="00D70359">
        <w:rPr>
          <w:rStyle w:val="StyleUnderline"/>
        </w:rPr>
        <w:t xml:space="preserve"> political </w:t>
      </w:r>
      <w:r w:rsidRPr="00B84805">
        <w:rPr>
          <w:rStyle w:val="StyleUnderline"/>
          <w:highlight w:val="yellow"/>
        </w:rPr>
        <w:t>violence in the U</w:t>
      </w:r>
      <w:r w:rsidRPr="00D70359">
        <w:rPr>
          <w:rStyle w:val="StyleUnderline"/>
        </w:rPr>
        <w:t xml:space="preserve">nited </w:t>
      </w:r>
      <w:r w:rsidRPr="00B84805">
        <w:rPr>
          <w:rStyle w:val="StyleUnderline"/>
          <w:highlight w:val="yellow"/>
        </w:rPr>
        <w:t>S</w:t>
      </w:r>
      <w:r w:rsidRPr="00D70359">
        <w:rPr>
          <w:rStyle w:val="StyleUnderline"/>
        </w:rPr>
        <w:t>tates.</w:t>
      </w:r>
    </w:p>
    <w:p w14:paraId="2C85C558" w14:textId="77777777" w:rsidR="004C0575" w:rsidRDefault="004C0575" w:rsidP="004C0575">
      <w:r w:rsidRPr="00B84805">
        <w:rPr>
          <w:rStyle w:val="StyleUnderline"/>
          <w:highlight w:val="yellow"/>
        </w:rPr>
        <w:t>With that</w:t>
      </w:r>
      <w:r w:rsidRPr="00D70359">
        <w:rPr>
          <w:rStyle w:val="StyleUnderline"/>
        </w:rPr>
        <w:t xml:space="preserve"> information </w:t>
      </w:r>
      <w:r w:rsidRPr="00B84805">
        <w:rPr>
          <w:rStyle w:val="StyleUnderline"/>
          <w:highlight w:val="yellow"/>
        </w:rPr>
        <w:t>comes a puzzle</w:t>
      </w:r>
      <w:r w:rsidRPr="00D70359">
        <w:rPr>
          <w:rStyle w:val="StyleUnderline"/>
        </w:rPr>
        <w:t xml:space="preserve">. </w:t>
      </w:r>
      <w:r w:rsidRPr="00B84805">
        <w:rPr>
          <w:rStyle w:val="StyleUnderline"/>
          <w:highlight w:val="yellow"/>
        </w:rPr>
        <w:t>Islamic terrorism inspires</w:t>
      </w:r>
      <w:r w:rsidRPr="00D70359">
        <w:rPr>
          <w:rStyle w:val="StyleUnderline"/>
        </w:rPr>
        <w:t xml:space="preserve"> panic and </w:t>
      </w:r>
      <w:r w:rsidRPr="00B84805">
        <w:rPr>
          <w:rStyle w:val="StyleUnderline"/>
          <w:highlight w:val="yellow"/>
        </w:rPr>
        <w:t>hysteria from</w:t>
      </w:r>
      <w:r w:rsidRPr="00D70359">
        <w:rPr>
          <w:rStyle w:val="StyleUnderline"/>
        </w:rPr>
        <w:t xml:space="preserve"> conservatives and the mainstream news </w:t>
      </w:r>
      <w:r w:rsidRPr="00B84805">
        <w:rPr>
          <w:rStyle w:val="StyleUnderline"/>
          <w:highlight w:val="yellow"/>
        </w:rPr>
        <w:t>media.</w:t>
      </w:r>
      <w:r w:rsidRPr="00B84805">
        <w:rPr>
          <w:highlight w:val="yellow"/>
        </w:rPr>
        <w:t xml:space="preserve"> </w:t>
      </w:r>
      <w:r w:rsidRPr="00ED47BB">
        <w:t>By</w:t>
      </w:r>
      <w:r>
        <w:t xml:space="preserve"> comparison, </w:t>
      </w:r>
      <w:r w:rsidRPr="00D70359">
        <w:rPr>
          <w:rStyle w:val="StyleUnderline"/>
        </w:rPr>
        <w:t xml:space="preserve">terrorist </w:t>
      </w:r>
      <w:r w:rsidRPr="00B84805">
        <w:rPr>
          <w:rStyle w:val="StyleUnderline"/>
          <w:highlight w:val="yellow"/>
        </w:rPr>
        <w:t>acts committed by white Christians are</w:t>
      </w:r>
      <w:r w:rsidRPr="00D70359">
        <w:rPr>
          <w:rStyle w:val="StyleUnderline"/>
        </w:rPr>
        <w:t xml:space="preserve"> usually </w:t>
      </w:r>
      <w:r w:rsidRPr="00B84805">
        <w:rPr>
          <w:rStyle w:val="StyleUnderline"/>
          <w:highlight w:val="yellow"/>
        </w:rPr>
        <w:t>met with s</w:t>
      </w:r>
      <w:r w:rsidRPr="00D70359">
        <w:rPr>
          <w:rStyle w:val="StyleUnderline"/>
        </w:rPr>
        <w:t xml:space="preserve">hrugs of surprise, </w:t>
      </w:r>
      <w:r w:rsidRPr="00B84805">
        <w:rPr>
          <w:rStyle w:val="StyleUnderline"/>
          <w:highlight w:val="yellow"/>
        </w:rPr>
        <w:t>denial</w:t>
      </w:r>
      <w:r w:rsidRPr="00D70359">
        <w:rPr>
          <w:rStyle w:val="StyleUnderline"/>
        </w:rPr>
        <w:t xml:space="preserve">s of reality </w:t>
      </w:r>
      <w:r w:rsidRPr="00B84805">
        <w:rPr>
          <w:rStyle w:val="StyleUnderline"/>
          <w:highlight w:val="yellow"/>
        </w:rPr>
        <w:t>and efforts to deflect</w:t>
      </w:r>
      <w:r w:rsidRPr="00D70359">
        <w:rPr>
          <w:rStyle w:val="StyleUnderline"/>
        </w:rPr>
        <w:t xml:space="preserve"> any serious analysis of the threat.</w:t>
      </w:r>
    </w:p>
    <w:p w14:paraId="22F08262" w14:textId="77777777" w:rsidR="004C0575" w:rsidRPr="00C6079D" w:rsidRDefault="004C0575" w:rsidP="004C0575">
      <w:pPr>
        <w:rPr>
          <w:u w:val="single"/>
        </w:rPr>
      </w:pPr>
      <w:r>
        <w:t xml:space="preserve">The Parkland, Florida, massacre provides the most recent example of this dynamic. Several weeks ago, </w:t>
      </w:r>
      <w:r w:rsidRPr="00B84805">
        <w:rPr>
          <w:rStyle w:val="StyleUnderline"/>
          <w:highlight w:val="yellow"/>
        </w:rPr>
        <w:t>Nikolas Cruz</w:t>
      </w:r>
      <w:r w:rsidRPr="00ED47BB">
        <w:t xml:space="preserve">, an apparent white supremacist and Donald Trump supporter who reportedly </w:t>
      </w:r>
      <w:r w:rsidRPr="00B84805">
        <w:rPr>
          <w:rStyle w:val="StyleUnderline"/>
          <w:highlight w:val="yellow"/>
        </w:rPr>
        <w:t>had Nazi swastikas</w:t>
      </w:r>
      <w:r w:rsidRPr="00ED47BB">
        <w:rPr>
          <w:rStyle w:val="StyleUnderline"/>
        </w:rPr>
        <w:t xml:space="preserve"> engraved </w:t>
      </w:r>
      <w:r w:rsidRPr="00B84805">
        <w:rPr>
          <w:rStyle w:val="StyleUnderline"/>
          <w:highlight w:val="yellow"/>
        </w:rPr>
        <w:t>on</w:t>
      </w:r>
      <w:r w:rsidRPr="00ED47BB">
        <w:rPr>
          <w:rStyle w:val="StyleUnderline"/>
        </w:rPr>
        <w:t xml:space="preserve"> the magazines of </w:t>
      </w:r>
      <w:r w:rsidRPr="00B84805">
        <w:rPr>
          <w:rStyle w:val="StyleUnderline"/>
          <w:highlight w:val="yellow"/>
        </w:rPr>
        <w:t>his AR-15</w:t>
      </w:r>
      <w:r w:rsidRPr="00ED47BB">
        <w:rPr>
          <w:rStyle w:val="StyleUnderline"/>
        </w:rPr>
        <w:t xml:space="preserve"> assault rifle</w:t>
      </w:r>
      <w:r w:rsidRPr="00ED47BB">
        <w:t xml:space="preserve">, went on a rampage during which he killed 17 people at his former high school. </w:t>
      </w:r>
      <w:r w:rsidRPr="00ED47BB">
        <w:rPr>
          <w:rStyle w:val="StyleUnderline"/>
        </w:rPr>
        <w:t>But to date there has been little public discussion of how Cruz's radical right-wing politics fueled his decision to commit mass murder.</w:t>
      </w:r>
    </w:p>
    <w:p w14:paraId="7FC6B307" w14:textId="77777777" w:rsidR="004C0575" w:rsidRPr="00C6079D" w:rsidRDefault="004C0575" w:rsidP="004C0575">
      <w:pPr>
        <w:rPr>
          <w:u w:val="single"/>
        </w:rPr>
      </w:pPr>
      <w:r w:rsidRPr="00B84805">
        <w:rPr>
          <w:rStyle w:val="StyleUnderline"/>
          <w:highlight w:val="yellow"/>
        </w:rPr>
        <w:t>It takes no</w:t>
      </w:r>
      <w:r w:rsidRPr="00D70359">
        <w:rPr>
          <w:rStyle w:val="StyleUnderline"/>
        </w:rPr>
        <w:t xml:space="preserve"> great </w:t>
      </w:r>
      <w:r w:rsidRPr="00B84805">
        <w:rPr>
          <w:rStyle w:val="StyleUnderline"/>
          <w:highlight w:val="yellow"/>
        </w:rPr>
        <w:t>effort to imagine the</w:t>
      </w:r>
      <w:r w:rsidRPr="00D70359">
        <w:rPr>
          <w:rStyle w:val="StyleUnderline"/>
        </w:rPr>
        <w:t xml:space="preserve"> howls of </w:t>
      </w:r>
      <w:r w:rsidRPr="00B84805">
        <w:rPr>
          <w:rStyle w:val="StyleUnderline"/>
          <w:highlight w:val="yellow"/>
        </w:rPr>
        <w:t>panic</w:t>
      </w:r>
      <w:r w:rsidRPr="00D70359">
        <w:rPr>
          <w:rStyle w:val="StyleUnderline"/>
        </w:rPr>
        <w:t xml:space="preserve"> and terror if</w:t>
      </w:r>
      <w:r w:rsidRPr="00B84805">
        <w:rPr>
          <w:rStyle w:val="StyleUnderline"/>
          <w:highlight w:val="yellow"/>
        </w:rPr>
        <w:t>, instead of</w:t>
      </w:r>
      <w:r w:rsidRPr="00D70359">
        <w:rPr>
          <w:rStyle w:val="StyleUnderline"/>
        </w:rPr>
        <w:t xml:space="preserve"> a "MAGA" hat and </w:t>
      </w:r>
      <w:r w:rsidRPr="00B84805">
        <w:rPr>
          <w:rStyle w:val="StyleUnderline"/>
          <w:highlight w:val="yellow"/>
        </w:rPr>
        <w:t>Nazi emblems, Cruz wore a keffiyeh</w:t>
      </w:r>
      <w:r>
        <w:t xml:space="preserve"> (or Arab headscarf) </w:t>
      </w:r>
      <w:r w:rsidRPr="00D70359">
        <w:rPr>
          <w:rStyle w:val="StyleUnderline"/>
        </w:rPr>
        <w:t>and had an etching of the Islamic star-and-crescent on the weapon he used to shoot so many people.</w:t>
      </w:r>
    </w:p>
    <w:p w14:paraId="04CF140D" w14:textId="77777777" w:rsidR="004C0575" w:rsidRDefault="004C0575" w:rsidP="004C0575">
      <w:r>
        <w:t>In a recent essay at Defense One, political scientist Peter Singer, a strategist and senior fellow at the New America Foundation, sounds the alarm about how this widespread hypocrisy presents a threat to our nation's safety and security. He explains why so many of his peers who are experts in national security have remained relatively silent about right-wing domestic terrorism:</w:t>
      </w:r>
    </w:p>
    <w:p w14:paraId="1740D79E" w14:textId="77777777" w:rsidR="004C0575" w:rsidRDefault="004C0575" w:rsidP="004C0575">
      <w:r w:rsidRPr="00ED47BB">
        <w:rPr>
          <w:rStyle w:val="StyleUnderline"/>
        </w:rPr>
        <w:t xml:space="preserve">There are many reasons why </w:t>
      </w:r>
      <w:r w:rsidRPr="00B84805">
        <w:rPr>
          <w:rStyle w:val="StyleUnderline"/>
          <w:highlight w:val="yellow"/>
        </w:rPr>
        <w:t>we have a hard time acknowledging</w:t>
      </w:r>
      <w:r w:rsidRPr="00ED47BB">
        <w:rPr>
          <w:rStyle w:val="StyleUnderline"/>
        </w:rPr>
        <w:t xml:space="preserve"> </w:t>
      </w:r>
      <w:r w:rsidRPr="00B84805">
        <w:rPr>
          <w:rStyle w:val="StyleUnderline"/>
          <w:highlight w:val="yellow"/>
        </w:rPr>
        <w:t>the deadly threat</w:t>
      </w:r>
      <w:r w:rsidRPr="00ED47BB">
        <w:rPr>
          <w:rStyle w:val="StyleUnderline"/>
        </w:rPr>
        <w:t xml:space="preserve"> </w:t>
      </w:r>
      <w:r w:rsidRPr="00B84805">
        <w:rPr>
          <w:rStyle w:val="StyleUnderline"/>
          <w:highlight w:val="yellow"/>
        </w:rPr>
        <w:t>from</w:t>
      </w:r>
      <w:r w:rsidRPr="00ED47BB">
        <w:rPr>
          <w:rStyle w:val="StyleUnderline"/>
        </w:rPr>
        <w:t xml:space="preserve"> the cluster of groups that gather inside our country under the hateful flags of </w:t>
      </w:r>
      <w:r w:rsidRPr="00B84805">
        <w:rPr>
          <w:rStyle w:val="StyleUnderline"/>
          <w:highlight w:val="yellow"/>
        </w:rPr>
        <w:t>white nationalism,</w:t>
      </w:r>
      <w:r w:rsidRPr="00ED47BB">
        <w:rPr>
          <w:rStyle w:val="StyleUnderline"/>
        </w:rPr>
        <w:t xml:space="preserve"> white supremacy, anti-government militia, and </w:t>
      </w:r>
      <w:r w:rsidRPr="00B84805">
        <w:rPr>
          <w:rStyle w:val="StyleUnderline"/>
          <w:highlight w:val="yellow"/>
        </w:rPr>
        <w:t>Neo-Nazism</w:t>
      </w:r>
      <w:r>
        <w:t xml:space="preserve">. </w:t>
      </w:r>
      <w:r w:rsidRPr="00D70359">
        <w:rPr>
          <w:rStyle w:val="StyleUnderline"/>
        </w:rPr>
        <w:t>One reason is to avoid appearing too partisan, a desire to be even-handed</w:t>
      </w:r>
      <w:r>
        <w:t xml:space="preserve">. </w:t>
      </w:r>
      <w:r w:rsidRPr="00ED47BB">
        <w:rPr>
          <w:rStyle w:val="StyleUnderline"/>
        </w:rPr>
        <w:t>There is irony in that we seek to avoid appearing biased, even when the threat espouses bias to the point of justifying hating and even killing</w:t>
      </w:r>
      <w:r w:rsidRPr="00D70359">
        <w:rPr>
          <w:rStyle w:val="StyleUnderline"/>
        </w:rPr>
        <w:t xml:space="preserve"> their fellow Americans</w:t>
      </w:r>
      <w:r>
        <w:t xml:space="preserve">. So, </w:t>
      </w:r>
      <w:r w:rsidRPr="00B84805">
        <w:rPr>
          <w:rStyle w:val="StyleUnderline"/>
          <w:highlight w:val="yellow"/>
        </w:rPr>
        <w:t>after each episode of right-wing violence, we avoid talking about</w:t>
      </w:r>
      <w:r w:rsidRPr="00D70359">
        <w:rPr>
          <w:rStyle w:val="StyleUnderline"/>
        </w:rPr>
        <w:t xml:space="preserve"> it,</w:t>
      </w:r>
      <w:r>
        <w:t xml:space="preserve"> even to the point of reaching in the opposite direction. ...</w:t>
      </w:r>
    </w:p>
    <w:p w14:paraId="2D9C9846" w14:textId="77777777" w:rsidR="004C0575" w:rsidRPr="00D70359" w:rsidRDefault="004C0575" w:rsidP="004C0575">
      <w:pPr>
        <w:rPr>
          <w:rStyle w:val="StyleUnderline"/>
        </w:rPr>
      </w:pPr>
      <w:r>
        <w:t xml:space="preserve">We also have to admit that we are quiet about right-wing extremist violence out of calculation. </w:t>
      </w:r>
      <w:r w:rsidRPr="00D70359">
        <w:rPr>
          <w:rStyle w:val="StyleUnderline"/>
        </w:rPr>
        <w:t>The cost-vs.-gain equations</w:t>
      </w:r>
      <w:r>
        <w:t xml:space="preserve"> that shape our choices are simply different from other topics. Compare the professional benefits to </w:t>
      </w:r>
      <w:r w:rsidRPr="00B84805">
        <w:rPr>
          <w:rStyle w:val="StyleUnderline"/>
          <w:highlight w:val="yellow"/>
        </w:rPr>
        <w:t>the potential risks of</w:t>
      </w:r>
      <w:r w:rsidRPr="00D70359">
        <w:rPr>
          <w:rStyle w:val="StyleUnderline"/>
        </w:rPr>
        <w:t xml:space="preserve"> publishing </w:t>
      </w:r>
      <w:r w:rsidRPr="00B84805">
        <w:rPr>
          <w:rStyle w:val="StyleUnderline"/>
          <w:highlight w:val="yellow"/>
        </w:rPr>
        <w:t>an article</w:t>
      </w:r>
      <w:r>
        <w:t xml:space="preserve">, creating a college course, writing a book or dissertation, organizing a conference, hosting a speech, creating a university or thinktank project, funding a foundation program, etc., </w:t>
      </w:r>
      <w:r w:rsidRPr="00B84805">
        <w:rPr>
          <w:rStyle w:val="StyleUnderline"/>
          <w:highlight w:val="yellow"/>
        </w:rPr>
        <w:t>on right-wing extremism</w:t>
      </w:r>
      <w:r>
        <w:t xml:space="preserve">. It is not just that </w:t>
      </w:r>
      <w:r w:rsidRPr="00B84805">
        <w:rPr>
          <w:rStyle w:val="StyleUnderline"/>
          <w:highlight w:val="yellow"/>
        </w:rPr>
        <w:t>there is no</w:t>
      </w:r>
      <w:r w:rsidRPr="00D70359">
        <w:rPr>
          <w:rStyle w:val="StyleUnderline"/>
        </w:rPr>
        <w:t xml:space="preserve"> great </w:t>
      </w:r>
      <w:r w:rsidRPr="00B84805">
        <w:rPr>
          <w:rStyle w:val="StyleUnderline"/>
          <w:highlight w:val="yellow"/>
        </w:rPr>
        <w:t>profit</w:t>
      </w:r>
      <w:r w:rsidRPr="00D70359">
        <w:rPr>
          <w:rStyle w:val="StyleUnderline"/>
        </w:rPr>
        <w:t xml:space="preserve"> in it.</w:t>
      </w:r>
      <w:r>
        <w:t xml:space="preserve"> It is that every one of these endeavors would be far more difficult, and would likely create far more headaches for us and our bosses, than a similar project on pretty much any other topic in our field. ... Finally, </w:t>
      </w:r>
      <w:r w:rsidRPr="00ED47BB">
        <w:rPr>
          <w:rStyle w:val="StyleUnderline"/>
        </w:rPr>
        <w:t>we avoid talking about</w:t>
      </w:r>
      <w:r w:rsidRPr="00D70359">
        <w:rPr>
          <w:rStyle w:val="StyleUnderline"/>
        </w:rPr>
        <w:t xml:space="preserve"> right-wing </w:t>
      </w:r>
      <w:r w:rsidRPr="00ED47BB">
        <w:rPr>
          <w:rStyle w:val="StyleUnderline"/>
        </w:rPr>
        <w:t xml:space="preserve">extremism because </w:t>
      </w:r>
      <w:r w:rsidRPr="00B84805">
        <w:rPr>
          <w:rStyle w:val="StyleUnderline"/>
          <w:highlight w:val="yellow"/>
        </w:rPr>
        <w:t>to do so invites</w:t>
      </w:r>
      <w:r w:rsidRPr="00D70359">
        <w:rPr>
          <w:rStyle w:val="StyleUnderline"/>
        </w:rPr>
        <w:t xml:space="preserve"> personal </w:t>
      </w:r>
      <w:r w:rsidRPr="00B84805">
        <w:rPr>
          <w:rStyle w:val="StyleUnderline"/>
          <w:highlight w:val="yellow"/>
        </w:rPr>
        <w:t xml:space="preserve">risks </w:t>
      </w:r>
      <w:r w:rsidRPr="00ED47BB">
        <w:rPr>
          <w:rStyle w:val="StyleUnderline"/>
        </w:rPr>
        <w:t>a</w:t>
      </w:r>
      <w:r w:rsidRPr="00D70359">
        <w:rPr>
          <w:rStyle w:val="StyleUnderline"/>
        </w:rPr>
        <w:t>nd annoyances that, generally speaking, don’t much afflict other areas of security studies</w:t>
      </w:r>
      <w:r w:rsidRPr="00B84805">
        <w:rPr>
          <w:rStyle w:val="StyleUnderline"/>
          <w:highlight w:val="yellow"/>
        </w:rPr>
        <w:t>. These range from</w:t>
      </w:r>
      <w:r w:rsidRPr="00D70359">
        <w:rPr>
          <w:rStyle w:val="StyleUnderline"/>
        </w:rPr>
        <w:t xml:space="preserve"> </w:t>
      </w:r>
      <w:r w:rsidRPr="00B84805">
        <w:rPr>
          <w:rStyle w:val="StyleUnderline"/>
          <w:highlight w:val="yellow"/>
        </w:rPr>
        <w:t>online harassment</w:t>
      </w:r>
      <w:r>
        <w:t xml:space="preserve"> (via social networks that have become a breeding ground for it) </w:t>
      </w:r>
      <w:r w:rsidRPr="00B84805">
        <w:rPr>
          <w:rStyle w:val="StyleUnderline"/>
          <w:highlight w:val="yellow"/>
        </w:rPr>
        <w:t>to</w:t>
      </w:r>
      <w:r w:rsidRPr="00D70359">
        <w:rPr>
          <w:rStyle w:val="StyleUnderline"/>
        </w:rPr>
        <w:t xml:space="preserve"> physical stalking and </w:t>
      </w:r>
      <w:r w:rsidRPr="00B84805">
        <w:rPr>
          <w:rStyle w:val="StyleUnderline"/>
          <w:highlight w:val="yellow"/>
        </w:rPr>
        <w:t>violence.</w:t>
      </w:r>
    </w:p>
    <w:p w14:paraId="6B8A8108" w14:textId="77777777" w:rsidR="004C0575" w:rsidRPr="00D70359" w:rsidRDefault="004C0575" w:rsidP="004C0575">
      <w:pPr>
        <w:rPr>
          <w:rStyle w:val="StyleUnderline"/>
        </w:rPr>
      </w:pPr>
      <w:r>
        <w:t xml:space="preserve">As Singer hints at, </w:t>
      </w:r>
      <w:r w:rsidRPr="00D70359">
        <w:rPr>
          <w:rStyle w:val="StyleUnderline"/>
        </w:rPr>
        <w:t>one cannot underestimate the role of Donald Trump, the Republican Party, their media and their public in both encouraging and making excuses for right-wing domestic terrorism and related political violence in the United States</w:t>
      </w:r>
      <w:r>
        <w:t xml:space="preserve">. In total, </w:t>
      </w:r>
      <w:r w:rsidRPr="00D70359">
        <w:rPr>
          <w:rStyle w:val="StyleUnderline"/>
        </w:rPr>
        <w:t xml:space="preserve">the political battlefield has been fundamentally reshaped by a president and one of the country's two major political parties -- along with tens of millions of Americans -- giving aid and comfort to </w:t>
      </w:r>
      <w:r>
        <w:rPr>
          <w:rStyle w:val="StyleUnderline"/>
        </w:rPr>
        <w:t>right-wing political extremism.</w:t>
      </w:r>
    </w:p>
    <w:p w14:paraId="3B84F450" w14:textId="77777777" w:rsidR="004C0575" w:rsidRDefault="004C0575" w:rsidP="004C0575">
      <w:r w:rsidRPr="00B84805">
        <w:rPr>
          <w:rStyle w:val="StyleUnderline"/>
          <w:highlight w:val="yellow"/>
        </w:rPr>
        <w:t>Never forget</w:t>
      </w:r>
      <w:r w:rsidRPr="00C6079D">
        <w:rPr>
          <w:rStyle w:val="StyleUnderline"/>
        </w:rPr>
        <w:t>: after t</w:t>
      </w:r>
      <w:r w:rsidRPr="00B84805">
        <w:rPr>
          <w:rStyle w:val="StyleUnderline"/>
          <w:highlight w:val="yellow"/>
        </w:rPr>
        <w:t>he</w:t>
      </w:r>
      <w:r w:rsidRPr="00C6079D">
        <w:rPr>
          <w:rStyle w:val="StyleUnderline"/>
        </w:rPr>
        <w:t xml:space="preserve"> murderous </w:t>
      </w:r>
      <w:r w:rsidRPr="00B84805">
        <w:rPr>
          <w:rStyle w:val="StyleUnderline"/>
          <w:highlight w:val="yellow"/>
        </w:rPr>
        <w:t>rampage in Charlottesville</w:t>
      </w:r>
      <w:r w:rsidRPr="00C6079D">
        <w:rPr>
          <w:rStyle w:val="StyleUnderline"/>
        </w:rPr>
        <w:t xml:space="preserve">, Virginia, last year, Donald </w:t>
      </w:r>
      <w:r w:rsidRPr="00B84805">
        <w:rPr>
          <w:rStyle w:val="StyleUnderline"/>
          <w:highlight w:val="yellow"/>
        </w:rPr>
        <w:t>Trump suggested that</w:t>
      </w:r>
      <w:r w:rsidRPr="00C6079D">
        <w:rPr>
          <w:rStyle w:val="StyleUnderline"/>
        </w:rPr>
        <w:t xml:space="preserve"> at least some of white supremacists and </w:t>
      </w:r>
      <w:r w:rsidRPr="00B84805">
        <w:rPr>
          <w:rStyle w:val="StyleUnderline"/>
          <w:highlight w:val="yellow"/>
        </w:rPr>
        <w:t>neo-Nazis</w:t>
      </w:r>
      <w:r w:rsidRPr="00C6079D">
        <w:rPr>
          <w:rStyle w:val="StyleUnderline"/>
        </w:rPr>
        <w:t xml:space="preserve"> gathered there </w:t>
      </w:r>
      <w:r w:rsidRPr="00B84805">
        <w:rPr>
          <w:rStyle w:val="StyleUnderline"/>
          <w:highlight w:val="yellow"/>
        </w:rPr>
        <w:t>were "very fine people</w:t>
      </w:r>
      <w:r w:rsidRPr="00ED47BB">
        <w:t>."</w:t>
      </w:r>
      <w:r>
        <w:t xml:space="preserve"> He has embraced and channeled both overt racism and </w:t>
      </w:r>
      <w:r w:rsidRPr="00C6079D">
        <w:rPr>
          <w:rStyle w:val="StyleUnderline"/>
        </w:rPr>
        <w:t>the subtler force of white identity politic as well as ending government funding for law enforcement programs that targeted white supremacist and other right-wing domestic terrorist groups.</w:t>
      </w:r>
      <w:r>
        <w:t xml:space="preserve"> Predictably, many on the far right have celebrated Trump as a hero and a fellow traveler.</w:t>
      </w:r>
    </w:p>
    <w:p w14:paraId="769D63D2" w14:textId="77777777" w:rsidR="004C0575" w:rsidRDefault="004C0575" w:rsidP="004C0575">
      <w:r>
        <w:t>White supremacists in the United States and around the world look to Vladimir Putin and Russia for leadership and inspiration as an idealized "white" leader and "white" nation, seen as exuding masculine strength and power. It is no coincidence that Trump's his administration, the Republican Party en masse and most of their voters are also enthralled by Putin, and remain generally willing to overlook (and enable) Russia's subversion of American democracy.</w:t>
      </w:r>
    </w:p>
    <w:p w14:paraId="0F0B696D" w14:textId="77777777" w:rsidR="004C0575" w:rsidRPr="00C6079D" w:rsidRDefault="004C0575" w:rsidP="004C0575">
      <w:pPr>
        <w:rPr>
          <w:rStyle w:val="StyleUnderline"/>
        </w:rPr>
      </w:pPr>
      <w:r>
        <w:t xml:space="preserve">Fox News and other </w:t>
      </w:r>
      <w:r w:rsidRPr="00B84805">
        <w:rPr>
          <w:rStyle w:val="StyleUnderline"/>
          <w:highlight w:val="yellow"/>
        </w:rPr>
        <w:t>right-wing propaganda outlets</w:t>
      </w:r>
      <w:r>
        <w:t xml:space="preserve"> routinely </w:t>
      </w:r>
      <w:r w:rsidRPr="00B84805">
        <w:rPr>
          <w:rStyle w:val="StyleUnderline"/>
          <w:highlight w:val="yellow"/>
        </w:rPr>
        <w:t xml:space="preserve">parrot </w:t>
      </w:r>
      <w:r w:rsidRPr="00ED47BB">
        <w:rPr>
          <w:rStyle w:val="StyleUnderline"/>
        </w:rPr>
        <w:t xml:space="preserve">white supremacist </w:t>
      </w:r>
      <w:r w:rsidRPr="00B84805">
        <w:rPr>
          <w:rStyle w:val="StyleUnderline"/>
          <w:highlight w:val="yellow"/>
        </w:rPr>
        <w:t>talking points about</w:t>
      </w:r>
      <w:r w:rsidRPr="00ED47BB">
        <w:rPr>
          <w:rStyle w:val="StyleUnderline"/>
        </w:rPr>
        <w:t xml:space="preserve"> "white genocide," </w:t>
      </w:r>
      <w:r w:rsidRPr="00B84805">
        <w:rPr>
          <w:rStyle w:val="StyleUnderline"/>
          <w:highlight w:val="yellow"/>
        </w:rPr>
        <w:t>"black crime" and the threat to (white) America</w:t>
      </w:r>
      <w:r w:rsidRPr="00ED47BB">
        <w:rPr>
          <w:rStyle w:val="StyleUnderline"/>
        </w:rPr>
        <w:t>n values</w:t>
      </w:r>
      <w:r w:rsidRPr="00ED47BB">
        <w:t xml:space="preserve"> and culture </w:t>
      </w:r>
      <w:r w:rsidRPr="00ED47BB">
        <w:rPr>
          <w:rStyle w:val="StyleUnderline"/>
        </w:rPr>
        <w:t>from nonwhite immigrants and Muslims.</w:t>
      </w:r>
    </w:p>
    <w:p w14:paraId="43D83112" w14:textId="77777777" w:rsidR="004C0575" w:rsidRDefault="004C0575" w:rsidP="004C0575">
      <w:r>
        <w:t xml:space="preserve">In a disturbing example of the support that right-wing extremism has in the United States, a Washington Post-ABC News poll last August found that </w:t>
      </w:r>
      <w:r w:rsidRPr="00ED47BB">
        <w:rPr>
          <w:rStyle w:val="StyleUnderline"/>
        </w:rPr>
        <w:t xml:space="preserve">9 percent </w:t>
      </w:r>
      <w:r w:rsidRPr="00C6079D">
        <w:rPr>
          <w:rStyle w:val="StyleUnderline"/>
        </w:rPr>
        <w:t>of Americans hold sympathetic views of neo-Nazis and other white hate groups. That result translates to nearly 30 million people who possess attitudes and beliefs that are inimical to democracy</w:t>
      </w:r>
      <w:r>
        <w:t>. Other polls and research have shown that Republicans and right-leaning independents (i.e., Trump supporters) are sympathetic to the goals of anti-government militias and other right-wing domestic terrorist organizations.</w:t>
      </w:r>
    </w:p>
    <w:p w14:paraId="57DF5B66" w14:textId="77777777" w:rsidR="004C0575" w:rsidRDefault="004C0575" w:rsidP="004C0575">
      <w:r>
        <w:t>Donald Trump has created a malignant reality and forced it onto the American people. In this bizarro-world, events once considered exclusive to the realm of make believe or dystopian fantasy are near-daily occurrences.</w:t>
      </w:r>
    </w:p>
    <w:p w14:paraId="2EC24C6B" w14:textId="77777777" w:rsidR="004C0575" w:rsidRDefault="004C0575" w:rsidP="004C0575">
      <w:r>
        <w:t>White Christian right-wing domestic terrorists are a dangerous homegrown fifth column. Donald Trump, the president of the United States, is one of their leaders and heroes. This is not the plot of a poorly-written political thriller. It is the reality we now live in.</w:t>
      </w:r>
    </w:p>
    <w:p w14:paraId="5112052E" w14:textId="77777777" w:rsidR="00A2033B" w:rsidRPr="00E4064F" w:rsidRDefault="00A2033B" w:rsidP="00A2033B">
      <w:pPr>
        <w:pStyle w:val="Heading3"/>
      </w:pPr>
      <w:r>
        <w:t>2AC – AT: No Dispersion</w:t>
      </w:r>
    </w:p>
    <w:p w14:paraId="3B5DA847" w14:textId="77777777" w:rsidR="00A2033B" w:rsidRDefault="00A2033B" w:rsidP="00A2033B">
      <w:pPr>
        <w:pStyle w:val="Heading4"/>
      </w:pPr>
      <w:r>
        <w:t>Dispersion is constant.</w:t>
      </w:r>
    </w:p>
    <w:p w14:paraId="130D7B38" w14:textId="77777777" w:rsidR="00A2033B" w:rsidRDefault="00A2033B" w:rsidP="00A2033B">
      <w:r w:rsidRPr="008B5416">
        <w:rPr>
          <w:rStyle w:val="Style13ptBold"/>
        </w:rPr>
        <w:t xml:space="preserve">Harding </w:t>
      </w:r>
      <w:r>
        <w:rPr>
          <w:rStyle w:val="Style13ptBold"/>
        </w:rPr>
        <w:t xml:space="preserve">and Luhn </w:t>
      </w:r>
      <w:r w:rsidRPr="008B5416">
        <w:rPr>
          <w:rStyle w:val="Style13ptBold"/>
        </w:rPr>
        <w:t>14</w:t>
      </w:r>
      <w:r w:rsidRPr="008B5416">
        <w:t>, Luke Harding</w:t>
      </w:r>
      <w:r>
        <w:t xml:space="preserve"> is a foreign correspondent for the Guardian, he has published a book on Russian-US relations</w:t>
      </w:r>
      <w:r w:rsidRPr="008B5416">
        <w:t>,</w:t>
      </w:r>
      <w:r>
        <w:t xml:space="preserve"> Alec Luhn </w:t>
      </w:r>
      <w:r w:rsidRPr="008B5416">
        <w:t>is a Moscow-based journalist who has written for the Guardian, Politico, Slate, The Nation, the Independent, Vice News, and other publications [4-1-2014, Accessed 7-15-2019, "Pro-Russian separatists seize Ukrainian armoured vehicles", Guardian, https://www.theguardian.com/world/2014/apr/16/pro-russian-separatists-seize-ukrainian-armoured-vehicles]</w:t>
      </w:r>
    </w:p>
    <w:p w14:paraId="073CDB81" w14:textId="77777777" w:rsidR="00A2033B" w:rsidRDefault="00A2033B" w:rsidP="00A2033B">
      <w:r w:rsidRPr="0048161F">
        <w:rPr>
          <w:rStyle w:val="StyleUnderline"/>
          <w:highlight w:val="yellow"/>
        </w:rPr>
        <w:t>Pro-Russian separatists seized six armoured personnel carrier</w:t>
      </w:r>
      <w:r w:rsidRPr="0048161F">
        <w:rPr>
          <w:rStyle w:val="StyleUnderline"/>
        </w:rPr>
        <w:t>s from the Ukrainian army</w:t>
      </w:r>
      <w:r>
        <w:t xml:space="preserve"> on Wednesday, which they then drove in a victory lap through the centre of two towns held by militia units.</w:t>
      </w:r>
    </w:p>
    <w:p w14:paraId="44BD9444" w14:textId="77777777" w:rsidR="00A2033B" w:rsidRDefault="00A2033B" w:rsidP="00A2033B">
      <w:r>
        <w:t xml:space="preserve">About </w:t>
      </w:r>
      <w:r w:rsidRPr="0048161F">
        <w:rPr>
          <w:rStyle w:val="StyleUnderline"/>
          <w:highlight w:val="yellow"/>
        </w:rPr>
        <w:t>100 heavily armed men</w:t>
      </w:r>
      <w:r>
        <w:t>, some in balaclavas and wearing military fatigues, rode on top of the seized armoured vehicles, the first of which was flying a Russian tricolour. Several hundred locals gathered around the convoy cheering, tooting their car horns and waving in support as it rolled past Kramatorsk's railway station, not far from the airfield where Ukrainian soldiers clashed with separatists on Tuesday.</w:t>
      </w:r>
    </w:p>
    <w:p w14:paraId="37EDDB95" w14:textId="77777777" w:rsidR="00A2033B" w:rsidRDefault="00A2033B" w:rsidP="00A2033B">
      <w:r w:rsidRPr="0048161F">
        <w:rPr>
          <w:rStyle w:val="StyleUnderline"/>
          <w:highlight w:val="yellow"/>
        </w:rPr>
        <w:t>Ukrainian</w:t>
      </w:r>
      <w:r w:rsidRPr="0048161F">
        <w:rPr>
          <w:rStyle w:val="StyleUnderline"/>
        </w:rPr>
        <w:t xml:space="preserve"> military </w:t>
      </w:r>
      <w:r w:rsidRPr="0048161F">
        <w:rPr>
          <w:rStyle w:val="StyleUnderline"/>
          <w:highlight w:val="yellow"/>
        </w:rPr>
        <w:t>helicopters</w:t>
      </w:r>
      <w:r w:rsidRPr="0048161F">
        <w:rPr>
          <w:rStyle w:val="StyleUnderline"/>
        </w:rPr>
        <w:t xml:space="preserve"> hovered above the dramatic scenes but there seemed to be </w:t>
      </w:r>
      <w:r w:rsidRPr="0048161F">
        <w:rPr>
          <w:rStyle w:val="StyleUnderline"/>
          <w:highlight w:val="yellow"/>
        </w:rPr>
        <w:t xml:space="preserve">no attempt </w:t>
      </w:r>
      <w:r w:rsidRPr="0048161F">
        <w:rPr>
          <w:rStyle w:val="StyleUnderline"/>
        </w:rPr>
        <w:t xml:space="preserve">by government forces </w:t>
      </w:r>
      <w:r w:rsidRPr="0048161F">
        <w:rPr>
          <w:rStyle w:val="StyleUnderline"/>
          <w:highlight w:val="yellow"/>
        </w:rPr>
        <w:t>to</w:t>
      </w:r>
      <w:r w:rsidRPr="0048161F">
        <w:rPr>
          <w:rStyle w:val="StyleUnderline"/>
        </w:rPr>
        <w:t xml:space="preserve"> try to </w:t>
      </w:r>
      <w:r w:rsidRPr="0048161F">
        <w:rPr>
          <w:rStyle w:val="StyleUnderline"/>
          <w:highlight w:val="yellow"/>
        </w:rPr>
        <w:t>wrest back control</w:t>
      </w:r>
      <w:r w:rsidRPr="0048161F">
        <w:rPr>
          <w:rStyle w:val="StyleUnderline"/>
        </w:rPr>
        <w:t xml:space="preserve"> of the situation.</w:t>
      </w:r>
      <w:r>
        <w:t xml:space="preserve"> The seized armoured personnel carriers were driven to Slavyansk, where a Russian flag had been raised above a checkpoint at the city entrance. A plane resembling a Su-27 circled low over the town's square.</w:t>
      </w:r>
    </w:p>
    <w:p w14:paraId="3B0DA5AA" w14:textId="77777777" w:rsidR="00A2033B" w:rsidRDefault="00A2033B" w:rsidP="00A2033B">
      <w:r>
        <w:t>It came as Nato announced it would step up its presence near Russia's borders to reassure its eastern European member states, with more air patrols over the Baltic states and warships in the Baltic Sea and eastern Mediterranean.</w:t>
      </w:r>
    </w:p>
    <w:p w14:paraId="15994FFD" w14:textId="77777777" w:rsidR="00A2033B" w:rsidRDefault="00A2033B" w:rsidP="00A2033B">
      <w:r>
        <w:t>The Ukrainian troops and armour had arrived in Kramatorsk earlier on Wednesday, where pro-Russian militia seized the vehicles with no shots fired. The Ukrainian defence ministry confirmed that vehicles had been taken by pro-Russian forces.</w:t>
      </w:r>
    </w:p>
    <w:p w14:paraId="359E5F99" w14:textId="77777777" w:rsidR="00A2033B" w:rsidRDefault="00A2033B" w:rsidP="00A2033B">
      <w:r>
        <w:t>The pro-Russian militiamen who drove the troop carriers into Slavyansk refused to say where they had got them. "From space," one said. "They came on their own," said another.</w:t>
      </w:r>
    </w:p>
    <w:p w14:paraId="17C63D63" w14:textId="77777777" w:rsidR="00A2033B" w:rsidRDefault="00A2033B" w:rsidP="00A2033B">
      <w:r>
        <w:t>One soldier siding with the separatists in Slavyansk told a Reuters reporter that he and others in his group were part of a Ukrainian paratroop unit who could not shoot "our own people".</w:t>
      </w:r>
    </w:p>
    <w:p w14:paraId="2B2DB969" w14:textId="77777777" w:rsidR="00A2033B" w:rsidRDefault="00A2033B" w:rsidP="00A2033B">
      <w:r w:rsidRPr="0048161F">
        <w:rPr>
          <w:rStyle w:val="StyleUnderline"/>
          <w:highlight w:val="yellow"/>
        </w:rPr>
        <w:t>Pro-Russian protesters</w:t>
      </w:r>
      <w:r>
        <w:t xml:space="preserve"> seeking independence from Kiev have </w:t>
      </w:r>
      <w:r w:rsidRPr="0048161F">
        <w:rPr>
          <w:rStyle w:val="StyleUnderline"/>
          <w:highlight w:val="yellow"/>
        </w:rPr>
        <w:t>occupied</w:t>
      </w:r>
      <w:r w:rsidRPr="0048161F">
        <w:rPr>
          <w:rStyle w:val="StyleUnderline"/>
        </w:rPr>
        <w:t xml:space="preserve"> at least </w:t>
      </w:r>
      <w:r w:rsidRPr="0048161F">
        <w:rPr>
          <w:rStyle w:val="StyleUnderline"/>
          <w:highlight w:val="yellow"/>
        </w:rPr>
        <w:t>nine government buildings</w:t>
      </w:r>
      <w:r w:rsidRPr="0048161F">
        <w:rPr>
          <w:rStyle w:val="StyleUnderline"/>
        </w:rPr>
        <w:t xml:space="preserve"> </w:t>
      </w:r>
      <w:r>
        <w:t>in the region for more than a week – but this is the first time that separatist forces deep inside Ukraine have managed to seize heavy military equipment, and a further sign that the situation in the east is slipping out of Kiev's grip.</w:t>
      </w:r>
    </w:p>
    <w:p w14:paraId="142EBEB3" w14:textId="77777777" w:rsidR="00A2033B" w:rsidRDefault="00A2033B" w:rsidP="00A2033B">
      <w:r>
        <w:t>Locals gathered as the militiamen parked the vehicles near city hall. A pair of women recognised one man and hugged him, suggesting that at least some of them were local.</w:t>
      </w:r>
    </w:p>
    <w:p w14:paraId="60568C6D" w14:textId="77777777" w:rsidR="00A2033B" w:rsidRDefault="00A2033B" w:rsidP="00A2033B">
      <w:r>
        <w:t>The new "people's mayor", Vyacheslav Ponomaryov, arrived and greeted the men, then led a group of them off the square towards other occupied buildings.</w:t>
      </w:r>
    </w:p>
    <w:p w14:paraId="735622A9" w14:textId="77777777" w:rsidR="00A2033B" w:rsidRDefault="00A2033B" w:rsidP="00A2033B">
      <w:r>
        <w:t>But not all the locals who had gathered joined the hero's welcome. One man who identified himself only as Valery angrily asked the militiamen, who were enforcing a wide perimeter around the armoured vehicles, what they were doing.</w:t>
      </w:r>
    </w:p>
    <w:p w14:paraId="4A7CB145" w14:textId="77777777" w:rsidR="00A2033B" w:rsidRDefault="00A2033B" w:rsidP="00A2033B">
      <w:r>
        <w:t>"Part of the population supports them," he said. "But people who work, like me – I'm an entrepreneur – they don't want this."</w:t>
      </w:r>
    </w:p>
    <w:p w14:paraId="2CA971EB" w14:textId="77777777" w:rsidR="00A2033B" w:rsidRDefault="00A2033B" w:rsidP="00A2033B">
      <w:r>
        <w:t>Valery said he did not support calls for a referendum and wanted to vote in the presidential elections planned for 25 May, which many here say they will boycott.</w:t>
      </w:r>
    </w:p>
    <w:p w14:paraId="7B8413A4" w14:textId="77777777" w:rsidR="00A2033B" w:rsidRDefault="00A2033B" w:rsidP="00A2033B">
      <w:r>
        <w:t>"People think everything in Russia is spread with honey," Valery said – a statement that provoked angry exclamations and arguments from nearby crowds.</w:t>
      </w:r>
    </w:p>
    <w:p w14:paraId="14F28187" w14:textId="77777777" w:rsidR="00A2033B" w:rsidRDefault="00A2033B" w:rsidP="00A2033B">
      <w:r>
        <w:t>Later about 40 to 50 Ukrainian paratroopers who had been on been on the vehicles were released from Slavyansk city hall and loaded onto two buses. They said they were heading to the neighbouring region of Dnipropetrovsk, where their 25th regiment is based.</w:t>
      </w:r>
    </w:p>
    <w:p w14:paraId="365FD0C4" w14:textId="77777777" w:rsidR="00A2033B" w:rsidRDefault="00A2033B" w:rsidP="00A2033B">
      <w:r>
        <w:t>The troops carried rucksacks and many of them kept their weapons, but they looked defeated. "What were we supposed to do? Shoot peaceful protestors?" one soldier told the Guardian when asked why they had chosen to leave.</w:t>
      </w:r>
    </w:p>
    <w:p w14:paraId="14D8B5F0" w14:textId="77777777" w:rsidR="00A2033B" w:rsidRDefault="00A2033B" w:rsidP="00A2033B">
      <w:r>
        <w:t>He said the soldiers were properly equipped and supplied, denying that they were going hungry.</w:t>
      </w:r>
    </w:p>
    <w:p w14:paraId="58C87DA5" w14:textId="77777777" w:rsidR="00A2033B" w:rsidRDefault="00A2033B" w:rsidP="00A2033B">
      <w:r>
        <w:t xml:space="preserve">Some of the </w:t>
      </w:r>
      <w:r w:rsidRPr="0048161F">
        <w:rPr>
          <w:rStyle w:val="StyleUnderline"/>
          <w:highlight w:val="yellow"/>
        </w:rPr>
        <w:t>Ukrainian troops stayed to join</w:t>
      </w:r>
      <w:r w:rsidRPr="0048161F">
        <w:rPr>
          <w:rStyle w:val="StyleUnderline"/>
        </w:rPr>
        <w:t xml:space="preserve"> the </w:t>
      </w:r>
      <w:r w:rsidRPr="0048161F">
        <w:rPr>
          <w:rStyle w:val="StyleUnderline"/>
          <w:highlight w:val="yellow"/>
        </w:rPr>
        <w:t>pro-Russian militia</w:t>
      </w:r>
      <w:r w:rsidRPr="0048161F">
        <w:rPr>
          <w:rStyle w:val="StyleUnderline"/>
        </w:rPr>
        <w:t>,</w:t>
      </w:r>
      <w:r>
        <w:t xml:space="preserve"> the soldier said. This was confirmed by a rebel commander, who declined to say how many had stayed.</w:t>
      </w:r>
    </w:p>
    <w:p w14:paraId="1E890B65" w14:textId="77777777" w:rsidR="00A2033B" w:rsidRDefault="00A2033B" w:rsidP="00A2033B">
      <w:r>
        <w:t xml:space="preserve">Also on Wednesday, </w:t>
      </w:r>
      <w:r w:rsidRPr="0048161F">
        <w:rPr>
          <w:rStyle w:val="StyleUnderline"/>
          <w:highlight w:val="yellow"/>
        </w:rPr>
        <w:t>another column of</w:t>
      </w:r>
      <w:r w:rsidRPr="0048161F">
        <w:rPr>
          <w:rStyle w:val="StyleUnderline"/>
        </w:rPr>
        <w:t xml:space="preserve"> </w:t>
      </w:r>
      <w:r w:rsidRPr="0048161F">
        <w:rPr>
          <w:rStyle w:val="StyleUnderline"/>
          <w:highlight w:val="yellow"/>
        </w:rPr>
        <w:t>Ukrainian</w:t>
      </w:r>
      <w:r w:rsidRPr="0048161F">
        <w:rPr>
          <w:rStyle w:val="StyleUnderline"/>
        </w:rPr>
        <w:t xml:space="preserve"> </w:t>
      </w:r>
      <w:r w:rsidRPr="0048161F">
        <w:rPr>
          <w:rStyle w:val="StyleUnderline"/>
          <w:highlight w:val="yellow"/>
        </w:rPr>
        <w:t>armour</w:t>
      </w:r>
      <w:r w:rsidRPr="0048161F">
        <w:rPr>
          <w:rStyle w:val="StyleUnderline"/>
        </w:rPr>
        <w:t xml:space="preserve"> was </w:t>
      </w:r>
      <w:r w:rsidRPr="0048161F">
        <w:rPr>
          <w:rStyle w:val="StyleUnderline"/>
          <w:highlight w:val="yellow"/>
        </w:rPr>
        <w:t>stopped</w:t>
      </w:r>
      <w:r w:rsidRPr="0048161F">
        <w:rPr>
          <w:rStyle w:val="StyleUnderline"/>
        </w:rPr>
        <w:t xml:space="preserve"> in its tracks in a village outside Kramatorsk</w:t>
      </w:r>
      <w:r>
        <w:t xml:space="preserve"> by a crowd of locals who bought the men bread and sausages. Episodes of Ukrainian troops being stopped by locals have played out several times in recent days.</w:t>
      </w:r>
    </w:p>
    <w:p w14:paraId="0A86DD1D" w14:textId="77777777" w:rsidR="00A2033B" w:rsidRDefault="00A2033B" w:rsidP="00A2033B">
      <w:r w:rsidRPr="0048161F">
        <w:rPr>
          <w:rStyle w:val="StyleUnderline"/>
        </w:rPr>
        <w:t>Ukrainian government</w:t>
      </w:r>
      <w:r>
        <w:t xml:space="preserve"> forces </w:t>
      </w:r>
      <w:r w:rsidRPr="0048161F">
        <w:rPr>
          <w:rStyle w:val="StyleUnderline"/>
        </w:rPr>
        <w:t xml:space="preserve">launched their first significant military action in the east of the country </w:t>
      </w:r>
      <w:r>
        <w:t xml:space="preserve">on Tuesday, </w:t>
      </w:r>
      <w:r w:rsidRPr="0048161F">
        <w:rPr>
          <w:rStyle w:val="StyleUnderline"/>
        </w:rPr>
        <w:t>clashing with about 30 pro-Russian gunmen at a provincial airfield and heightening fears that the standoff could escalate into a major armed conflict</w:t>
      </w:r>
      <w:r>
        <w:t>.</w:t>
      </w:r>
    </w:p>
    <w:p w14:paraId="72DD5695" w14:textId="77777777" w:rsidR="00A2033B" w:rsidRPr="0048161F" w:rsidRDefault="00A2033B" w:rsidP="00A2033B">
      <w:pPr>
        <w:rPr>
          <w:rStyle w:val="StyleUnderline"/>
        </w:rPr>
      </w:pPr>
      <w:r>
        <w:t xml:space="preserve">Ukraine's acting president said the recapture of the airport was just the first such action </w:t>
      </w:r>
      <w:r w:rsidRPr="0048161F">
        <w:rPr>
          <w:rStyle w:val="StyleUnderline"/>
        </w:rPr>
        <w:t>aimed at restoring Kiev's control over the east.</w:t>
      </w:r>
    </w:p>
    <w:p w14:paraId="304F830C" w14:textId="77777777" w:rsidR="00A2033B" w:rsidRDefault="00A2033B" w:rsidP="00A2033B">
      <w:r>
        <w:t xml:space="preserve">Russia's president, Vladimir </w:t>
      </w:r>
      <w:r w:rsidRPr="0048161F">
        <w:rPr>
          <w:rStyle w:val="StyleUnderline"/>
          <w:highlight w:val="yellow"/>
        </w:rPr>
        <w:t>Putin</w:t>
      </w:r>
      <w:r w:rsidRPr="0048161F">
        <w:rPr>
          <w:rStyle w:val="StyleUnderline"/>
        </w:rPr>
        <w:t xml:space="preserve">, </w:t>
      </w:r>
      <w:r w:rsidRPr="0048161F">
        <w:rPr>
          <w:rStyle w:val="StyleUnderline"/>
          <w:highlight w:val="yellow"/>
        </w:rPr>
        <w:t>declared</w:t>
      </w:r>
      <w:r w:rsidRPr="0048161F">
        <w:rPr>
          <w:rStyle w:val="StyleUnderline"/>
        </w:rPr>
        <w:t xml:space="preserve"> the </w:t>
      </w:r>
      <w:r w:rsidRPr="0048161F">
        <w:rPr>
          <w:rStyle w:val="StyleUnderline"/>
          <w:highlight w:val="yellow"/>
        </w:rPr>
        <w:t>Ukrainian moves "anti-constitutional acts</w:t>
      </w:r>
      <w:r>
        <w:t>" and in a phone call to the United Nations secretary general, Ban Ki-moon, demanded that the UN condemn them. But the US voiced strong support for the Ukrainian operation, arguing that the government in Kiev had to respond to armed groups.</w:t>
      </w:r>
    </w:p>
    <w:p w14:paraId="75633301" w14:textId="77777777" w:rsidR="00A2033B" w:rsidRDefault="00A2033B" w:rsidP="00A2033B">
      <w:r>
        <w:t>Representatives from Ukraine, Russia, the US and the European Union are due to meet in Geneva on Thursday for the first time since the crisis began in February.</w:t>
      </w:r>
    </w:p>
    <w:p w14:paraId="79A8B0C9" w14:textId="77777777" w:rsidR="00A2033B" w:rsidRPr="009669C4" w:rsidRDefault="00A2033B" w:rsidP="00A2033B"/>
    <w:p w14:paraId="5792FFEF" w14:textId="77777777" w:rsidR="00A2033B" w:rsidRDefault="00A2033B" w:rsidP="00A2033B">
      <w:pPr>
        <w:pStyle w:val="Heading3"/>
      </w:pPr>
      <w:r>
        <w:t>2AC – AT: Israel Fill in</w:t>
      </w:r>
    </w:p>
    <w:p w14:paraId="3D7169D6" w14:textId="77777777" w:rsidR="00A2033B" w:rsidRDefault="00A2033B" w:rsidP="00A2033B"/>
    <w:p w14:paraId="42F613CE" w14:textId="77777777" w:rsidR="00A2033B" w:rsidRDefault="00A2033B" w:rsidP="00A2033B">
      <w:pPr>
        <w:pStyle w:val="Heading4"/>
      </w:pPr>
      <w:r>
        <w:t>No fill in – Israel listens to the US and their sales are falling</w:t>
      </w:r>
    </w:p>
    <w:p w14:paraId="7562903D" w14:textId="77777777" w:rsidR="00A2033B" w:rsidRDefault="00A2033B" w:rsidP="00A2033B">
      <w:r w:rsidRPr="005825F6">
        <w:rPr>
          <w:rStyle w:val="Style13ptBold"/>
        </w:rPr>
        <w:t>Toi Staff</w:t>
      </w:r>
      <w:r>
        <w:t xml:space="preserve"> writer at the Times of Israel 4-1-2019, "Israeli defense exports down to $7.5 billion in 2018, ministry says," The Times of Israel, </w:t>
      </w:r>
      <w:hyperlink r:id="rId27" w:history="1">
        <w:r w:rsidRPr="00A40F59">
          <w:rPr>
            <w:rStyle w:val="Hyperlink"/>
          </w:rPr>
          <w:t>https://www.timesofisrael.com/israeli-defense-exports-down-to-7-5-billion-in-2018-ministry-says/</w:t>
        </w:r>
      </w:hyperlink>
      <w:r>
        <w:t xml:space="preserve"> accessed 7/17/19 //ICH – SW</w:t>
      </w:r>
    </w:p>
    <w:p w14:paraId="61445C29" w14:textId="77777777" w:rsidR="00A2033B" w:rsidRDefault="00A2033B" w:rsidP="00A2033B">
      <w:r w:rsidRPr="005825F6">
        <w:rPr>
          <w:rStyle w:val="StyleUnderline"/>
        </w:rPr>
        <w:t xml:space="preserve">The Defense Ministry said Wednesday </w:t>
      </w:r>
      <w:r w:rsidRPr="00B84805">
        <w:rPr>
          <w:rStyle w:val="StyleUnderline"/>
          <w:highlight w:val="yellow"/>
        </w:rPr>
        <w:t>that defense exports in 2018 were</w:t>
      </w:r>
      <w:r w:rsidRPr="005825F6">
        <w:rPr>
          <w:rStyle w:val="StyleUnderline"/>
        </w:rPr>
        <w:t xml:space="preserve"> worth around $7.5 billion, </w:t>
      </w:r>
      <w:r w:rsidRPr="00B84805">
        <w:rPr>
          <w:rStyle w:val="StyleUnderline"/>
          <w:highlight w:val="yellow"/>
        </w:rPr>
        <w:t>down almost $2 billion from a year earlier</w:t>
      </w:r>
      <w:r w:rsidRPr="00B84805">
        <w:rPr>
          <w:highlight w:val="yellow"/>
        </w:rPr>
        <w:t>.</w:t>
      </w:r>
    </w:p>
    <w:p w14:paraId="16906F3B" w14:textId="77777777" w:rsidR="00A2033B" w:rsidRDefault="00A2033B" w:rsidP="00A2033B">
      <w:r>
        <w:t xml:space="preserve">According to the ministry’s exports department, </w:t>
      </w:r>
      <w:r w:rsidRPr="005825F6">
        <w:rPr>
          <w:rStyle w:val="StyleUnderline"/>
        </w:rPr>
        <w:t xml:space="preserve">about a quarter of </w:t>
      </w:r>
      <w:r w:rsidRPr="00B84805">
        <w:rPr>
          <w:rStyle w:val="StyleUnderline"/>
          <w:highlight w:val="yellow"/>
        </w:rPr>
        <w:t>the sales were for missiles and missile defense systems.</w:t>
      </w:r>
    </w:p>
    <w:p w14:paraId="3E07F836" w14:textId="77777777" w:rsidR="00A2033B" w:rsidRPr="005825F6" w:rsidRDefault="00A2033B" w:rsidP="00A2033B">
      <w:pPr>
        <w:rPr>
          <w:rStyle w:val="StyleUnderline"/>
        </w:rPr>
      </w:pPr>
      <w:r w:rsidRPr="005825F6">
        <w:rPr>
          <w:rStyle w:val="StyleUnderline"/>
        </w:rPr>
        <w:t>Around 15 percent of defense exports were of unmanned aircraft, 14% were of radar systems and electronic warfare systems, 14% were upgrades and avionics and 12% were weapons stations.</w:t>
      </w:r>
    </w:p>
    <w:p w14:paraId="52C9F7EC" w14:textId="77777777" w:rsidR="00A2033B" w:rsidRDefault="00A2033B" w:rsidP="00A2033B">
      <w:r>
        <w:t>In addition there were exports of optronics systems, satellite and space systems as well as cyber products.</w:t>
      </w:r>
    </w:p>
    <w:p w14:paraId="2938FD71" w14:textId="77777777" w:rsidR="00A2033B" w:rsidRDefault="00A2033B" w:rsidP="00A2033B">
      <w:r>
        <w:t>The figures were down from 2017, which saw $9.2 billion in sales, boosted by Israel’s $2.5 billion deal with India for the Barak 8 missile system that year.</w:t>
      </w:r>
    </w:p>
    <w:p w14:paraId="0A5F9053" w14:textId="77777777" w:rsidR="00A2033B" w:rsidRDefault="00A2033B" w:rsidP="00A2033B">
      <w:r w:rsidRPr="00B84805">
        <w:rPr>
          <w:rStyle w:val="StyleUnderline"/>
          <w:highlight w:val="yellow"/>
        </w:rPr>
        <w:t>The figures</w:t>
      </w:r>
      <w:r w:rsidRPr="005825F6">
        <w:rPr>
          <w:rStyle w:val="StyleUnderline"/>
        </w:rPr>
        <w:t xml:space="preserve"> for 2018 </w:t>
      </w:r>
      <w:r w:rsidRPr="00B84805">
        <w:rPr>
          <w:rStyle w:val="StyleUnderline"/>
          <w:highlight w:val="yellow"/>
        </w:rPr>
        <w:t>were also depressed by the Croatia’s canceled deal</w:t>
      </w:r>
      <w:r>
        <w:t xml:space="preserve"> to buy 12 F-16 fighter jets from Israel </w:t>
      </w:r>
      <w:r w:rsidRPr="00B84805">
        <w:rPr>
          <w:rStyle w:val="Emphasis"/>
          <w:highlight w:val="yellow"/>
        </w:rPr>
        <w:t>after the US objected</w:t>
      </w:r>
      <w:r w:rsidRPr="005825F6">
        <w:rPr>
          <w:rStyle w:val="Emphasis"/>
        </w:rPr>
        <w:t xml:space="preserve"> to the sale</w:t>
      </w:r>
      <w:r>
        <w:t>, and India canceling a deal to buy Spike missiles for $500 million, but still beat the figures for 2016 by $1 billion.</w:t>
      </w:r>
    </w:p>
    <w:p w14:paraId="0F308371" w14:textId="77777777" w:rsidR="00A2033B" w:rsidRDefault="00A2033B" w:rsidP="00A2033B">
      <w:r>
        <w:t>“This is further proof of the desire of many countries to cooperate with the State of Israel and express confidence in the excellent capabilities of our defense industry,” said Michel Ben-Baruch, head of the ministry’s export department.</w:t>
      </w:r>
    </w:p>
    <w:p w14:paraId="532F3DDF" w14:textId="77777777" w:rsidR="00A2033B" w:rsidRDefault="00A2033B" w:rsidP="00A2033B">
      <w:r>
        <w:t xml:space="preserve">According to the figures, </w:t>
      </w:r>
      <w:r w:rsidRPr="005825F6">
        <w:rPr>
          <w:rStyle w:val="StyleUnderline"/>
        </w:rPr>
        <w:t>46% of Israeli defense exports in 2018 were to Asia and the Pacifi</w:t>
      </w:r>
      <w:r>
        <w:t>c, 26% to Europe, 20% to North America, 6% to Latin America and 2% to Africa.</w:t>
      </w:r>
    </w:p>
    <w:p w14:paraId="56657A36" w14:textId="77777777" w:rsidR="00A2033B" w:rsidRDefault="00A2033B" w:rsidP="00A2033B"/>
    <w:p w14:paraId="0E0E6088" w14:textId="77777777" w:rsidR="00A2033B" w:rsidRPr="00B91FC3" w:rsidRDefault="00A2033B" w:rsidP="00A2033B"/>
    <w:p w14:paraId="5899FEFF" w14:textId="77777777" w:rsidR="00A2033B" w:rsidRDefault="00A2033B" w:rsidP="00A2033B">
      <w:pPr>
        <w:pStyle w:val="Heading4"/>
      </w:pPr>
      <w:r>
        <w:t xml:space="preserve">The US is the primary arms dealer </w:t>
      </w:r>
    </w:p>
    <w:p w14:paraId="26D86251" w14:textId="77777777" w:rsidR="00A2033B" w:rsidRDefault="00A2033B" w:rsidP="00A2033B">
      <w:r>
        <w:t xml:space="preserve">WEF 18 – World Economic Forum s the International Organization for Public-Private Cooperation., 3-14-2018, "What you need to know about global arms sales in six charts," </w:t>
      </w:r>
      <w:hyperlink r:id="rId28" w:history="1">
        <w:r w:rsidRPr="00A40F59">
          <w:rPr>
            <w:rStyle w:val="Hyperlink"/>
          </w:rPr>
          <w:t>https://www.weforum.org/agenda/2018/03/what-you-need-to-know-about-global-arms-sales-in-6-charts/</w:t>
        </w:r>
      </w:hyperlink>
      <w:r>
        <w:t xml:space="preserve"> accessed 7/17/19 //ICH – SW</w:t>
      </w:r>
    </w:p>
    <w:p w14:paraId="5640838F" w14:textId="77777777" w:rsidR="00A2033B" w:rsidRPr="005825F6" w:rsidRDefault="00A2033B" w:rsidP="00A2033B">
      <w:r w:rsidRPr="005825F6">
        <w:t>**graphs omitted**</w:t>
      </w:r>
    </w:p>
    <w:p w14:paraId="0403DF64" w14:textId="77777777" w:rsidR="00A2033B" w:rsidRPr="005825F6" w:rsidRDefault="00A2033B" w:rsidP="00A2033B">
      <w:pPr>
        <w:rPr>
          <w:rStyle w:val="Emphasis"/>
        </w:rPr>
      </w:pPr>
      <w:r w:rsidRPr="00B84805">
        <w:rPr>
          <w:rStyle w:val="Emphasis"/>
          <w:highlight w:val="yellow"/>
        </w:rPr>
        <w:t>US extends its lead</w:t>
      </w:r>
    </w:p>
    <w:p w14:paraId="239DBC06" w14:textId="77777777" w:rsidR="00A2033B" w:rsidRDefault="00A2033B" w:rsidP="00A2033B">
      <w:r w:rsidRPr="005825F6">
        <w:rPr>
          <w:rStyle w:val="StyleUnderline"/>
        </w:rPr>
        <w:t xml:space="preserve">During the five years between 2013–17, </w:t>
      </w:r>
      <w:r w:rsidRPr="00B84805">
        <w:rPr>
          <w:rStyle w:val="StyleUnderline"/>
          <w:highlight w:val="yellow"/>
        </w:rPr>
        <w:t>the U</w:t>
      </w:r>
      <w:r w:rsidRPr="005825F6">
        <w:rPr>
          <w:rStyle w:val="StyleUnderline"/>
        </w:rPr>
        <w:t xml:space="preserve">nited </w:t>
      </w:r>
      <w:r w:rsidRPr="00B84805">
        <w:rPr>
          <w:rStyle w:val="StyleUnderline"/>
          <w:highlight w:val="yellow"/>
        </w:rPr>
        <w:t>S</w:t>
      </w:r>
      <w:r w:rsidRPr="005825F6">
        <w:rPr>
          <w:rStyle w:val="StyleUnderline"/>
        </w:rPr>
        <w:t xml:space="preserve">tates </w:t>
      </w:r>
      <w:r w:rsidRPr="00B84805">
        <w:rPr>
          <w:rStyle w:val="StyleUnderline"/>
          <w:highlight w:val="yellow"/>
        </w:rPr>
        <w:t>accounted for 34% of all arms exports</w:t>
      </w:r>
      <w:r>
        <w:t>.</w:t>
      </w:r>
    </w:p>
    <w:p w14:paraId="7542EA99" w14:textId="77777777" w:rsidR="00A2033B" w:rsidRDefault="00A2033B" w:rsidP="00A2033B">
      <w:r w:rsidRPr="00B84805">
        <w:rPr>
          <w:rStyle w:val="StyleUnderline"/>
          <w:highlight w:val="yellow"/>
        </w:rPr>
        <w:t>Its exports increased by 25%</w:t>
      </w:r>
      <w:r w:rsidRPr="005825F6">
        <w:rPr>
          <w:rStyle w:val="StyleUnderline"/>
        </w:rPr>
        <w:t xml:space="preserve"> between</w:t>
      </w:r>
      <w:r>
        <w:t xml:space="preserve"> 2008–12 and </w:t>
      </w:r>
      <w:r w:rsidRPr="005825F6">
        <w:rPr>
          <w:rStyle w:val="StyleUnderline"/>
        </w:rPr>
        <w:t>2013–17</w:t>
      </w:r>
      <w:r>
        <w:t xml:space="preserve">, and were </w:t>
      </w:r>
      <w:r w:rsidRPr="005825F6">
        <w:rPr>
          <w:rStyle w:val="StyleUnderline"/>
        </w:rPr>
        <w:t>5</w:t>
      </w:r>
      <w:r>
        <w:t>8</w:t>
      </w:r>
      <w:r w:rsidRPr="005825F6">
        <w:rPr>
          <w:rStyle w:val="StyleUnderline"/>
        </w:rPr>
        <w:t>% higher than Russia</w:t>
      </w:r>
      <w:r>
        <w:t>’s — the second largest arms exporter during the period.</w:t>
      </w:r>
    </w:p>
    <w:p w14:paraId="232EE72B" w14:textId="77777777" w:rsidR="00A2033B" w:rsidRDefault="00A2033B" w:rsidP="00A2033B">
      <w:r w:rsidRPr="005825F6">
        <w:rPr>
          <w:rStyle w:val="StyleUnderline"/>
        </w:rPr>
        <w:t>The United States supplied major arms to 98 countries</w:t>
      </w:r>
      <w:r>
        <w:t>. Exports to states in the Middle East accounted for 49% of its total arms exports in the period.</w:t>
      </w:r>
    </w:p>
    <w:p w14:paraId="59673290" w14:textId="77777777" w:rsidR="00A2033B" w:rsidRDefault="00A2033B" w:rsidP="00A2033B">
      <w:r>
        <w:t>“Based on deals signed during the Obama administration, US arms deliveries in 2013–17 reached their highest level since the late 1990s,” said Dr Aude Fleurant, Director of the SIPRI Arms and Military Expenditure Programme.</w:t>
      </w:r>
    </w:p>
    <w:p w14:paraId="670BA543" w14:textId="77777777" w:rsidR="00A2033B" w:rsidRDefault="00A2033B" w:rsidP="00A2033B">
      <w:r>
        <w:t>“These deals and further major contracts signed in 2017 will ensure that the USA remains the largest arms exporter in the coming years.”</w:t>
      </w:r>
    </w:p>
    <w:p w14:paraId="44CFEB35" w14:textId="77777777" w:rsidR="00A2033B" w:rsidRDefault="00A2033B" w:rsidP="00A2033B">
      <w:r>
        <w:t>The 10 largest importers of US arms in 2013-17 and their share of US arms exports</w:t>
      </w:r>
    </w:p>
    <w:p w14:paraId="777F315C" w14:textId="77777777" w:rsidR="00A2033B" w:rsidRDefault="00A2033B" w:rsidP="00A2033B">
      <w:r>
        <w:t xml:space="preserve">Exports by </w:t>
      </w:r>
      <w:r w:rsidRPr="00B84805">
        <w:rPr>
          <w:rStyle w:val="StyleUnderline"/>
          <w:highlight w:val="yellow"/>
        </w:rPr>
        <w:t>Russia decreased by 7.1</w:t>
      </w:r>
      <w:r w:rsidRPr="005825F6">
        <w:rPr>
          <w:rStyle w:val="StyleUnderline"/>
        </w:rPr>
        <w:t>%</w:t>
      </w:r>
      <w:r>
        <w:t xml:space="preserve"> between 2008–12 and 2013–17.</w:t>
      </w:r>
    </w:p>
    <w:p w14:paraId="65957FD8" w14:textId="77777777" w:rsidR="00A2033B" w:rsidRDefault="00A2033B" w:rsidP="00A2033B">
      <w:r>
        <w:t>Meanwhile, France increased its arms exports by 27% between the two periods and was the third largest arms exporter in 2013–17.</w:t>
      </w:r>
    </w:p>
    <w:p w14:paraId="33567130" w14:textId="77777777" w:rsidR="00A2033B" w:rsidRDefault="00A2033B" w:rsidP="00A2033B">
      <w:r w:rsidRPr="005825F6">
        <w:rPr>
          <w:rStyle w:val="StyleUnderline"/>
        </w:rPr>
        <w:t xml:space="preserve">Exports by </w:t>
      </w:r>
      <w:r w:rsidRPr="00B84805">
        <w:rPr>
          <w:rStyle w:val="StyleUnderline"/>
          <w:highlight w:val="yellow"/>
        </w:rPr>
        <w:t>Germany—the fourth largest</w:t>
      </w:r>
      <w:r w:rsidRPr="005825F6">
        <w:rPr>
          <w:rStyle w:val="StyleUnderline"/>
        </w:rPr>
        <w:t xml:space="preserve"> arms </w:t>
      </w:r>
      <w:r w:rsidRPr="00B84805">
        <w:rPr>
          <w:rStyle w:val="StyleUnderline"/>
          <w:highlight w:val="yellow"/>
        </w:rPr>
        <w:t>exporter</w:t>
      </w:r>
      <w:r w:rsidRPr="005825F6">
        <w:rPr>
          <w:rStyle w:val="StyleUnderline"/>
        </w:rPr>
        <w:t xml:space="preserve"> in 2013–17—</w:t>
      </w:r>
      <w:r w:rsidRPr="00B84805">
        <w:rPr>
          <w:rStyle w:val="StyleUnderline"/>
          <w:highlight w:val="yellow"/>
        </w:rPr>
        <w:t>fell by 14%</w:t>
      </w:r>
      <w:r>
        <w:t xml:space="preserve"> between 2008–12 and 2013–17; however, German arms exports to the Middle East increased by 109%.</w:t>
      </w:r>
    </w:p>
    <w:p w14:paraId="1641119C" w14:textId="77777777" w:rsidR="00A2033B" w:rsidRDefault="00A2033B" w:rsidP="00A2033B"/>
    <w:p w14:paraId="594D58F9" w14:textId="77777777" w:rsidR="00A2033B" w:rsidRDefault="00A2033B" w:rsidP="00A2033B"/>
    <w:p w14:paraId="075B375B" w14:textId="77777777" w:rsidR="00A2033B" w:rsidRPr="00E90E93" w:rsidRDefault="00A2033B" w:rsidP="00A2033B">
      <w:pPr>
        <w:pStyle w:val="Heading3"/>
      </w:pPr>
      <w:r>
        <w:t>2AC – AT: Azov not key to terror</w:t>
      </w:r>
    </w:p>
    <w:p w14:paraId="51674AF1" w14:textId="77777777" w:rsidR="00A2033B" w:rsidRDefault="00A2033B" w:rsidP="00A2033B">
      <w:pPr>
        <w:pStyle w:val="Heading4"/>
      </w:pPr>
      <w:r>
        <w:t>The Azov battalion strengthens global ultra-nationalist groups increasing terror threat</w:t>
      </w:r>
    </w:p>
    <w:p w14:paraId="02B2D1D3" w14:textId="77777777" w:rsidR="00A2033B" w:rsidRDefault="00A2033B" w:rsidP="00A2033B">
      <w:r w:rsidRPr="008B5416">
        <w:rPr>
          <w:rStyle w:val="Style13ptBold"/>
        </w:rPr>
        <w:t>Webb 18</w:t>
      </w:r>
      <w:r w:rsidRPr="008B5416">
        <w:t>, Whitney Webb</w:t>
      </w:r>
      <w:r>
        <w:t xml:space="preserve"> </w:t>
      </w:r>
      <w:r w:rsidRPr="008E23EA">
        <w:t>is a staff writer for MintPress News and a contributor to Ben Swann’s Truth in Media</w:t>
      </w:r>
      <w:r>
        <w:t xml:space="preserve"> </w:t>
      </w:r>
      <w:r w:rsidRPr="008B5416">
        <w:t>[11-9-2018, Accessed 7-15-2019, "FBI: Neo-Nazi Militia Trained by US Military in Ukraine Now Training US White Supremacists", MintPress News, https://www.mintpressnews.com/fbi-neo-nazi-militia-trained-by-us-military-in-ukraine-now-training-us-white-supremacists/251687/]/</w:t>
      </w:r>
    </w:p>
    <w:p w14:paraId="21285010" w14:textId="77777777" w:rsidR="00A2033B" w:rsidRDefault="00A2033B" w:rsidP="00A2033B">
      <w:r>
        <w:t xml:space="preserve">LOS ANGELES — According to a recent FBI indictment, </w:t>
      </w:r>
      <w:r w:rsidRPr="0048161F">
        <w:rPr>
          <w:rStyle w:val="StyleUnderline"/>
          <w:highlight w:val="yellow"/>
        </w:rPr>
        <w:t>several American white supremacists</w:t>
      </w:r>
      <w:r w:rsidRPr="0048161F">
        <w:rPr>
          <w:rStyle w:val="StyleUnderline"/>
        </w:rPr>
        <w:t xml:space="preserve"> were allegedly </w:t>
      </w:r>
      <w:r w:rsidRPr="0048161F">
        <w:rPr>
          <w:rStyle w:val="StyleUnderline"/>
          <w:highlight w:val="yellow"/>
        </w:rPr>
        <w:t>radicalized by and received training from</w:t>
      </w:r>
      <w:r w:rsidRPr="0048161F">
        <w:rPr>
          <w:rStyle w:val="StyleUnderline"/>
        </w:rPr>
        <w:t xml:space="preserve"> Ukraine’s neo-Nazi </w:t>
      </w:r>
      <w:r w:rsidRPr="0048161F">
        <w:rPr>
          <w:rStyle w:val="StyleUnderline"/>
          <w:highlight w:val="yellow"/>
        </w:rPr>
        <w:t>Azov Battalion</w:t>
      </w:r>
      <w:r w:rsidRPr="0048161F">
        <w:rPr>
          <w:rStyle w:val="StyleUnderline"/>
        </w:rPr>
        <w:t xml:space="preserve">, </w:t>
      </w:r>
      <w:r w:rsidRPr="0048161F">
        <w:rPr>
          <w:rStyle w:val="StyleUnderline"/>
          <w:highlight w:val="yellow"/>
        </w:rPr>
        <w:t>which</w:t>
      </w:r>
      <w:r w:rsidRPr="0048161F">
        <w:rPr>
          <w:rStyle w:val="StyleUnderline"/>
        </w:rPr>
        <w:t xml:space="preserve"> </w:t>
      </w:r>
      <w:r w:rsidRPr="0048161F">
        <w:rPr>
          <w:rStyle w:val="StyleUnderline"/>
          <w:highlight w:val="yellow"/>
        </w:rPr>
        <w:t>receives</w:t>
      </w:r>
      <w:r w:rsidRPr="0048161F">
        <w:rPr>
          <w:rStyle w:val="StyleUnderline"/>
        </w:rPr>
        <w:t xml:space="preserve"> </w:t>
      </w:r>
      <w:r w:rsidRPr="0048161F">
        <w:rPr>
          <w:rStyle w:val="StyleUnderline"/>
          <w:highlight w:val="yellow"/>
        </w:rPr>
        <w:t>funding from the</w:t>
      </w:r>
      <w:r w:rsidRPr="0048161F">
        <w:rPr>
          <w:rStyle w:val="StyleUnderline"/>
        </w:rPr>
        <w:t xml:space="preserve"> current government of Ukraine as well as the </w:t>
      </w:r>
      <w:r w:rsidRPr="0048161F">
        <w:rPr>
          <w:rStyle w:val="StyleUnderline"/>
          <w:highlight w:val="yellow"/>
        </w:rPr>
        <w:t>U.S.</w:t>
      </w:r>
      <w:r w:rsidRPr="0048161F">
        <w:rPr>
          <w:rStyle w:val="StyleUnderline"/>
        </w:rPr>
        <w:t xml:space="preserve"> government. </w:t>
      </w:r>
      <w:r>
        <w:t>The group has also received weapons from the Israeli government.</w:t>
      </w:r>
    </w:p>
    <w:p w14:paraId="22944970" w14:textId="77777777" w:rsidR="00A2033B" w:rsidRDefault="00A2033B" w:rsidP="00A2033B">
      <w:r>
        <w:t xml:space="preserve">The indictment, filed in Los Angeles, California last month, asserts </w:t>
      </w:r>
      <w:r w:rsidRPr="0048161F">
        <w:rPr>
          <w:rStyle w:val="StyleUnderline"/>
        </w:rPr>
        <w:t xml:space="preserve">that </w:t>
      </w:r>
      <w:r w:rsidRPr="0048161F">
        <w:rPr>
          <w:rStyle w:val="StyleUnderline"/>
          <w:highlight w:val="yellow"/>
        </w:rPr>
        <w:t>four</w:t>
      </w:r>
      <w:r w:rsidRPr="0048161F">
        <w:rPr>
          <w:rStyle w:val="StyleUnderline"/>
        </w:rPr>
        <w:t xml:space="preserve"> American members </w:t>
      </w:r>
      <w:r w:rsidRPr="0048161F">
        <w:rPr>
          <w:rStyle w:val="StyleUnderline"/>
          <w:highlight w:val="yellow"/>
        </w:rPr>
        <w:t>of</w:t>
      </w:r>
      <w:r w:rsidRPr="0048161F">
        <w:rPr>
          <w:rStyle w:val="StyleUnderline"/>
        </w:rPr>
        <w:t xml:space="preserve"> the “Rise Above Movement” (</w:t>
      </w:r>
      <w:r w:rsidRPr="0048161F">
        <w:rPr>
          <w:rStyle w:val="StyleUnderline"/>
          <w:highlight w:val="yellow"/>
        </w:rPr>
        <w:t>RAM</w:t>
      </w:r>
      <w:r w:rsidRPr="0048161F">
        <w:rPr>
          <w:rStyle w:val="StyleUnderline"/>
        </w:rPr>
        <w:t>)</w:t>
      </w:r>
      <w:r>
        <w:t xml:space="preserve"> — RAM co-founder Robert Rundo as well as Robert Boman, Tyler Laube and Aaron Eason — </w:t>
      </w:r>
      <w:r w:rsidRPr="0048161F">
        <w:rPr>
          <w:rStyle w:val="StyleUnderline"/>
        </w:rPr>
        <w:t>had “</w:t>
      </w:r>
      <w:r w:rsidRPr="0048161F">
        <w:rPr>
          <w:rStyle w:val="StyleUnderline"/>
          <w:highlight w:val="yellow"/>
        </w:rPr>
        <w:t>violently attacked</w:t>
      </w:r>
      <w:r w:rsidRPr="0048161F">
        <w:rPr>
          <w:rStyle w:val="StyleUnderline"/>
        </w:rPr>
        <w:t xml:space="preserve"> and assaulted </w:t>
      </w:r>
      <w:r w:rsidRPr="0048161F">
        <w:rPr>
          <w:rStyle w:val="StyleUnderline"/>
          <w:highlight w:val="yellow"/>
        </w:rPr>
        <w:t>counter-protestors</w:t>
      </w:r>
      <w:r w:rsidRPr="00B84805">
        <w:rPr>
          <w:highlight w:val="yellow"/>
        </w:rPr>
        <w:t xml:space="preserve">” </w:t>
      </w:r>
      <w:r w:rsidRPr="0048161F">
        <w:rPr>
          <w:rStyle w:val="StyleUnderline"/>
          <w:highlight w:val="yellow"/>
        </w:rPr>
        <w:t>at</w:t>
      </w:r>
      <w:r>
        <w:t xml:space="preserve"> several </w:t>
      </w:r>
      <w:r w:rsidRPr="0048161F">
        <w:rPr>
          <w:rStyle w:val="StyleUnderline"/>
          <w:highlight w:val="yellow"/>
        </w:rPr>
        <w:t>white nationalist</w:t>
      </w:r>
      <w:r w:rsidRPr="0048161F">
        <w:rPr>
          <w:rStyle w:val="StyleUnderline"/>
        </w:rPr>
        <w:t xml:space="preserve"> and white supremacist </w:t>
      </w:r>
      <w:r w:rsidRPr="0048161F">
        <w:rPr>
          <w:rStyle w:val="StyleUnderline"/>
          <w:highlight w:val="yellow"/>
        </w:rPr>
        <w:t>events</w:t>
      </w:r>
      <w:r>
        <w:t xml:space="preserve"> throughout the U.S., including the violent “Unite the Right” rally in Charlottesville last year.</w:t>
      </w:r>
    </w:p>
    <w:p w14:paraId="2DD20D14" w14:textId="77777777" w:rsidR="00A2033B" w:rsidRPr="0048161F" w:rsidRDefault="00A2033B" w:rsidP="00A2033B">
      <w:pPr>
        <w:rPr>
          <w:rStyle w:val="StyleUnderline"/>
        </w:rPr>
      </w:pPr>
      <w:r>
        <w:t xml:space="preserve">The named </w:t>
      </w:r>
      <w:r w:rsidRPr="0048161F">
        <w:rPr>
          <w:rStyle w:val="StyleUnderline"/>
          <w:highlight w:val="yellow"/>
        </w:rPr>
        <w:t>individuals</w:t>
      </w:r>
      <w:r>
        <w:t xml:space="preserve"> are alleged to have “</w:t>
      </w:r>
      <w:r w:rsidRPr="0048161F">
        <w:rPr>
          <w:rStyle w:val="StyleUnderline"/>
          <w:highlight w:val="yellow"/>
        </w:rPr>
        <w:t>used</w:t>
      </w:r>
      <w:r w:rsidRPr="0048161F">
        <w:rPr>
          <w:rStyle w:val="StyleUnderline"/>
        </w:rPr>
        <w:t xml:space="preserve"> the </w:t>
      </w:r>
      <w:r w:rsidRPr="0048161F">
        <w:rPr>
          <w:rStyle w:val="StyleUnderline"/>
          <w:highlight w:val="yellow"/>
        </w:rPr>
        <w:t>Internet</w:t>
      </w:r>
      <w:r w:rsidRPr="0048161F">
        <w:rPr>
          <w:rStyle w:val="StyleUnderline"/>
        </w:rPr>
        <w:t xml:space="preserve"> to </w:t>
      </w:r>
      <w:r w:rsidRPr="0048161F">
        <w:rPr>
          <w:rStyle w:val="StyleUnderline"/>
          <w:highlight w:val="yellow"/>
        </w:rPr>
        <w:t>coordinate combat training</w:t>
      </w:r>
      <w:r w:rsidRPr="0048161F">
        <w:rPr>
          <w:rStyle w:val="StyleUnderline"/>
        </w:rPr>
        <w:t xml:space="preserve"> in preparation for the events</w:t>
      </w:r>
      <w:r>
        <w:t xml:space="preserve">” </w:t>
      </w:r>
      <w:r w:rsidRPr="0048161F">
        <w:rPr>
          <w:rStyle w:val="StyleUnderline"/>
        </w:rPr>
        <w:t>and</w:t>
      </w:r>
      <w:r>
        <w:t xml:space="preserve"> to have </w:t>
      </w:r>
      <w:r w:rsidRPr="0048161F">
        <w:rPr>
          <w:rStyle w:val="StyleUnderline"/>
          <w:highlight w:val="yellow"/>
        </w:rPr>
        <w:t>celebrated</w:t>
      </w:r>
      <w:r w:rsidRPr="0048161F">
        <w:rPr>
          <w:rStyle w:val="StyleUnderline"/>
        </w:rPr>
        <w:t xml:space="preserve"> “their </w:t>
      </w:r>
      <w:r w:rsidRPr="0048161F">
        <w:rPr>
          <w:rStyle w:val="StyleUnderline"/>
          <w:highlight w:val="yellow"/>
        </w:rPr>
        <w:t>acts of violence</w:t>
      </w:r>
      <w:r w:rsidRPr="0048161F">
        <w:rPr>
          <w:rStyle w:val="StyleUnderline"/>
        </w:rPr>
        <w:t xml:space="preserve"> in order </w:t>
      </w:r>
      <w:r w:rsidRPr="0048161F">
        <w:rPr>
          <w:rStyle w:val="StyleUnderline"/>
          <w:highlight w:val="yellow"/>
        </w:rPr>
        <w:t>to recruit members</w:t>
      </w:r>
      <w:r w:rsidRPr="0048161F">
        <w:rPr>
          <w:rStyle w:val="StyleUnderline"/>
        </w:rPr>
        <w:t xml:space="preserve"> for future events.”</w:t>
      </w:r>
    </w:p>
    <w:p w14:paraId="6E4C855D" w14:textId="77777777" w:rsidR="00A2033B" w:rsidRDefault="00A2033B" w:rsidP="00A2033B">
      <w:r>
        <w:t>Court documents refer to RAM as a “white supremacy extremist group” while the group self-represents as “a combat-ready, militant group of a new nationalist white supremacy/identity movement.</w:t>
      </w:r>
    </w:p>
    <w:p w14:paraId="08A53D78" w14:textId="77777777" w:rsidR="00A2033B" w:rsidRDefault="00A2033B" w:rsidP="00A2033B">
      <w:r>
        <w:t>The recent indictment gives special attention to Rundo’s more recent activities, particularly his trip to Europe earlier this year where he traveled to Germany, Ukraine, and Italy “to meet with members of European white supremacy extremist groups.” The FBI became aware that one of the individuals with whom Rundo had met during this trip was Olena Semenyaka, a leader of the International Department for the National Corps, a Ukrainian political party that was formed as an offshoot of the Azov Battalion in 2016.</w:t>
      </w:r>
    </w:p>
    <w:p w14:paraId="4633E1A9" w14:textId="77777777" w:rsidR="00A2033B" w:rsidRPr="0048161F" w:rsidRDefault="00A2033B" w:rsidP="00A2033B">
      <w:pPr>
        <w:rPr>
          <w:rStyle w:val="StyleUnderline"/>
        </w:rPr>
      </w:pPr>
      <w:r>
        <w:t xml:space="preserve">The affidavit detailing Rundo’s meeting with Semenyaka, signed by FBI agent Scott Bierwirth, states that “the Azov Battalion is a paramilitary unit of the Ukrainian National Guard which is known for its association with neo-Nazi ideology and use of Nazi symbolism.” It then adds that </w:t>
      </w:r>
      <w:r w:rsidRPr="0048161F">
        <w:rPr>
          <w:rStyle w:val="StyleUnderline"/>
        </w:rPr>
        <w:t>Azov Battalion “is believed to have participated in training and radicalizing United States-based white supremacy organizations,” such as RAM.</w:t>
      </w:r>
    </w:p>
    <w:p w14:paraId="4F64EBA8" w14:textId="77777777" w:rsidR="00A2033B" w:rsidRDefault="00A2033B" w:rsidP="00A2033B">
      <w:r>
        <w:t xml:space="preserve">In other words, the </w:t>
      </w:r>
      <w:r w:rsidRPr="0048161F">
        <w:rPr>
          <w:rStyle w:val="StyleUnderline"/>
        </w:rPr>
        <w:t>neo-Nazi Azov Battalion is suspected by the U.S. government of both training and radicalizing violent white supremacist groups based in America</w:t>
      </w:r>
      <w:r>
        <w:t xml:space="preserve">. This is particularly troubling when one considers </w:t>
      </w:r>
      <w:r w:rsidRPr="0048161F">
        <w:rPr>
          <w:rStyle w:val="StyleUnderline"/>
        </w:rPr>
        <w:t>the fact that the U.S. government directly enabled the Azov Battalion’s growth and prominence</w:t>
      </w:r>
      <w:r>
        <w:t>. Now, it seems that those actions have translated into troubling domestic consequences for the United States.</w:t>
      </w:r>
    </w:p>
    <w:p w14:paraId="6DB16F02" w14:textId="77777777" w:rsidR="00A2033B" w:rsidRDefault="00A2033B" w:rsidP="00A2033B">
      <w:r>
        <w:t>The Azov Battalion’s ability to provide training to U.S. white supremacy groups is a testament to the group’s prominence in far-right and neo-Nazi circles. However</w:t>
      </w:r>
      <w:r w:rsidRPr="00B84805">
        <w:rPr>
          <w:highlight w:val="yellow"/>
        </w:rPr>
        <w:t xml:space="preserve">, </w:t>
      </w:r>
      <w:r w:rsidRPr="0048161F">
        <w:rPr>
          <w:rStyle w:val="StyleUnderline"/>
          <w:highlight w:val="yellow"/>
        </w:rPr>
        <w:t>the group’s prominence</w:t>
      </w:r>
      <w:r w:rsidRPr="0048161F">
        <w:rPr>
          <w:rStyle w:val="StyleUnderline"/>
        </w:rPr>
        <w:t xml:space="preserve"> is the </w:t>
      </w:r>
      <w:r w:rsidRPr="0048161F">
        <w:rPr>
          <w:rStyle w:val="StyleUnderline"/>
          <w:highlight w:val="yellow"/>
        </w:rPr>
        <w:t>direct result of U.S. government policy</w:t>
      </w:r>
      <w:r w:rsidRPr="0048161F">
        <w:rPr>
          <w:rStyle w:val="StyleUnderline"/>
        </w:rPr>
        <w:t xml:space="preserve"> toward Ukraine.</w:t>
      </w:r>
    </w:p>
    <w:p w14:paraId="4AFC9DE8" w14:textId="77777777" w:rsidR="00A2033B" w:rsidRDefault="00A2033B" w:rsidP="00A2033B">
      <w:r>
        <w:t xml:space="preserve">Originally a paramilitary group of right-wing Ukrainian nationalists linked to the country’s Social-National Party, </w:t>
      </w:r>
      <w:r w:rsidRPr="0048161F">
        <w:rPr>
          <w:rStyle w:val="StyleUnderline"/>
          <w:highlight w:val="yellow"/>
        </w:rPr>
        <w:t>Azov Battalion</w:t>
      </w:r>
      <w:r w:rsidRPr="0048161F">
        <w:rPr>
          <w:rStyle w:val="StyleUnderline"/>
        </w:rPr>
        <w:t xml:space="preserve"> has since become </w:t>
      </w:r>
      <w:r w:rsidRPr="0048161F">
        <w:rPr>
          <w:rStyle w:val="StyleUnderline"/>
          <w:highlight w:val="yellow"/>
        </w:rPr>
        <w:t>incorporated into</w:t>
      </w:r>
      <w:r w:rsidRPr="0048161F">
        <w:rPr>
          <w:rStyle w:val="StyleUnderline"/>
        </w:rPr>
        <w:t xml:space="preserve"> Ukraine’s Interior Ministry as a component of the </w:t>
      </w:r>
      <w:r w:rsidRPr="0048161F">
        <w:rPr>
          <w:rStyle w:val="StyleUnderline"/>
          <w:highlight w:val="yellow"/>
        </w:rPr>
        <w:t>country’s National Guard</w:t>
      </w:r>
      <w:r>
        <w:t>. In addition, the group’s founder Andrey Bilitsky, is currently a member of Ukraine’s parliament. Bilitsky once said that “The historic mission of our nation in this critical moment is to lead the White Races of the world in a final crusade for their survival.</w:t>
      </w:r>
    </w:p>
    <w:p w14:paraId="5842A2A0" w14:textId="77777777" w:rsidR="00A2033B" w:rsidRDefault="00A2033B" w:rsidP="00A2033B">
      <w:r>
        <w:t>Despite the merging of Azov Battalion with the Ukrainian government, the U.S has long continued to support Ukraine’s military with hundreds of millions of dollars in “security, programmatic, and technical assistance,” largely in the name of combatting “Russian aggression.”</w:t>
      </w:r>
    </w:p>
    <w:p w14:paraId="0F65A9B2" w14:textId="77777777" w:rsidR="00A2033B" w:rsidRDefault="00A2033B" w:rsidP="00A2033B">
      <w:r w:rsidRPr="0048161F">
        <w:rPr>
          <w:rStyle w:val="StyleUnderline"/>
          <w:highlight w:val="yellow"/>
        </w:rPr>
        <w:t>This military</w:t>
      </w:r>
      <w:r w:rsidRPr="0048161F">
        <w:rPr>
          <w:rStyle w:val="StyleUnderline"/>
        </w:rPr>
        <w:t xml:space="preserve"> aid has repeatedly </w:t>
      </w:r>
      <w:r w:rsidRPr="0048161F">
        <w:rPr>
          <w:rStyle w:val="StyleUnderline"/>
          <w:highlight w:val="yellow"/>
        </w:rPr>
        <w:t>found its way to the Azov Battalion</w:t>
      </w:r>
      <w:r>
        <w:t>. Indeed, the cooperation between the U.S. military and Azov Battalion has been reported on several occasions since 2015 such as when an Azov Battalion member told the Daily Beast in 2015 about “his battalion’s experience with U.S. trainers and U.S. volunteers quite fondly, even mentioning U.S. volunteers engineers and medics that are still currently assisting them.”</w:t>
      </w:r>
    </w:p>
    <w:p w14:paraId="4A2BD5C6" w14:textId="77777777" w:rsidR="00A2033B" w:rsidRDefault="00A2033B" w:rsidP="00A2033B">
      <w:r>
        <w:t>When news of the close cooperation caused an outcry in the U.S., the Obama administration shot down congressional efforts to limit arms, training and other assistance to the Azov Battalion. U.S. assistance to the Azov Battalion was only banned earlier this year</w:t>
      </w:r>
    </w:p>
    <w:p w14:paraId="0EB4EB0B" w14:textId="77777777" w:rsidR="00A2033B" w:rsidRDefault="00A2033B" w:rsidP="00A2033B">
      <w:r>
        <w:t>However, Azov Battalion continues to receive arms from U.S. allies such as Israel. As journalist Max Blumenthal has noted in the past, Israel has a “history of working as a kind of proxy for the U.S. to arm forces that are committing human rights abuses, or that are fascistic.”</w:t>
      </w:r>
    </w:p>
    <w:p w14:paraId="4DA9BDDE" w14:textId="77777777" w:rsidR="00A2033B" w:rsidRDefault="00A2033B" w:rsidP="00A2033B">
      <w:r>
        <w:t xml:space="preserve">Yet now, as the recent indictment against RAM members shows, the training the U.S. provided to the </w:t>
      </w:r>
      <w:r w:rsidRPr="0048161F">
        <w:rPr>
          <w:rStyle w:val="StyleUnderline"/>
        </w:rPr>
        <w:t>Azov Battalion is coming back to roost in the U.S. as the neo-Nazi group is training and radicalizing U.S.-based groups with similar ideologies steeped in hatred and a belief in white racial supremacy.</w:t>
      </w:r>
    </w:p>
    <w:p w14:paraId="03E5C252" w14:textId="77777777" w:rsidR="00A2033B" w:rsidRDefault="00A2033B" w:rsidP="00A2033B">
      <w:r>
        <w:t xml:space="preserve">This troubling consequence takes on an even more troubling dimension given that </w:t>
      </w:r>
      <w:r w:rsidRPr="0048161F">
        <w:rPr>
          <w:rStyle w:val="StyleUnderline"/>
        </w:rPr>
        <w:t xml:space="preserve">the </w:t>
      </w:r>
      <w:r w:rsidRPr="0048161F">
        <w:rPr>
          <w:rStyle w:val="StyleUnderline"/>
          <w:highlight w:val="yellow"/>
        </w:rPr>
        <w:t>Trump administration has cut funding for efforts aimed at curbing domestic terror threats, such as those</w:t>
      </w:r>
      <w:r w:rsidRPr="0048161F">
        <w:rPr>
          <w:rStyle w:val="StyleUnderline"/>
        </w:rPr>
        <w:t xml:space="preserve"> </w:t>
      </w:r>
      <w:r w:rsidRPr="0048161F">
        <w:rPr>
          <w:rStyle w:val="StyleUnderline"/>
          <w:highlight w:val="yellow"/>
        </w:rPr>
        <w:t>posed by white supremacist groups</w:t>
      </w:r>
      <w:r w:rsidRPr="0048161F">
        <w:rPr>
          <w:rStyle w:val="StyleUnderline"/>
        </w:rPr>
        <w:t>, instead focusing almost exclusively on Islamic extremism.</w:t>
      </w:r>
    </w:p>
    <w:p w14:paraId="205C8102" w14:textId="77777777" w:rsidR="00A2033B" w:rsidRDefault="00A2033B" w:rsidP="00A2033B"/>
    <w:p w14:paraId="17CDEC91" w14:textId="77777777" w:rsidR="00A2033B" w:rsidRDefault="00A2033B" w:rsidP="00A2033B">
      <w:pPr>
        <w:rPr>
          <w:rFonts w:asciiTheme="minorHAnsi" w:hAnsiTheme="minorHAnsi"/>
        </w:rPr>
      </w:pPr>
    </w:p>
    <w:p w14:paraId="51F92B0D" w14:textId="77777777" w:rsidR="00A2033B" w:rsidRDefault="00A2033B" w:rsidP="00A2033B">
      <w:pPr>
        <w:pStyle w:val="Heading3"/>
      </w:pPr>
      <w:r>
        <w:t>2AC – AT: Instability non-uq</w:t>
      </w:r>
    </w:p>
    <w:p w14:paraId="5EF56A49" w14:textId="77777777" w:rsidR="00A2033B" w:rsidRDefault="00A2033B" w:rsidP="00A2033B">
      <w:pPr>
        <w:pStyle w:val="Heading4"/>
      </w:pPr>
      <w:r>
        <w:t xml:space="preserve">Far-right groups creating local instability and violence </w:t>
      </w:r>
    </w:p>
    <w:p w14:paraId="07FB6730" w14:textId="77777777" w:rsidR="00A2033B" w:rsidRDefault="00A2033B" w:rsidP="00A2033B">
      <w:r w:rsidRPr="008E23EA">
        <w:rPr>
          <w:rStyle w:val="Style13ptBold"/>
        </w:rPr>
        <w:t>Oriental Review 14</w:t>
      </w:r>
      <w:r w:rsidRPr="008E23EA">
        <w:t xml:space="preserve"> Oriental Review</w:t>
      </w:r>
      <w:r>
        <w:t xml:space="preserve"> </w:t>
      </w:r>
      <w:r w:rsidRPr="008E23EA">
        <w:t>is an international e- journal focusing on current political issues in Eurasia and beyond [2-24-2014, Accessed 7-15-2019, "The Ukraine: Neo-Nazi criminal state looming in the centre of Europe", OrientalReview.org, https://orientalreview.org/2014/02/24/the-ukraine-neo-nazi-criminal-state-looming-in-the-centre-of-europe/]//</w:t>
      </w:r>
    </w:p>
    <w:p w14:paraId="52B248CB" w14:textId="77777777" w:rsidR="00A2033B" w:rsidRDefault="00A2033B" w:rsidP="00A2033B">
      <w:r>
        <w:t xml:space="preserve">After signing a void agreement on “crisis settlement” on Friday, the situation in the Ukraine has rapidly got out of control of its signatories and “witnesses”. No provisions of this document were fulfilled. The legitimate authorities fled (or tried to flee) the country, the </w:t>
      </w:r>
      <w:r w:rsidRPr="00B84805">
        <w:rPr>
          <w:highlight w:val="yellow"/>
        </w:rPr>
        <w:t>go</w:t>
      </w:r>
      <w:r w:rsidRPr="0048161F">
        <w:rPr>
          <w:rStyle w:val="StyleUnderline"/>
          <w:highlight w:val="yellow"/>
        </w:rPr>
        <w:t>vernmental buildings in Kiev</w:t>
      </w:r>
      <w:r w:rsidRPr="0048161F">
        <w:rPr>
          <w:rStyle w:val="StyleUnderline"/>
        </w:rPr>
        <w:t xml:space="preserve"> are </w:t>
      </w:r>
      <w:r w:rsidRPr="0048161F">
        <w:rPr>
          <w:rStyle w:val="StyleUnderline"/>
          <w:highlight w:val="yellow"/>
        </w:rPr>
        <w:t>taken</w:t>
      </w:r>
      <w:r w:rsidRPr="0048161F">
        <w:rPr>
          <w:rStyle w:val="StyleUnderline"/>
        </w:rPr>
        <w:t xml:space="preserve"> by the revolutionary mob. The </w:t>
      </w:r>
      <w:r w:rsidRPr="0048161F">
        <w:rPr>
          <w:rStyle w:val="StyleUnderline"/>
          <w:highlight w:val="yellow"/>
        </w:rPr>
        <w:t>radicals</w:t>
      </w:r>
      <w:r w:rsidRPr="0048161F">
        <w:rPr>
          <w:rStyle w:val="StyleUnderline"/>
        </w:rPr>
        <w:t xml:space="preserve"> are </w:t>
      </w:r>
      <w:r w:rsidRPr="0048161F">
        <w:rPr>
          <w:rStyle w:val="StyleUnderline"/>
          <w:highlight w:val="yellow"/>
        </w:rPr>
        <w:t>dictating</w:t>
      </w:r>
      <w:r w:rsidRPr="0048161F">
        <w:rPr>
          <w:rStyle w:val="StyleUnderline"/>
        </w:rPr>
        <w:t xml:space="preserve"> the </w:t>
      </w:r>
      <w:r w:rsidRPr="0048161F">
        <w:rPr>
          <w:rStyle w:val="StyleUnderline"/>
          <w:highlight w:val="yellow"/>
        </w:rPr>
        <w:t>new rules</w:t>
      </w:r>
      <w:r w:rsidRPr="0048161F">
        <w:rPr>
          <w:rStyle w:val="StyleUnderline"/>
        </w:rPr>
        <w:t xml:space="preserve"> to façade opposition “leaders”</w:t>
      </w:r>
      <w:r>
        <w:t xml:space="preserve"> who desperately try to bridle the Maidan.</w:t>
      </w:r>
    </w:p>
    <w:p w14:paraId="1C9F81F8" w14:textId="77777777" w:rsidR="00A2033B" w:rsidRDefault="00A2033B" w:rsidP="00A2033B">
      <w:r>
        <w:t>What happened to the Ukraine on February 21, 2014 is essentially a criminal c</w:t>
      </w:r>
      <w:r w:rsidRPr="0048161F">
        <w:rPr>
          <w:rStyle w:val="StyleUnderline"/>
        </w:rPr>
        <w:t>oup committed by the radical armed anarchists and Ukrainian Nazis who have been enjoying a comprehensive financial, military, diplomatic and even religious support and instigation from the Western power groups for the last two decades</w:t>
      </w:r>
      <w:r>
        <w:t xml:space="preserve">. Many of the </w:t>
      </w:r>
      <w:r w:rsidRPr="0048161F">
        <w:rPr>
          <w:rStyle w:val="StyleUnderline"/>
          <w:highlight w:val="yellow"/>
        </w:rPr>
        <w:t>Ukraine’s cities</w:t>
      </w:r>
      <w:r w:rsidRPr="0048161F">
        <w:rPr>
          <w:rStyle w:val="StyleUnderline"/>
        </w:rPr>
        <w:t xml:space="preserve"> are now </w:t>
      </w:r>
      <w:r w:rsidRPr="0048161F">
        <w:rPr>
          <w:rStyle w:val="StyleUnderline"/>
          <w:highlight w:val="yellow"/>
        </w:rPr>
        <w:t>falling into the chaos of lootings,</w:t>
      </w:r>
      <w:r w:rsidRPr="0048161F">
        <w:rPr>
          <w:rStyle w:val="StyleUnderline"/>
        </w:rPr>
        <w:t xml:space="preserve"> </w:t>
      </w:r>
      <w:r w:rsidRPr="0048161F">
        <w:rPr>
          <w:rStyle w:val="StyleUnderline"/>
          <w:highlight w:val="yellow"/>
        </w:rPr>
        <w:t>unprovoked violence, lynch law and political repressions</w:t>
      </w:r>
      <w:r>
        <w:t>.</w:t>
      </w:r>
    </w:p>
    <w:p w14:paraId="2E49C1FD" w14:textId="77777777" w:rsidR="00A2033B" w:rsidRDefault="00A2033B" w:rsidP="00A2033B">
      <w:r>
        <w:t xml:space="preserve">The first signs of upcoming chaos were clearly seen as the Ukrainian authorities wavered at the </w:t>
      </w:r>
      <w:r w:rsidRPr="0048161F">
        <w:rPr>
          <w:rStyle w:val="StyleUnderline"/>
          <w:highlight w:val="yellow"/>
        </w:rPr>
        <w:t>three-month siege of</w:t>
      </w:r>
      <w:r w:rsidRPr="0048161F">
        <w:rPr>
          <w:rStyle w:val="StyleUnderline"/>
        </w:rPr>
        <w:t xml:space="preserve"> the centre of </w:t>
      </w:r>
      <w:r w:rsidRPr="0048161F">
        <w:rPr>
          <w:rStyle w:val="StyleUnderline"/>
          <w:highlight w:val="yellow"/>
        </w:rPr>
        <w:t>Kiev</w:t>
      </w:r>
      <w:r w:rsidRPr="0048161F">
        <w:rPr>
          <w:rStyle w:val="StyleUnderline"/>
        </w:rPr>
        <w:t xml:space="preserve"> </w:t>
      </w:r>
      <w:r w:rsidRPr="0048161F">
        <w:rPr>
          <w:rStyle w:val="StyleUnderline"/>
          <w:highlight w:val="yellow"/>
        </w:rPr>
        <w:t>by</w:t>
      </w:r>
      <w:r w:rsidRPr="0048161F">
        <w:rPr>
          <w:rStyle w:val="StyleUnderline"/>
        </w:rPr>
        <w:t xml:space="preserve"> the </w:t>
      </w:r>
      <w:r w:rsidRPr="0048161F">
        <w:rPr>
          <w:rStyle w:val="StyleUnderline"/>
          <w:highlight w:val="yellow"/>
        </w:rPr>
        <w:t>radical guerrilla elements</w:t>
      </w:r>
      <w:r w:rsidRPr="0048161F">
        <w:rPr>
          <w:rStyle w:val="StyleUnderline"/>
        </w:rPr>
        <w:t xml:space="preserve"> from Galicia and local criminal gangs</w:t>
      </w:r>
      <w:r>
        <w:t>. They watched silently when furious fanatics were burning unarmed riot police Berkut officers alive, lynching them and pulling out their eyes. They did nothing to stop frantic “freedom fighters” from storming regional administrations, humiliating the officials and looting police and military arsenals in the West Ukraine. They were paralyzed when unidentified snipers were cool-bloodily killing militia personnel, protesters and casual passers-by from the roofs of Kiev’s buildings. They even declared amnesty (twice!) to those guilty of the brutal crimes against policemen and public order. Thus Yanukovych’s regime itself paved the way for a sinister ghost of the war-torn Libya to come to Ukraine.</w:t>
      </w:r>
    </w:p>
    <w:p w14:paraId="5EA3D7E8" w14:textId="77777777" w:rsidR="00A2033B" w:rsidRDefault="00A2033B" w:rsidP="00A2033B">
      <w:r>
        <w:t>Is the guerrilla side a self-organized and self-indoctrinated popular movement tired of a corrupt and inefficient state? That is hardly the case.</w:t>
      </w:r>
    </w:p>
    <w:p w14:paraId="4E9EC6AF" w14:textId="77777777" w:rsidR="00A2033B" w:rsidRDefault="00A2033B" w:rsidP="00A2033B">
      <w:r>
        <w:t>Since the collapse of the Soviet Union the international power groups have invested billions of the Federal Reserve notes (aka US$) into Ukrainian “pro-democratic” NGOs and politicians. While preaching “Ukrainian commitment to the European choice and democratic values” in the meantime they clearly saw that there was no short-term historical perspective for making Ukraine a state hostile to Russia, which is evidently the final goal of the globalist Eastern policy. The stakes were placed on the ultranationalist elements in the Western Ukraine and in the Uniate Church, a minority religious Greek-Catholic community of the Eastern rite, created by the Holy See in XVI century in a desperate attempt to weaken close ties of Rzeczpospolita’s Orthodox with Moscow. Since the early 1990s the Uniates enjoyed silent support of the newly-independent central authorities in Kiev. Their tactic was to aggressively occupy Orthodox cathedrals on the canonic territory of the Moscow Patriarchate. The last thing the Uniate clergy used to preach in the occupied churches for all these years was the Christian call for repentance and peace. Instead they propagated a new crusade against the Orthodox and directly instigated and justified race-motivated prosecutions and even killings, acting exactly like radical jihadist preachers of the militant pseudo-Islamic sects. Suffice to watch a “Sunday sermon” by Mykhailo Arsenych, the clergyman from a local Uniate church in Ivano-Frankovsk region, Ukraine saying: “Today we are really ready for a revolution.The only effective methods of combat are assassination and terror! We want to be sure that no Chinese, Negro, Jew or Muscovite will try to come and grab our land tomorrow!”</w:t>
      </w:r>
    </w:p>
    <w:p w14:paraId="3C38F487" w14:textId="77777777" w:rsidR="00A2033B" w:rsidRDefault="00A2033B" w:rsidP="00A2033B">
      <w:r>
        <w:t xml:space="preserve">The products of such indoctrination were not long in coming. A number of NATO-sponsored training centers for the Ukrainian ultranationalist militants were </w:t>
      </w:r>
      <w:r w:rsidRPr="0048161F">
        <w:rPr>
          <w:rStyle w:val="StyleUnderline"/>
        </w:rPr>
        <w:t>opened on the territory of the Baltic states immediately after they joined NATO in 2004</w:t>
      </w:r>
      <w:r>
        <w:t>. The detailed photo report on a Ukrainian group taking a course of subversive activities at a NATO training center in Estonia in 2006 is available here (texts in Russian).</w:t>
      </w:r>
    </w:p>
    <w:p w14:paraId="7009A76C" w14:textId="77777777" w:rsidR="00A2033B" w:rsidRDefault="00A2033B" w:rsidP="00A2033B">
      <w:r w:rsidRPr="0048161F">
        <w:rPr>
          <w:rStyle w:val="StyleUnderline"/>
          <w:highlight w:val="yellow"/>
        </w:rPr>
        <w:t>Abundant financial and human resources</w:t>
      </w:r>
      <w:r w:rsidRPr="0048161F">
        <w:rPr>
          <w:rStyle w:val="StyleUnderline"/>
        </w:rPr>
        <w:t xml:space="preserve"> were </w:t>
      </w:r>
      <w:r w:rsidRPr="0048161F">
        <w:rPr>
          <w:rStyle w:val="StyleUnderline"/>
          <w:highlight w:val="yellow"/>
        </w:rPr>
        <w:t>directed</w:t>
      </w:r>
      <w:r w:rsidRPr="0048161F">
        <w:rPr>
          <w:rStyle w:val="StyleUnderline"/>
        </w:rPr>
        <w:t xml:space="preserve"> </w:t>
      </w:r>
      <w:r w:rsidRPr="0048161F">
        <w:rPr>
          <w:rStyle w:val="StyleUnderline"/>
          <w:highlight w:val="yellow"/>
        </w:rPr>
        <w:t>to</w:t>
      </w:r>
      <w:r w:rsidRPr="0048161F">
        <w:rPr>
          <w:rStyle w:val="StyleUnderline"/>
        </w:rPr>
        <w:t xml:space="preserve"> </w:t>
      </w:r>
      <w:r w:rsidRPr="0048161F">
        <w:rPr>
          <w:rStyle w:val="StyleUnderline"/>
          <w:highlight w:val="yellow"/>
        </w:rPr>
        <w:t>bolster</w:t>
      </w:r>
      <w:r w:rsidRPr="0048161F">
        <w:rPr>
          <w:rStyle w:val="StyleUnderline"/>
        </w:rPr>
        <w:t xml:space="preserve"> the </w:t>
      </w:r>
      <w:r w:rsidRPr="0048161F">
        <w:rPr>
          <w:rStyle w:val="StyleUnderline"/>
          <w:highlight w:val="yellow"/>
        </w:rPr>
        <w:t>paramilitary</w:t>
      </w:r>
      <w:r w:rsidRPr="0048161F">
        <w:rPr>
          <w:rStyle w:val="StyleUnderline"/>
        </w:rPr>
        <w:t xml:space="preserve"> </w:t>
      </w:r>
      <w:r w:rsidRPr="0048161F">
        <w:rPr>
          <w:rStyle w:val="StyleUnderline"/>
          <w:highlight w:val="yellow"/>
        </w:rPr>
        <w:t>units</w:t>
      </w:r>
      <w:r w:rsidRPr="0048161F">
        <w:rPr>
          <w:rStyle w:val="StyleUnderline"/>
        </w:rPr>
        <w:t xml:space="preserve"> </w:t>
      </w:r>
      <w:r w:rsidRPr="0048161F">
        <w:rPr>
          <w:rStyle w:val="StyleUnderline"/>
          <w:highlight w:val="yellow"/>
        </w:rPr>
        <w:t>of</w:t>
      </w:r>
      <w:r w:rsidRPr="0048161F">
        <w:rPr>
          <w:rStyle w:val="StyleUnderline"/>
        </w:rPr>
        <w:t xml:space="preserve"> the radical UNA-UNSO, Svoboda and other </w:t>
      </w:r>
      <w:r w:rsidRPr="0048161F">
        <w:rPr>
          <w:rStyle w:val="StyleUnderline"/>
          <w:highlight w:val="yellow"/>
        </w:rPr>
        <w:t>ultranationalist organizations in the Ukraine</w:t>
      </w:r>
      <w:r>
        <w:t xml:space="preserve">. Since 1990s these thugs were participating in the Chechen and Balkan wars on the side of radical Wahhabi (!) </w:t>
      </w:r>
      <w:r w:rsidRPr="0048161F">
        <w:rPr>
          <w:rStyle w:val="StyleUnderline"/>
          <w:highlight w:val="yellow"/>
        </w:rPr>
        <w:t>militants and committing war crimes against captured Russian and Serbian soldiers and civilian population</w:t>
      </w:r>
      <w:r w:rsidRPr="0048161F">
        <w:rPr>
          <w:rStyle w:val="StyleUnderline"/>
        </w:rPr>
        <w:t>.</w:t>
      </w:r>
      <w:r>
        <w:t xml:space="preserve"> One of the notorious guerilla fighters of the Ukrainian origin in Chechnya, Olexander Muzychko (aka criminal leader Sasha Biliy) today is heading a brigade of “Pravyi Sector”, the radical militant driving force of the ongoing coup d’état in Kiev. According to his “official” biography (link in Russian), in 1994 he was awarded by the then top commander of terrorist Ichkeria enclave Dzhohar Dudayev with the order “Hero of Nation” for “outstanding military successes against Russian troops”. His “military skills” were quite specific: he used to lure the Russian units operating in remote Chechen locations to guerilla ambushes. Then he personally </w:t>
      </w:r>
      <w:r w:rsidRPr="00B84805">
        <w:rPr>
          <w:highlight w:val="yellow"/>
        </w:rPr>
        <w:t>p</w:t>
      </w:r>
      <w:r w:rsidRPr="0048161F">
        <w:rPr>
          <w:rStyle w:val="StyleUnderline"/>
          <w:highlight w:val="yellow"/>
        </w:rPr>
        <w:t>articipated in tortures and beheadings of</w:t>
      </w:r>
      <w:r w:rsidRPr="0048161F">
        <w:rPr>
          <w:rStyle w:val="StyleUnderline"/>
        </w:rPr>
        <w:t xml:space="preserve"> the captured </w:t>
      </w:r>
      <w:r w:rsidRPr="0048161F">
        <w:rPr>
          <w:rStyle w:val="StyleUnderline"/>
          <w:highlight w:val="yellow"/>
        </w:rPr>
        <w:t>Russian soldiers</w:t>
      </w:r>
      <w:r w:rsidRPr="0048161F">
        <w:rPr>
          <w:rStyle w:val="StyleUnderline"/>
        </w:rPr>
        <w:t xml:space="preserve">. </w:t>
      </w:r>
      <w:r>
        <w:t>After returning to the Ukraine in 1995, he led a criminal gang in Rovno. Eventually he was prosecuted and sentenced for 8 years term for kidnapping for ransom and attempted assassination of a Ukrainian businessman. He entered politics after release from prison in late 2000s.</w:t>
      </w:r>
    </w:p>
    <w:p w14:paraId="3D68C5E8" w14:textId="77777777" w:rsidR="00A2033B" w:rsidRPr="0048161F" w:rsidRDefault="00A2033B" w:rsidP="00A2033B">
      <w:pPr>
        <w:rPr>
          <w:rStyle w:val="StyleUnderline"/>
        </w:rPr>
      </w:pPr>
      <w:r>
        <w:t xml:space="preserve">After the end of Chechen and Balkan wars the British and American private military contractors were routinely recruiting Ukrainian mercenaries for operations in Afghanistan, Iraq, Syria and elsewhere. The Britam Defense scandal revealed the way and scale of how the Ukrainian personnel of the private military contractors were used in provocative clandestine actions to meet Western political goals in the Middle East. </w:t>
      </w:r>
      <w:r w:rsidRPr="0048161F">
        <w:rPr>
          <w:rStyle w:val="StyleUnderline"/>
        </w:rPr>
        <w:t>Many</w:t>
      </w:r>
      <w:r>
        <w:t xml:space="preserve"> of them were sent to Kiev to make the job they are paid for – to target </w:t>
      </w:r>
      <w:r w:rsidRPr="0048161F">
        <w:rPr>
          <w:rStyle w:val="StyleUnderline"/>
        </w:rPr>
        <w:t>both policemen and protesters on “Euromaidan” from the roofs of surrounding buildings.</w:t>
      </w:r>
    </w:p>
    <w:p w14:paraId="777D2FDE" w14:textId="77777777" w:rsidR="00A2033B" w:rsidRDefault="00A2033B" w:rsidP="00A2033B">
      <w:r>
        <w:t xml:space="preserve">That is the sort of people the half-hearted European politicians are about to deal with in the Ukraine. These fanatics are the real authority in today’s Kiev seized by the marauding mobs. They have torn the Friday’s agreement signed by four Ukrainian “leaders” and three European officials before the ink was dry on this paper. Their treatment of Yulia Timoshenko after her emotional speech on the Maidan Saturday night has clearly shown that her nomination de facto head of failing Ukrainian state would be their decision. </w:t>
      </w:r>
      <w:r w:rsidRPr="0048161F">
        <w:rPr>
          <w:rStyle w:val="StyleUnderline"/>
        </w:rPr>
        <w:t xml:space="preserve">Latest </w:t>
      </w:r>
      <w:r w:rsidRPr="0048161F">
        <w:rPr>
          <w:rStyle w:val="StyleUnderline"/>
          <w:highlight w:val="yellow"/>
        </w:rPr>
        <w:t>Western</w:t>
      </w:r>
      <w:r w:rsidRPr="0048161F">
        <w:rPr>
          <w:rStyle w:val="StyleUnderline"/>
        </w:rPr>
        <w:t xml:space="preserve"> </w:t>
      </w:r>
      <w:r w:rsidRPr="0048161F">
        <w:rPr>
          <w:rStyle w:val="StyleUnderline"/>
          <w:highlight w:val="yellow"/>
        </w:rPr>
        <w:t>advice</w:t>
      </w:r>
      <w:r w:rsidRPr="0048161F">
        <w:rPr>
          <w:rStyle w:val="StyleUnderline"/>
        </w:rPr>
        <w:t xml:space="preserve"> </w:t>
      </w:r>
      <w:r w:rsidRPr="0048161F">
        <w:rPr>
          <w:rStyle w:val="StyleUnderline"/>
          <w:highlight w:val="yellow"/>
        </w:rPr>
        <w:t>to</w:t>
      </w:r>
      <w:r w:rsidRPr="0048161F">
        <w:rPr>
          <w:rStyle w:val="StyleUnderline"/>
        </w:rPr>
        <w:t xml:space="preserve"> financially </w:t>
      </w:r>
      <w:r w:rsidRPr="0048161F">
        <w:rPr>
          <w:rStyle w:val="StyleUnderline"/>
          <w:highlight w:val="yellow"/>
        </w:rPr>
        <w:t>support</w:t>
      </w:r>
      <w:r w:rsidRPr="0048161F">
        <w:rPr>
          <w:rStyle w:val="StyleUnderline"/>
        </w:rPr>
        <w:t xml:space="preserve"> the Ukraine with the IMF and the EU funds </w:t>
      </w:r>
      <w:r w:rsidRPr="0048161F">
        <w:rPr>
          <w:rStyle w:val="StyleUnderline"/>
          <w:highlight w:val="yellow"/>
        </w:rPr>
        <w:t>suggest</w:t>
      </w:r>
      <w:r w:rsidRPr="0048161F">
        <w:rPr>
          <w:rStyle w:val="StyleUnderline"/>
        </w:rPr>
        <w:t xml:space="preserve"> that they have </w:t>
      </w:r>
      <w:r w:rsidRPr="0048161F">
        <w:rPr>
          <w:rStyle w:val="StyleUnderline"/>
          <w:highlight w:val="yellow"/>
        </w:rPr>
        <w:t>chosen</w:t>
      </w:r>
      <w:r w:rsidRPr="0048161F">
        <w:rPr>
          <w:rStyle w:val="StyleUnderline"/>
        </w:rPr>
        <w:t xml:space="preserve"> to buy the loyalty of the </w:t>
      </w:r>
      <w:r w:rsidRPr="0048161F">
        <w:rPr>
          <w:rStyle w:val="StyleUnderline"/>
          <w:highlight w:val="yellow"/>
        </w:rPr>
        <w:t>ultranationalists</w:t>
      </w:r>
      <w:r w:rsidRPr="0048161F">
        <w:rPr>
          <w:rStyle w:val="StyleUnderline"/>
        </w:rPr>
        <w:t xml:space="preserve"> </w:t>
      </w:r>
      <w:r w:rsidRPr="0048161F">
        <w:rPr>
          <w:rStyle w:val="StyleUnderline"/>
          <w:highlight w:val="yellow"/>
        </w:rPr>
        <w:t>for</w:t>
      </w:r>
      <w:r w:rsidRPr="0048161F">
        <w:rPr>
          <w:rStyle w:val="StyleUnderline"/>
        </w:rPr>
        <w:t xml:space="preserve"> the </w:t>
      </w:r>
      <w:r w:rsidRPr="0048161F">
        <w:rPr>
          <w:rStyle w:val="StyleUnderline"/>
          <w:highlight w:val="yellow"/>
        </w:rPr>
        <w:t>transition</w:t>
      </w:r>
      <w:r w:rsidRPr="0048161F">
        <w:rPr>
          <w:rStyle w:val="StyleUnderline"/>
        </w:rPr>
        <w:t xml:space="preserve"> period</w:t>
      </w:r>
      <w:r>
        <w:t xml:space="preserve">. Therefore, the </w:t>
      </w:r>
      <w:r w:rsidRPr="0048161F">
        <w:rPr>
          <w:rStyle w:val="StyleUnderline"/>
        </w:rPr>
        <w:t>ongoing Western policy of appeasement towards the radical insurgents in Kiev very much resembles the Anglo-American connivance in Hitler’s accession to power in Germany in 1933 and the rise of the Third Reich</w:t>
      </w:r>
      <w:r>
        <w:t xml:space="preserve">. But if the Western elitist groups suppose that the Neo-Nazi project that they have carefully cherished and supported in the Ukraine for decades, would be controlled by political means and set against Russia, they are deadly wrong. After facing furious resistance and blowback at the East and South of the Ukraine, </w:t>
      </w:r>
      <w:r w:rsidRPr="0048161F">
        <w:rPr>
          <w:rStyle w:val="StyleUnderline"/>
        </w:rPr>
        <w:t>the radical Nazi ideological avalanche encouraged by the illusion of success in Kiev would inevitably enter the degrading European political landscape where the neo-Nazi and hooligan outbreaks are already a notable destabilizing facto</w:t>
      </w:r>
      <w:r>
        <w:t>r. Their established links with the Islamist underground in Europe add another sinister dimension to the murky European future.</w:t>
      </w:r>
    </w:p>
    <w:p w14:paraId="18A248A5" w14:textId="77777777" w:rsidR="00A2033B" w:rsidRDefault="00A2033B" w:rsidP="00A2033B">
      <w:r>
        <w:t>Is it the price the Europeans are ready to pay for bringing its eastern neighbors into the “family of civilized nations”?</w:t>
      </w:r>
    </w:p>
    <w:p w14:paraId="24C9921F" w14:textId="77777777" w:rsidR="00A2033B" w:rsidRDefault="00A2033B" w:rsidP="00A2033B"/>
    <w:p w14:paraId="63F7813B" w14:textId="77777777" w:rsidR="00A2033B" w:rsidRDefault="00A2033B" w:rsidP="00A2033B"/>
    <w:p w14:paraId="2925A9B3" w14:textId="77777777" w:rsidR="00A2033B" w:rsidRDefault="00A2033B" w:rsidP="00A2033B">
      <w:pPr>
        <w:pStyle w:val="Heading3"/>
      </w:pPr>
      <w:r>
        <w:t>2AC – AT: No Blowback</w:t>
      </w:r>
    </w:p>
    <w:p w14:paraId="24EBF5C5" w14:textId="77777777" w:rsidR="00A2033B" w:rsidRDefault="00A2033B" w:rsidP="00A2033B">
      <w:pPr>
        <w:pStyle w:val="Heading4"/>
      </w:pPr>
      <w:r>
        <w:t>US white supremacists  get direct training from the pentagon in Ukraine they bring that back to perpetuate violence at home</w:t>
      </w:r>
    </w:p>
    <w:p w14:paraId="0B4053D2" w14:textId="77777777" w:rsidR="00A2033B" w:rsidRDefault="00A2033B" w:rsidP="00A2033B">
      <w:r w:rsidRPr="00AF1747">
        <w:rPr>
          <w:rStyle w:val="Style13ptBold"/>
        </w:rPr>
        <w:t>Butterfield 19</w:t>
      </w:r>
      <w:r>
        <w:t xml:space="preserve"> – Greg Butterfield is the coordinator of Solidarity with Novorossiya &amp; Antifascists in Ukraine. He has written extensively on developments in Ukraine and Donbass since 2014. In September 2014, he visited Crimea to meet with exiled Ukrainian activists; when he attempted to visit the city of Kharkov in eastern Ukraine, he was deported at gunpoint. In 2016, he went to Donetsk and Lugansk, attending an anti-fascist conference and visiting the people’s militia near the front line. Many of his articles and translations can be found at Red Star Over Donbass, 4-5-2019, "‘U.S. export of fascist violence finds its way home’," New Cold War, </w:t>
      </w:r>
      <w:hyperlink r:id="rId29" w:history="1">
        <w:r w:rsidRPr="006B3591">
          <w:rPr>
            <w:rStyle w:val="Hyperlink"/>
          </w:rPr>
          <w:t>https://www.newcoldwar.org/u-s-export-of-fascist-violence-finds-its-way-home/</w:t>
        </w:r>
      </w:hyperlink>
      <w:r>
        <w:t xml:space="preserve"> accessed 7/15/19 //ICH – SW </w:t>
      </w:r>
    </w:p>
    <w:p w14:paraId="3DDC5D2E" w14:textId="77777777" w:rsidR="00A2033B" w:rsidRDefault="00A2033B" w:rsidP="00A2033B">
      <w:r>
        <w:t xml:space="preserve">Last October, a few members of an </w:t>
      </w:r>
      <w:r w:rsidRPr="00AF1747">
        <w:rPr>
          <w:rStyle w:val="StyleUnderline"/>
        </w:rPr>
        <w:t xml:space="preserve">armed white supremacist group called </w:t>
      </w:r>
      <w:r w:rsidRPr="00B84805">
        <w:rPr>
          <w:rStyle w:val="StyleUnderline"/>
          <w:highlight w:val="yellow"/>
        </w:rPr>
        <w:t>the Rise Above Movement</w:t>
      </w:r>
      <w:r w:rsidRPr="00AF1747">
        <w:rPr>
          <w:rStyle w:val="StyleUnderline"/>
        </w:rPr>
        <w:t xml:space="preserve"> were arrested in California. This group </w:t>
      </w:r>
      <w:r w:rsidRPr="00B84805">
        <w:rPr>
          <w:rStyle w:val="StyleUnderline"/>
          <w:highlight w:val="yellow"/>
        </w:rPr>
        <w:t>participated in</w:t>
      </w:r>
      <w:r>
        <w:t xml:space="preserve"> the violence in Charlottesville that led up to </w:t>
      </w:r>
      <w:r w:rsidRPr="00B84805">
        <w:rPr>
          <w:rStyle w:val="StyleUnderline"/>
          <w:highlight w:val="yellow"/>
        </w:rPr>
        <w:t>the murder of Heather Heyer</w:t>
      </w:r>
      <w:r>
        <w:t xml:space="preserve"> on August 12, 2017. According to their FBI rap sheet, </w:t>
      </w:r>
      <w:r w:rsidRPr="00B84805">
        <w:rPr>
          <w:rStyle w:val="StyleUnderline"/>
          <w:highlight w:val="yellow"/>
        </w:rPr>
        <w:t>these racist goons</w:t>
      </w:r>
      <w:r w:rsidRPr="00AF1747">
        <w:rPr>
          <w:rStyle w:val="StyleUnderline"/>
        </w:rPr>
        <w:t xml:space="preserve"> later </w:t>
      </w:r>
      <w:r w:rsidRPr="00B84805">
        <w:rPr>
          <w:rStyle w:val="StyleUnderline"/>
          <w:highlight w:val="yellow"/>
        </w:rPr>
        <w:t>received training from the</w:t>
      </w:r>
      <w:r w:rsidRPr="00AF1747">
        <w:rPr>
          <w:rStyle w:val="StyleUnderline"/>
        </w:rPr>
        <w:t xml:space="preserve"> fascist </w:t>
      </w:r>
      <w:r w:rsidRPr="00B84805">
        <w:rPr>
          <w:rStyle w:val="StyleUnderline"/>
          <w:highlight w:val="yellow"/>
        </w:rPr>
        <w:t>Azov Battalion</w:t>
      </w:r>
      <w:r w:rsidRPr="00AF1747">
        <w:rPr>
          <w:rStyle w:val="StyleUnderline"/>
        </w:rPr>
        <w:t xml:space="preserve"> of Ukraine</w:t>
      </w:r>
      <w:r>
        <w:t>.</w:t>
      </w:r>
    </w:p>
    <w:p w14:paraId="49EF88E6" w14:textId="77777777" w:rsidR="00A2033B" w:rsidRDefault="00A2033B" w:rsidP="00A2033B">
      <w:r>
        <w:t xml:space="preserve">What’s most important to know about </w:t>
      </w:r>
      <w:r w:rsidRPr="00AF1747">
        <w:rPr>
          <w:rStyle w:val="StyleUnderline"/>
        </w:rPr>
        <w:t>the Azov Battalion is that it is an official part of the National Guard under the Interior Ministry of Ukraine</w:t>
      </w:r>
      <w:r>
        <w:t xml:space="preserve">. It’s a recognized part of the state. </w:t>
      </w:r>
      <w:r w:rsidRPr="00AF1747">
        <w:rPr>
          <w:rStyle w:val="StyleUnderline"/>
        </w:rPr>
        <w:t>Azov is one of several neo-Nazi battalions that fight in Ukraine’s war</w:t>
      </w:r>
      <w:r>
        <w:t xml:space="preserve"> against the anti-fascist Donbass republics of Donetsk and Lugansk — a war that has cost more than 13,000 lives since 2014, according to the United Nations.</w:t>
      </w:r>
    </w:p>
    <w:p w14:paraId="0563BB92" w14:textId="77777777" w:rsidR="00A2033B" w:rsidRPr="00AF1747" w:rsidRDefault="00A2033B" w:rsidP="00A2033B">
      <w:pPr>
        <w:rPr>
          <w:u w:val="single"/>
        </w:rPr>
      </w:pPr>
      <w:r w:rsidRPr="00B84805">
        <w:rPr>
          <w:rStyle w:val="StyleUnderline"/>
          <w:highlight w:val="yellow"/>
        </w:rPr>
        <w:t>Azov is a</w:t>
      </w:r>
      <w:r w:rsidRPr="00AF1747">
        <w:rPr>
          <w:rStyle w:val="StyleUnderline"/>
        </w:rPr>
        <w:t xml:space="preserve"> particularly notorious branch of Ukraine’s </w:t>
      </w:r>
      <w:r w:rsidRPr="00B84805">
        <w:rPr>
          <w:rStyle w:val="StyleUnderline"/>
          <w:highlight w:val="yellow"/>
        </w:rPr>
        <w:t>thriving fascist movement</w:t>
      </w:r>
      <w:r w:rsidRPr="00AF1747">
        <w:rPr>
          <w:rStyle w:val="StyleUnderline"/>
        </w:rPr>
        <w:t>.</w:t>
      </w:r>
      <w:r>
        <w:t xml:space="preserve"> The group openly uses neo-Nazi flags and symbols. </w:t>
      </w:r>
      <w:r w:rsidRPr="00B84805">
        <w:rPr>
          <w:rStyle w:val="StyleUnderline"/>
          <w:highlight w:val="yellow"/>
        </w:rPr>
        <w:t>Its members</w:t>
      </w:r>
      <w:r w:rsidRPr="00AF1747">
        <w:rPr>
          <w:rStyle w:val="StyleUnderline"/>
        </w:rPr>
        <w:t xml:space="preserve"> and supporters have attacked, and in some cases </w:t>
      </w:r>
      <w:r w:rsidRPr="00B84805">
        <w:rPr>
          <w:rStyle w:val="StyleUnderline"/>
          <w:highlight w:val="yellow"/>
        </w:rPr>
        <w:t>killed, anti-fascists, communists, Roma, Vietnamese</w:t>
      </w:r>
      <w:r w:rsidRPr="00AF1747">
        <w:rPr>
          <w:rStyle w:val="StyleUnderline"/>
        </w:rPr>
        <w:t xml:space="preserve"> and other </w:t>
      </w:r>
      <w:r w:rsidRPr="00B84805">
        <w:rPr>
          <w:rStyle w:val="StyleUnderline"/>
          <w:highlight w:val="yellow"/>
        </w:rPr>
        <w:t>minority nationalities, women and LGBTQ2S people</w:t>
      </w:r>
      <w:r w:rsidRPr="00AF1747">
        <w:rPr>
          <w:rStyle w:val="StyleUnderline"/>
        </w:rPr>
        <w:t>, as well as members of rival fascist gangs.</w:t>
      </w:r>
    </w:p>
    <w:p w14:paraId="5E1F859C" w14:textId="77777777" w:rsidR="00A2033B" w:rsidRDefault="00A2033B" w:rsidP="00A2033B">
      <w:r>
        <w:t>The government that nurtures Azov came to power five years ago through a coup carried out with the aid of the U.S. government — much like the coup the U.S. is trying to carry out today in Venezuela. Back then a Democrat was in the White House, today a Republican is. Otherwise there’s not much difference.</w:t>
      </w:r>
    </w:p>
    <w:p w14:paraId="7A55AD00" w14:textId="77777777" w:rsidR="00A2033B" w:rsidRDefault="00A2033B" w:rsidP="00A2033B">
      <w:r>
        <w:t xml:space="preserve">The U.S. </w:t>
      </w:r>
      <w:r w:rsidRPr="00B84805">
        <w:rPr>
          <w:rStyle w:val="StyleUnderline"/>
          <w:highlight w:val="yellow"/>
        </w:rPr>
        <w:t xml:space="preserve">Congress passed a measure </w:t>
      </w:r>
      <w:r w:rsidRPr="00AF1747">
        <w:rPr>
          <w:rStyle w:val="StyleUnderline"/>
        </w:rPr>
        <w:t xml:space="preserve">that was supposed </w:t>
      </w:r>
      <w:r w:rsidRPr="00B84805">
        <w:rPr>
          <w:rStyle w:val="StyleUnderline"/>
          <w:highlight w:val="yellow"/>
        </w:rPr>
        <w:t>to block U.S. military aid</w:t>
      </w:r>
      <w:r w:rsidRPr="00AF1747">
        <w:rPr>
          <w:rStyle w:val="StyleUnderline"/>
        </w:rPr>
        <w:t xml:space="preserve"> from reaching Azov. It’s completely phony</w:t>
      </w:r>
      <w:r w:rsidRPr="00AF1747">
        <w:t>. Troops from the U.S. and other NATO countries routinely train and arm the fascist battalions alongside the regular</w:t>
      </w:r>
      <w:r>
        <w:t xml:space="preserve"> army in Ukraine. </w:t>
      </w:r>
      <w:r w:rsidRPr="00B84805">
        <w:rPr>
          <w:rStyle w:val="StyleUnderline"/>
          <w:highlight w:val="yellow"/>
        </w:rPr>
        <w:t xml:space="preserve">Azov was formally integrated into the National Guard to skirt this </w:t>
      </w:r>
      <w:r w:rsidRPr="00AF1747">
        <w:rPr>
          <w:rStyle w:val="StyleUnderline"/>
        </w:rPr>
        <w:t>toothless l</w:t>
      </w:r>
      <w:r w:rsidRPr="00B84805">
        <w:rPr>
          <w:rStyle w:val="StyleUnderline"/>
          <w:highlight w:val="yellow"/>
        </w:rPr>
        <w:t>aw</w:t>
      </w:r>
      <w:r>
        <w:t>.</w:t>
      </w:r>
    </w:p>
    <w:p w14:paraId="43DAD874" w14:textId="77777777" w:rsidR="00A2033B" w:rsidRPr="00AF1747" w:rsidRDefault="00A2033B" w:rsidP="00A2033B">
      <w:pPr>
        <w:rPr>
          <w:u w:val="single"/>
        </w:rPr>
      </w:pPr>
      <w:r w:rsidRPr="00B84805">
        <w:rPr>
          <w:rStyle w:val="StyleUnderline"/>
          <w:highlight w:val="yellow"/>
        </w:rPr>
        <w:t>When U.S. white supremacists get training from Ukrainian Nazis,</w:t>
      </w:r>
      <w:r w:rsidRPr="00B84805">
        <w:rPr>
          <w:highlight w:val="yellow"/>
        </w:rPr>
        <w:t xml:space="preserve"> </w:t>
      </w:r>
      <w:r w:rsidRPr="00B84805">
        <w:rPr>
          <w:rStyle w:val="Emphasis"/>
          <w:highlight w:val="yellow"/>
        </w:rPr>
        <w:t>it’s not</w:t>
      </w:r>
      <w:r w:rsidRPr="00AF1747">
        <w:rPr>
          <w:rStyle w:val="Emphasis"/>
        </w:rPr>
        <w:t xml:space="preserve"> an isolated case of </w:t>
      </w:r>
      <w:r w:rsidRPr="00B84805">
        <w:rPr>
          <w:rStyle w:val="Emphasis"/>
          <w:highlight w:val="yellow"/>
        </w:rPr>
        <w:t>blowback.</w:t>
      </w:r>
      <w:r w:rsidRPr="00B84805">
        <w:rPr>
          <w:highlight w:val="yellow"/>
        </w:rPr>
        <w:t xml:space="preserve"> </w:t>
      </w:r>
      <w:r w:rsidRPr="00B84805">
        <w:rPr>
          <w:rStyle w:val="StyleUnderline"/>
          <w:highlight w:val="yellow"/>
        </w:rPr>
        <w:t>It’s</w:t>
      </w:r>
      <w:r w:rsidRPr="00AF1747">
        <w:rPr>
          <w:rStyle w:val="StyleUnderline"/>
        </w:rPr>
        <w:t xml:space="preserve"> just one step removed from </w:t>
      </w:r>
      <w:r w:rsidRPr="00B84805">
        <w:rPr>
          <w:rStyle w:val="StyleUnderline"/>
          <w:highlight w:val="yellow"/>
        </w:rPr>
        <w:t>direct training by the Pentagon</w:t>
      </w:r>
      <w:r w:rsidRPr="00AF1747">
        <w:rPr>
          <w:rStyle w:val="StyleUnderline"/>
        </w:rPr>
        <w:t>.</w:t>
      </w:r>
    </w:p>
    <w:p w14:paraId="3DAEB2EE" w14:textId="77777777" w:rsidR="00A2033B" w:rsidRDefault="00A2033B" w:rsidP="00A2033B">
      <w:r>
        <w:t xml:space="preserve">The truth is, </w:t>
      </w:r>
      <w:r w:rsidRPr="00B84805">
        <w:rPr>
          <w:rStyle w:val="StyleUnderline"/>
          <w:highlight w:val="yellow"/>
        </w:rPr>
        <w:t>fascists from all over Europe</w:t>
      </w:r>
      <w:r w:rsidRPr="00AF1747">
        <w:rPr>
          <w:rStyle w:val="StyleUnderline"/>
        </w:rPr>
        <w:t xml:space="preserve"> and the U.S. have </w:t>
      </w:r>
      <w:r w:rsidRPr="00B84805">
        <w:rPr>
          <w:rStyle w:val="StyleUnderline"/>
          <w:highlight w:val="yellow"/>
        </w:rPr>
        <w:t>flocked to Ukraine</w:t>
      </w:r>
      <w:r w:rsidRPr="00AF1747">
        <w:rPr>
          <w:rStyle w:val="StyleUnderline"/>
        </w:rPr>
        <w:t xml:space="preserve"> over the past five year</w:t>
      </w:r>
      <w:r>
        <w:t>s, and many have not only received training, but have actually joined the war against Donbass as volunteers or paid mercenaries.</w:t>
      </w:r>
    </w:p>
    <w:p w14:paraId="721337AA" w14:textId="77777777" w:rsidR="00A2033B" w:rsidRDefault="00A2033B" w:rsidP="00A2033B">
      <w:r w:rsidRPr="00AF1747">
        <w:rPr>
          <w:rStyle w:val="StyleUnderline"/>
        </w:rPr>
        <w:t xml:space="preserve">When Western anti-fascists volunteer to fight beside the Donbass republics, their governments treat them as terrorists. The </w:t>
      </w:r>
      <w:r w:rsidRPr="00B84805">
        <w:rPr>
          <w:rStyle w:val="StyleUnderline"/>
          <w:highlight w:val="yellow"/>
        </w:rPr>
        <w:t>neo-Nazis face no such persecution</w:t>
      </w:r>
      <w:r w:rsidRPr="00AF1747">
        <w:rPr>
          <w:rStyle w:val="StyleUnderline"/>
        </w:rPr>
        <w:t xml:space="preserve">, </w:t>
      </w:r>
      <w:r w:rsidRPr="00B84805">
        <w:rPr>
          <w:rStyle w:val="StyleUnderline"/>
          <w:highlight w:val="yellow"/>
        </w:rPr>
        <w:t>because they are fighting on “right side</w:t>
      </w:r>
      <w:r w:rsidRPr="00AF1747">
        <w:rPr>
          <w:rStyle w:val="StyleUnderline"/>
        </w:rPr>
        <w:t>,</w:t>
      </w:r>
      <w:r>
        <w:t>” according to Washington and the European imperialists. It doesn’t take much imagination to see what will happen if Trump succeeds in igniting armed conflict inside Venezuela.</w:t>
      </w:r>
    </w:p>
    <w:p w14:paraId="664B617A" w14:textId="77777777" w:rsidR="00A2033B" w:rsidRDefault="00A2033B" w:rsidP="00A2033B">
      <w:r w:rsidRPr="00AF1747">
        <w:rPr>
          <w:rStyle w:val="StyleUnderline"/>
        </w:rPr>
        <w:t>The U.S. has carried out many coups and interventions against sovereign countries by unleashing fascists and similar ultraright forces</w:t>
      </w:r>
      <w:r>
        <w:t>. Many people know the example of Chile. More recently, there was Libya and Syria. In Syria, the imperialists failed, but at the cost of enormous destruction and human suffering that continues today.</w:t>
      </w:r>
    </w:p>
    <w:p w14:paraId="74E774BC" w14:textId="77777777" w:rsidR="00A2033B" w:rsidRPr="00AF1747" w:rsidRDefault="00A2033B" w:rsidP="00A2033B">
      <w:pPr>
        <w:rPr>
          <w:rStyle w:val="Emphasis"/>
        </w:rPr>
      </w:pPr>
      <w:r w:rsidRPr="00B84805">
        <w:rPr>
          <w:rStyle w:val="StyleUnderline"/>
          <w:highlight w:val="yellow"/>
        </w:rPr>
        <w:t>The U.S. export of</w:t>
      </w:r>
      <w:r w:rsidRPr="00AF1747">
        <w:rPr>
          <w:rStyle w:val="StyleUnderline"/>
        </w:rPr>
        <w:t xml:space="preserve"> and support for </w:t>
      </w:r>
      <w:r w:rsidRPr="00B84805">
        <w:rPr>
          <w:rStyle w:val="StyleUnderline"/>
          <w:highlight w:val="yellow"/>
        </w:rPr>
        <w:t>fascist violence</w:t>
      </w:r>
      <w:r w:rsidRPr="00AF1747">
        <w:rPr>
          <w:rStyle w:val="StyleUnderline"/>
        </w:rPr>
        <w:t xml:space="preserve"> abroad, to maintain its empire of profits, </w:t>
      </w:r>
      <w:r w:rsidRPr="00B84805">
        <w:rPr>
          <w:rStyle w:val="StyleUnderline"/>
          <w:highlight w:val="yellow"/>
        </w:rPr>
        <w:t>inevitably finds its way back home</w:t>
      </w:r>
      <w:r>
        <w:t xml:space="preserve">. Dr. Martin Luther King Jr. said it best when talking about the Vietnam War: </w:t>
      </w:r>
      <w:r w:rsidRPr="00AF1747">
        <w:rPr>
          <w:rStyle w:val="Emphasis"/>
        </w:rPr>
        <w:t>the bombs dropped on other countries also explode here.</w:t>
      </w:r>
    </w:p>
    <w:p w14:paraId="6E765451" w14:textId="77777777" w:rsidR="00A2033B" w:rsidRDefault="00A2033B" w:rsidP="00A2033B"/>
    <w:p w14:paraId="4C8DA9BA" w14:textId="77777777" w:rsidR="00A2033B" w:rsidRDefault="00A2033B" w:rsidP="00A2033B">
      <w:pPr>
        <w:pStyle w:val="Heading4"/>
      </w:pPr>
      <w:r>
        <w:t>The Azov Battalion is actively planning acts on the west using trained sympathizers</w:t>
      </w:r>
    </w:p>
    <w:p w14:paraId="71B5199C" w14:textId="77777777" w:rsidR="00A2033B" w:rsidRPr="006600D7" w:rsidRDefault="00A2033B" w:rsidP="00A2033B">
      <w:r w:rsidRPr="0019255A">
        <w:rPr>
          <w:rStyle w:val="Style13ptBold"/>
        </w:rPr>
        <w:t>Kuzmenko 19</w:t>
      </w:r>
      <w:r>
        <w:t xml:space="preserve"> – Oleksiy Kuzmenko is a DC-based journalist focusing on Ukraine and specific issues surrounding the country, such as LGBT and women’s rights. In early 2017, he dug deeper into a widely distributed Ukraine-related report by CrowdStrike, an American cyber security company behind the attribution of the 2016 DNC hacking to Russia., February 15, 2019““Defend the White Race”: American Extremists Being Co-Opted by Ukraine’s Far-Right” Bellingcat </w:t>
      </w:r>
      <w:hyperlink r:id="rId30" w:history="1">
        <w:r w:rsidRPr="006B3591">
          <w:rPr>
            <w:rStyle w:val="Hyperlink"/>
          </w:rPr>
          <w:t>https://www.bellingcat.com/news/uk-and-europe/2019/02/15/defend-the-white-race-american-extremists-being-co-opted-by-ukraines-far-right/</w:t>
        </w:r>
      </w:hyperlink>
      <w:r>
        <w:t xml:space="preserve"> accessed 7/15/19 //ICH – SW </w:t>
      </w:r>
    </w:p>
    <w:p w14:paraId="4BA47C18" w14:textId="77777777" w:rsidR="00A2033B" w:rsidRDefault="00A2033B" w:rsidP="00A2033B">
      <w:r>
        <w:t>Conservative Revolution and Grand Plans for the White Race</w:t>
      </w:r>
    </w:p>
    <w:p w14:paraId="00397978" w14:textId="77777777" w:rsidR="00A2033B" w:rsidRPr="00A26AA0" w:rsidRDefault="00A2033B" w:rsidP="00A2033B">
      <w:pPr>
        <w:rPr>
          <w:rStyle w:val="StyleUnderline"/>
        </w:rPr>
      </w:pPr>
      <w:r>
        <w:t xml:space="preserve">Bellingcat has discovered statements going back to 2015 by the leading architect of Azov’s geopolitical movement, Olena Semenyaka, that indicate how </w:t>
      </w:r>
      <w:r w:rsidRPr="00B84805">
        <w:rPr>
          <w:rStyle w:val="StyleUnderline"/>
          <w:highlight w:val="yellow"/>
        </w:rPr>
        <w:t>Azov’s</w:t>
      </w:r>
      <w:r w:rsidRPr="00A26AA0">
        <w:rPr>
          <w:rStyle w:val="StyleUnderline"/>
        </w:rPr>
        <w:t xml:space="preserve"> international </w:t>
      </w:r>
      <w:r w:rsidRPr="00B84805">
        <w:rPr>
          <w:rStyle w:val="StyleUnderline"/>
          <w:highlight w:val="yellow"/>
        </w:rPr>
        <w:t>contacts</w:t>
      </w:r>
      <w:r w:rsidRPr="00A26AA0">
        <w:rPr>
          <w:rStyle w:val="StyleUnderline"/>
        </w:rPr>
        <w:t xml:space="preserve">, including </w:t>
      </w:r>
      <w:r w:rsidRPr="00B84805">
        <w:rPr>
          <w:rStyle w:val="StyleUnderline"/>
          <w:highlight w:val="yellow"/>
        </w:rPr>
        <w:t>with American white extremists, were predicated on</w:t>
      </w:r>
      <w:r w:rsidRPr="00A26AA0">
        <w:rPr>
          <w:rStyle w:val="StyleUnderline"/>
        </w:rPr>
        <w:t xml:space="preserve"> a deliberate embrace of white supremacy by Azov, </w:t>
      </w:r>
      <w:r w:rsidRPr="00B84805">
        <w:rPr>
          <w:rStyle w:val="StyleUnderline"/>
          <w:highlight w:val="yellow"/>
        </w:rPr>
        <w:t>an ambition to bring</w:t>
      </w:r>
      <w:r w:rsidRPr="00A26AA0">
        <w:rPr>
          <w:rStyle w:val="StyleUnderline"/>
        </w:rPr>
        <w:t xml:space="preserve"> forth </w:t>
      </w:r>
      <w:r w:rsidRPr="00B84805">
        <w:rPr>
          <w:rStyle w:val="StyleUnderline"/>
          <w:highlight w:val="yellow"/>
        </w:rPr>
        <w:t>a “global conservative revolution,” and</w:t>
      </w:r>
      <w:r w:rsidRPr="00A26AA0">
        <w:rPr>
          <w:rStyle w:val="StyleUnderline"/>
        </w:rPr>
        <w:t xml:space="preserve"> attempts </w:t>
      </w:r>
      <w:r w:rsidRPr="00B84805">
        <w:rPr>
          <w:rStyle w:val="StyleUnderline"/>
          <w:highlight w:val="yellow"/>
        </w:rPr>
        <w:t>to co-opt the radical Western far-right.</w:t>
      </w:r>
    </w:p>
    <w:p w14:paraId="37F58E6B" w14:textId="77777777" w:rsidR="00A2033B" w:rsidRDefault="00A2033B" w:rsidP="00A2033B">
      <w:r>
        <w:t>These statements were made on Azov’s online podcast during two interviews — one in English, and one in Russian — that both expanded on the same topic of Azov’s international strategy. At the time of the interviews, Semenyaka was the head of International Outreach in Azov’s Civic Corps, the direct predecessor to the National Corps political party.</w:t>
      </w:r>
    </w:p>
    <w:p w14:paraId="62655D96" w14:textId="77777777" w:rsidR="00A2033B" w:rsidRDefault="00A2033B" w:rsidP="00A2033B">
      <w:r>
        <w:t>During the Russian-language interview, Semenyaka elaborated on the meaning of Azov’s strategy of so-called International Reconquista, and stated that the movement she represented ultimately saw its mission as defense of the white race.</w:t>
      </w:r>
    </w:p>
    <w:p w14:paraId="65C42CFD" w14:textId="77777777" w:rsidR="00A2033B" w:rsidRDefault="00A2033B" w:rsidP="00A2033B">
      <w:r>
        <w:t>“We are not resigning ourselves to the boundaries of thinking in terms of a single region. We defend not only the Ukrainian nation, national identity, but also the Slavic element, the European element, and in the end — the white race,” Semenyaka proclaimed (00:05:00 into the interview).</w:t>
      </w:r>
    </w:p>
    <w:p w14:paraId="31FEDC86" w14:textId="77777777" w:rsidR="00A2033B" w:rsidRPr="00A26AA0" w:rsidRDefault="00A2033B" w:rsidP="00A2033B">
      <w:pPr>
        <w:rPr>
          <w:rStyle w:val="StyleUnderline"/>
        </w:rPr>
      </w:pPr>
      <w:r>
        <w:t xml:space="preserve">During the interview, Semenyaka clearly established that while </w:t>
      </w:r>
      <w:r w:rsidRPr="00A26AA0">
        <w:rPr>
          <w:rStyle w:val="StyleUnderline"/>
        </w:rPr>
        <w:t xml:space="preserve">Azov’s strategic appetites were a long-term goal, </w:t>
      </w:r>
      <w:r w:rsidRPr="00B84805">
        <w:rPr>
          <w:rStyle w:val="StyleUnderline"/>
          <w:highlight w:val="yellow"/>
        </w:rPr>
        <w:t>concrete moves to further them were already being taken</w:t>
      </w:r>
      <w:r w:rsidRPr="00A26AA0">
        <w:rPr>
          <w:rStyle w:val="StyleUnderline"/>
        </w:rPr>
        <w:t xml:space="preserve">, and that </w:t>
      </w:r>
      <w:r w:rsidRPr="00B84805">
        <w:rPr>
          <w:rStyle w:val="StyleUnderline"/>
          <w:highlight w:val="yellow"/>
        </w:rPr>
        <w:t>Azov aimed “to create our own Right International.”</w:t>
      </w:r>
    </w:p>
    <w:p w14:paraId="195EC8C3" w14:textId="77777777" w:rsidR="00A2033B" w:rsidRDefault="00A2033B" w:rsidP="00A2033B">
      <w:r>
        <w:t>“Various conferences, round tables and joint events [with foreign allies] is the most natural cooperation format that can become a springboard for the International Reconquista,” Semenyaka said (00:42:30 into the interview).</w:t>
      </w:r>
    </w:p>
    <w:p w14:paraId="6448B0A3" w14:textId="77777777" w:rsidR="00A2033B" w:rsidRDefault="00A2033B" w:rsidP="00A2033B">
      <w:r w:rsidRPr="00A26AA0">
        <w:rPr>
          <w:rStyle w:val="StyleUnderline"/>
        </w:rPr>
        <w:t xml:space="preserve">Semenyaka went as far as to liken </w:t>
      </w:r>
      <w:r w:rsidRPr="006A6C63">
        <w:rPr>
          <w:rStyle w:val="StyleUnderline"/>
        </w:rPr>
        <w:t>Azov’s aspirations</w:t>
      </w:r>
      <w:r w:rsidRPr="00A26AA0">
        <w:rPr>
          <w:rStyle w:val="StyleUnderline"/>
        </w:rPr>
        <w:t xml:space="preserve"> to that of the Nazi party in interwar Germany: “Our movement is growing, but it’s still too small to compare it to a real movement of the kind the Germany had in between wars. But we’re moving towards this goal</w:t>
      </w:r>
      <w:r>
        <w:t>,” she said.</w:t>
      </w:r>
    </w:p>
    <w:p w14:paraId="53AD4836" w14:textId="77777777" w:rsidR="00A2033B" w:rsidRPr="00A26AA0" w:rsidRDefault="00A2033B" w:rsidP="00A2033B">
      <w:pPr>
        <w:rPr>
          <w:rStyle w:val="StyleUnderline"/>
        </w:rPr>
      </w:pPr>
      <w:r>
        <w:t xml:space="preserve">She also laid out Azov’s vision regarding </w:t>
      </w:r>
      <w:r w:rsidRPr="00B84805">
        <w:rPr>
          <w:rStyle w:val="StyleUnderline"/>
          <w:highlight w:val="yellow"/>
        </w:rPr>
        <w:t>foreign sympathizers</w:t>
      </w:r>
      <w:r>
        <w:t xml:space="preserve">, who were described as those who </w:t>
      </w:r>
      <w:r w:rsidRPr="00B84805">
        <w:rPr>
          <w:rStyle w:val="StyleUnderline"/>
          <w:highlight w:val="yellow"/>
        </w:rPr>
        <w:t>could be “carriers of</w:t>
      </w:r>
      <w:r w:rsidRPr="00A26AA0">
        <w:rPr>
          <w:rStyle w:val="StyleUnderline"/>
        </w:rPr>
        <w:t xml:space="preserve"> these </w:t>
      </w:r>
      <w:r w:rsidRPr="00B84805">
        <w:rPr>
          <w:rStyle w:val="StyleUnderline"/>
          <w:highlight w:val="yellow"/>
        </w:rPr>
        <w:t>ideas,</w:t>
      </w:r>
      <w:r w:rsidRPr="00A26AA0">
        <w:rPr>
          <w:rStyle w:val="StyleUnderline"/>
        </w:rPr>
        <w:t xml:space="preserve"> potential </w:t>
      </w:r>
      <w:r w:rsidRPr="00B84805">
        <w:rPr>
          <w:rStyle w:val="StyleUnderline"/>
          <w:highlight w:val="yellow"/>
        </w:rPr>
        <w:t>leaders of such cells in their home countries</w:t>
      </w:r>
      <w:r w:rsidRPr="00A26AA0">
        <w:rPr>
          <w:rStyle w:val="StyleUnderline"/>
        </w:rPr>
        <w:t xml:space="preserve">,” </w:t>
      </w:r>
      <w:r w:rsidRPr="00B84805">
        <w:rPr>
          <w:rStyle w:val="StyleUnderline"/>
          <w:highlight w:val="yellow"/>
        </w:rPr>
        <w:t>and could</w:t>
      </w:r>
      <w:r w:rsidRPr="00A26AA0">
        <w:rPr>
          <w:rStyle w:val="StyleUnderline"/>
        </w:rPr>
        <w:t xml:space="preserve"> “</w:t>
      </w:r>
      <w:r w:rsidRPr="00B84805">
        <w:rPr>
          <w:rStyle w:val="StyleUnderline"/>
          <w:highlight w:val="yellow"/>
        </w:rPr>
        <w:t>spread ideas</w:t>
      </w:r>
      <w:r w:rsidRPr="00A26AA0">
        <w:rPr>
          <w:rStyle w:val="StyleUnderline"/>
        </w:rPr>
        <w:t xml:space="preserve"> about creation </w:t>
      </w:r>
      <w:r w:rsidRPr="00B84805">
        <w:rPr>
          <w:rStyle w:val="StyleUnderline"/>
          <w:highlight w:val="yellow"/>
        </w:rPr>
        <w:t>of a new geopolitical union,</w:t>
      </w:r>
      <w:r w:rsidRPr="00A26AA0">
        <w:rPr>
          <w:rStyle w:val="StyleUnderline"/>
        </w:rPr>
        <w:t xml:space="preserve"> and promote political ideas to the masses”.</w:t>
      </w:r>
    </w:p>
    <w:p w14:paraId="39B82825" w14:textId="77777777" w:rsidR="00A2033B" w:rsidRDefault="00A2033B" w:rsidP="00A2033B">
      <w:r>
        <w:t>Further elaboration on the goals Azov aimed to pursue internationally, and the role foreigners could play, came in an interview Semenyaka gave around the same time in English. Notably, for this particular interview, Semenyaka was hosted by the Azov Regiment’s chief legal counsel, Yevhen Komisar, an aide to Azov founder Andriy Biletsky. Komisar is part of Azov’s lobbying push to have the Rada vote on a law granting a path to citizenship for foreign fighters in Ukraine.</w:t>
      </w:r>
    </w:p>
    <w:p w14:paraId="68E8D5D3" w14:textId="77777777" w:rsidR="00A2033B" w:rsidRDefault="00A2033B" w:rsidP="00A2033B">
      <w:r>
        <w:t>The Liberal West As Enemy</w:t>
      </w:r>
    </w:p>
    <w:p w14:paraId="475FFD4F" w14:textId="77777777" w:rsidR="00A2033B" w:rsidRPr="00A26AA0" w:rsidRDefault="00A2033B" w:rsidP="00A2033B">
      <w:pPr>
        <w:tabs>
          <w:tab w:val="left" w:pos="15784"/>
        </w:tabs>
        <w:rPr>
          <w:rStyle w:val="StyleUnderline"/>
        </w:rPr>
      </w:pPr>
      <w:r>
        <w:t xml:space="preserve">This time, Semenyaka elaborated that </w:t>
      </w:r>
      <w:r w:rsidRPr="00B84805">
        <w:rPr>
          <w:rStyle w:val="StyleUnderline"/>
          <w:highlight w:val="yellow"/>
        </w:rPr>
        <w:t xml:space="preserve">the strategy of Reconquista had to do with </w:t>
      </w:r>
      <w:r w:rsidRPr="00B84805">
        <w:rPr>
          <w:rStyle w:val="Emphasis"/>
          <w:highlight w:val="yellow"/>
        </w:rPr>
        <w:t>physical expansion</w:t>
      </w:r>
      <w:r>
        <w:t xml:space="preserve"> </w:t>
      </w:r>
      <w:r w:rsidRPr="00A26AA0">
        <w:rPr>
          <w:rStyle w:val="StyleUnderline"/>
        </w:rPr>
        <w:t>as much as with an ideological challenge to the global status quo.</w:t>
      </w:r>
    </w:p>
    <w:p w14:paraId="48858AA1" w14:textId="77777777" w:rsidR="00A2033B" w:rsidRDefault="00A2033B" w:rsidP="00A2033B">
      <w:r>
        <w:t xml:space="preserve">“It’s also a spatial concept,” Semenyaka said about Reconquista strategy, “It concerns expansion, even geographical. </w:t>
      </w:r>
      <w:r w:rsidRPr="00A26AA0">
        <w:rPr>
          <w:rStyle w:val="StyleUnderline"/>
        </w:rPr>
        <w:t>We say that we want to return something, reconquer it.</w:t>
      </w:r>
      <w:r>
        <w:t xml:space="preserve"> We talk about Eastern Europe. </w:t>
      </w:r>
      <w:r w:rsidRPr="00A26AA0">
        <w:rPr>
          <w:rStyle w:val="StyleUnderline"/>
        </w:rPr>
        <w:t xml:space="preserve">Ukraine is now undergoing revolution and can become the vanguard of </w:t>
      </w:r>
      <w:r w:rsidRPr="00B84805">
        <w:rPr>
          <w:rStyle w:val="StyleUnderline"/>
          <w:highlight w:val="yellow"/>
        </w:rPr>
        <w:t>this Reconquista</w:t>
      </w:r>
      <w:r>
        <w:t xml:space="preserve">. From this space </w:t>
      </w:r>
      <w:r w:rsidRPr="00A26AA0">
        <w:rPr>
          <w:rStyle w:val="StyleUnderline"/>
        </w:rPr>
        <w:t xml:space="preserve">it </w:t>
      </w:r>
      <w:r w:rsidRPr="00B84805">
        <w:rPr>
          <w:rStyle w:val="StyleUnderline"/>
          <w:highlight w:val="yellow"/>
        </w:rPr>
        <w:t>will expand to</w:t>
      </w:r>
      <w:r w:rsidRPr="00A26AA0">
        <w:rPr>
          <w:rStyle w:val="StyleUnderline"/>
        </w:rPr>
        <w:t xml:space="preserve"> the </w:t>
      </w:r>
      <w:r w:rsidRPr="00B84805">
        <w:rPr>
          <w:rStyle w:val="StyleUnderline"/>
          <w:highlight w:val="yellow"/>
        </w:rPr>
        <w:t>Western Europe, and then</w:t>
      </w:r>
      <w:r w:rsidRPr="00A26AA0">
        <w:rPr>
          <w:rStyle w:val="StyleUnderline"/>
        </w:rPr>
        <w:t xml:space="preserve"> of course </w:t>
      </w:r>
      <w:r w:rsidRPr="00B84805">
        <w:rPr>
          <w:rStyle w:val="StyleUnderline"/>
          <w:highlight w:val="yellow"/>
        </w:rPr>
        <w:t>the whole world</w:t>
      </w:r>
      <w:r w:rsidRPr="00A26AA0">
        <w:rPr>
          <w:rStyle w:val="StyleUnderline"/>
        </w:rPr>
        <w:t>. We can also speak about the World Conservative Revolution</w:t>
      </w:r>
      <w:r>
        <w:t>” (00:06:50 into the interview).</w:t>
      </w:r>
    </w:p>
    <w:p w14:paraId="46240E8A" w14:textId="77777777" w:rsidR="00A2033B" w:rsidRDefault="00A2033B" w:rsidP="00A2033B">
      <w:r w:rsidRPr="00B84805">
        <w:rPr>
          <w:rStyle w:val="Emphasis"/>
          <w:highlight w:val="yellow"/>
        </w:rPr>
        <w:t>The liberal West is as much an enemy of Azov’s vision as Putin’s Russia</w:t>
      </w:r>
      <w:r>
        <w:t>, according the Semenyaka’s 2015 statements.</w:t>
      </w:r>
    </w:p>
    <w:p w14:paraId="704EABFB" w14:textId="77777777" w:rsidR="00A2033B" w:rsidRDefault="00A2033B" w:rsidP="00A2033B">
      <w:r>
        <w:t>“Before we tended to counterpose Russia and the West, and tried to find allies in the West. Now we understand that they work hand-in-hand. There are demands to turn Ukraine into an object of international relations and processes (as opposed to an active subject), they come from both the West and the East and we have to combat them”, Semenyaka said (00:13:00 into the interview).</w:t>
      </w:r>
    </w:p>
    <w:p w14:paraId="1528B2F3" w14:textId="77777777" w:rsidR="00A2033B" w:rsidRDefault="00A2033B" w:rsidP="00A2033B">
      <w:r>
        <w:t>This vision, Semenyaka claimed, was met positively by Western right-wingers: “</w:t>
      </w:r>
      <w:r w:rsidRPr="00A26AA0">
        <w:rPr>
          <w:rStyle w:val="StyleUnderline"/>
        </w:rPr>
        <w:t>Reconquista, revolt, conservative revolution are all homological concepts that are quite understandable for European right-wingers. I consider it quite successful</w:t>
      </w:r>
      <w:r>
        <w:t>.”</w:t>
      </w:r>
    </w:p>
    <w:p w14:paraId="5565C401" w14:textId="77777777" w:rsidR="00A2033B" w:rsidRDefault="00A2033B" w:rsidP="00A2033B">
      <w:r>
        <w:t>Attesting to alleged interest on part of Western right-wingers are statements made in another 2015 interview discovered by Bellingcat. A native English speaker who was introduced by Azov’s podcast host, the aforementioned Yevhen Komisar, as “Sashko from Canada,” laid out his vision regarding cooperation with Western sympathizers. During the interview, Sashko said that prior to joining the Maidan uprising in Ukraine in January 2014 and, eventually, Azov, he had been involved in European nationalist scene via ZENTROPA identitarian movement, and had been in contact with Ukrainian far-right groups since 2010.</w:t>
      </w:r>
    </w:p>
    <w:p w14:paraId="3C1D4F41" w14:textId="77777777" w:rsidR="00A2033B" w:rsidRPr="00A26AA0" w:rsidRDefault="00A2033B" w:rsidP="00A2033B">
      <w:pPr>
        <w:rPr>
          <w:rStyle w:val="Emphasis"/>
        </w:rPr>
      </w:pPr>
      <w:r>
        <w:t xml:space="preserve">Sashko praised right-wingers from “all types of nationalist movements in Europe” who joined Azov in Ukraine, but emphasized that </w:t>
      </w:r>
      <w:r w:rsidRPr="00B84805">
        <w:rPr>
          <w:rStyle w:val="StyleUnderline"/>
          <w:highlight w:val="yellow"/>
        </w:rPr>
        <w:t xml:space="preserve">Western sympathizers could help advance Azov’s agenda </w:t>
      </w:r>
      <w:r w:rsidRPr="00B84805">
        <w:rPr>
          <w:rStyle w:val="Emphasis"/>
          <w:highlight w:val="yellow"/>
        </w:rPr>
        <w:t>in their own countries.</w:t>
      </w:r>
    </w:p>
    <w:p w14:paraId="4B7631E0" w14:textId="77777777" w:rsidR="00A2033B" w:rsidRDefault="00A2033B" w:rsidP="00A2033B">
      <w:r>
        <w:t>“Online we have guys that translate stuff into different languages. At the moment we have translators for French, Italian, German, Croatian. We have lots of guys translating but we can always use more,” Sashko said (00:24:10 into the interview)</w:t>
      </w:r>
    </w:p>
    <w:p w14:paraId="1064403C" w14:textId="77777777" w:rsidR="00A2033B" w:rsidRDefault="00A2033B" w:rsidP="00A2033B">
      <w:r>
        <w:t>“It doesn’t mean that you must do one thing or another. You just must do something. It can be just talking to some guy in a pub. It can be a lot of things,” he said (00:26:45 into the interview).</w:t>
      </w:r>
    </w:p>
    <w:p w14:paraId="7100F9D0" w14:textId="77777777" w:rsidR="00A2033B" w:rsidRDefault="00A2033B" w:rsidP="00A2033B">
      <w:r>
        <w:t xml:space="preserve">Sashko also stated that he believed </w:t>
      </w:r>
      <w:r w:rsidRPr="00B84805">
        <w:rPr>
          <w:rStyle w:val="StyleUnderline"/>
          <w:highlight w:val="yellow"/>
        </w:rPr>
        <w:t>nationalists should strive for “the real Europe</w:t>
      </w:r>
      <w:r>
        <w:rPr>
          <w:rStyle w:val="StyleUnderline"/>
        </w:rPr>
        <w:t>d</w:t>
      </w:r>
      <w:r w:rsidRPr="00A26AA0">
        <w:rPr>
          <w:rStyle w:val="StyleUnderline"/>
        </w:rPr>
        <w:t xml:space="preserve">, one outside of the EU, </w:t>
      </w:r>
      <w:r w:rsidRPr="00B84805">
        <w:rPr>
          <w:rStyle w:val="StyleUnderline"/>
          <w:highlight w:val="yellow"/>
        </w:rPr>
        <w:t>outside the</w:t>
      </w:r>
      <w:r w:rsidRPr="00A26AA0">
        <w:rPr>
          <w:rStyle w:val="StyleUnderline"/>
        </w:rPr>
        <w:t xml:space="preserve"> control of </w:t>
      </w:r>
      <w:r w:rsidRPr="006A6C63">
        <w:rPr>
          <w:rStyle w:val="StyleUnderline"/>
        </w:rPr>
        <w:t xml:space="preserve">the </w:t>
      </w:r>
      <w:r w:rsidRPr="00B84805">
        <w:rPr>
          <w:rStyle w:val="StyleUnderline"/>
          <w:highlight w:val="yellow"/>
        </w:rPr>
        <w:t>West</w:t>
      </w:r>
      <w:r w:rsidRPr="00A26AA0">
        <w:rPr>
          <w:rStyle w:val="StyleUnderline"/>
        </w:rPr>
        <w:t>, and outside of the control of some Mongol Eurasianist block</w:t>
      </w:r>
      <w:r>
        <w:t>”</w:t>
      </w:r>
    </w:p>
    <w:p w14:paraId="4D7C8D5C" w14:textId="77777777" w:rsidR="00A2033B" w:rsidRDefault="00A2033B" w:rsidP="00A2033B">
      <w:r>
        <w:t>“[Reconquista] goes beyond the borders of Ukraine. We need Reconquista of the European soul (…)The European spirit is in a coma. We need to break out of it. We need to awaken the European Spirit. It’s easier said than done, but it begins here!” (00:14:10 into the interview)</w:t>
      </w:r>
    </w:p>
    <w:p w14:paraId="3E47D25F" w14:textId="77777777" w:rsidR="00A2033B" w:rsidRDefault="00A2033B" w:rsidP="00A2033B">
      <w:r>
        <w:t>Attesting to Azov’s self-identification as a radical movement are statements made at the time by Sergey Korotkih, a prominent leader in the National Corps political party, who was appointed by Ukrainian Minister of Internal Affairs Arsen Avakov to lead his ministry’s Department for the Protection of Strategic Objects in 2015. Prior to this, Korotkih, formerly citizen of Belarus with reported ties to neo-Nazi organizations in Russia, was granted Ukrainian citizenship by President Petro Poroshenko in 2014</w:t>
      </w:r>
    </w:p>
    <w:p w14:paraId="645E5915" w14:textId="77777777" w:rsidR="00A2033B" w:rsidRDefault="00A2033B" w:rsidP="00A2033B">
      <w:r>
        <w:t>In an interview published by Azov’s online podcast in May 2015, Korotkih fawned over the Islamic State, and compared the Azov Regiment to the group.</w:t>
      </w:r>
    </w:p>
    <w:p w14:paraId="128C5AEA" w14:textId="77777777" w:rsidR="00A2033B" w:rsidRDefault="00A2033B" w:rsidP="00A2033B">
      <w:r>
        <w:t>“</w:t>
      </w:r>
      <w:r w:rsidRPr="00A26AA0">
        <w:rPr>
          <w:rStyle w:val="StyleUnderline"/>
        </w:rPr>
        <w:t>I can’t accept ISIS ideology but they’re awesome in what they do. I enjoy their movies very much. I drool over what’s going on in the territories they control”,</w:t>
      </w:r>
      <w:r>
        <w:t xml:space="preserve"> Korotkih proclaimed during the interview (00:32:45 into the interview), in which he also characterized ISIS as “heroes of that time.”</w:t>
      </w:r>
    </w:p>
    <w:p w14:paraId="2D888625" w14:textId="77777777" w:rsidR="00A2033B" w:rsidRDefault="00A2033B" w:rsidP="00A2033B">
      <w:r>
        <w:t>“</w:t>
      </w:r>
      <w:r w:rsidRPr="00A26AA0">
        <w:rPr>
          <w:rStyle w:val="StyleUnderline"/>
        </w:rPr>
        <w:t>Heroes assemble here in Azov too. For the European civilization, Azov fighters are an example of such heroism that harkens back to Crusades and Middle Ag</w:t>
      </w:r>
      <w:r>
        <w:t>es. Men that come together and leave for the unknown, to a foreign land with only two options: to win something for themselves or to die. That’s same as ISIS.”</w:t>
      </w:r>
    </w:p>
    <w:p w14:paraId="698F09B0" w14:textId="77777777" w:rsidR="00A2033B" w:rsidRPr="00B55AD5" w:rsidRDefault="00A2033B" w:rsidP="00A2033B"/>
    <w:p w14:paraId="2F739362" w14:textId="77777777" w:rsidR="00A2033B" w:rsidRDefault="00A2033B" w:rsidP="00A2033B">
      <w:pPr>
        <w:pStyle w:val="Heading3"/>
      </w:pPr>
      <w:r>
        <w:t>2AC – AT: Ukraine getting better</w:t>
      </w:r>
    </w:p>
    <w:p w14:paraId="7FE9E666" w14:textId="77777777" w:rsidR="00A2033B" w:rsidRDefault="00A2033B" w:rsidP="00A2033B">
      <w:pPr>
        <w:pStyle w:val="Heading4"/>
      </w:pPr>
      <w:r>
        <w:t>U.S. arms sales support human rights violations, corruption and threats to democracy in Ukraine.</w:t>
      </w:r>
    </w:p>
    <w:p w14:paraId="4B38C20D" w14:textId="77777777" w:rsidR="00A2033B" w:rsidRPr="008D4152" w:rsidRDefault="00A2033B" w:rsidP="00A2033B">
      <w:r w:rsidRPr="0012386D">
        <w:rPr>
          <w:rFonts w:eastAsiaTheme="majorEastAsia" w:cstheme="majorBidi"/>
          <w:b/>
          <w:iCs/>
          <w:sz w:val="26"/>
        </w:rPr>
        <w:t>Korzun, ’18</w:t>
      </w:r>
      <w:r>
        <w:t xml:space="preserve"> [Peter, expert on wars and conflicts at the Strategic Culture Foundation; “United States to Drastically Expand Military Assistance to Ukraine;” Mint Press News, September 4, 2018; https://www.mintpressnews.com/us-military-assistance-ukraine/248675/]</w:t>
      </w:r>
    </w:p>
    <w:p w14:paraId="5B79553F" w14:textId="77777777" w:rsidR="00A2033B" w:rsidRDefault="00A2033B" w:rsidP="00A2033B">
      <w:pPr>
        <w:rPr>
          <w:rStyle w:val="StyleUnderline"/>
        </w:rPr>
      </w:pPr>
      <w:r w:rsidRPr="00B84805">
        <w:rPr>
          <w:rStyle w:val="StyleUnderline"/>
          <w:highlight w:val="yellow"/>
        </w:rPr>
        <w:t xml:space="preserve">The US is to render substantial military assistance to a country with an economy in the doldrums, </w:t>
      </w:r>
      <w:r w:rsidRPr="00B84805">
        <w:rPr>
          <w:rStyle w:val="Emphasis"/>
          <w:highlight w:val="yellow"/>
        </w:rPr>
        <w:t xml:space="preserve">reforms that have foundered, a democracy </w:t>
      </w:r>
      <w:r w:rsidRPr="008D4152">
        <w:t>that is</w:t>
      </w:r>
      <w:r w:rsidRPr="00B84805">
        <w:rPr>
          <w:rStyle w:val="Emphasis"/>
          <w:highlight w:val="yellow"/>
        </w:rPr>
        <w:t xml:space="preserve"> in question, and corruption that is widespread</w:t>
      </w:r>
      <w:r w:rsidRPr="0012386D">
        <w:rPr>
          <w:rStyle w:val="StyleUnderline"/>
        </w:rPr>
        <w:t>.</w:t>
      </w:r>
      <w:r w:rsidRPr="0012386D">
        <w:rPr>
          <w:sz w:val="16"/>
        </w:rPr>
        <w:t xml:space="preserve"> It will be no surprise if those weapons fall into the wrong hands and are used against the US military somewhere outside of Europe. lt was the </w:t>
      </w:r>
      <w:r w:rsidRPr="00B84805">
        <w:rPr>
          <w:rStyle w:val="StyleUnderline"/>
          <w:highlight w:val="yellow"/>
        </w:rPr>
        <w:t>US State Department</w:t>
      </w:r>
      <w:r w:rsidRPr="0012386D">
        <w:rPr>
          <w:rStyle w:val="StyleUnderline"/>
        </w:rPr>
        <w:t xml:space="preserve"> itself that </w:t>
      </w:r>
      <w:r w:rsidRPr="00B84805">
        <w:rPr>
          <w:rStyle w:val="StyleUnderline"/>
          <w:highlight w:val="yellow"/>
        </w:rPr>
        <w:t xml:space="preserve">issued a report </w:t>
      </w:r>
      <w:r w:rsidRPr="008D4152">
        <w:t>this year</w:t>
      </w:r>
      <w:r w:rsidRPr="00B84805">
        <w:rPr>
          <w:rStyle w:val="StyleUnderline"/>
          <w:highlight w:val="yellow"/>
        </w:rPr>
        <w:t xml:space="preserve"> </w:t>
      </w:r>
      <w:r w:rsidRPr="00B84805">
        <w:rPr>
          <w:rStyle w:val="Emphasis"/>
          <w:highlight w:val="yellow"/>
        </w:rPr>
        <w:t>slamming Ukraine’s human-rights record</w:t>
      </w:r>
      <w:r w:rsidRPr="00B84805">
        <w:rPr>
          <w:rStyle w:val="StyleUnderline"/>
          <w:highlight w:val="yellow"/>
        </w:rPr>
        <w:t>. The UN human-rights commissioner tells the same story. So do human-rights monitors all over the world.</w:t>
      </w:r>
    </w:p>
    <w:p w14:paraId="58C83AA3" w14:textId="77777777" w:rsidR="00A2033B" w:rsidRPr="007B0A9C" w:rsidRDefault="00A2033B" w:rsidP="00A2033B">
      <w:pPr>
        <w:rPr>
          <w:sz w:val="16"/>
        </w:rPr>
      </w:pPr>
      <w:r w:rsidRPr="007B0A9C">
        <w:rPr>
          <w:sz w:val="16"/>
        </w:rPr>
        <w:t>. It has recently joined an anti-Russia bloc of three nations and was rewarded by being granted an official status in NATO.</w:t>
      </w:r>
    </w:p>
    <w:p w14:paraId="147E5682" w14:textId="77777777" w:rsidR="00A2033B" w:rsidRDefault="00A2033B" w:rsidP="00A2033B">
      <w:pPr>
        <w:pStyle w:val="Heading4"/>
      </w:pPr>
      <w:r w:rsidRPr="009E09C0">
        <w:t>U.S. arms sales support</w:t>
      </w:r>
      <w:r>
        <w:t xml:space="preserve"> a</w:t>
      </w:r>
      <w:r w:rsidRPr="009E09C0">
        <w:t xml:space="preserve"> Neo-Nazi</w:t>
      </w:r>
      <w:r>
        <w:t xml:space="preserve"> regime</w:t>
      </w:r>
      <w:r w:rsidRPr="009E09C0">
        <w:t xml:space="preserve"> in Ukraine.</w:t>
      </w:r>
    </w:p>
    <w:p w14:paraId="4DC98428" w14:textId="77777777" w:rsidR="00A2033B" w:rsidRPr="009E09C0" w:rsidRDefault="00A2033B" w:rsidP="00A2033B">
      <w:r w:rsidRPr="009E09C0">
        <w:rPr>
          <w:rFonts w:eastAsiaTheme="majorEastAsia" w:cstheme="majorBidi"/>
          <w:b/>
          <w:iCs/>
          <w:sz w:val="26"/>
        </w:rPr>
        <w:t>Cunningham, ’18</w:t>
      </w:r>
      <w:r>
        <w:t xml:space="preserve"> [Finian, written extensively on international affairs, with articles published in several languages. He is a Master’s graduate in Agricultural Chemistry and worked as a scientific editor for the Royal Society of Chemistry, Cambridge, England, before pursuing a career in newspaper journalism. He worked as an editor and writer in major news media organizations, including The Mirror, Irish Times and Independent; “Washington Just Injected Serious Cash and Weapons into Ukraine’s Far-Right Regime;” Mint Press News, December 27, 2018; https://www.mintpressnews.com/washington-injects-cash-and-weapons-into-ukraine-far-right-regime/253330/]</w:t>
      </w:r>
    </w:p>
    <w:p w14:paraId="46DFBE95" w14:textId="77777777" w:rsidR="00A2033B" w:rsidRDefault="00A2033B" w:rsidP="00A2033B">
      <w:pPr>
        <w:rPr>
          <w:rStyle w:val="StyleUnderline"/>
        </w:rPr>
      </w:pPr>
      <w:r w:rsidRPr="009E09C0">
        <w:rPr>
          <w:sz w:val="14"/>
        </w:rPr>
        <w:t xml:space="preserve">First, </w:t>
      </w:r>
      <w:r w:rsidRPr="00B84805">
        <w:rPr>
          <w:rStyle w:val="StyleUnderline"/>
          <w:highlight w:val="yellow"/>
        </w:rPr>
        <w:t>we had US government envoy</w:t>
      </w:r>
      <w:r w:rsidRPr="009E09C0">
        <w:rPr>
          <w:sz w:val="14"/>
        </w:rPr>
        <w:t xml:space="preserve"> Kurt </w:t>
      </w:r>
      <w:r w:rsidRPr="00B84805">
        <w:rPr>
          <w:rStyle w:val="StyleUnderline"/>
          <w:highlight w:val="yellow"/>
        </w:rPr>
        <w:t>Volker announcing</w:t>
      </w:r>
      <w:r w:rsidRPr="009E09C0">
        <w:rPr>
          <w:sz w:val="14"/>
        </w:rPr>
        <w:t xml:space="preserve"> this week</w:t>
      </w:r>
      <w:r w:rsidRPr="009E09C0">
        <w:t xml:space="preserve"> that</w:t>
      </w:r>
      <w:r w:rsidRPr="00B84805">
        <w:rPr>
          <w:sz w:val="14"/>
          <w:highlight w:val="yellow"/>
        </w:rPr>
        <w:t xml:space="preserve"> </w:t>
      </w:r>
      <w:r w:rsidRPr="00B84805">
        <w:rPr>
          <w:rStyle w:val="StyleUnderline"/>
          <w:highlight w:val="yellow"/>
        </w:rPr>
        <w:t>an additional $250 million in military weapons were being packaged in Congress for Ukraine</w:t>
      </w:r>
      <w:r w:rsidRPr="00511D39">
        <w:rPr>
          <w:rStyle w:val="StyleUnderline"/>
        </w:rPr>
        <w:t>.</w:t>
      </w:r>
      <w:r w:rsidRPr="009E09C0">
        <w:rPr>
          <w:sz w:val="14"/>
        </w:rPr>
        <w:t xml:space="preserve"> Then the DC-based international lending institutions, the IMF and World Bank, signed off on multi-billion-dollar loans for Poroshenko’s regime. US government-owned Radio Free Europe described the new financial loans as a “victory” for Poroshenko. The apparent investor confidence bestowed by the Washington-based “development agencies” will boost the incumbent president’s re-election prospects in the forthcoming ballot in March. Up until recently, Poroshenko was trailing in opinion polls and looked set for a trouncing defeat in the election. How convenient that the IMF and World Bank – under the control of US government – should step up to the plate with a very big helping hand. And that’s not seen as interference in a country’s sovereign affairs? Since the CIA-backed coup d’état in Kiev in February 2014 against the elected government of Viktor Yanukovych, it is estimated that the US has provided the cabal that seized power with up to $1 billion in military aid. And those dubious gifts keep coming, with the envoy Kurt Volker this week announcing to a forum in Brussels that the US Congress is processing an additional $25o million</w:t>
      </w:r>
      <w:r w:rsidRPr="009E09C0">
        <w:rPr>
          <w:rStyle w:val="StyleUnderline"/>
        </w:rPr>
        <w:t xml:space="preserve">. </w:t>
      </w:r>
      <w:r w:rsidRPr="00B84805">
        <w:rPr>
          <w:rStyle w:val="StyleUnderline"/>
          <w:highlight w:val="yellow"/>
        </w:rPr>
        <w:t xml:space="preserve">It doesn’t seem to bother American lawmakers that the Kiev regime is dominated by </w:t>
      </w:r>
      <w:r w:rsidRPr="00B84805">
        <w:rPr>
          <w:rStyle w:val="Emphasis"/>
          <w:highlight w:val="yellow"/>
        </w:rPr>
        <w:t>Neo-Nazi demagogues</w:t>
      </w:r>
      <w:r w:rsidRPr="00B84805">
        <w:rPr>
          <w:rStyle w:val="StyleUnderline"/>
          <w:highlight w:val="yellow"/>
        </w:rPr>
        <w:t xml:space="preserve"> and paramilitaries who</w:t>
      </w:r>
      <w:r w:rsidRPr="009E09C0">
        <w:rPr>
          <w:rStyle w:val="StyleUnderline"/>
        </w:rPr>
        <w:t xml:space="preserve"> </w:t>
      </w:r>
      <w:r w:rsidRPr="00B84805">
        <w:rPr>
          <w:rStyle w:val="StyleUnderline"/>
          <w:highlight w:val="yellow"/>
        </w:rPr>
        <w:t>worship</w:t>
      </w:r>
      <w:r w:rsidRPr="009E09C0">
        <w:rPr>
          <w:sz w:val="14"/>
        </w:rPr>
        <w:t xml:space="preserve"> Stepan Bandera and other </w:t>
      </w:r>
      <w:r w:rsidRPr="00B84805">
        <w:rPr>
          <w:rStyle w:val="StyleUnderline"/>
          <w:highlight w:val="yellow"/>
        </w:rPr>
        <w:t xml:space="preserve">Ukrainian </w:t>
      </w:r>
      <w:r w:rsidRPr="00B84805">
        <w:rPr>
          <w:rStyle w:val="Emphasis"/>
          <w:highlight w:val="yellow"/>
        </w:rPr>
        <w:t>collaborators in the Third Reich’s Final Solution</w:t>
      </w:r>
      <w:r w:rsidRPr="009E09C0">
        <w:rPr>
          <w:sz w:val="14"/>
        </w:rPr>
        <w:t xml:space="preserve">. Just recently President Poroshenko was photographed inspecting Ukrainian special forces some of whom were donning insignia of the Third Reich’s SS. As Russian President Vladimir Putin pointed out in his annual press conference this week, the Kiev regime has been waging a war and a blockade against its own Ukrainian citizens in the eastern Donbas region for over four years, in which civilians continue to be killed on a daily basis. One reason why that war remains largely unknown in the West is that western news media don’t report on it. Or when they do, they distort with lies that Russia has “invaded Ukraine”. This is similar to how the Western news media largely “forgot” to report on the war in Yemen, and when they have bothered to mention Yemen at all, they again distort by calling it a proxy war with Iran. </w:t>
      </w:r>
      <w:r w:rsidRPr="00B84805">
        <w:rPr>
          <w:rStyle w:val="StyleUnderline"/>
          <w:highlight w:val="yellow"/>
        </w:rPr>
        <w:t xml:space="preserve">The Ukraine war against the ethnic Russian people of eastern Ukraine is driven by a rabid Russophobia subscribed to by the Kiev regime consistent with the </w:t>
      </w:r>
      <w:r w:rsidRPr="00B84805">
        <w:rPr>
          <w:rStyle w:val="Emphasis"/>
          <w:highlight w:val="yellow"/>
        </w:rPr>
        <w:t>exterminatory mentality of the Third Reich</w:t>
      </w:r>
      <w:r w:rsidRPr="00B84805">
        <w:rPr>
          <w:rStyle w:val="StyleUnderline"/>
          <w:highlight w:val="yellow"/>
        </w:rPr>
        <w:t xml:space="preserve"> with whom their </w:t>
      </w:r>
      <w:r w:rsidRPr="00B84805">
        <w:rPr>
          <w:rStyle w:val="Emphasis"/>
          <w:highlight w:val="yellow"/>
        </w:rPr>
        <w:t>antecedents collaborated with during the Second World War</w:t>
      </w:r>
      <w:r w:rsidRPr="00B84805">
        <w:rPr>
          <w:rStyle w:val="StyleUnderline"/>
          <w:highlight w:val="yellow"/>
        </w:rPr>
        <w:t>.</w:t>
      </w:r>
      <w:r w:rsidRPr="009E09C0">
        <w:rPr>
          <w:sz w:val="14"/>
        </w:rPr>
        <w:t xml:space="preserve"> The criminal recklessness of Washington knows no bounds. Just as President Donald </w:t>
      </w:r>
      <w:r w:rsidRPr="00B84805">
        <w:rPr>
          <w:rStyle w:val="StyleUnderline"/>
          <w:highlight w:val="yellow"/>
        </w:rPr>
        <w:t>Trump</w:t>
      </w:r>
      <w:r w:rsidRPr="009E09C0">
        <w:rPr>
          <w:rStyle w:val="StyleUnderline"/>
        </w:rPr>
        <w:t xml:space="preserve"> </w:t>
      </w:r>
      <w:r w:rsidRPr="009E09C0">
        <w:rPr>
          <w:sz w:val="14"/>
        </w:rPr>
        <w:t xml:space="preserve">announces this week that he is pulling out American troops from Syria (illegally present there for the past four years), the same administration </w:t>
      </w:r>
      <w:r w:rsidRPr="00B84805">
        <w:rPr>
          <w:rStyle w:val="StyleUnderline"/>
          <w:highlight w:val="yellow"/>
        </w:rPr>
        <w:t>is stepping up</w:t>
      </w:r>
      <w:r w:rsidRPr="009E09C0">
        <w:rPr>
          <w:sz w:val="14"/>
        </w:rPr>
        <w:t xml:space="preserve"> its </w:t>
      </w:r>
      <w:r w:rsidRPr="00B84805">
        <w:rPr>
          <w:rStyle w:val="StyleUnderline"/>
          <w:highlight w:val="yellow"/>
        </w:rPr>
        <w:t>military involvement in Ukraine</w:t>
      </w:r>
      <w:r w:rsidRPr="009E09C0">
        <w:rPr>
          <w:rStyle w:val="StyleUnderline"/>
        </w:rPr>
        <w:t>.</w:t>
      </w:r>
      <w:r w:rsidRPr="009E09C0">
        <w:rPr>
          <w:sz w:val="14"/>
        </w:rPr>
        <w:t xml:space="preserve"> After the November 25 incident in the Kerch Strait when three heavily armed Ukrainian warships violated Russia’s maritime border, one might have thought that the US backers of the Kiev regime would have prevailed upon it with caution not to incite Russia. Not a bit of it, it seems. The US is giving notice that it is increasing its already hefty military support. That amounts to a green light from Washington to the Kiev regime to continue its provocations. The timing of the IMF and World Bank financing is also blatant, and equally reprehensible. The IMF said it had approved $4 billion in new money for the Kiev regime, the first tranche of which will be disbursed by December 25, Christmas Day in the Western calendar! Together, the IMF and World Bank loans will enable the Kiev regime to seek taking on even more debt from other international sources, their approval acting as an endorsement of “sound economy”. Ukraine is already lumbering from huge national debts of around $115 billion. The IMF and World Bank are therefore pushing the country into deeper arrears. No doubt that is part of the threadbare pattern of how Western capital will strip the country of its resources and the populace thrown into debt slavery. Nevertheless, grave legal questions arise. It is understood that the Bretton Woods institutions of the IMF and World Bank, officially affiliated with the United Nations, are forbidden from lending money to states which are in the midst of armed conflict. How is it then possible that those institutions are bankrolling the Kiev regime given the latter’s horrendous assault on its own people in eastern Ukraine, its explicit affiliation with Neo-Nazi ideology, and its brazen attempts to provoke a war with Russia? Furthermore, IMF lending was supposedly put on hold in 2017 because the Kiev regime was not complying with demands to crack down on corruption and implement political reforms. If anything the economic and political corruption in Ukrainian territory under the control of the Kiev regime has become an even bigger, more rampant problem. The IMF and World Bank announced their “financial goodies” this week without providing any evidence of purported conditional improvements. This all makes for a grim prognosis over the coming months. The Kiev regime has no intention to go back to the 2015 Minsk accords which called for a negotiated political settlement in Ukraine. As Putin remarked recently, as long as the current cabal in Kiev remains in power then conflict will be the order of the day. The US government and the Washington financial institutions are ensuring that the cabal remains in power with their generous rewards of military and capital injections. More disturbing is that the Kiev regime will feel emboldened to take its warmongering against Russia to an even more reckless level. Father Christmas is supposed to reward good boys and girls</w:t>
      </w:r>
      <w:r w:rsidRPr="009E09C0">
        <w:rPr>
          <w:rStyle w:val="StyleUnderline"/>
        </w:rPr>
        <w:t xml:space="preserve">. </w:t>
      </w:r>
      <w:r w:rsidRPr="00B84805">
        <w:rPr>
          <w:rStyle w:val="StyleUnderline"/>
          <w:highlight w:val="yellow"/>
        </w:rPr>
        <w:t>For Washington</w:t>
      </w:r>
      <w:r w:rsidRPr="009E09C0">
        <w:rPr>
          <w:sz w:val="14"/>
        </w:rPr>
        <w:t xml:space="preserve">, the </w:t>
      </w:r>
      <w:r w:rsidRPr="00B84805">
        <w:rPr>
          <w:rStyle w:val="StyleUnderline"/>
          <w:highlight w:val="yellow"/>
        </w:rPr>
        <w:t>gifts</w:t>
      </w:r>
      <w:r w:rsidRPr="009E09C0">
        <w:rPr>
          <w:rStyle w:val="StyleUnderline"/>
        </w:rPr>
        <w:t xml:space="preserve"> </w:t>
      </w:r>
      <w:r w:rsidRPr="00B84805">
        <w:rPr>
          <w:rStyle w:val="StyleUnderline"/>
          <w:highlight w:val="yellow"/>
        </w:rPr>
        <w:t>are</w:t>
      </w:r>
      <w:r w:rsidRPr="009E09C0">
        <w:rPr>
          <w:sz w:val="14"/>
        </w:rPr>
        <w:t xml:space="preserve"> evidently </w:t>
      </w:r>
      <w:r w:rsidRPr="00B84805">
        <w:rPr>
          <w:rStyle w:val="StyleUnderline"/>
          <w:highlight w:val="yellow"/>
        </w:rPr>
        <w:t xml:space="preserve">doled out for a </w:t>
      </w:r>
      <w:r w:rsidRPr="00B84805">
        <w:rPr>
          <w:rStyle w:val="Emphasis"/>
          <w:highlight w:val="yellow"/>
        </w:rPr>
        <w:t>Neo-Nazi rogue regime</w:t>
      </w:r>
      <w:r w:rsidRPr="00B84805">
        <w:rPr>
          <w:rStyle w:val="StyleUnderline"/>
          <w:highlight w:val="yellow"/>
        </w:rPr>
        <w:t xml:space="preserve"> with blood on its hands.</w:t>
      </w:r>
    </w:p>
    <w:p w14:paraId="109F41FC" w14:textId="77777777" w:rsidR="00A2033B" w:rsidRDefault="00A2033B" w:rsidP="00A2033B"/>
    <w:p w14:paraId="48B30A95" w14:textId="77777777" w:rsidR="00A2033B" w:rsidRDefault="00A2033B" w:rsidP="00A2033B"/>
    <w:p w14:paraId="17A9CC26" w14:textId="77777777" w:rsidR="00A2033B" w:rsidRDefault="00A2033B" w:rsidP="00A2033B">
      <w:pPr>
        <w:pStyle w:val="Heading3"/>
      </w:pPr>
      <w:r>
        <w:t>2AC – Extend: Framing</w:t>
      </w:r>
    </w:p>
    <w:p w14:paraId="6809955C" w14:textId="77777777" w:rsidR="00A2033B" w:rsidRDefault="00A2033B" w:rsidP="00A2033B">
      <w:pPr>
        <w:pStyle w:val="Heading4"/>
      </w:pPr>
      <w:r>
        <w:t>Prioritize right wing terrorism</w:t>
      </w:r>
    </w:p>
    <w:p w14:paraId="52B3D62B" w14:textId="77777777" w:rsidR="00A2033B" w:rsidRDefault="00A2033B" w:rsidP="00A2033B">
      <w:r w:rsidRPr="00244E14">
        <w:rPr>
          <w:rStyle w:val="Style13ptBold"/>
        </w:rPr>
        <w:t>Boot 19</w:t>
      </w:r>
      <w:r>
        <w:t xml:space="preserve"> – Max Boot is a historian, best-selling author and foreign-policy analyst who has been called one of the “world’s leading authorities on armed conflict” by the International. University of California at Berkeley, BA in history; Yale University, MA in history, Mar 15, 2019, "Not all terrorism is treated equally" Washington Post, </w:t>
      </w:r>
      <w:hyperlink r:id="rId31" w:history="1">
        <w:r w:rsidRPr="00A40F59">
          <w:rPr>
            <w:rStyle w:val="Hyperlink"/>
          </w:rPr>
          <w:t>https://www.washingtonpost.com/opinions/2019/03/15/not-all-terrorism-is-treated-equally/</w:t>
        </w:r>
      </w:hyperlink>
      <w:r>
        <w:t xml:space="preserve"> accessed 7/17/19 //ICH – SW </w:t>
      </w:r>
    </w:p>
    <w:p w14:paraId="582C111A" w14:textId="77777777" w:rsidR="00A2033B" w:rsidRDefault="00A2033B" w:rsidP="00A2033B">
      <w:r>
        <w:t>New Zealand is a small, faraway country, and the victims of the shooting rampage in Christchurch were no doubt Muslims, rather than Jews. But I felt the same sickening feeling as I read news of the massacre in the mosques as I did in October reading the news about the synagogue shooting in Pittsburgh.</w:t>
      </w:r>
    </w:p>
    <w:p w14:paraId="2D98F859" w14:textId="77777777" w:rsidR="00A2033B" w:rsidRPr="00C94BFF" w:rsidRDefault="00A2033B" w:rsidP="00A2033B">
      <w:pPr>
        <w:rPr>
          <w:rStyle w:val="StyleUnderline"/>
        </w:rPr>
      </w:pPr>
      <w:r w:rsidRPr="00C94BFF">
        <w:rPr>
          <w:rStyle w:val="StyleUnderline"/>
        </w:rPr>
        <w:t>All acts of terrorism</w:t>
      </w:r>
      <w:r>
        <w:t xml:space="preserve"> — all killings of the innocent — </w:t>
      </w:r>
      <w:r w:rsidRPr="00C94BFF">
        <w:rPr>
          <w:rStyle w:val="StyleUnderline"/>
        </w:rPr>
        <w:t>are an abomination</w:t>
      </w:r>
      <w:r>
        <w:t xml:space="preserve">, </w:t>
      </w:r>
      <w:r w:rsidRPr="00C94BFF">
        <w:rPr>
          <w:rStyle w:val="StyleUnderline"/>
        </w:rPr>
        <w:t>and one that is made all the worse when the victims are chosen for their skin color, ethnicity, sexuality or religious beliefs.</w:t>
      </w:r>
      <w:r>
        <w:t xml:space="preserve"> In other words, when </w:t>
      </w:r>
      <w:r w:rsidRPr="00C94BFF">
        <w:rPr>
          <w:rStyle w:val="StyleUnderline"/>
        </w:rPr>
        <w:t xml:space="preserve">these are </w:t>
      </w:r>
      <w:r w:rsidRPr="00B84805">
        <w:rPr>
          <w:rStyle w:val="StyleUnderline"/>
          <w:highlight w:val="yellow"/>
        </w:rPr>
        <w:t>hate crimes rooted in pathologies shared by</w:t>
      </w:r>
      <w:r w:rsidRPr="00C94BFF">
        <w:rPr>
          <w:rStyle w:val="StyleUnderline"/>
        </w:rPr>
        <w:t xml:space="preserve"> many ot</w:t>
      </w:r>
      <w:r w:rsidRPr="00B84805">
        <w:rPr>
          <w:rStyle w:val="StyleUnderline"/>
          <w:highlight w:val="yellow"/>
        </w:rPr>
        <w:t>hers, rather than random emanations</w:t>
      </w:r>
      <w:r w:rsidRPr="00C94BFF">
        <w:rPr>
          <w:rStyle w:val="StyleUnderline"/>
        </w:rPr>
        <w:t xml:space="preserve"> of a diseased mind</w:t>
      </w:r>
      <w:r>
        <w:t xml:space="preserve">. Such attacks are designed to perpetuate the most dangerous forms of hatred known to mankind: the same kind of religious hatred that produced the Thirty Years’ War, </w:t>
      </w:r>
      <w:r w:rsidRPr="00C94BFF">
        <w:rPr>
          <w:rStyle w:val="StyleUnderline"/>
        </w:rPr>
        <w:t>the same kind of racial hatred that produced the Holocaust, the same kind of ethnic hatred that pr</w:t>
      </w:r>
      <w:r>
        <w:rPr>
          <w:rStyle w:val="StyleUnderline"/>
        </w:rPr>
        <w:t>oduced the Srebrenica massacre.</w:t>
      </w:r>
    </w:p>
    <w:p w14:paraId="607C495E" w14:textId="77777777" w:rsidR="00A2033B" w:rsidRDefault="00A2033B" w:rsidP="00A2033B">
      <w:r w:rsidRPr="00C94BFF">
        <w:rPr>
          <w:rStyle w:val="Emphasis"/>
        </w:rPr>
        <w:t xml:space="preserve">Yet </w:t>
      </w:r>
      <w:r w:rsidRPr="00B84805">
        <w:rPr>
          <w:rStyle w:val="Emphasis"/>
          <w:highlight w:val="yellow"/>
        </w:rPr>
        <w:t>we do not treat all hate crimes equally</w:t>
      </w:r>
      <w:r>
        <w:t xml:space="preserve">. </w:t>
      </w:r>
      <w:r w:rsidRPr="00C94BFF">
        <w:rPr>
          <w:rStyle w:val="StyleUnderline"/>
        </w:rPr>
        <w:t xml:space="preserve">For decades, </w:t>
      </w:r>
      <w:r w:rsidRPr="00B84805">
        <w:rPr>
          <w:rStyle w:val="StyleUnderline"/>
          <w:highlight w:val="yellow"/>
        </w:rPr>
        <w:t>we have been</w:t>
      </w:r>
      <w:r w:rsidRPr="00C94BFF">
        <w:rPr>
          <w:rStyle w:val="StyleUnderline"/>
        </w:rPr>
        <w:t xml:space="preserve"> understandably </w:t>
      </w:r>
      <w:r w:rsidRPr="00B84805">
        <w:rPr>
          <w:rStyle w:val="StyleUnderline"/>
          <w:highlight w:val="yellow"/>
        </w:rPr>
        <w:t>focused on attacks by Muslim extremists</w:t>
      </w:r>
      <w:r w:rsidRPr="00B84805">
        <w:rPr>
          <w:highlight w:val="yellow"/>
        </w:rPr>
        <w:t>.</w:t>
      </w:r>
      <w:r>
        <w:t xml:space="preserve"> I say understandably because 9/11 was the worst terrorist attack ever, and it was only a prelude of the horrors to come. Think of all those car bombs driven by Sunni terrorists in Iraq into crowds of Shiites. Or by Pashtun terrorists in Afghanistan into crowds of Hazaras. Or think of the Islamic State’s attempted genocide against the Yazidis. Many terrible atrocities have been perpetrated in the name of Islam in recent decades — and they have occurred not only in Kabul or Baghdad but also in Paris and Orlando.</w:t>
      </w:r>
    </w:p>
    <w:p w14:paraId="1B178F97" w14:textId="77777777" w:rsidR="00A2033B" w:rsidRDefault="00A2033B" w:rsidP="00A2033B">
      <w:r w:rsidRPr="00C94BFF">
        <w:rPr>
          <w:rStyle w:val="StyleUnderline"/>
        </w:rPr>
        <w:t xml:space="preserve">But a focus on </w:t>
      </w:r>
      <w:r w:rsidRPr="00B84805">
        <w:rPr>
          <w:rStyle w:val="StyleUnderline"/>
          <w:highlight w:val="yellow"/>
        </w:rPr>
        <w:t>Islamist violence should not distract us from</w:t>
      </w:r>
      <w:r w:rsidRPr="00C94BFF">
        <w:rPr>
          <w:rStyle w:val="StyleUnderline"/>
        </w:rPr>
        <w:t xml:space="preserve"> </w:t>
      </w:r>
      <w:r w:rsidRPr="00B84805">
        <w:rPr>
          <w:rStyle w:val="StyleUnderline"/>
          <w:highlight w:val="yellow"/>
        </w:rPr>
        <w:t>the</w:t>
      </w:r>
      <w:r w:rsidRPr="00C94BFF">
        <w:rPr>
          <w:rStyle w:val="StyleUnderline"/>
        </w:rPr>
        <w:t xml:space="preserve"> growing </w:t>
      </w:r>
      <w:r w:rsidRPr="00B84805">
        <w:rPr>
          <w:rStyle w:val="StyleUnderline"/>
          <w:highlight w:val="yellow"/>
        </w:rPr>
        <w:t>threat of right-wing violence</w:t>
      </w:r>
      <w:r>
        <w:t xml:space="preserve">. While 9/11 is the deadliest terrorist attack in U.S. history, the second-worst </w:t>
      </w:r>
      <w:r w:rsidRPr="00C94BFF">
        <w:t>was Timothy McVeigh’s 1995 bombing of the Oklahoma City federal building, which killed 168 people</w:t>
      </w:r>
      <w:r w:rsidRPr="00C94BFF">
        <w:rPr>
          <w:rStyle w:val="StyleUnderline"/>
        </w:rPr>
        <w:t>.</w:t>
      </w:r>
      <w:r>
        <w:t xml:space="preserve"> </w:t>
      </w:r>
      <w:r w:rsidRPr="00C94BFF">
        <w:rPr>
          <w:rStyle w:val="StyleUnderline"/>
        </w:rPr>
        <w:t>The Anti-Defamation League reports that in the United States, “</w:t>
      </w:r>
      <w:r w:rsidRPr="00B84805">
        <w:rPr>
          <w:rStyle w:val="StyleUnderline"/>
          <w:highlight w:val="yellow"/>
        </w:rPr>
        <w:t>right-wing extremists</w:t>
      </w:r>
      <w:r w:rsidRPr="00C94BFF">
        <w:rPr>
          <w:rStyle w:val="StyleUnderline"/>
        </w:rPr>
        <w:t xml:space="preserve"> collectively </w:t>
      </w:r>
      <w:r w:rsidRPr="00B84805">
        <w:rPr>
          <w:rStyle w:val="StyleUnderline"/>
          <w:highlight w:val="yellow"/>
        </w:rPr>
        <w:t>have been responsible for more than 70 percent of</w:t>
      </w:r>
      <w:r w:rsidRPr="00C94BFF">
        <w:rPr>
          <w:rStyle w:val="StyleUnderline"/>
        </w:rPr>
        <w:t xml:space="preserve"> the 427 extremist-related </w:t>
      </w:r>
      <w:r w:rsidRPr="00B84805">
        <w:rPr>
          <w:rStyle w:val="StyleUnderline"/>
          <w:highlight w:val="yellow"/>
        </w:rPr>
        <w:t>killings over the past 10 years</w:t>
      </w:r>
      <w:r>
        <w:t xml:space="preserve">, </w:t>
      </w:r>
      <w:r w:rsidRPr="00C94BFF">
        <w:rPr>
          <w:rStyle w:val="StyleUnderline"/>
        </w:rPr>
        <w:t>far outnumbering those committed by left-wing extremists or domestic Islamist extremists.” The toll of right-wing terrorism could have been even greater if the FBI had not apprehended last month the heavily armed Coast Guard lieutenant Christopher Hasson before he was allegedly ready to strike against liberal politicians and media personalities</w:t>
      </w:r>
      <w:r>
        <w:t>. Yet the administration has slashed programs designed to combat this menace.</w:t>
      </w:r>
    </w:p>
    <w:p w14:paraId="71EC51AB" w14:textId="77777777" w:rsidR="00A2033B" w:rsidRDefault="00A2033B" w:rsidP="00A2033B">
      <w:r>
        <w:t>When we confront Islamist violence, we rightly focus not only on the perpetrators but also on their networks — on what drove them to kill. Many recent attackers in the West have been “lone wolfs” who have been radicalized from afar by the Islamic State or al-Qaeda. Others have been recruited by extremists in Muslim communities. We need to apply the same methodology to right-wing terrorists and root out the ideology that inspires them.</w:t>
      </w:r>
    </w:p>
    <w:p w14:paraId="120607B5" w14:textId="77777777" w:rsidR="00A2033B" w:rsidRDefault="00A2033B" w:rsidP="00A2033B">
      <w:r>
        <w:t xml:space="preserve">The alleged Christchurch shooter’s loathsome manifesto is called “The Great Replacement,” </w:t>
      </w:r>
      <w:r w:rsidRPr="00AE7D57">
        <w:rPr>
          <w:rStyle w:val="StyleUnderline"/>
        </w:rPr>
        <w:t xml:space="preserve">a </w:t>
      </w:r>
      <w:r w:rsidRPr="00B84805">
        <w:rPr>
          <w:rStyle w:val="StyleUnderline"/>
          <w:highlight w:val="yellow"/>
        </w:rPr>
        <w:t>common trope</w:t>
      </w:r>
      <w:r w:rsidRPr="00AE7D57">
        <w:rPr>
          <w:rStyle w:val="StyleUnderline"/>
        </w:rPr>
        <w:t xml:space="preserve"> of white supremacists.</w:t>
      </w:r>
      <w:r>
        <w:t xml:space="preserve"> He complained of “</w:t>
      </w:r>
      <w:r w:rsidRPr="00AE7D57">
        <w:rPr>
          <w:rStyle w:val="StyleUnderline"/>
        </w:rPr>
        <w:t xml:space="preserve">mass immigration” and “higher fertility rates of the immigrants” leading to “the </w:t>
      </w:r>
      <w:r w:rsidRPr="00B84805">
        <w:rPr>
          <w:rStyle w:val="StyleUnderline"/>
          <w:highlight w:val="yellow"/>
        </w:rPr>
        <w:t>complete racial and cultural replacement of the European people</w:t>
      </w:r>
      <w:r>
        <w:t>.” As specific motivations for the attack, he cited the death of a little girl in Sweden in a 2017 Islamic State-inspired truck attack, the defeat of Marine Le Pen in the 2017 French election and the presence in France of “invaders,” meaning Muslim immigrants. Among his incoherent list of objectives, he expressed a desire to spark “a civil war that will eventually balkanize the US along political, cultural and, most importantly, racial lines.”</w:t>
      </w:r>
    </w:p>
    <w:p w14:paraId="0C626487" w14:textId="77777777" w:rsidR="00A2033B" w:rsidRDefault="00A2033B" w:rsidP="00A2033B">
      <w:r w:rsidRPr="00B84805">
        <w:rPr>
          <w:rStyle w:val="StyleUnderline"/>
          <w:highlight w:val="yellow"/>
        </w:rPr>
        <w:t>Does</w:t>
      </w:r>
      <w:r w:rsidRPr="00AE7D57">
        <w:rPr>
          <w:rStyle w:val="StyleUnderline"/>
        </w:rPr>
        <w:t xml:space="preserve"> any of </w:t>
      </w:r>
      <w:r w:rsidRPr="00B84805">
        <w:rPr>
          <w:rStyle w:val="StyleUnderline"/>
          <w:highlight w:val="yellow"/>
        </w:rPr>
        <w:t>this sound familiar</w:t>
      </w:r>
      <w:r w:rsidRPr="00AE7D57">
        <w:rPr>
          <w:rStyle w:val="StyleUnderline"/>
        </w:rPr>
        <w:t>? It should</w:t>
      </w:r>
      <w:r>
        <w:t xml:space="preserve">. Rep. </w:t>
      </w:r>
      <w:r w:rsidRPr="00B84805">
        <w:rPr>
          <w:rStyle w:val="StyleUnderline"/>
          <w:highlight w:val="yellow"/>
        </w:rPr>
        <w:t>Steve K</w:t>
      </w:r>
      <w:r w:rsidRPr="00AE7D57">
        <w:rPr>
          <w:rStyle w:val="StyleUnderline"/>
        </w:rPr>
        <w:t>ing</w:t>
      </w:r>
      <w:r>
        <w:t xml:space="preserve"> (R-Iowa) </w:t>
      </w:r>
      <w:r w:rsidRPr="00B84805">
        <w:rPr>
          <w:rStyle w:val="StyleUnderline"/>
          <w:highlight w:val="yellow"/>
        </w:rPr>
        <w:t>has spoken of</w:t>
      </w:r>
      <w:r w:rsidRPr="00AE7D57">
        <w:rPr>
          <w:rStyle w:val="StyleUnderline"/>
        </w:rPr>
        <w:t xml:space="preserve"> his own </w:t>
      </w:r>
      <w:r w:rsidRPr="00B84805">
        <w:rPr>
          <w:rStyle w:val="StyleUnderline"/>
          <w:highlight w:val="yellow"/>
        </w:rPr>
        <w:t>fears</w:t>
      </w:r>
      <w:r w:rsidRPr="00AE7D57">
        <w:rPr>
          <w:rStyle w:val="StyleUnderline"/>
        </w:rPr>
        <w:t xml:space="preserve"> </w:t>
      </w:r>
      <w:r w:rsidRPr="00B84805">
        <w:rPr>
          <w:rStyle w:val="StyleUnderline"/>
          <w:highlight w:val="yellow"/>
        </w:rPr>
        <w:t>of the “great replacement</w:t>
      </w:r>
      <w:r>
        <w:t xml:space="preserve">.” Stephen K. </w:t>
      </w:r>
      <w:r w:rsidRPr="00B84805">
        <w:rPr>
          <w:rStyle w:val="StyleUnderline"/>
          <w:highlight w:val="yellow"/>
        </w:rPr>
        <w:t>Bannon,</w:t>
      </w:r>
      <w:r>
        <w:t xml:space="preserve"> President Trump’s former counselor, has </w:t>
      </w:r>
      <w:r w:rsidRPr="00B84805">
        <w:rPr>
          <w:rStyle w:val="StyleUnderline"/>
          <w:highlight w:val="yellow"/>
        </w:rPr>
        <w:t>voiced admiration for a racist French novel</w:t>
      </w:r>
      <w:r w:rsidRPr="00AE7D57">
        <w:rPr>
          <w:rStyle w:val="StyleUnderline"/>
        </w:rPr>
        <w:t xml:space="preserve"> called “The Camp of the Saints</w:t>
      </w:r>
      <w:r>
        <w:t xml:space="preserve">” that imagines France being overrun by nonwhite newcomers. </w:t>
      </w:r>
      <w:r w:rsidRPr="00B84805">
        <w:rPr>
          <w:rStyle w:val="StyleUnderline"/>
          <w:highlight w:val="yellow"/>
        </w:rPr>
        <w:t>Trump</w:t>
      </w:r>
      <w:r w:rsidRPr="00AE7D57">
        <w:rPr>
          <w:rStyle w:val="StyleUnderline"/>
        </w:rPr>
        <w:t xml:space="preserve"> himself has expressed support for Le Pen; </w:t>
      </w:r>
      <w:r w:rsidRPr="00B84805">
        <w:rPr>
          <w:rStyle w:val="StyleUnderline"/>
          <w:highlight w:val="yellow"/>
        </w:rPr>
        <w:t>said “Islam hates us</w:t>
      </w:r>
      <w:r w:rsidRPr="00AE7D57">
        <w:rPr>
          <w:rStyle w:val="StyleUnderline"/>
        </w:rPr>
        <w:t>”; praised white supremacists as “very fine people”; and warned of an “invasion” of undocumented immigrants</w:t>
      </w:r>
      <w:r>
        <w:t>.</w:t>
      </w:r>
    </w:p>
    <w:p w14:paraId="35B7443E" w14:textId="77777777" w:rsidR="00A2033B" w:rsidRDefault="00A2033B" w:rsidP="00A2033B">
      <w:r>
        <w:t>Indeed on Thursday, the White House posted a grainy surveillance video showing undocumented immigrants, small children among them, crossing into the United States under the blaring headline, “This is a national emergency.” The day before, Breitbart published an interview in which Trump appeared to threaten violence against left-wing critics, saying, “I have the support of the police, the support of the military, the support of the Bikers for Trump — I have the tough people, but they don’t play it tough — until they go to a certain point, and then it would be very bad, very bad.”</w:t>
      </w:r>
    </w:p>
    <w:p w14:paraId="52C1D703" w14:textId="77777777" w:rsidR="00A2033B" w:rsidRPr="00AE7D57" w:rsidRDefault="00A2033B" w:rsidP="00A2033B">
      <w:pPr>
        <w:rPr>
          <w:rStyle w:val="StyleUnderline"/>
        </w:rPr>
      </w:pPr>
      <w:r>
        <w:t xml:space="preserve">It is deeply disturbing that the purported Christchurch attacker said he supports Trump “as a symbol of renewed white identity and common purpose,” even though he does not support him as a “policy maker and leader.” Or that the </w:t>
      </w:r>
      <w:r w:rsidRPr="00AE7D57">
        <w:rPr>
          <w:rStyle w:val="StyleUnderline"/>
        </w:rPr>
        <w:t xml:space="preserve">Pittsburgh </w:t>
      </w:r>
      <w:r w:rsidRPr="00B84805">
        <w:rPr>
          <w:rStyle w:val="StyleUnderline"/>
          <w:highlight w:val="yellow"/>
        </w:rPr>
        <w:t>synagogue shoote</w:t>
      </w:r>
      <w:r w:rsidRPr="00AE7D57">
        <w:rPr>
          <w:rStyle w:val="StyleUnderline"/>
        </w:rPr>
        <w:t>r</w:t>
      </w:r>
      <w:r>
        <w:t xml:space="preserve">, while criticizing Trump for being too soft on Jews and immigrants, </w:t>
      </w:r>
      <w:r w:rsidRPr="00B84805">
        <w:rPr>
          <w:rStyle w:val="StyleUnderline"/>
          <w:highlight w:val="yellow"/>
        </w:rPr>
        <w:t>echoed the president’s hysteria</w:t>
      </w:r>
      <w:r w:rsidRPr="00AE7D57">
        <w:rPr>
          <w:rStyle w:val="StyleUnderline"/>
        </w:rPr>
        <w:t xml:space="preserve"> about Central American refugee caravans.</w:t>
      </w:r>
      <w:r>
        <w:t xml:space="preserve"> Tellingly, while condemning the New Zealand attack, </w:t>
      </w:r>
      <w:r w:rsidRPr="00B84805">
        <w:rPr>
          <w:rStyle w:val="StyleUnderline"/>
          <w:highlight w:val="yellow"/>
        </w:rPr>
        <w:t>Trump has not yet said a word abou</w:t>
      </w:r>
      <w:r w:rsidRPr="00AE7D57">
        <w:rPr>
          <w:rStyle w:val="StyleUnderline"/>
        </w:rPr>
        <w:t xml:space="preserve">t its </w:t>
      </w:r>
      <w:r w:rsidRPr="00B84805">
        <w:rPr>
          <w:rStyle w:val="StyleUnderline"/>
          <w:highlight w:val="yellow"/>
        </w:rPr>
        <w:t>anti-Islamic motivation</w:t>
      </w:r>
      <w:r w:rsidRPr="00AE7D57">
        <w:rPr>
          <w:rStyle w:val="StyleUnderline"/>
        </w:rPr>
        <w:t xml:space="preserve"> — </w:t>
      </w:r>
      <w:r w:rsidRPr="00B84805">
        <w:rPr>
          <w:rStyle w:val="StyleUnderline"/>
          <w:highlight w:val="yellow"/>
        </w:rPr>
        <w:t>a stark contrast to the way that he blames “radical Islamic terrorism” after Muslim attacks.</w:t>
      </w:r>
    </w:p>
    <w:p w14:paraId="71627BC8" w14:textId="77777777" w:rsidR="00A2033B" w:rsidRDefault="00A2033B" w:rsidP="00A2033B">
      <w:pPr>
        <w:rPr>
          <w:rStyle w:val="StyleUnderline"/>
        </w:rPr>
      </w:pPr>
      <w:r w:rsidRPr="00AE7D57">
        <w:rPr>
          <w:rStyle w:val="StyleUnderline"/>
        </w:rPr>
        <w:t>Trump is not responsible for what happened in Christchurch or Pittsburgh, any more than Saudi leaders who have spread Salafism across the Muslim world are responsible for specific terrorist attacks</w:t>
      </w:r>
      <w:r>
        <w:t xml:space="preserve">. But Trump has promoted bigotry from the most powerful bully pulpit in the world. He has balkanized the United States and fomented intolerance. It is well past time for the president to accept responsibility for his rhetoric and to tone it down. </w:t>
      </w:r>
      <w:r w:rsidRPr="00AE7D57">
        <w:rPr>
          <w:rStyle w:val="StyleUnderline"/>
        </w:rPr>
        <w:t xml:space="preserve">Because the </w:t>
      </w:r>
      <w:r w:rsidRPr="00B84805">
        <w:rPr>
          <w:rStyle w:val="StyleUnderline"/>
          <w:highlight w:val="yellow"/>
        </w:rPr>
        <w:t>wrong words can inspire the</w:t>
      </w:r>
      <w:r w:rsidRPr="00AE7D57">
        <w:rPr>
          <w:rStyle w:val="StyleUnderline"/>
        </w:rPr>
        <w:t xml:space="preserve"> </w:t>
      </w:r>
      <w:r w:rsidRPr="00B84805">
        <w:rPr>
          <w:rStyle w:val="StyleUnderline"/>
          <w:highlight w:val="yellow"/>
        </w:rPr>
        <w:t>worst acts.</w:t>
      </w:r>
    </w:p>
    <w:p w14:paraId="6A33A4DC" w14:textId="77777777" w:rsidR="00A2033B" w:rsidRDefault="00A2033B" w:rsidP="00A2033B">
      <w:pPr>
        <w:rPr>
          <w:rStyle w:val="StyleUnderline"/>
        </w:rPr>
      </w:pPr>
    </w:p>
    <w:p w14:paraId="6EFA8214" w14:textId="77777777" w:rsidR="004C0575" w:rsidRPr="00A2033B" w:rsidRDefault="004C0575" w:rsidP="004C0575">
      <w:pPr>
        <w:rPr>
          <w:b/>
        </w:rPr>
      </w:pPr>
    </w:p>
    <w:p w14:paraId="3F0F6C5A" w14:textId="77777777" w:rsidR="00E4064F" w:rsidRDefault="00E4064F" w:rsidP="00E4064F">
      <w:pPr>
        <w:pStyle w:val="Heading2"/>
      </w:pPr>
      <w:r w:rsidRPr="008E6DE1">
        <w:t>North Korea Ad</w:t>
      </w:r>
      <w:r>
        <w:t>d-on</w:t>
      </w:r>
    </w:p>
    <w:p w14:paraId="4ADEFD95" w14:textId="6C9EC9B8" w:rsidR="00A2033B" w:rsidRDefault="00A2033B" w:rsidP="00A2033B">
      <w:pPr>
        <w:pStyle w:val="Heading3"/>
      </w:pPr>
      <w:r>
        <w:t>2AC – NoKo Add-on</w:t>
      </w:r>
    </w:p>
    <w:p w14:paraId="67B32CCF" w14:textId="77777777" w:rsidR="00A2033B" w:rsidRDefault="00A2033B" w:rsidP="00A2033B">
      <w:pPr>
        <w:pStyle w:val="Heading4"/>
      </w:pPr>
      <w:r>
        <w:t>Ukrainian arms sales derail NoKo nuclear talks</w:t>
      </w:r>
    </w:p>
    <w:p w14:paraId="5FCAE41A" w14:textId="77777777" w:rsidR="00A2033B" w:rsidRPr="00185172" w:rsidRDefault="00A2033B" w:rsidP="00A2033B">
      <w:r w:rsidRPr="00C546F4">
        <w:rPr>
          <w:rFonts w:eastAsiaTheme="majorEastAsia" w:cstheme="majorBidi"/>
          <w:b/>
          <w:iCs/>
          <w:sz w:val="26"/>
        </w:rPr>
        <w:t>DePetris, ’17</w:t>
      </w:r>
      <w:r>
        <w:t xml:space="preserve"> [Daniel, fellow at Defense Priorities, a Washington, D.C. think tank; “Commentary: Why the U.S. shouldn’t send arms to Ukraine;” Reuters, November 28, 2017; </w:t>
      </w:r>
      <w:r w:rsidRPr="00185172">
        <w:t>https://www.reuters.com/article/us-depetris-ukraine-commentary/commentary-why-the-u-s-shouldnt-send-arms-to-ukraine-idUSKBN1DS1XZ]</w:t>
      </w:r>
    </w:p>
    <w:p w14:paraId="059DB0A9" w14:textId="77777777" w:rsidR="00A2033B" w:rsidRDefault="00A2033B" w:rsidP="00A2033B">
      <w:r w:rsidRPr="00185172">
        <w:t xml:space="preserve">A </w:t>
      </w:r>
      <w:r w:rsidRPr="0048161F">
        <w:rPr>
          <w:rStyle w:val="StyleUnderline"/>
        </w:rPr>
        <w:t xml:space="preserve">White House </w:t>
      </w:r>
      <w:r w:rsidRPr="0048161F">
        <w:rPr>
          <w:rStyle w:val="StyleUnderline"/>
          <w:highlight w:val="yellow"/>
        </w:rPr>
        <w:t>authorization to send equipment to Kiev</w:t>
      </w:r>
      <w:r w:rsidRPr="0048161F">
        <w:rPr>
          <w:rStyle w:val="StyleUnderline"/>
        </w:rPr>
        <w:t xml:space="preserve"> could stop</w:t>
      </w:r>
      <w:r w:rsidRPr="00185172">
        <w:t xml:space="preserve"> that </w:t>
      </w:r>
      <w:r w:rsidRPr="0048161F">
        <w:rPr>
          <w:rStyle w:val="StyleUnderline"/>
        </w:rPr>
        <w:t xml:space="preserve">dialogue. It’s difficult to understand why the United States would </w:t>
      </w:r>
      <w:r w:rsidRPr="00185172">
        <w:rPr>
          <w:rStyle w:val="Emphasis"/>
        </w:rPr>
        <w:t>escalate the war</w:t>
      </w:r>
      <w:r w:rsidRPr="0048161F">
        <w:rPr>
          <w:rStyle w:val="StyleUnderline"/>
        </w:rPr>
        <w:t xml:space="preserve"> when there may finally be an opening to explore a U.N.-enforced cessation of hostilities that could lead to a political settlement</w:t>
      </w:r>
      <w:r w:rsidRPr="00185172">
        <w:t xml:space="preserve"> to the conflict. </w:t>
      </w:r>
      <w:r w:rsidRPr="0048161F">
        <w:rPr>
          <w:rStyle w:val="StyleUnderline"/>
        </w:rPr>
        <w:t xml:space="preserve">The </w:t>
      </w:r>
      <w:r w:rsidRPr="0048161F">
        <w:rPr>
          <w:rStyle w:val="StyleUnderline"/>
          <w:highlight w:val="yellow"/>
        </w:rPr>
        <w:t xml:space="preserve">Russians could </w:t>
      </w:r>
      <w:r w:rsidRPr="00B84805">
        <w:rPr>
          <w:rStyle w:val="Emphasis"/>
          <w:highlight w:val="yellow"/>
        </w:rPr>
        <w:t>respond</w:t>
      </w:r>
      <w:r w:rsidRPr="00185172">
        <w:rPr>
          <w:rStyle w:val="Emphasis"/>
        </w:rPr>
        <w:t xml:space="preserve"> to increased U.S. involvement in Ukraine</w:t>
      </w:r>
      <w:r w:rsidRPr="0048161F">
        <w:rPr>
          <w:rStyle w:val="StyleUnderline"/>
        </w:rPr>
        <w:t xml:space="preserve"> in other ways</w:t>
      </w:r>
      <w:r w:rsidRPr="00185172">
        <w:t xml:space="preserve"> too. </w:t>
      </w:r>
      <w:r w:rsidRPr="0048161F">
        <w:rPr>
          <w:rStyle w:val="StyleUnderline"/>
        </w:rPr>
        <w:t>Moscow could</w:t>
      </w:r>
      <w:r w:rsidRPr="00185172">
        <w:t xml:space="preserve">, for example, </w:t>
      </w:r>
      <w:r w:rsidRPr="00B84805">
        <w:rPr>
          <w:rStyle w:val="Emphasis"/>
          <w:highlight w:val="yellow"/>
        </w:rPr>
        <w:t>use its veto power</w:t>
      </w:r>
      <w:r w:rsidRPr="00185172">
        <w:rPr>
          <w:rStyle w:val="Emphasis"/>
        </w:rPr>
        <w:t xml:space="preserve"> in the U.N. Security Council to </w:t>
      </w:r>
      <w:r w:rsidRPr="00B84805">
        <w:rPr>
          <w:rStyle w:val="Emphasis"/>
          <w:highlight w:val="yellow"/>
        </w:rPr>
        <w:t>block U.S.-led efforts to stop North Korea’s nuclear program</w:t>
      </w:r>
      <w:r w:rsidRPr="0048161F">
        <w:rPr>
          <w:rStyle w:val="StyleUnderline"/>
        </w:rPr>
        <w:t>.</w:t>
      </w:r>
      <w:r w:rsidRPr="00185172">
        <w:t xml:space="preserve"> Putin could expand military and intelligence cooperation with Iran to undermine the Trump administration’s policy of containing Iranian expansionism.</w:t>
      </w:r>
    </w:p>
    <w:p w14:paraId="0D8EF680" w14:textId="77777777" w:rsidR="00A2033B" w:rsidRDefault="00A2033B" w:rsidP="00A2033B">
      <w:pPr>
        <w:pStyle w:val="Heading4"/>
      </w:pPr>
      <w:r>
        <w:t xml:space="preserve">That causes Nuclear War </w:t>
      </w:r>
    </w:p>
    <w:p w14:paraId="40933B55" w14:textId="77777777" w:rsidR="00A2033B" w:rsidRDefault="00A2033B" w:rsidP="00A2033B">
      <w:r w:rsidRPr="0020022A">
        <w:rPr>
          <w:rFonts w:eastAsiaTheme="majorEastAsia" w:cstheme="majorBidi"/>
          <w:b/>
          <w:iCs/>
          <w:sz w:val="26"/>
        </w:rPr>
        <w:t>Kelly, 15</w:t>
      </w:r>
      <w:r>
        <w:t xml:space="preserve"> [Robert is an associate professor of international relations in the Department of Political Science and Diplomacy at Pusan National University in South Korea, “Will South Korea Eventually Feel Compelled to Bomb NK Missile Sites?,” Asian Security Blog, 3/17/15, https://asiansecurityblog.wordpress.com/2015/03/17/will-south-korea-eventually-feel-compelled-to-bomb-nk-missile-sites/] </w:t>
      </w:r>
    </w:p>
    <w:p w14:paraId="6B57F382" w14:textId="77777777" w:rsidR="00A2033B" w:rsidRDefault="00A2033B" w:rsidP="00A2033B">
      <w:r w:rsidRPr="00185172">
        <w:t xml:space="preserve">My growing concern for years now is that </w:t>
      </w:r>
      <w:r w:rsidRPr="0048161F">
        <w:rPr>
          <w:rStyle w:val="StyleUnderline"/>
        </w:rPr>
        <w:t xml:space="preserve">the more </w:t>
      </w:r>
      <w:r w:rsidRPr="0048161F">
        <w:rPr>
          <w:rStyle w:val="StyleUnderline"/>
          <w:highlight w:val="yellow"/>
        </w:rPr>
        <w:t>nuclear missiles</w:t>
      </w:r>
      <w:r w:rsidRPr="0048161F">
        <w:rPr>
          <w:rStyle w:val="StyleUnderline"/>
        </w:rPr>
        <w:t xml:space="preserve"> North Korea acquires</w:t>
      </w:r>
      <w:r w:rsidRPr="00185172">
        <w:t xml:space="preserve"> (read this on just how many and when), </w:t>
      </w:r>
      <w:r w:rsidRPr="0048161F">
        <w:rPr>
          <w:rStyle w:val="StyleUnderline"/>
        </w:rPr>
        <w:t xml:space="preserve">the more they </w:t>
      </w:r>
      <w:r w:rsidRPr="00B84805">
        <w:rPr>
          <w:rStyle w:val="Emphasis"/>
          <w:highlight w:val="yellow"/>
        </w:rPr>
        <w:t>threaten South Korea’s</w:t>
      </w:r>
      <w:r w:rsidRPr="00185172">
        <w:rPr>
          <w:rStyle w:val="Emphasis"/>
        </w:rPr>
        <w:t xml:space="preserve"> very </w:t>
      </w:r>
      <w:r w:rsidRPr="00B84805">
        <w:rPr>
          <w:rStyle w:val="Emphasis"/>
          <w:highlight w:val="yellow"/>
        </w:rPr>
        <w:t>existence</w:t>
      </w:r>
      <w:r w:rsidRPr="0048161F">
        <w:rPr>
          <w:rStyle w:val="StyleUnderline"/>
        </w:rPr>
        <w:t>.</w:t>
      </w:r>
      <w:r w:rsidRPr="00185172">
        <w:t xml:space="preserve"> To date, North Korea’s missile and nukes have generally been understood as a tool for regime security – to prevent an American ‘regime change’ attack – or as a gangsterish way for NK to shake-down SK, Japan, and the US for concessions. As Robert Gates and Hillary Clinton both noted, the Norks are great at selling and re-selling their nuclear program for aid. But, </w:t>
      </w:r>
      <w:r w:rsidRPr="0048161F">
        <w:rPr>
          <w:rStyle w:val="StyleUnderline"/>
        </w:rPr>
        <w:t xml:space="preserve">if NK gets dozens, or even hundreds, of nuclear warheads and missiles, then the NK nuclear program is no longer about regime security or blackmail. It would then have grown into an </w:t>
      </w:r>
      <w:r w:rsidRPr="00185172">
        <w:rPr>
          <w:rStyle w:val="Emphasis"/>
        </w:rPr>
        <w:t>existential threat</w:t>
      </w:r>
      <w:r w:rsidRPr="0048161F">
        <w:rPr>
          <w:rStyle w:val="StyleUnderline"/>
        </w:rPr>
        <w:t xml:space="preserve"> to SK as a state and society</w:t>
      </w:r>
      <w:r w:rsidRPr="00185172">
        <w:t xml:space="preserve">. This is why I am such a strong supporter of THAAD. </w:t>
      </w:r>
      <w:r w:rsidRPr="0048161F">
        <w:rPr>
          <w:rStyle w:val="StyleUnderline"/>
          <w:highlight w:val="yellow"/>
        </w:rPr>
        <w:t>NK is</w:t>
      </w:r>
      <w:r w:rsidRPr="0048161F">
        <w:rPr>
          <w:rStyle w:val="StyleUnderline"/>
        </w:rPr>
        <w:t xml:space="preserve"> moving from being a frightening rogue state obsessed with survival, to </w:t>
      </w:r>
      <w:r w:rsidRPr="0048161F">
        <w:rPr>
          <w:rStyle w:val="StyleUnderline"/>
          <w:highlight w:val="yellow"/>
        </w:rPr>
        <w:t xml:space="preserve">a </w:t>
      </w:r>
      <w:r w:rsidRPr="00B84805">
        <w:rPr>
          <w:rStyle w:val="Emphasis"/>
          <w:highlight w:val="yellow"/>
        </w:rPr>
        <w:t>major threat</w:t>
      </w:r>
      <w:r w:rsidRPr="0048161F">
        <w:rPr>
          <w:rStyle w:val="StyleUnderline"/>
          <w:highlight w:val="yellow"/>
        </w:rPr>
        <w:t xml:space="preserve"> to the</w:t>
      </w:r>
      <w:r w:rsidRPr="0048161F">
        <w:rPr>
          <w:rStyle w:val="StyleUnderline"/>
        </w:rPr>
        <w:t xml:space="preserve"> constitutional </w:t>
      </w:r>
      <w:r w:rsidRPr="0048161F">
        <w:rPr>
          <w:rStyle w:val="StyleUnderline"/>
          <w:highlight w:val="yellow"/>
        </w:rPr>
        <w:t>order</w:t>
      </w:r>
      <w:r w:rsidRPr="0048161F">
        <w:rPr>
          <w:rStyle w:val="StyleUnderline"/>
        </w:rPr>
        <w:t xml:space="preserve"> and even </w:t>
      </w:r>
      <w:r w:rsidRPr="00185172">
        <w:rPr>
          <w:rStyle w:val="Emphasis"/>
        </w:rPr>
        <w:t>physical survival of the ROK (and Japan).</w:t>
      </w:r>
      <w:r w:rsidRPr="00185172">
        <w:t xml:space="preserve"> To be sure, the USSR and US were that to each other in the Cold War, but both developed technologies (SLBMs mostly) that allowed them to survive (or ‘ride out’ in nuclear parlance) even a massive first strike and still retaliate. This ‘assured second strike’ capability dramatically reduced the incentive for either side to strike first, so stabilizing the nuclear competition despite the huge size of the arsenals. By contrast, neither NK nor SK have assured second strike (SK might because of the American alliance, but that’s not entirely clear) which therefore incentives attacking first. Further, </w:t>
      </w:r>
      <w:r w:rsidRPr="0048161F">
        <w:rPr>
          <w:rStyle w:val="StyleUnderline"/>
        </w:rPr>
        <w:t>both NK and SK are very vulnerable to a first strike, so</w:t>
      </w:r>
      <w:r w:rsidRPr="00185172">
        <w:t xml:space="preserve"> again the </w:t>
      </w:r>
      <w:r w:rsidRPr="00B84805">
        <w:rPr>
          <w:rStyle w:val="Emphasis"/>
          <w:highlight w:val="yellow"/>
        </w:rPr>
        <w:t>incentives to move first are high</w:t>
      </w:r>
      <w:r w:rsidRPr="0048161F">
        <w:rPr>
          <w:rStyle w:val="StyleUnderline"/>
          <w:highlight w:val="yellow"/>
        </w:rPr>
        <w:t>.</w:t>
      </w:r>
      <w:r w:rsidRPr="0048161F">
        <w:rPr>
          <w:rStyle w:val="StyleUnderline"/>
        </w:rPr>
        <w:t xml:space="preserve"> NK cannot hide its nuclear weapons; it is too small and US satellite coverage too intrusive</w:t>
      </w:r>
      <w:r w:rsidRPr="00185172">
        <w:t xml:space="preserve">. </w:t>
      </w:r>
      <w:r w:rsidRPr="0048161F">
        <w:rPr>
          <w:rStyle w:val="StyleUnderline"/>
        </w:rPr>
        <w:t>Nuclear facilities are big and vulnerable, and</w:t>
      </w:r>
      <w:r w:rsidRPr="00185172">
        <w:t xml:space="preserve"> an </w:t>
      </w:r>
      <w:r w:rsidRPr="0048161F">
        <w:rPr>
          <w:rStyle w:val="StyleUnderline"/>
          <w:highlight w:val="yellow"/>
        </w:rPr>
        <w:t xml:space="preserve">obvious </w:t>
      </w:r>
      <w:r w:rsidRPr="00B84805">
        <w:rPr>
          <w:rStyle w:val="Emphasis"/>
          <w:highlight w:val="yellow"/>
        </w:rPr>
        <w:t>temptation for</w:t>
      </w:r>
      <w:r w:rsidRPr="00185172">
        <w:rPr>
          <w:rStyle w:val="Emphasis"/>
        </w:rPr>
        <w:t xml:space="preserve"> an allied </w:t>
      </w:r>
      <w:r w:rsidRPr="00B84805">
        <w:rPr>
          <w:rStyle w:val="Emphasis"/>
          <w:highlight w:val="yellow"/>
        </w:rPr>
        <w:t>preemptive strike</w:t>
      </w:r>
      <w:r w:rsidRPr="00185172">
        <w:t xml:space="preserve">. </w:t>
      </w:r>
      <w:r w:rsidRPr="0048161F">
        <w:rPr>
          <w:rStyle w:val="StyleUnderline"/>
        </w:rPr>
        <w:t xml:space="preserve">This </w:t>
      </w:r>
      <w:r w:rsidRPr="0048161F">
        <w:rPr>
          <w:rStyle w:val="StyleUnderline"/>
          <w:highlight w:val="yellow"/>
        </w:rPr>
        <w:t>creates</w:t>
      </w:r>
      <w:r w:rsidRPr="0048161F">
        <w:rPr>
          <w:rStyle w:val="StyleUnderline"/>
        </w:rPr>
        <w:t xml:space="preserve"> a ‘</w:t>
      </w:r>
      <w:r w:rsidRPr="00B84805">
        <w:rPr>
          <w:rStyle w:val="Emphasis"/>
          <w:highlight w:val="yellow"/>
        </w:rPr>
        <w:t>use-them-or-lose-them’</w:t>
      </w:r>
      <w:r w:rsidRPr="0048161F">
        <w:rPr>
          <w:rStyle w:val="StyleUnderline"/>
          <w:highlight w:val="yellow"/>
        </w:rPr>
        <w:t xml:space="preserve"> dilemma for Pyongyang</w:t>
      </w:r>
      <w:r w:rsidRPr="00185172">
        <w:t xml:space="preserve">. And </w:t>
      </w:r>
      <w:r w:rsidRPr="0048161F">
        <w:rPr>
          <w:rStyle w:val="StyleUnderline"/>
        </w:rPr>
        <w:t xml:space="preserve">this dilemma worsens as Pyongyang builds more and more, </w:t>
      </w:r>
      <w:r w:rsidRPr="00185172">
        <w:t xml:space="preserve">and spends more and more. </w:t>
      </w:r>
      <w:r w:rsidRPr="0048161F">
        <w:rPr>
          <w:rStyle w:val="StyleUnderline"/>
        </w:rPr>
        <w:t>The more nukes North Korea deploys, the greater the allied temptation to destroy them before they could be used</w:t>
      </w:r>
      <w:r w:rsidRPr="00185172">
        <w:t xml:space="preserve"> (this was American thinking during the Cuban Missile Crisis too). </w:t>
      </w:r>
      <w:r w:rsidRPr="0048161F">
        <w:rPr>
          <w:rStyle w:val="StyleUnderline"/>
        </w:rPr>
        <w:t>This vulnerability</w:t>
      </w:r>
      <w:r w:rsidRPr="00185172">
        <w:t xml:space="preserve">, in turn, </w:t>
      </w:r>
      <w:r w:rsidRPr="0048161F">
        <w:rPr>
          <w:rStyle w:val="StyleUnderline"/>
        </w:rPr>
        <w:t>incentivizes NK to use them before they’re struck</w:t>
      </w:r>
      <w:r w:rsidRPr="00185172">
        <w:t xml:space="preserve">. It’s </w:t>
      </w:r>
      <w:r w:rsidRPr="0048161F">
        <w:rPr>
          <w:rStyle w:val="StyleUnderline"/>
        </w:rPr>
        <w:t xml:space="preserve">a </w:t>
      </w:r>
      <w:r w:rsidRPr="00185172">
        <w:rPr>
          <w:rStyle w:val="Emphasis"/>
        </w:rPr>
        <w:t>nasty spiral of paranoia</w:t>
      </w:r>
      <w:r w:rsidRPr="0048161F">
        <w:rPr>
          <w:rStyle w:val="StyleUnderline"/>
        </w:rPr>
        <w:t>.</w:t>
      </w:r>
      <w:r w:rsidRPr="00185172">
        <w:t xml:space="preserve"> </w:t>
      </w:r>
      <w:r w:rsidRPr="0048161F">
        <w:rPr>
          <w:rStyle w:val="StyleUnderline"/>
        </w:rPr>
        <w:t>SK too is vulnerable, which again incentivizes moving first</w:t>
      </w:r>
      <w:r w:rsidRPr="00185172">
        <w:t xml:space="preserve">. </w:t>
      </w:r>
      <w:r w:rsidRPr="0048161F">
        <w:rPr>
          <w:rStyle w:val="StyleUnderline"/>
        </w:rPr>
        <w:t>SK cannot ride out a serious nuclear assault, because it is a small, highly centralized state with a highly concentrated population defenseless against missile attack.</w:t>
      </w:r>
      <w:r w:rsidRPr="00185172">
        <w:t xml:space="preserve"> It would not take many nuclear strikes to destabilize the Republic (unlike the US or USSR in the Cold War). </w:t>
      </w:r>
      <w:r w:rsidRPr="0048161F">
        <w:rPr>
          <w:rStyle w:val="StyleUnderline"/>
        </w:rPr>
        <w:t>As Nork nukes move from a few</w:t>
      </w:r>
      <w:r w:rsidRPr="00185172">
        <w:t xml:space="preserve"> for security, </w:t>
      </w:r>
      <w:r w:rsidRPr="0048161F">
        <w:rPr>
          <w:rStyle w:val="StyleUnderline"/>
        </w:rPr>
        <w:t>to many</w:t>
      </w:r>
      <w:r w:rsidRPr="00185172">
        <w:t xml:space="preserve"> as a state- and society-breaking threat to SK (and even Japan</w:t>
      </w:r>
      <w:r w:rsidRPr="0048161F">
        <w:rPr>
          <w:rStyle w:val="StyleUnderline"/>
        </w:rPr>
        <w:t xml:space="preserve">), the incentives to preemptively destroy them first will grow </w:t>
      </w:r>
      <w:r w:rsidRPr="00185172">
        <w:t xml:space="preserve">also. This is a classic nuclear security dilemma, straight out of the Cold War in the 1950s. The best way out of this nasty, worsening game would be nuclear restraint on the NK part (a pipe-dream, that), and/or robust missile defense on the SK side. THAAD is really, really important to slow the security dilemma paranoia that accompanies arms build-ups, especially nuclear ones. The Chinese ought to think about that before they come out so strongly against THAAD: If South Korea is entirely ‘naked’ or ‘roof-less’ against missile attack, when NK has 100+ nuclear missiles – a capability that could destroy South Korea in just a few minutes – what does Beijing think will happen? That Seoul will just sit back and do nothing because of trade with China? I doubt it. No SK president could tolerate such a stark, asymmetric threat to the ROK’s very existence just to keep the Chinese mollified. That would border on dereliction of duty. </w:t>
      </w:r>
      <w:r w:rsidRPr="0048161F">
        <w:rPr>
          <w:rStyle w:val="StyleUnderline"/>
        </w:rPr>
        <w:t xml:space="preserve">Even if </w:t>
      </w:r>
      <w:r w:rsidRPr="0048161F">
        <w:rPr>
          <w:rStyle w:val="StyleUnderline"/>
          <w:highlight w:val="yellow"/>
        </w:rPr>
        <w:t>SK</w:t>
      </w:r>
      <w:r w:rsidRPr="0048161F">
        <w:rPr>
          <w:rStyle w:val="StyleUnderline"/>
        </w:rPr>
        <w:t xml:space="preserve"> did not want to strike North Korea’s nuclear sites</w:t>
      </w:r>
      <w:r w:rsidRPr="00185172">
        <w:t xml:space="preserve"> (which I don’t think it does), </w:t>
      </w:r>
      <w:r w:rsidRPr="0048161F">
        <w:rPr>
          <w:rStyle w:val="StyleUnderline"/>
        </w:rPr>
        <w:t xml:space="preserve">it </w:t>
      </w:r>
      <w:r w:rsidRPr="0048161F">
        <w:rPr>
          <w:rStyle w:val="StyleUnderline"/>
          <w:highlight w:val="yellow"/>
        </w:rPr>
        <w:t xml:space="preserve">might feel </w:t>
      </w:r>
      <w:r w:rsidRPr="00B84805">
        <w:rPr>
          <w:rStyle w:val="Emphasis"/>
          <w:highlight w:val="yellow"/>
        </w:rPr>
        <w:t>compelled to out of sheer fear</w:t>
      </w:r>
      <w:r w:rsidRPr="00185172">
        <w:t>. These ideas were first fleshed out at The Diplomat here. That essay is re-posted below and repeats the above discussion: “</w:t>
      </w:r>
      <w:r w:rsidRPr="0048161F">
        <w:rPr>
          <w:rStyle w:val="StyleUnderline"/>
        </w:rPr>
        <w:t xml:space="preserve">As North Korea continues to develop both nuclear weapons and the missile technology to carry them, the pressure on South Korea to take preemptive military action will gradually rise. At some point, North Korea may have so many missiles and warheads, that South Korea considers that capability to be an </w:t>
      </w:r>
      <w:r w:rsidRPr="00185172">
        <w:rPr>
          <w:rStyle w:val="Emphasis"/>
        </w:rPr>
        <w:t>existential threat</w:t>
      </w:r>
      <w:r w:rsidRPr="0048161F">
        <w:rPr>
          <w:rStyle w:val="StyleUnderline"/>
        </w:rPr>
        <w:t xml:space="preserve"> to Southern security. </w:t>
      </w:r>
      <w:r w:rsidRPr="0048161F">
        <w:rPr>
          <w:rStyle w:val="StyleUnderline"/>
          <w:highlight w:val="yellow"/>
        </w:rPr>
        <w:t>This is the greatest</w:t>
      </w:r>
      <w:r w:rsidRPr="0048161F">
        <w:rPr>
          <w:rStyle w:val="StyleUnderline"/>
        </w:rPr>
        <w:t xml:space="preserve"> long- term </w:t>
      </w:r>
      <w:r w:rsidRPr="0048161F">
        <w:rPr>
          <w:rStyle w:val="StyleUnderline"/>
          <w:highlight w:val="yellow"/>
        </w:rPr>
        <w:t>risk to security</w:t>
      </w:r>
      <w:r w:rsidRPr="0048161F">
        <w:rPr>
          <w:rStyle w:val="StyleUnderline"/>
        </w:rPr>
        <w:t xml:space="preserve"> and stability in Korea</w:t>
      </w:r>
      <w:r w:rsidRPr="00185172">
        <w:t>, arguably more destabilizing than a North Korean collapse</w:t>
      </w:r>
      <w:r w:rsidRPr="0048161F">
        <w:rPr>
          <w:rStyle w:val="StyleUnderline"/>
        </w:rPr>
        <w:t>. If North Korea does not arrest its nuclear and missile programs at a reasonably small, defensively-minded deterrent, then Southern elites will increasingly see those weapons as threats to Southern survival, not just tools of defense</w:t>
      </w:r>
      <w:r w:rsidRPr="00185172">
        <w:t xml:space="preserve"> or gangsterish blackmail. During the Cold War, the extraordinary speed and power of nuclear missiles created a bizarre and frightening ‘balance of terror.’ Both the Americans and Soviets had these weapons, but they were enormously vulnerable to a first strike. Under the logic ‘use them or lose them,’ there were enormous incentives to launch first: if A did not get its missiles out of the silos quickly enough, they might be destroyed by B’s first strike. One superpower could then hold the other’s cities hostage to nuclear annihilation and demand concessions. This countervalue, ‘city busting’ temptation was eventually alleviated by ‘assured second strike’ technologies, particularly submarine-launched ballistic missiles (SLBM). SLBMs ensured the survivability of nuclear forces; hard-to-find submarines could ride out an enemy first strike and still retaliate. So the military value of launching first declined dramatically. By the 1970s, both the US and the USSR had achieved enough survivability through various ‘hardening’ efforts that nuclear bipolarity was relatively stable despite the huge number of weapons in the arms race. The Korean nuclear race does not have this stability and is unlikely to ever achieve it. Nuclear Korea today is more like the cold war of the 1950s, when nuclear weapons were new and destabilizing, than in the 1970s when they had been strategically integrated, and bipolarity was mature. Specifically, North Korea will never been able to harden its locations well enough to achieve assured second strike. North Korea is too small to pursue the geographic dispersion strategies the Soviets tried, and too poor to build a reliable SLBM force or effective air defense. Further US satellite coverage makes very hard for the North to conceal anything of great importance. North Korea’s nuclear weapons will always be highly vulnerable. So North Korea will always face the ‘use it or lose it’ logic that incentives a first strike. On the Southern side, its small size and extreme demographic concentration in a few large cities makes the Republic of Korea an easy target for a nuclear strike. More than half of South Korea’s population lives in greater Seoul alone (more than 20 million people), and Seoul’s suburbs begin just thirty miles from the demilitarized zone. This again raises the temptation value of a Northern strike. Both the Soviet Union and the United States were so large, that only a massive first strike would have led to national collapse. In South Korea by contrast, nuking only about five large cities would likely be enough to push South Korea toward national-constitutional breakdown. Given its extreme urbanization and centralization, South Korea is extremely vulnerable to a WMD and/or decapitation strike. While large-scale North Korean offensive action is highly unlikely – Pyongyang’s elites most likely just want to survive to enjoy their gangster high life – nuclear weapons do offer a conceivable route to Northern military victory for the first time in decades: a first-strike mix of counterforce detonations to throw the Southern military into disarray; limited counter-value city strikes to spur social and constitutional break-down in the South; followed by an invasion and occupation before the US military could arrive in force; and a standing threat to nuke Japan or the United States as well should they intervene. Again, this is unlikely, and I still strongly believe an allied victory is likely even if the North were to use nuclear weapons. But </w:t>
      </w:r>
      <w:r w:rsidRPr="0048161F">
        <w:rPr>
          <w:rStyle w:val="StyleUnderline"/>
        </w:rPr>
        <w:t>the more nukes the North builds, the more this threat, and the ‘use it or lose it’ first strike incentives, grow.</w:t>
      </w:r>
      <w:r w:rsidRPr="00185172">
        <w:t xml:space="preserve"> It is for this reason that the US has pushed South Korea so hard on missile defense. Not only would missile defense save lives, but it would dramatically improve Southern national-constitutional survivability. (Decentralization would also help enormously, and I have argued for that repeatedly in conferences in Korea, but it is unlikely.) A missile shield would lessen the military-offensive value of North Korea’s nuclear weapons, so reducing both first-strike temptations in Pyongyang and preemptive air-strike pressure in Seoul. Unfortunately South Korea is not hardened meaningfully to ride-out Northern nuclear strikes. Missile defense in South Korea has become politicized as a US plot to dominate South Korean foreign policy (yes, really) and provoke China. (Although opinion may, at last, be changing on this.) Air drills are routinely ignored. And no one I know in South Korea knows where their shelters are or what to do in case of nuclear strike. Ideally North Korea would de-nuclearize. And we should always keep talking to North Korea. Pyongyang is so dangerous that freezing it out is a bad idea. Talking does not mean we must be taken advantage of by the North’s regular bargaining gimmicks. But we must admit that North Korea seems unlikely to give up its nuclear weapons. The program goes back decades, to the 1960s. Rumor has it that Pyongyang devoted more than 5% of GDP in the last two decades to developing these weapons. The program continued through the 1990s, even as more than a million North Koreans starved to death in a famine resulting from post-Cold War economic breakdown. The North has repeatedly lied and flim-flammed to outsiders like the ROK government and the IAEA to keep its programs alive clandestinely. Recently Kim Jong Un has referred to nuclear weapons as the “nation’s life.” We could even go a step further and admit that a few Northern nuclear missiles are tolerable. If we put ourselves in Pyongyang’s shoes, a limited nuclear deterrent makes sense. Conventionally, North Korea is falling further and further behind. No matter how big the North Korean army gets quantitatively, it is an increasingly weak shield against high-tech opponents. US regime change in the Middle East has clearly incentivized despots everywhere in the world to consider the ultimate security which nuclear weapons provide. The North Koreans have openly said that nuclear weapons ensure their post-9/11 regime security. As distasteful as it may be to us, there is a logic to that. A small, defensive-minded deterrent – say five to ten warhead-tipped missiles that could threaten limited retaliation against Southern cities – would be an objectively rational hedge against offensive action by the US or South Korea. Indeed, this is almost certainly what Pyongyang says to Beijing to defend its program to its unhappy patron. But this is the absolute limit of responsible Northern nuclear deployment and probably where the DPRK is right now. Further nuclear and missile development would exceed even the most expansive definition of North Korean security and takes us into the realm of nuclear blackmail, highly dangerous proliferation, and an offensive first-strike capability. Pyongyang does not need, for example, the ICBM it is supposedly working on. In this context, my greatest fear for Korean security in the next two decades is North Korean nuclearization continuing apace, generating dozens, perhaps hundreds of missile and warheads, coupled to rising South Korean paranoia and pressure to preemptively strike. There is no possible national security rationale for Pyongyang to keep deploying beyond what it has now, and if they do, expect South Korean planners to increasingly consider preemptive airstrikes. North Korea with five or ten missiles (some of which would fail or be destroyed in combat) is terrible humanitarian threat, but not an existential one to South Korea (and Japan). South Korea could ride out, perhaps, five urban strikes, and Japan even more. But a North Korea with dozens of nuclear missiles, possibly one hundred, some of them on submarines, would constitute a state- and society-breaking, constitutional threat to South Korea and Japan in case of conflict. That in turn will incentivize pre-emptive airstrikes. </w:t>
      </w:r>
      <w:r w:rsidRPr="00185172">
        <w:rPr>
          <w:rStyle w:val="Emphasis"/>
        </w:rPr>
        <w:t xml:space="preserve">This </w:t>
      </w:r>
      <w:r w:rsidRPr="00B84805">
        <w:rPr>
          <w:rStyle w:val="Emphasis"/>
          <w:highlight w:val="yellow"/>
        </w:rPr>
        <w:t>spiral of paranoia</w:t>
      </w:r>
      <w:r w:rsidRPr="0048161F">
        <w:rPr>
          <w:rStyle w:val="StyleUnderline"/>
        </w:rPr>
        <w:t xml:space="preserve"> between North Korea nuclearization, and pressure on Seoul (or even Tokyo) </w:t>
      </w:r>
      <w:r w:rsidRPr="0048161F">
        <w:rPr>
          <w:rStyle w:val="StyleUnderline"/>
          <w:highlight w:val="yellow"/>
        </w:rPr>
        <w:t xml:space="preserve">to </w:t>
      </w:r>
      <w:r w:rsidRPr="00B84805">
        <w:rPr>
          <w:rStyle w:val="Emphasis"/>
          <w:highlight w:val="yellow"/>
        </w:rPr>
        <w:t>preemptively defang</w:t>
      </w:r>
      <w:r w:rsidRPr="00185172">
        <w:rPr>
          <w:rStyle w:val="Emphasis"/>
        </w:rPr>
        <w:t xml:space="preserve"> </w:t>
      </w:r>
      <w:r w:rsidRPr="00B84805">
        <w:rPr>
          <w:rStyle w:val="Emphasis"/>
          <w:highlight w:val="yellow"/>
        </w:rPr>
        <w:t>North Korea</w:t>
      </w:r>
      <w:r w:rsidRPr="00185172">
        <w:rPr>
          <w:rStyle w:val="Emphasis"/>
        </w:rPr>
        <w:t xml:space="preserve"> </w:t>
      </w:r>
      <w:r w:rsidRPr="0048161F">
        <w:rPr>
          <w:rStyle w:val="StyleUnderline"/>
        </w:rPr>
        <w:t xml:space="preserve">before it can </w:t>
      </w:r>
      <w:r w:rsidRPr="00B617D2">
        <w:rPr>
          <w:rStyle w:val="Emphasis"/>
        </w:rPr>
        <w:t>threaten state-destruction</w:t>
      </w:r>
      <w:r w:rsidRPr="0048161F">
        <w:rPr>
          <w:rStyle w:val="StyleUnderline"/>
        </w:rPr>
        <w:t xml:space="preserve">, </w:t>
      </w:r>
      <w:r w:rsidRPr="0048161F">
        <w:rPr>
          <w:rStyle w:val="StyleUnderline"/>
          <w:highlight w:val="yellow"/>
        </w:rPr>
        <w:t>is</w:t>
      </w:r>
      <w:r w:rsidRPr="0048161F">
        <w:rPr>
          <w:rStyle w:val="StyleUnderline"/>
        </w:rPr>
        <w:t xml:space="preserve"> entirely </w:t>
      </w:r>
      <w:r w:rsidRPr="0048161F">
        <w:rPr>
          <w:rStyle w:val="StyleUnderline"/>
          <w:highlight w:val="yellow"/>
        </w:rPr>
        <w:t>predictable</w:t>
      </w:r>
      <w:r w:rsidRPr="00185172">
        <w:t xml:space="preserve"> – and the reason why </w:t>
      </w:r>
      <w:r w:rsidRPr="0048161F">
        <w:rPr>
          <w:rStyle w:val="StyleUnderline"/>
          <w:highlight w:val="yellow"/>
        </w:rPr>
        <w:t>everyone</w:t>
      </w:r>
      <w:r w:rsidRPr="00185172">
        <w:t xml:space="preserve">, even China and Russia, </w:t>
      </w:r>
      <w:r w:rsidRPr="0048161F">
        <w:rPr>
          <w:rStyle w:val="StyleUnderline"/>
          <w:highlight w:val="yellow"/>
        </w:rPr>
        <w:t>wants North Korea to stop building</w:t>
      </w:r>
      <w:r w:rsidRPr="00185172">
        <w:t>. Let’s hope they listen (but they won’t).”</w:t>
      </w:r>
    </w:p>
    <w:p w14:paraId="2825B4F2" w14:textId="22AD8996" w:rsidR="00A2033B" w:rsidRDefault="00A2033B" w:rsidP="00A2033B">
      <w:pPr>
        <w:pStyle w:val="Heading3"/>
      </w:pPr>
      <w:r>
        <w:t>1AR – AT: Add-on Internal Link defense</w:t>
      </w:r>
    </w:p>
    <w:p w14:paraId="499B5EFC" w14:textId="77777777" w:rsidR="00A2033B" w:rsidRPr="004E5D3C" w:rsidRDefault="00A2033B" w:rsidP="00A2033B">
      <w:pPr>
        <w:pStyle w:val="Heading4"/>
      </w:pPr>
      <w:r>
        <w:t>Russian relations are key to North Korean proliferation</w:t>
      </w:r>
    </w:p>
    <w:p w14:paraId="6897D6CA" w14:textId="77777777" w:rsidR="00A2033B" w:rsidRDefault="00A2033B" w:rsidP="00A2033B">
      <w:r w:rsidRPr="003D12C7">
        <w:rPr>
          <w:rFonts w:eastAsiaTheme="majorEastAsia" w:cstheme="majorBidi"/>
          <w:b/>
          <w:iCs/>
          <w:sz w:val="26"/>
        </w:rPr>
        <w:t>Lukin 16</w:t>
      </w:r>
      <w:r>
        <w:t xml:space="preserve"> [Artyom Lukin is Deputy Director for Research at the School of Regional and International Studies, Far Eastern Federal University (Vladivostok, Russia). He is also Associate Professor at the Department of International Relations., 3-4-2016, “Russia’s Role in the North Korea Conundrum: Part of the Problem or Part of the Solution?”; Foreign Policy Research Institute, https://www.fpri.org/article/2016/03/russias-role-in-the-north-korea-conundrum-part-of-the-problem-or-part-of-the-solution/]</w:t>
      </w:r>
    </w:p>
    <w:p w14:paraId="2417FD25" w14:textId="77777777" w:rsidR="00A2033B" w:rsidRDefault="00A2033B" w:rsidP="00A2033B">
      <w:r w:rsidRPr="00185172">
        <w:t xml:space="preserve">At Russian universities, they mostly major in Russian language studies, engineering, and sciences. Conclusion: Three Scenarios Given its long-standing interests on the Korean Peninsula and its substantial leverage, </w:t>
      </w:r>
      <w:r w:rsidRPr="0048161F">
        <w:rPr>
          <w:rStyle w:val="StyleUnderline"/>
          <w:highlight w:val="yellow"/>
        </w:rPr>
        <w:t>Russia is</w:t>
      </w:r>
      <w:r w:rsidRPr="0048161F">
        <w:rPr>
          <w:rStyle w:val="StyleUnderline"/>
        </w:rPr>
        <w:t xml:space="preserve"> going to play an </w:t>
      </w:r>
      <w:r w:rsidRPr="00B84805">
        <w:rPr>
          <w:rStyle w:val="Emphasis"/>
          <w:highlight w:val="yellow"/>
        </w:rPr>
        <w:t>active</w:t>
      </w:r>
      <w:r w:rsidRPr="00185172">
        <w:rPr>
          <w:rStyle w:val="Emphasis"/>
        </w:rPr>
        <w:t xml:space="preserve"> role</w:t>
      </w:r>
      <w:r w:rsidRPr="0048161F">
        <w:rPr>
          <w:rStyle w:val="StyleUnderline"/>
        </w:rPr>
        <w:t xml:space="preserve"> </w:t>
      </w:r>
      <w:r w:rsidRPr="0048161F">
        <w:rPr>
          <w:rStyle w:val="StyleUnderline"/>
          <w:highlight w:val="yellow"/>
        </w:rPr>
        <w:t>in</w:t>
      </w:r>
      <w:r w:rsidRPr="0048161F">
        <w:rPr>
          <w:rStyle w:val="StyleUnderline"/>
        </w:rPr>
        <w:t xml:space="preserve"> the </w:t>
      </w:r>
      <w:r w:rsidRPr="0048161F">
        <w:rPr>
          <w:rStyle w:val="StyleUnderline"/>
          <w:highlight w:val="yellow"/>
        </w:rPr>
        <w:t>ongoing drama</w:t>
      </w:r>
      <w:r w:rsidRPr="0048161F">
        <w:rPr>
          <w:rStyle w:val="StyleUnderline"/>
        </w:rPr>
        <w:t xml:space="preserve"> centered </w:t>
      </w:r>
      <w:r w:rsidRPr="0048161F">
        <w:rPr>
          <w:rStyle w:val="StyleUnderline"/>
          <w:highlight w:val="yellow"/>
        </w:rPr>
        <w:t>on North Korea</w:t>
      </w:r>
      <w:r w:rsidRPr="00B84805">
        <w:rPr>
          <w:highlight w:val="yellow"/>
        </w:rPr>
        <w:t>.</w:t>
      </w:r>
      <w:r w:rsidRPr="00185172">
        <w:t xml:space="preserve"> The question is what kind of a role it will be. </w:t>
      </w:r>
      <w:r w:rsidRPr="0048161F">
        <w:rPr>
          <w:rStyle w:val="StyleUnderline"/>
        </w:rPr>
        <w:t xml:space="preserve">Most likely, Russia’s behavior will gravitate to one of the following scenarios: Scenario 1. </w:t>
      </w:r>
      <w:r w:rsidRPr="00185172">
        <w:rPr>
          <w:rStyle w:val="Emphasis"/>
        </w:rPr>
        <w:t>Russia obstructs international efforts</w:t>
      </w:r>
      <w:r w:rsidRPr="0048161F">
        <w:rPr>
          <w:rStyle w:val="StyleUnderline"/>
        </w:rPr>
        <w:t xml:space="preserve"> to deal with North Korea. This scenario is likely </w:t>
      </w:r>
      <w:r w:rsidRPr="0048161F">
        <w:rPr>
          <w:rStyle w:val="StyleUnderline"/>
          <w:highlight w:val="yellow"/>
        </w:rPr>
        <w:t xml:space="preserve">if </w:t>
      </w:r>
      <w:r w:rsidRPr="00B84805">
        <w:rPr>
          <w:rStyle w:val="Emphasis"/>
          <w:highlight w:val="yellow"/>
        </w:rPr>
        <w:t>Russia’s relations with the U</w:t>
      </w:r>
      <w:r w:rsidRPr="00185172">
        <w:rPr>
          <w:rStyle w:val="Emphasis"/>
        </w:rPr>
        <w:t xml:space="preserve">nited </w:t>
      </w:r>
      <w:r w:rsidRPr="00B84805">
        <w:rPr>
          <w:rStyle w:val="Emphasis"/>
          <w:highlight w:val="yellow"/>
        </w:rPr>
        <w:t>S</w:t>
      </w:r>
      <w:r w:rsidRPr="00B617D2">
        <w:rPr>
          <w:rStyle w:val="Emphasis"/>
        </w:rPr>
        <w:t>t</w:t>
      </w:r>
      <w:r w:rsidRPr="00185172">
        <w:rPr>
          <w:rStyle w:val="Emphasis"/>
        </w:rPr>
        <w:t xml:space="preserve">ates </w:t>
      </w:r>
      <w:r w:rsidRPr="00B84805">
        <w:rPr>
          <w:rStyle w:val="Emphasis"/>
          <w:highlight w:val="yellow"/>
        </w:rPr>
        <w:t>become</w:t>
      </w:r>
      <w:r w:rsidRPr="0048161F">
        <w:rPr>
          <w:rStyle w:val="StyleUnderline"/>
        </w:rPr>
        <w:t xml:space="preserve"> </w:t>
      </w:r>
      <w:r w:rsidRPr="00185172">
        <w:t xml:space="preserve">even </w:t>
      </w:r>
      <w:r w:rsidRPr="00B84805">
        <w:rPr>
          <w:rStyle w:val="Emphasis"/>
          <w:highlight w:val="yellow"/>
        </w:rPr>
        <w:t>worse</w:t>
      </w:r>
      <w:r w:rsidRPr="0048161F">
        <w:rPr>
          <w:rStyle w:val="StyleUnderline"/>
        </w:rPr>
        <w:t xml:space="preserve"> than</w:t>
      </w:r>
      <w:r w:rsidRPr="00185172">
        <w:t xml:space="preserve"> they stand </w:t>
      </w:r>
      <w:r w:rsidRPr="0048161F">
        <w:rPr>
          <w:rStyle w:val="StyleUnderline"/>
        </w:rPr>
        <w:t>now</w:t>
      </w:r>
      <w:r w:rsidRPr="00185172">
        <w:t xml:space="preserve">, with the two countries entering a new edition of a bitter Cold War. In order to punish the West, </w:t>
      </w:r>
      <w:r w:rsidRPr="0048161F">
        <w:rPr>
          <w:rStyle w:val="StyleUnderline"/>
        </w:rPr>
        <w:t xml:space="preserve">rather than joining in the US-led efforts to reign in the Kim regime, </w:t>
      </w:r>
      <w:r w:rsidRPr="0048161F">
        <w:rPr>
          <w:rStyle w:val="StyleUnderline"/>
          <w:highlight w:val="yellow"/>
        </w:rPr>
        <w:t xml:space="preserve">Moscow will </w:t>
      </w:r>
      <w:r w:rsidRPr="00B617D2">
        <w:rPr>
          <w:rStyle w:val="Emphasis"/>
        </w:rPr>
        <w:t>extend Pyongyang</w:t>
      </w:r>
      <w:r w:rsidRPr="00185172">
        <w:rPr>
          <w:rStyle w:val="Emphasis"/>
        </w:rPr>
        <w:t xml:space="preserve"> a lifeline</w:t>
      </w:r>
      <w:r w:rsidRPr="0048161F">
        <w:rPr>
          <w:rStyle w:val="StyleUnderline"/>
        </w:rPr>
        <w:t xml:space="preserve"> that </w:t>
      </w:r>
      <w:r w:rsidRPr="00B84805">
        <w:rPr>
          <w:rStyle w:val="Emphasis"/>
          <w:highlight w:val="yellow"/>
        </w:rPr>
        <w:t>alleviate</w:t>
      </w:r>
      <w:r w:rsidRPr="00185172">
        <w:rPr>
          <w:rStyle w:val="Emphasis"/>
        </w:rPr>
        <w:t xml:space="preserve">s </w:t>
      </w:r>
      <w:r w:rsidRPr="00B84805">
        <w:rPr>
          <w:rStyle w:val="Emphasis"/>
          <w:highlight w:val="yellow"/>
        </w:rPr>
        <w:t>international pressure</w:t>
      </w:r>
      <w:r w:rsidRPr="0048161F">
        <w:rPr>
          <w:rStyle w:val="StyleUnderline"/>
        </w:rPr>
        <w:t>.</w:t>
      </w:r>
      <w:r w:rsidRPr="00185172">
        <w:t xml:space="preserve">[25] In extremis, </w:t>
      </w:r>
      <w:r w:rsidRPr="0048161F">
        <w:rPr>
          <w:rStyle w:val="StyleUnderline"/>
        </w:rPr>
        <w:t xml:space="preserve">Russia can even </w:t>
      </w:r>
      <w:r w:rsidRPr="00185172">
        <w:rPr>
          <w:rStyle w:val="Emphasis"/>
        </w:rPr>
        <w:t>resume weapons deliveries</w:t>
      </w:r>
      <w:r w:rsidRPr="00185172">
        <w:t xml:space="preserve"> to the DPRK, something that Pyongyang has long been seeking from Moscow. Some elements of this scenario, albeit in less extreme varieties, can also materialize if Russia feels that it is being sidelined or ignored as a major player on the Korean Peninsula. </w:t>
      </w:r>
      <w:r w:rsidRPr="0048161F">
        <w:rPr>
          <w:rStyle w:val="StyleUnderline"/>
        </w:rPr>
        <w:t xml:space="preserve">Consider Russia’s </w:t>
      </w:r>
      <w:r w:rsidRPr="00185172">
        <w:rPr>
          <w:rStyle w:val="Emphasis"/>
        </w:rPr>
        <w:t>reluctance to give immediate consent</w:t>
      </w:r>
      <w:r w:rsidRPr="0048161F">
        <w:rPr>
          <w:rStyle w:val="StyleUnderline"/>
        </w:rPr>
        <w:t xml:space="preserve"> to</w:t>
      </w:r>
      <w:r w:rsidRPr="00185172">
        <w:t xml:space="preserve"> the UNSC draft resolution </w:t>
      </w:r>
      <w:r w:rsidRPr="00185172">
        <w:rPr>
          <w:rStyle w:val="Emphasis"/>
        </w:rPr>
        <w:t xml:space="preserve">imposing stiff sanctions </w:t>
      </w:r>
      <w:r w:rsidRPr="0048161F">
        <w:rPr>
          <w:rStyle w:val="StyleUnderline"/>
        </w:rPr>
        <w:t>on North Korea</w:t>
      </w:r>
      <w:r w:rsidRPr="00185172">
        <w:t xml:space="preserve"> that was negotiated bilaterally by the US and China in late February 2016. Moscow expressed its displeasure over the fact that Russia’s interests were not taken into account and delayed the adoption of the resolution.[26] Russia secured an important concession in the final version of the resolution adopted by the UNSC on March 2, whereby coal originating outside the DPRK (from Russia and Mongolia) and transported for export through the North’s port of Rajin is exempt from the general coal trade ban.[27] This will ensure continued operation of the Russian-controlled Khasan-Rajin rail link venture.</w:t>
      </w:r>
    </w:p>
    <w:p w14:paraId="47572E49" w14:textId="76840F23" w:rsidR="00A2033B" w:rsidRDefault="00A2033B" w:rsidP="00A2033B">
      <w:pPr>
        <w:pStyle w:val="Heading3"/>
      </w:pPr>
      <w:r>
        <w:t>1AR – AT: Add-on Impact D</w:t>
      </w:r>
    </w:p>
    <w:p w14:paraId="7697890C" w14:textId="77777777" w:rsidR="00A2033B" w:rsidRDefault="00A2033B" w:rsidP="00A2033B">
      <w:pPr>
        <w:pStyle w:val="Heading4"/>
      </w:pPr>
      <w:r>
        <w:t>Regional nuclear war on the Korean Peninsula would cause nuclear winter, creating global suicide.</w:t>
      </w:r>
    </w:p>
    <w:p w14:paraId="2E718C18" w14:textId="77777777" w:rsidR="00A2033B" w:rsidRPr="00517D8F" w:rsidRDefault="00A2033B" w:rsidP="00A2033B">
      <w:r w:rsidRPr="00517D8F">
        <w:rPr>
          <w:rFonts w:eastAsiaTheme="majorEastAsia" w:cstheme="majorBidi"/>
          <w:b/>
          <w:iCs/>
          <w:sz w:val="26"/>
        </w:rPr>
        <w:t>Freeman, ’17</w:t>
      </w:r>
      <w:r>
        <w:t xml:space="preserve"> [Andrew is Mashable's Senior Editor for Science and Special Projects. Prior to working at Mashable, Freedman was a Senior Science writer for Climate Central. He has also worked as a reporter for Congressional Quarterly and Greenwire/E&amp;E Daily. His writing has also appeared in the Washington Post, online at The Weather Channel, and washingtonpost.com, where he wrote a weekly climate science column for the "Capital Weather Gang" blog. He has provided commentary on climate science and policy for Sky News, CBC Radio, NPR, Al Jazeera, Sirius XM Radio, PBS NewsHour, and other national and international outlets. He holds a Masters in Climate and Society from Columbia University, and a Masters in Law and Diplomacy from The Fletcher School at Tufts University; “Nuclear war with North Korea 'would be suicidal', climate experts warn;” Mashable, August 9, 2017; https://mashable.com/2017/08/09/north-korea-nuclear-war-climate-change-winter/] [edited for language]</w:t>
      </w:r>
    </w:p>
    <w:p w14:paraId="55183C93" w14:textId="77777777" w:rsidR="00A2033B" w:rsidRDefault="00A2033B" w:rsidP="00A2033B">
      <w:pPr>
        <w:rPr>
          <w:sz w:val="14"/>
        </w:rPr>
      </w:pPr>
      <w:r w:rsidRPr="00B617D2">
        <w:rPr>
          <w:sz w:val="14"/>
        </w:rPr>
        <w:t xml:space="preserve">It's winter, 2018, in Iowa, </w:t>
      </w:r>
      <w:r w:rsidRPr="0048161F">
        <w:rPr>
          <w:rStyle w:val="StyleUnderline"/>
        </w:rPr>
        <w:t>five months after the last of the nuclear bombs detonated across megacities in northeast Asia, from Seoul to Tokyo to Shanghai</w:t>
      </w:r>
      <w:r w:rsidRPr="00B617D2">
        <w:rPr>
          <w:sz w:val="14"/>
        </w:rPr>
        <w:t xml:space="preserve">. Radioactive fallout was the initial concern, but now something else is going awry: the weather. American farmers accustomed to snow and cold during the winter would be forgiven for mistaking their corn and wheat fields for the Arctic tundra, as temperatures dip well below zero at night, and barely recover above 10 degrees Fahrenheit during the day, under a milky, leaden sky. Forecasters say the corn and wheat harvest may be significantly shortened this year, and for the next several years. In fact, </w:t>
      </w:r>
      <w:r w:rsidRPr="0048161F">
        <w:rPr>
          <w:rStyle w:val="StyleUnderline"/>
        </w:rPr>
        <w:t xml:space="preserve">fears of a </w:t>
      </w:r>
      <w:r w:rsidRPr="00B617D2">
        <w:rPr>
          <w:rStyle w:val="Emphasis"/>
        </w:rPr>
        <w:t>famine on an international scale</w:t>
      </w:r>
      <w:r w:rsidRPr="0048161F">
        <w:rPr>
          <w:rStyle w:val="StyleUnderline"/>
        </w:rPr>
        <w:t xml:space="preserve"> are settling in</w:t>
      </w:r>
      <w:r w:rsidRPr="00B617D2">
        <w:rPr>
          <w:sz w:val="14"/>
        </w:rPr>
        <w:t xml:space="preserve">. </w:t>
      </w:r>
      <w:r w:rsidRPr="0048161F">
        <w:rPr>
          <w:rStyle w:val="StyleUnderline"/>
        </w:rPr>
        <w:t xml:space="preserve">This is what our world could look like just a few months to years after a </w:t>
      </w:r>
      <w:r w:rsidRPr="00B617D2">
        <w:rPr>
          <w:rStyle w:val="Emphasis"/>
        </w:rPr>
        <w:t xml:space="preserve">regional </w:t>
      </w:r>
      <w:r w:rsidRPr="00B84805">
        <w:rPr>
          <w:rStyle w:val="Emphasis"/>
          <w:highlight w:val="yellow"/>
        </w:rPr>
        <w:t>nuclear war</w:t>
      </w:r>
      <w:r w:rsidRPr="00B617D2">
        <w:rPr>
          <w:rStyle w:val="Emphasis"/>
        </w:rPr>
        <w:t xml:space="preserve"> breaks out </w:t>
      </w:r>
      <w:r w:rsidRPr="00B84805">
        <w:rPr>
          <w:rStyle w:val="Emphasis"/>
          <w:highlight w:val="yellow"/>
        </w:rPr>
        <w:t>on the Korean Peninsula</w:t>
      </w:r>
      <w:r w:rsidRPr="0048161F">
        <w:rPr>
          <w:rStyle w:val="StyleUnderline"/>
        </w:rPr>
        <w:t xml:space="preserve"> and </w:t>
      </w:r>
      <w:r w:rsidRPr="00B84805">
        <w:rPr>
          <w:rStyle w:val="Emphasis"/>
          <w:highlight w:val="yellow"/>
        </w:rPr>
        <w:t>spreads to</w:t>
      </w:r>
      <w:r w:rsidRPr="00B617D2">
        <w:rPr>
          <w:rStyle w:val="Emphasis"/>
        </w:rPr>
        <w:t xml:space="preserve"> include </w:t>
      </w:r>
      <w:r w:rsidRPr="00B84805">
        <w:rPr>
          <w:rStyle w:val="Emphasis"/>
          <w:highlight w:val="yellow"/>
        </w:rPr>
        <w:t>China and</w:t>
      </w:r>
      <w:r w:rsidRPr="00B617D2">
        <w:rPr>
          <w:rStyle w:val="Emphasis"/>
        </w:rPr>
        <w:t xml:space="preserve"> possibly </w:t>
      </w:r>
      <w:r w:rsidRPr="00B84805">
        <w:rPr>
          <w:rStyle w:val="Emphasis"/>
          <w:highlight w:val="yellow"/>
        </w:rPr>
        <w:t>Russia.</w:t>
      </w:r>
      <w:r w:rsidRPr="0048161F">
        <w:rPr>
          <w:rStyle w:val="StyleUnderline"/>
        </w:rPr>
        <w:t xml:space="preserve"> Whether from</w:t>
      </w:r>
      <w:r w:rsidRPr="00B617D2">
        <w:rPr>
          <w:sz w:val="14"/>
        </w:rPr>
        <w:t xml:space="preserve"> a </w:t>
      </w:r>
      <w:r w:rsidRPr="0048161F">
        <w:rPr>
          <w:rStyle w:val="StyleUnderline"/>
        </w:rPr>
        <w:t>deliberate strategy or</w:t>
      </w:r>
      <w:r w:rsidRPr="00B617D2">
        <w:rPr>
          <w:sz w:val="14"/>
        </w:rPr>
        <w:t xml:space="preserve"> a </w:t>
      </w:r>
      <w:r w:rsidRPr="0048161F">
        <w:rPr>
          <w:rStyle w:val="StyleUnderline"/>
        </w:rPr>
        <w:t xml:space="preserve">terrifying miscalculation, such a </w:t>
      </w:r>
      <w:r w:rsidRPr="0048161F">
        <w:rPr>
          <w:rStyle w:val="StyleUnderline"/>
          <w:highlight w:val="yellow"/>
        </w:rPr>
        <w:t>war could</w:t>
      </w:r>
      <w:r w:rsidRPr="0048161F">
        <w:rPr>
          <w:rStyle w:val="StyleUnderline"/>
        </w:rPr>
        <w:t xml:space="preserve"> </w:t>
      </w:r>
      <w:r w:rsidRPr="0048161F">
        <w:rPr>
          <w:rStyle w:val="StyleUnderline"/>
          <w:highlight w:val="yellow"/>
        </w:rPr>
        <w:t>trigger</w:t>
      </w:r>
      <w:r w:rsidRPr="0048161F">
        <w:rPr>
          <w:rStyle w:val="StyleUnderline"/>
        </w:rPr>
        <w:t xml:space="preserve"> a </w:t>
      </w:r>
      <w:r w:rsidRPr="00B617D2">
        <w:rPr>
          <w:rStyle w:val="Emphasis"/>
        </w:rPr>
        <w:t xml:space="preserve">global </w:t>
      </w:r>
      <w:r w:rsidRPr="00B84805">
        <w:rPr>
          <w:rStyle w:val="Emphasis"/>
          <w:highlight w:val="yellow"/>
        </w:rPr>
        <w:t>climate catastrophe</w:t>
      </w:r>
      <w:r w:rsidRPr="00B617D2">
        <w:rPr>
          <w:rStyle w:val="Emphasis"/>
        </w:rPr>
        <w:t>,</w:t>
      </w:r>
      <w:r w:rsidRPr="0048161F">
        <w:rPr>
          <w:rStyle w:val="StyleUnderline"/>
        </w:rPr>
        <w:t xml:space="preserve"> experts warn</w:t>
      </w:r>
      <w:r w:rsidRPr="00B617D2">
        <w:rPr>
          <w:sz w:val="14"/>
        </w:rPr>
        <w:t xml:space="preserve">, that is not being factored into leaders' planning. </w:t>
      </w:r>
      <w:r w:rsidRPr="0048161F">
        <w:rPr>
          <w:rStyle w:val="StyleUnderline"/>
        </w:rPr>
        <w:t xml:space="preserve">Such a war could cause the planet to </w:t>
      </w:r>
      <w:r w:rsidRPr="00B617D2">
        <w:rPr>
          <w:rStyle w:val="Emphasis"/>
        </w:rPr>
        <w:t>cool by up to 10 degrees</w:t>
      </w:r>
      <w:r w:rsidRPr="0048161F">
        <w:rPr>
          <w:rStyle w:val="StyleUnderline"/>
        </w:rPr>
        <w:t xml:space="preserve"> Celsius, or 18 degrees Fahrenheit, </w:t>
      </w:r>
      <w:r w:rsidRPr="00B617D2">
        <w:t>with larger regional swings and extremes,</w:t>
      </w:r>
      <w:r w:rsidRPr="0048161F">
        <w:rPr>
          <w:rStyle w:val="StyleUnderline"/>
        </w:rPr>
        <w:t xml:space="preserve"> according to</w:t>
      </w:r>
      <w:r w:rsidRPr="00B617D2">
        <w:rPr>
          <w:sz w:val="14"/>
        </w:rPr>
        <w:t xml:space="preserve"> Owen Brian </w:t>
      </w:r>
      <w:r w:rsidRPr="0048161F">
        <w:rPr>
          <w:rStyle w:val="StyleUnderline"/>
        </w:rPr>
        <w:t>Toon</w:t>
      </w:r>
      <w:r w:rsidRPr="00B617D2">
        <w:rPr>
          <w:sz w:val="14"/>
        </w:rPr>
        <w:t xml:space="preserve">, a </w:t>
      </w:r>
      <w:r w:rsidRPr="0048161F">
        <w:rPr>
          <w:rStyle w:val="StyleUnderline"/>
        </w:rPr>
        <w:t>scientist at the University of Colorado</w:t>
      </w:r>
      <w:r w:rsidRPr="00B617D2">
        <w:rPr>
          <w:sz w:val="14"/>
        </w:rPr>
        <w:t xml:space="preserve"> at Boulder. The amount of cooling could be far lower, depending on whether the conflict were more limited in scope. Apocalyptic visions of a so-called global “nuclear winter” were popular during the Cold War when envisioning a U.S. conflict with the then-Soviet Union, but the </w:t>
      </w:r>
      <w:r w:rsidRPr="00B84805">
        <w:rPr>
          <w:rStyle w:val="Emphasis"/>
          <w:highlight w:val="yellow"/>
        </w:rPr>
        <w:t>odds</w:t>
      </w:r>
      <w:r w:rsidRPr="00B617D2">
        <w:rPr>
          <w:rStyle w:val="Emphasis"/>
        </w:rPr>
        <w:t xml:space="preserve"> of a regional nuclear war in recent times </w:t>
      </w:r>
      <w:r w:rsidRPr="00B84805">
        <w:rPr>
          <w:rStyle w:val="Emphasis"/>
          <w:highlight w:val="yellow"/>
        </w:rPr>
        <w:t>have jumped higher</w:t>
      </w:r>
      <w:r w:rsidRPr="00B617D2">
        <w:rPr>
          <w:sz w:val="14"/>
        </w:rPr>
        <w:t xml:space="preserve"> after President Donald Trump’s bellicose rhetoric toward North Korea on Tuesday. Trump's words, threatening to meet North Korea's threats with a "fire and fury like the world has never seen" were the starkest warning of a nuclear strike from any U.S. president in modern times. It's not just national security experts who are horrified by Trump's words. Trump's rhetoric, and history of openly considering using nuclear weapons, is also concerning to climate scientists. Simulations in the 1980s, he said, found that temperatures would plunge so far after a U.S.-Soviet nuclear war that high temperatures in the summer temperatures would stay below freezing worldwide. Two researchers, in particular, are taking note of the North Korean threat: Alan </w:t>
      </w:r>
      <w:r w:rsidRPr="0048161F">
        <w:rPr>
          <w:rStyle w:val="StyleUnderline"/>
        </w:rPr>
        <w:t>Robock, of Rutgers</w:t>
      </w:r>
      <w:r w:rsidRPr="00B617D2">
        <w:rPr>
          <w:sz w:val="14"/>
        </w:rPr>
        <w:t xml:space="preserve"> University, </w:t>
      </w:r>
      <w:r w:rsidRPr="0048161F">
        <w:rPr>
          <w:rStyle w:val="StyleUnderline"/>
        </w:rPr>
        <w:t>and Toon</w:t>
      </w:r>
      <w:r w:rsidRPr="00B617D2">
        <w:rPr>
          <w:sz w:val="14"/>
        </w:rPr>
        <w:t xml:space="preserve">. Robock and Toon are modern day Cassandras, having </w:t>
      </w:r>
      <w:r w:rsidRPr="0048161F">
        <w:rPr>
          <w:rStyle w:val="StyleUnderline"/>
        </w:rPr>
        <w:t>warned</w:t>
      </w:r>
      <w:r w:rsidRPr="00B617D2">
        <w:rPr>
          <w:sz w:val="14"/>
        </w:rPr>
        <w:t xml:space="preserve"> for decades </w:t>
      </w:r>
      <w:r w:rsidRPr="0048161F">
        <w:rPr>
          <w:rStyle w:val="StyleUnderline"/>
        </w:rPr>
        <w:t xml:space="preserve">about the </w:t>
      </w:r>
      <w:r w:rsidRPr="00B617D2">
        <w:rPr>
          <w:rStyle w:val="Emphasis"/>
        </w:rPr>
        <w:t>potentially ruinous climate change consequences</w:t>
      </w:r>
      <w:r w:rsidRPr="0048161F">
        <w:rPr>
          <w:rStyle w:val="StyleUnderline"/>
        </w:rPr>
        <w:t xml:space="preserve"> of</w:t>
      </w:r>
      <w:r w:rsidRPr="00B617D2">
        <w:rPr>
          <w:sz w:val="14"/>
        </w:rPr>
        <w:t xml:space="preserve"> a nuclear war, most</w:t>
      </w:r>
      <w:r w:rsidRPr="0048161F">
        <w:rPr>
          <w:rStyle w:val="StyleUnderline"/>
        </w:rPr>
        <w:t xml:space="preserve"> recently focusing on regional conflicts.</w:t>
      </w:r>
      <w:r w:rsidRPr="00B617D2">
        <w:rPr>
          <w:sz w:val="14"/>
        </w:rPr>
        <w:t xml:space="preserve"> Robock has conducted much of the research into the idea of a </w:t>
      </w:r>
      <w:r w:rsidRPr="00B84805">
        <w:rPr>
          <w:rStyle w:val="Emphasis"/>
          <w:highlight w:val="yellow"/>
        </w:rPr>
        <w:t>nuclear winter</w:t>
      </w:r>
      <w:r w:rsidRPr="0048161F">
        <w:rPr>
          <w:rStyle w:val="StyleUnderline"/>
        </w:rPr>
        <w:t xml:space="preserve">, whereby a global thermonuclear war vaults so much smoke into the upper atmosphere to block out the sun for years afterwards, causing temperatures to plunge and </w:t>
      </w:r>
      <w:r w:rsidRPr="00B84805">
        <w:rPr>
          <w:rStyle w:val="Emphasis"/>
          <w:highlight w:val="yellow"/>
        </w:rPr>
        <w:t>killing off vital crops</w:t>
      </w:r>
      <w:r w:rsidRPr="00B617D2">
        <w:rPr>
          <w:sz w:val="14"/>
        </w:rPr>
        <w:t xml:space="preserve"> and </w:t>
      </w:r>
      <w:r w:rsidRPr="00B617D2">
        <w:rPr>
          <w:rStyle w:val="Emphasis"/>
        </w:rPr>
        <w:t>plant and animal species</w:t>
      </w:r>
      <w:r w:rsidRPr="0048161F">
        <w:rPr>
          <w:rStyle w:val="StyleUnderline"/>
        </w:rPr>
        <w:t>.</w:t>
      </w:r>
      <w:r w:rsidRPr="00B617D2">
        <w:rPr>
          <w:sz w:val="14"/>
        </w:rPr>
        <w:t xml:space="preserve"> Unlike the character from Greek mythology, they don't make prophesies so much as publishing peer-reviewed scientific studies. But, like the mythical character, few have paid attention to their warnings. Right now, both </w:t>
      </w:r>
      <w:r w:rsidRPr="0048161F">
        <w:rPr>
          <w:rStyle w:val="StyleUnderline"/>
        </w:rPr>
        <w:t xml:space="preserve">Robock and Toon are focused on the </w:t>
      </w:r>
      <w:r w:rsidRPr="00B617D2">
        <w:rPr>
          <w:rStyle w:val="Emphasis"/>
        </w:rPr>
        <w:t>mounting tensions on the Korean Peninsula</w:t>
      </w:r>
      <w:r w:rsidRPr="0048161F">
        <w:rPr>
          <w:rStyle w:val="StyleUnderline"/>
        </w:rPr>
        <w:t>, where a nuclear-armed dictatorship threatens to strike the U.S. or its allies</w:t>
      </w:r>
      <w:r w:rsidRPr="00B617D2">
        <w:rPr>
          <w:sz w:val="14"/>
        </w:rPr>
        <w:t xml:space="preserve">, potentially </w:t>
      </w:r>
      <w:r w:rsidRPr="0048161F">
        <w:rPr>
          <w:rStyle w:val="StyleUnderline"/>
        </w:rPr>
        <w:t xml:space="preserve">igniting </w:t>
      </w:r>
      <w:r w:rsidRPr="00B617D2">
        <w:rPr>
          <w:sz w:val="14"/>
        </w:rPr>
        <w:t>a</w:t>
      </w:r>
      <w:r w:rsidRPr="0048161F">
        <w:rPr>
          <w:rStyle w:val="StyleUnderline"/>
        </w:rPr>
        <w:t xml:space="preserve"> regional nuclear war</w:t>
      </w:r>
      <w:r w:rsidRPr="00B617D2">
        <w:rPr>
          <w:sz w:val="14"/>
        </w:rPr>
        <w:t>. Robock says</w:t>
      </w:r>
      <w:r w:rsidRPr="0048161F">
        <w:rPr>
          <w:rStyle w:val="StyleUnderline"/>
        </w:rPr>
        <w:t xml:space="preserve"> most people, including high-ranking defense officials, are unaware that a nuclear war occurring halfway around the world</w:t>
      </w:r>
      <w:r w:rsidRPr="00B617D2">
        <w:rPr>
          <w:sz w:val="14"/>
        </w:rPr>
        <w:t xml:space="preserve"> from the U.S. </w:t>
      </w:r>
      <w:r w:rsidRPr="0048161F">
        <w:rPr>
          <w:rStyle w:val="StyleUnderline"/>
        </w:rPr>
        <w:t>cou</w:t>
      </w:r>
      <w:r w:rsidRPr="00B617D2">
        <w:rPr>
          <w:rStyle w:val="Emphasis"/>
        </w:rPr>
        <w:t xml:space="preserve">ld seriously harm the homeland, by altering </w:t>
      </w:r>
      <w:r w:rsidRPr="00B617D2">
        <w:rPr>
          <w:sz w:val="14"/>
        </w:rPr>
        <w:t xml:space="preserve">the </w:t>
      </w:r>
      <w:r w:rsidRPr="00B617D2">
        <w:rPr>
          <w:rStyle w:val="Emphasis"/>
        </w:rPr>
        <w:t>climate</w:t>
      </w:r>
      <w:r w:rsidRPr="0048161F">
        <w:rPr>
          <w:rStyle w:val="StyleUnderline"/>
        </w:rPr>
        <w:t>.</w:t>
      </w:r>
      <w:r w:rsidRPr="00B617D2">
        <w:rPr>
          <w:sz w:val="14"/>
        </w:rPr>
        <w:t xml:space="preserve"> The modern-day nuclear scenario that Robock, Toon and others have studied closely involves an exchange of nuclear weapons between India and Pakistan, with about 50 bombs of 15 kilotons each, which is less than half of those nations' nuclear arsenals. A 2007 study published in the journal Atmospheric Chemistry and Physics found that, if these weapons were aimed at the center of large cities, the direct fatalities would be "comparable to all of those worldwide in World War II." Such a war would induce massive firestorms in urban areas that could send up to 5 million tons of smoke high into the upper atmosphere, where tiny particles known as aerosols would scatter sunlight, preventing it from reaching the Earth's surface. This would turn the planet's climate sharply colder, despite the effects of human-caused global warming, and impact areas far from the actual fighting. The global cooling from such a regional war could be near 1.25 degrees Celsius, or 2.25 degrees Fahrenheit, studies have shown. Once in the stratosphere, the particles contributed by the smoke would stick around for a long time, Toon and Robock's simulations show. Observations after volcanic eruptions and wildfires support the model simulations. “It circles the globe and stays there for many years," Toon said. Toon cites firestorms during World War II in Hiroshima and Dresden, Germany, as real-world examples of what computer model simulations show could occur from a nuclear war taking place in an urban setting. And it's not just one computer model simulation that is projecting a sharp global cool down and potential famine from a nuclear conflict, Toon says. “This is something that has been confirmed now in multiple climate models,” Toon said, citing both U.S. and European modeling studies. In an interview, Robock warned that a </w:t>
      </w:r>
      <w:r w:rsidRPr="0048161F">
        <w:rPr>
          <w:rStyle w:val="StyleUnderline"/>
          <w:highlight w:val="yellow"/>
        </w:rPr>
        <w:t>nuclear war on other side of the Earth</w:t>
      </w:r>
      <w:r w:rsidRPr="0048161F">
        <w:rPr>
          <w:rStyle w:val="StyleUnderline"/>
        </w:rPr>
        <w:t>, “</w:t>
      </w:r>
      <w:r w:rsidRPr="0048161F">
        <w:rPr>
          <w:rStyle w:val="StyleUnderline"/>
          <w:highlight w:val="yellow"/>
        </w:rPr>
        <w:t>using</w:t>
      </w:r>
      <w:r w:rsidRPr="0048161F">
        <w:rPr>
          <w:rStyle w:val="StyleUnderline"/>
        </w:rPr>
        <w:t xml:space="preserve"> much </w:t>
      </w:r>
      <w:r w:rsidRPr="0048161F">
        <w:rPr>
          <w:rStyle w:val="StyleUnderline"/>
          <w:highlight w:val="yellow"/>
        </w:rPr>
        <w:t xml:space="preserve">less than </w:t>
      </w:r>
      <w:r w:rsidRPr="00B84805">
        <w:rPr>
          <w:rStyle w:val="Emphasis"/>
          <w:highlight w:val="yellow"/>
        </w:rPr>
        <w:t>one percent</w:t>
      </w:r>
      <w:r w:rsidRPr="0048161F">
        <w:rPr>
          <w:rStyle w:val="StyleUnderline"/>
          <w:highlight w:val="yellow"/>
        </w:rPr>
        <w:t xml:space="preserve"> of</w:t>
      </w:r>
      <w:r w:rsidRPr="0048161F">
        <w:rPr>
          <w:rStyle w:val="StyleUnderline"/>
        </w:rPr>
        <w:t xml:space="preserve"> </w:t>
      </w:r>
      <w:r w:rsidRPr="0048161F">
        <w:rPr>
          <w:rStyle w:val="StyleUnderline"/>
          <w:highlight w:val="yellow"/>
        </w:rPr>
        <w:t>the current</w:t>
      </w:r>
      <w:r w:rsidRPr="0048161F">
        <w:rPr>
          <w:rStyle w:val="StyleUnderline"/>
        </w:rPr>
        <w:t xml:space="preserve"> nuclear </w:t>
      </w:r>
      <w:r w:rsidRPr="0048161F">
        <w:rPr>
          <w:rStyle w:val="StyleUnderline"/>
          <w:highlight w:val="yellow"/>
        </w:rPr>
        <w:t>arsenal,</w:t>
      </w:r>
      <w:r w:rsidRPr="00B84805">
        <w:rPr>
          <w:sz w:val="14"/>
          <w:highlight w:val="yellow"/>
        </w:rPr>
        <w:t xml:space="preserve">” </w:t>
      </w:r>
      <w:r w:rsidRPr="00B617D2">
        <w:rPr>
          <w:sz w:val="14"/>
        </w:rPr>
        <w:t xml:space="preserve">or just .03 percent of the explosive power of all the world's nuclear weapons in existence, </w:t>
      </w:r>
      <w:r w:rsidRPr="0048161F">
        <w:rPr>
          <w:rStyle w:val="StyleUnderline"/>
          <w:highlight w:val="yellow"/>
        </w:rPr>
        <w:t>could produce “</w:t>
      </w:r>
      <w:r w:rsidRPr="00B84805">
        <w:rPr>
          <w:rStyle w:val="Emphasis"/>
          <w:highlight w:val="yellow"/>
        </w:rPr>
        <w:t>a larger climate change than ever recorded</w:t>
      </w:r>
      <w:r w:rsidRPr="00B617D2">
        <w:rPr>
          <w:sz w:val="14"/>
        </w:rPr>
        <w:t xml:space="preserve"> before in human history.” Not just a regional issue Toon also said the central lesson of much of the research into </w:t>
      </w:r>
      <w:r w:rsidRPr="0048161F">
        <w:rPr>
          <w:rStyle w:val="StyleUnderline"/>
        </w:rPr>
        <w:t>how the climate would respond to a limited nuclear war is not at all comforting</w:t>
      </w:r>
      <w:r w:rsidRPr="00B617D2">
        <w:rPr>
          <w:sz w:val="14"/>
        </w:rPr>
        <w:t xml:space="preserve">. “It really suggests that </w:t>
      </w:r>
      <w:r w:rsidRPr="0048161F">
        <w:rPr>
          <w:rStyle w:val="StyleUnderline"/>
        </w:rPr>
        <w:t>it would be damaging</w:t>
      </w:r>
      <w:r w:rsidRPr="00B617D2">
        <w:rPr>
          <w:sz w:val="14"/>
        </w:rPr>
        <w:t xml:space="preserve"> for the world's climate </w:t>
      </w:r>
      <w:r w:rsidRPr="0048161F">
        <w:rPr>
          <w:rStyle w:val="StyleUnderline"/>
        </w:rPr>
        <w:t>to have even a small nuclear war</w:t>
      </w:r>
      <w:r w:rsidRPr="00B617D2">
        <w:rPr>
          <w:sz w:val="14"/>
        </w:rPr>
        <w:t xml:space="preserve">, to the extent that even if a major power like the US were to launch a nuclear attack against another country,” then </w:t>
      </w:r>
      <w:r w:rsidRPr="0048161F">
        <w:rPr>
          <w:rStyle w:val="StyleUnderline"/>
        </w:rPr>
        <w:t xml:space="preserve">the damage to agriculture and ecosystems could “potentially lead to </w:t>
      </w:r>
      <w:r w:rsidRPr="00B617D2">
        <w:rPr>
          <w:sz w:val="14"/>
        </w:rPr>
        <w:t xml:space="preserve">a </w:t>
      </w:r>
      <w:r w:rsidRPr="00B617D2">
        <w:rPr>
          <w:rStyle w:val="Emphasis"/>
        </w:rPr>
        <w:t>nuclear famine.”</w:t>
      </w:r>
      <w:r w:rsidRPr="0048161F">
        <w:rPr>
          <w:rStyle w:val="StyleUnderline"/>
        </w:rPr>
        <w:t xml:space="preserve"> “</w:t>
      </w:r>
      <w:r w:rsidRPr="00B617D2">
        <w:rPr>
          <w:rStyle w:val="Emphasis"/>
        </w:rPr>
        <w:t>It would be</w:t>
      </w:r>
      <w:r w:rsidRPr="00B617D2">
        <w:rPr>
          <w:rStyle w:val="Emphasis"/>
          <w:strike/>
        </w:rPr>
        <w:t xml:space="preserve"> suicidal</w:t>
      </w:r>
      <w:r>
        <w:rPr>
          <w:rStyle w:val="Emphasis"/>
        </w:rPr>
        <w:t xml:space="preserve"> [devastating]</w:t>
      </w:r>
      <w:r w:rsidRPr="00B617D2">
        <w:rPr>
          <w:sz w:val="14"/>
        </w:rPr>
        <w:t xml:space="preserve">," he said of </w:t>
      </w:r>
      <w:r w:rsidRPr="0048161F">
        <w:rPr>
          <w:rStyle w:val="StyleUnderline"/>
        </w:rPr>
        <w:t>using even a limited number of nuclear weapons</w:t>
      </w:r>
      <w:r w:rsidRPr="00B617D2">
        <w:rPr>
          <w:sz w:val="14"/>
        </w:rPr>
        <w:t xml:space="preserve">. Robock said that an India-Pakistan nuclear scenario would cause such severe climate change worldwide that agriculture in the main growing regions of the U.S. and China would be reduced for more than a decade afterwards. These two areas supply most of the grain that feeds the world, and slashed production could lead to widespread famine. “That’s our shocking result that we’ve gotten so far,” Robock said of his research. A </w:t>
      </w:r>
      <w:r w:rsidRPr="0048161F">
        <w:rPr>
          <w:rStyle w:val="StyleUnderline"/>
        </w:rPr>
        <w:t>war between North Korea and the U.S</w:t>
      </w:r>
      <w:r w:rsidRPr="00B617D2">
        <w:rPr>
          <w:sz w:val="14"/>
        </w:rPr>
        <w:t xml:space="preserve">. would likely involve fewer nuclear weapons than India versus Pakistan, which could limit the global environmental impacts. However, </w:t>
      </w:r>
      <w:r w:rsidRPr="0048161F">
        <w:rPr>
          <w:rStyle w:val="StyleUnderline"/>
        </w:rPr>
        <w:t xml:space="preserve">if it draws in China and Russia, which both border North Korea, then </w:t>
      </w:r>
      <w:r w:rsidRPr="00B84805">
        <w:rPr>
          <w:rStyle w:val="Emphasis"/>
          <w:highlight w:val="yellow"/>
        </w:rPr>
        <w:t>all bets are off</w:t>
      </w:r>
      <w:r w:rsidRPr="00B617D2">
        <w:rPr>
          <w:sz w:val="14"/>
        </w:rPr>
        <w:t xml:space="preserve">, Robock says. </w:t>
      </w:r>
      <w:r w:rsidRPr="0048161F">
        <w:rPr>
          <w:rStyle w:val="StyleUnderline"/>
          <w:highlight w:val="yellow"/>
        </w:rPr>
        <w:t>North Korea</w:t>
      </w:r>
      <w:r w:rsidRPr="0048161F">
        <w:rPr>
          <w:rStyle w:val="StyleUnderline"/>
        </w:rPr>
        <w:t xml:space="preserve"> is thought to have anywhere between 10 and 60 nuclear weapons, not all of which are operational</w:t>
      </w:r>
      <w:r w:rsidRPr="00B617D2">
        <w:rPr>
          <w:sz w:val="14"/>
        </w:rPr>
        <w:t xml:space="preserve">. However, </w:t>
      </w:r>
      <w:r w:rsidRPr="0048161F">
        <w:rPr>
          <w:rStyle w:val="StyleUnderline"/>
        </w:rPr>
        <w:t xml:space="preserve">once started, nuclear wars </w:t>
      </w:r>
      <w:r w:rsidRPr="0048161F">
        <w:rPr>
          <w:rStyle w:val="StyleUnderline"/>
          <w:highlight w:val="yellow"/>
        </w:rPr>
        <w:t xml:space="preserve">can </w:t>
      </w:r>
      <w:r w:rsidRPr="00B84805">
        <w:rPr>
          <w:rStyle w:val="Emphasis"/>
          <w:highlight w:val="yellow"/>
        </w:rPr>
        <w:t>spiral out of control</w:t>
      </w:r>
      <w:r w:rsidRPr="0048161F">
        <w:rPr>
          <w:rStyle w:val="StyleUnderline"/>
        </w:rPr>
        <w:t>. “</w:t>
      </w:r>
      <w:r w:rsidRPr="00B617D2">
        <w:rPr>
          <w:sz w:val="14"/>
        </w:rPr>
        <w:t xml:space="preserve">Another issue is </w:t>
      </w:r>
      <w:r w:rsidRPr="0048161F">
        <w:rPr>
          <w:rStyle w:val="StyleUnderline"/>
        </w:rPr>
        <w:t xml:space="preserve">once a nuclear war would start it’s </w:t>
      </w:r>
      <w:r w:rsidRPr="00B617D2">
        <w:rPr>
          <w:rStyle w:val="Emphasis"/>
        </w:rPr>
        <w:t>really hard to control</w:t>
      </w:r>
      <w:r w:rsidRPr="0048161F">
        <w:rPr>
          <w:rStyle w:val="StyleUnderline"/>
        </w:rPr>
        <w:t xml:space="preserve"> it,”</w:t>
      </w:r>
      <w:r w:rsidRPr="00B617D2">
        <w:rPr>
          <w:sz w:val="14"/>
        </w:rPr>
        <w:t xml:space="preserve"> Robock said, noting that </w:t>
      </w:r>
      <w:r w:rsidRPr="0048161F">
        <w:rPr>
          <w:rStyle w:val="StyleUnderline"/>
        </w:rPr>
        <w:t>China could be drawn in quickly</w:t>
      </w:r>
      <w:r w:rsidRPr="00B617D2">
        <w:rPr>
          <w:sz w:val="14"/>
        </w:rPr>
        <w:t xml:space="preserve">. “So </w:t>
      </w:r>
      <w:r w:rsidRPr="0048161F">
        <w:rPr>
          <w:rStyle w:val="StyleUnderline"/>
        </w:rPr>
        <w:t xml:space="preserve">the scenario could get </w:t>
      </w:r>
      <w:r w:rsidRPr="00B617D2">
        <w:rPr>
          <w:rStyle w:val="Emphasis"/>
        </w:rPr>
        <w:t>really horrible</w:t>
      </w:r>
      <w:r w:rsidRPr="0048161F">
        <w:rPr>
          <w:rStyle w:val="StyleUnderline"/>
        </w:rPr>
        <w:t>.”</w:t>
      </w:r>
      <w:r w:rsidRPr="00B617D2">
        <w:rPr>
          <w:sz w:val="14"/>
        </w:rPr>
        <w:t xml:space="preserve"> "If they used 10 weapons instead of 100 you might get one-tenth of the [climate change] response" when compared to India and Pakistan, Robock said. Reached by email on Wednesday, Robock pointed to a statement from the International Physicians for the Prevention of Nuclear War, which calls for the de-escalation of threats between the U.S. and North Korea, and the abolishment of these weapons.</w:t>
      </w:r>
      <w:r w:rsidRPr="00517D8F">
        <w:rPr>
          <w:sz w:val="14"/>
        </w:rPr>
        <w:t xml:space="preserve"> </w:t>
      </w:r>
    </w:p>
    <w:p w14:paraId="57F97B5A" w14:textId="77777777" w:rsidR="008C1803" w:rsidRDefault="008C1803" w:rsidP="008C1803">
      <w:pPr>
        <w:pStyle w:val="Heading2"/>
      </w:pPr>
      <w:r>
        <w:t>Iran Add-on</w:t>
      </w:r>
    </w:p>
    <w:p w14:paraId="18FE1892" w14:textId="05A12CF1" w:rsidR="008C1803" w:rsidRPr="00FE00E1" w:rsidRDefault="00DC62A9" w:rsidP="008C1803">
      <w:pPr>
        <w:pStyle w:val="Heading3"/>
      </w:pPr>
      <w:r>
        <w:t>2AC –</w:t>
      </w:r>
      <w:r w:rsidR="008C1803">
        <w:t xml:space="preserve"> Iran Add-on</w:t>
      </w:r>
    </w:p>
    <w:p w14:paraId="67014997" w14:textId="77777777" w:rsidR="008C1803" w:rsidRDefault="008C1803" w:rsidP="008C1803">
      <w:pPr>
        <w:pStyle w:val="Heading4"/>
      </w:pPr>
      <w:r>
        <w:t>Selling weapons to Ukraine would prompt Russia to retaliate by blocking U.S. efforts to contain Iranian aggression.</w:t>
      </w:r>
    </w:p>
    <w:p w14:paraId="37711AAB" w14:textId="77777777" w:rsidR="008C1803" w:rsidRPr="004E2A89" w:rsidRDefault="008C1803" w:rsidP="008C1803">
      <w:r w:rsidRPr="004E2A89">
        <w:rPr>
          <w:rStyle w:val="Style13ptBold"/>
        </w:rPr>
        <w:t>DePetris</w:t>
      </w:r>
      <w:r w:rsidRPr="004E2A89">
        <w:t xml:space="preserve">, </w:t>
      </w:r>
      <w:r w:rsidRPr="004E2A89">
        <w:rPr>
          <w:rStyle w:val="Style13ptBold"/>
        </w:rPr>
        <w:t>’17</w:t>
      </w:r>
      <w:r w:rsidRPr="004E2A89">
        <w:t xml:space="preserve"> [Daniel, fellow at Defense Priorities, a Washington, D.C. think tank; “Commentary: Why the U.S. shouldn’t send arms to Ukraine;” Reuters, November 28, 2017; https://www.reuters.com/article/us-depetris-ukraine-commentary/commentary-why-the-u-s-shouldnt-send-arms-to-ukraine-idUSKBN1DS1XZ]</w:t>
      </w:r>
    </w:p>
    <w:p w14:paraId="0918F2C8" w14:textId="77777777" w:rsidR="008C1803" w:rsidRDefault="008C1803" w:rsidP="008C1803">
      <w:pPr>
        <w:rPr>
          <w:sz w:val="16"/>
        </w:rPr>
      </w:pPr>
      <w:r w:rsidRPr="004E2A89">
        <w:rPr>
          <w:sz w:val="16"/>
        </w:rPr>
        <w:t xml:space="preserve">A </w:t>
      </w:r>
      <w:r w:rsidRPr="0048161F">
        <w:rPr>
          <w:rStyle w:val="StyleUnderline"/>
        </w:rPr>
        <w:t xml:space="preserve">White House authorization to send </w:t>
      </w:r>
      <w:r w:rsidRPr="0048161F">
        <w:rPr>
          <w:rStyle w:val="StyleUnderline"/>
          <w:highlight w:val="yellow"/>
        </w:rPr>
        <w:t>equipment to Kiev could stop</w:t>
      </w:r>
      <w:r w:rsidRPr="004E2A89">
        <w:rPr>
          <w:sz w:val="16"/>
        </w:rPr>
        <w:t xml:space="preserve"> that </w:t>
      </w:r>
      <w:r w:rsidRPr="0048161F">
        <w:rPr>
          <w:rStyle w:val="StyleUnderline"/>
          <w:highlight w:val="yellow"/>
        </w:rPr>
        <w:t>dialogue</w:t>
      </w:r>
      <w:r w:rsidRPr="0048161F">
        <w:rPr>
          <w:rStyle w:val="StyleUnderline"/>
        </w:rPr>
        <w:t>. It’s difficult to understand why the U</w:t>
      </w:r>
      <w:r w:rsidRPr="004E2A89">
        <w:rPr>
          <w:sz w:val="16"/>
        </w:rPr>
        <w:t xml:space="preserve">nited </w:t>
      </w:r>
      <w:r w:rsidRPr="0048161F">
        <w:rPr>
          <w:rStyle w:val="StyleUnderline"/>
        </w:rPr>
        <w:t>S</w:t>
      </w:r>
      <w:r w:rsidRPr="004E2A89">
        <w:rPr>
          <w:sz w:val="16"/>
        </w:rPr>
        <w:t xml:space="preserve">tates </w:t>
      </w:r>
      <w:r w:rsidRPr="0048161F">
        <w:rPr>
          <w:rStyle w:val="StyleUnderline"/>
        </w:rPr>
        <w:t xml:space="preserve">would </w:t>
      </w:r>
      <w:r w:rsidRPr="00B84805">
        <w:rPr>
          <w:rStyle w:val="Emphasis"/>
          <w:highlight w:val="yellow"/>
        </w:rPr>
        <w:t>escalate the war</w:t>
      </w:r>
      <w:r w:rsidRPr="0048161F">
        <w:rPr>
          <w:rStyle w:val="StyleUnderline"/>
        </w:rPr>
        <w:t xml:space="preserve"> when </w:t>
      </w:r>
      <w:r w:rsidRPr="0048161F">
        <w:rPr>
          <w:rStyle w:val="StyleUnderline"/>
          <w:highlight w:val="yellow"/>
        </w:rPr>
        <w:t>there may</w:t>
      </w:r>
      <w:r w:rsidRPr="0048161F">
        <w:rPr>
          <w:rStyle w:val="StyleUnderline"/>
        </w:rPr>
        <w:t xml:space="preserve"> finally </w:t>
      </w:r>
      <w:r w:rsidRPr="0048161F">
        <w:rPr>
          <w:rStyle w:val="StyleUnderline"/>
          <w:highlight w:val="yellow"/>
        </w:rPr>
        <w:t>be an opening to</w:t>
      </w:r>
      <w:r w:rsidRPr="0048161F">
        <w:rPr>
          <w:rStyle w:val="StyleUnderline"/>
        </w:rPr>
        <w:t xml:space="preserve"> explore a U.N.-enforced cessation of hostilities that could lead to </w:t>
      </w:r>
      <w:r w:rsidRPr="0048161F">
        <w:rPr>
          <w:rStyle w:val="StyleUnderline"/>
          <w:highlight w:val="yellow"/>
        </w:rPr>
        <w:t>a political settlement</w:t>
      </w:r>
      <w:r w:rsidRPr="004E2A89">
        <w:rPr>
          <w:sz w:val="16"/>
        </w:rPr>
        <w:t xml:space="preserve"> to the conflict. </w:t>
      </w:r>
      <w:r w:rsidRPr="0048161F">
        <w:rPr>
          <w:rStyle w:val="StyleUnderline"/>
        </w:rPr>
        <w:t xml:space="preserve">The </w:t>
      </w:r>
      <w:r w:rsidRPr="00B84805">
        <w:rPr>
          <w:rStyle w:val="Emphasis"/>
          <w:highlight w:val="yellow"/>
        </w:rPr>
        <w:t>Russians</w:t>
      </w:r>
      <w:r w:rsidRPr="004E2A89">
        <w:rPr>
          <w:rStyle w:val="Emphasis"/>
        </w:rPr>
        <w:t xml:space="preserve"> could </w:t>
      </w:r>
      <w:r w:rsidRPr="00B84805">
        <w:rPr>
          <w:rStyle w:val="Emphasis"/>
          <w:highlight w:val="yellow"/>
        </w:rPr>
        <w:t>respond to increased U.S. involvement</w:t>
      </w:r>
      <w:r w:rsidRPr="004E2A89">
        <w:rPr>
          <w:rStyle w:val="Emphasis"/>
        </w:rPr>
        <w:t xml:space="preserve"> in Ukraine</w:t>
      </w:r>
      <w:r w:rsidRPr="0048161F">
        <w:rPr>
          <w:rStyle w:val="StyleUnderline"/>
        </w:rPr>
        <w:t xml:space="preserve"> in other ways</w:t>
      </w:r>
      <w:r w:rsidRPr="004E2A89">
        <w:rPr>
          <w:sz w:val="16"/>
        </w:rPr>
        <w:t xml:space="preserve"> too. </w:t>
      </w:r>
      <w:r w:rsidRPr="0048161F">
        <w:rPr>
          <w:rStyle w:val="StyleUnderline"/>
        </w:rPr>
        <w:t>Moscow could</w:t>
      </w:r>
      <w:r w:rsidRPr="004E2A89">
        <w:rPr>
          <w:sz w:val="16"/>
        </w:rPr>
        <w:t xml:space="preserve">, for example, use its veto power in the U.N. Security Council to block U.S.-led efforts to stop North Korea’s nuclear program. Putin could </w:t>
      </w:r>
      <w:r w:rsidRPr="00B84805">
        <w:rPr>
          <w:rStyle w:val="Emphasis"/>
          <w:highlight w:val="yellow"/>
        </w:rPr>
        <w:t>expand</w:t>
      </w:r>
      <w:r w:rsidRPr="004E2A89">
        <w:rPr>
          <w:rStyle w:val="Emphasis"/>
        </w:rPr>
        <w:t xml:space="preserve"> military and intelligence </w:t>
      </w:r>
      <w:r w:rsidRPr="00B84805">
        <w:rPr>
          <w:rStyle w:val="Emphasis"/>
          <w:highlight w:val="yellow"/>
        </w:rPr>
        <w:t>coop</w:t>
      </w:r>
      <w:r w:rsidRPr="004E2A89">
        <w:rPr>
          <w:rStyle w:val="Emphasis"/>
        </w:rPr>
        <w:t xml:space="preserve">eration </w:t>
      </w:r>
      <w:r w:rsidRPr="00B84805">
        <w:rPr>
          <w:rStyle w:val="Emphasis"/>
          <w:highlight w:val="yellow"/>
        </w:rPr>
        <w:t>with Iran to undermine</w:t>
      </w:r>
      <w:r w:rsidRPr="004E2A89">
        <w:rPr>
          <w:rStyle w:val="Emphasis"/>
        </w:rPr>
        <w:t xml:space="preserve"> the Trump administration’s policy of </w:t>
      </w:r>
      <w:r w:rsidRPr="00B84805">
        <w:rPr>
          <w:rStyle w:val="Emphasis"/>
          <w:highlight w:val="yellow"/>
        </w:rPr>
        <w:t>containing</w:t>
      </w:r>
      <w:r w:rsidRPr="004E2A89">
        <w:rPr>
          <w:rStyle w:val="Emphasis"/>
        </w:rPr>
        <w:t xml:space="preserve"> Iranian </w:t>
      </w:r>
      <w:r w:rsidRPr="00B84805">
        <w:rPr>
          <w:rStyle w:val="Emphasis"/>
          <w:highlight w:val="yellow"/>
        </w:rPr>
        <w:t>expansionism</w:t>
      </w:r>
      <w:r w:rsidRPr="004E2A89">
        <w:rPr>
          <w:sz w:val="16"/>
        </w:rPr>
        <w:t>.</w:t>
      </w:r>
    </w:p>
    <w:p w14:paraId="1D26A246" w14:textId="77777777" w:rsidR="008C1803" w:rsidRPr="004E2A89" w:rsidRDefault="008C1803" w:rsidP="008C1803"/>
    <w:p w14:paraId="6E2C1312" w14:textId="77777777" w:rsidR="008C1803" w:rsidRDefault="008C1803" w:rsidP="008C1803">
      <w:pPr>
        <w:pStyle w:val="Heading4"/>
      </w:pPr>
      <w:r w:rsidRPr="00D0031A">
        <w:t>Iran-U.S. war would go nuclear, threatening world peace</w:t>
      </w:r>
      <w:r>
        <w:t xml:space="preserve"> with regional nuclear wars and nuclear proliferation.</w:t>
      </w:r>
    </w:p>
    <w:p w14:paraId="2BE489DC" w14:textId="77777777" w:rsidR="008C1803" w:rsidRPr="00D0031A" w:rsidRDefault="008C1803" w:rsidP="008C1803">
      <w:r w:rsidRPr="00D0031A">
        <w:rPr>
          <w:rFonts w:eastAsiaTheme="majorEastAsia" w:cstheme="majorBidi"/>
          <w:b/>
          <w:iCs/>
          <w:sz w:val="26"/>
        </w:rPr>
        <w:t>Afrasiabi &amp; Entessar, 7/2/19</w:t>
      </w:r>
      <w:r>
        <w:t xml:space="preserve"> [Kaveh, is an Iranian-American political scientist and author or co-author of several books on Iranian foreign policy including Iran Nuclear Negotiations: Accord and Détente Since the Geneva Agreement of 2013; Iran Nuclear Accord and the Remaking of the Middle East (2018); and Trump and Iran: Containment to Confrontation (forthcoming). He has taught political science at the University of Tehran, Boston University, and Bentley University and was a visiting scholar at Harvard University, University of California-Berkeley, Binghamton University, and the Center for Strategic Research, Tehran. During 2004-2005, he was involved as an advisor to Iran’s nuclear negotiation team; Nader, is a professor and chair of the department of political science and criminal justice at the University of South Alabama where he specializes in the politics of developing areas (especially the Middle East) as well as a foreign policy decision-making, defense and security, and North-South issues; “A nuclear war in the Persian Gulf?” Bulletin of the Atomic Scientists, July 2, 2019; </w:t>
      </w:r>
      <w:hyperlink r:id="rId32" w:history="1">
        <w:r>
          <w:rPr>
            <w:rStyle w:val="Hyperlink"/>
          </w:rPr>
          <w:t>https://thebulletin.org/2019/07/a-nuclear-war-in-the-persian-gulf/</w:t>
        </w:r>
      </w:hyperlink>
      <w:r>
        <w:t>]</w:t>
      </w:r>
    </w:p>
    <w:p w14:paraId="79897B2F" w14:textId="77777777" w:rsidR="008C1803" w:rsidRDefault="008C1803" w:rsidP="008C1803">
      <w:pPr>
        <w:rPr>
          <w:sz w:val="16"/>
        </w:rPr>
      </w:pPr>
      <w:r w:rsidRPr="0048161F">
        <w:rPr>
          <w:rStyle w:val="StyleUnderline"/>
          <w:highlight w:val="yellow"/>
        </w:rPr>
        <w:t>Tensions</w:t>
      </w:r>
      <w:r w:rsidRPr="0048161F">
        <w:rPr>
          <w:rStyle w:val="StyleUnderline"/>
        </w:rPr>
        <w:t xml:space="preserve"> between the U</w:t>
      </w:r>
      <w:r w:rsidRPr="00410B63">
        <w:rPr>
          <w:sz w:val="16"/>
        </w:rPr>
        <w:t xml:space="preserve">nited </w:t>
      </w:r>
      <w:r w:rsidRPr="0048161F">
        <w:rPr>
          <w:rStyle w:val="StyleUnderline"/>
        </w:rPr>
        <w:t>S</w:t>
      </w:r>
      <w:r w:rsidRPr="00410B63">
        <w:rPr>
          <w:sz w:val="16"/>
        </w:rPr>
        <w:t xml:space="preserve">tates </w:t>
      </w:r>
      <w:r w:rsidRPr="0048161F">
        <w:rPr>
          <w:rStyle w:val="StyleUnderline"/>
        </w:rPr>
        <w:t xml:space="preserve">and Iran are </w:t>
      </w:r>
      <w:r w:rsidRPr="00B84805">
        <w:rPr>
          <w:rStyle w:val="Emphasis"/>
          <w:highlight w:val="yellow"/>
        </w:rPr>
        <w:t>spiraling toward a military confrontation</w:t>
      </w:r>
      <w:r w:rsidRPr="0048161F">
        <w:rPr>
          <w:rStyle w:val="StyleUnderline"/>
        </w:rPr>
        <w:t xml:space="preserve"> that carries a real possibility that the U</w:t>
      </w:r>
      <w:r w:rsidRPr="00410B63">
        <w:rPr>
          <w:sz w:val="16"/>
        </w:rPr>
        <w:t xml:space="preserve">nited </w:t>
      </w:r>
      <w:r w:rsidRPr="0048161F">
        <w:rPr>
          <w:rStyle w:val="StyleUnderline"/>
        </w:rPr>
        <w:t>S</w:t>
      </w:r>
      <w:r w:rsidRPr="00410B63">
        <w:rPr>
          <w:sz w:val="16"/>
        </w:rPr>
        <w:t xml:space="preserve">tates </w:t>
      </w:r>
      <w:r w:rsidRPr="0048161F">
        <w:rPr>
          <w:rStyle w:val="StyleUnderline"/>
        </w:rPr>
        <w:t xml:space="preserve">will use </w:t>
      </w:r>
      <w:r w:rsidRPr="00410B63">
        <w:rPr>
          <w:rStyle w:val="Emphasis"/>
        </w:rPr>
        <w:t>nuclear weapons</w:t>
      </w:r>
      <w:r w:rsidRPr="0048161F">
        <w:rPr>
          <w:rStyle w:val="StyleUnderline"/>
        </w:rPr>
        <w:t xml:space="preserve">. </w:t>
      </w:r>
      <w:r w:rsidRPr="0048161F">
        <w:rPr>
          <w:rStyle w:val="StyleUnderline"/>
          <w:highlight w:val="yellow"/>
        </w:rPr>
        <w:t>Iran’s</w:t>
      </w:r>
      <w:r w:rsidRPr="004E2A89">
        <w:rPr>
          <w:sz w:val="16"/>
        </w:rPr>
        <w:t xml:space="preserve"> assortment of </w:t>
      </w:r>
      <w:r w:rsidRPr="0048161F">
        <w:rPr>
          <w:rStyle w:val="StyleUnderline"/>
          <w:highlight w:val="yellow"/>
        </w:rPr>
        <w:t>asymmetrical capabilities</w:t>
      </w:r>
      <w:r w:rsidRPr="0048161F">
        <w:rPr>
          <w:rStyle w:val="StyleUnderline"/>
        </w:rPr>
        <w:t>—all constructed to be effective against the U</w:t>
      </w:r>
      <w:r w:rsidRPr="00410B63">
        <w:rPr>
          <w:sz w:val="16"/>
        </w:rPr>
        <w:t xml:space="preserve">nited </w:t>
      </w:r>
      <w:r w:rsidRPr="0048161F">
        <w:rPr>
          <w:rStyle w:val="StyleUnderline"/>
        </w:rPr>
        <w:t>S</w:t>
      </w:r>
      <w:r w:rsidRPr="00410B63">
        <w:rPr>
          <w:sz w:val="16"/>
        </w:rPr>
        <w:t>tates—</w:t>
      </w:r>
      <w:r w:rsidRPr="00410B63">
        <w:rPr>
          <w:rStyle w:val="Emphasis"/>
        </w:rPr>
        <w:t xml:space="preserve">nearly </w:t>
      </w:r>
      <w:r w:rsidRPr="00B84805">
        <w:rPr>
          <w:rStyle w:val="Emphasis"/>
          <w:highlight w:val="yellow"/>
        </w:rPr>
        <w:t>assures</w:t>
      </w:r>
      <w:r w:rsidRPr="0048161F">
        <w:rPr>
          <w:rStyle w:val="StyleUnderline"/>
        </w:rPr>
        <w:t xml:space="preserve"> such a confrontation. The current US nuclear posture leaves</w:t>
      </w:r>
      <w:r w:rsidRPr="00410B63">
        <w:rPr>
          <w:sz w:val="16"/>
        </w:rPr>
        <w:t xml:space="preserve"> the </w:t>
      </w:r>
      <w:r w:rsidRPr="0048161F">
        <w:rPr>
          <w:rStyle w:val="StyleUnderline"/>
        </w:rPr>
        <w:t>Trump</w:t>
      </w:r>
      <w:r w:rsidRPr="00410B63">
        <w:rPr>
          <w:sz w:val="16"/>
        </w:rPr>
        <w:t xml:space="preserve"> administration at least </w:t>
      </w:r>
      <w:r w:rsidRPr="0048161F">
        <w:rPr>
          <w:rStyle w:val="StyleUnderline"/>
        </w:rPr>
        <w:t xml:space="preserve">open to the </w:t>
      </w:r>
      <w:r w:rsidRPr="0048161F">
        <w:rPr>
          <w:rStyle w:val="StyleUnderline"/>
          <w:highlight w:val="yellow"/>
        </w:rPr>
        <w:t xml:space="preserve">use of </w:t>
      </w:r>
      <w:r w:rsidRPr="00B84805">
        <w:rPr>
          <w:rStyle w:val="Emphasis"/>
          <w:highlight w:val="yellow"/>
        </w:rPr>
        <w:t>tactical nuclear weapons</w:t>
      </w:r>
      <w:r w:rsidRPr="004E2A89">
        <w:rPr>
          <w:sz w:val="16"/>
        </w:rPr>
        <w:t xml:space="preserve"> in conventional theaters. </w:t>
      </w:r>
      <w:r w:rsidRPr="0048161F">
        <w:rPr>
          <w:rStyle w:val="StyleUnderline"/>
        </w:rPr>
        <w:t xml:space="preserve">Some in </w:t>
      </w:r>
      <w:r w:rsidRPr="0048161F">
        <w:rPr>
          <w:rStyle w:val="StyleUnderline"/>
          <w:highlight w:val="yellow"/>
        </w:rPr>
        <w:t>the</w:t>
      </w:r>
      <w:r w:rsidRPr="004E2A89">
        <w:rPr>
          <w:sz w:val="16"/>
        </w:rPr>
        <w:t xml:space="preserve"> current </w:t>
      </w:r>
      <w:r w:rsidRPr="0048161F">
        <w:rPr>
          <w:rStyle w:val="StyleUnderline"/>
          <w:highlight w:val="yellow"/>
        </w:rPr>
        <w:t>admin</w:t>
      </w:r>
      <w:r w:rsidRPr="0048161F">
        <w:rPr>
          <w:rStyle w:val="StyleUnderline"/>
        </w:rPr>
        <w:t>istration may</w:t>
      </w:r>
      <w:r w:rsidRPr="00410B63">
        <w:rPr>
          <w:sz w:val="16"/>
        </w:rPr>
        <w:t xml:space="preserve"> well </w:t>
      </w:r>
      <w:r w:rsidRPr="0048161F">
        <w:rPr>
          <w:rStyle w:val="StyleUnderline"/>
        </w:rPr>
        <w:t>think it to be in the best interest of the U</w:t>
      </w:r>
      <w:r w:rsidRPr="00410B63">
        <w:rPr>
          <w:sz w:val="16"/>
        </w:rPr>
        <w:t xml:space="preserve">nited </w:t>
      </w:r>
      <w:r w:rsidRPr="0048161F">
        <w:rPr>
          <w:rStyle w:val="StyleUnderline"/>
        </w:rPr>
        <w:t>S</w:t>
      </w:r>
      <w:r w:rsidRPr="004E2A89">
        <w:rPr>
          <w:sz w:val="16"/>
        </w:rPr>
        <w:t xml:space="preserve">tates to </w:t>
      </w:r>
      <w:r w:rsidRPr="0048161F">
        <w:rPr>
          <w:rStyle w:val="StyleUnderline"/>
          <w:highlight w:val="yellow"/>
        </w:rPr>
        <w:t>seek a quick</w:t>
      </w:r>
      <w:r w:rsidRPr="0048161F">
        <w:rPr>
          <w:rStyle w:val="StyleUnderline"/>
        </w:rPr>
        <w:t xml:space="preserve"> and decisive </w:t>
      </w:r>
      <w:r w:rsidRPr="0048161F">
        <w:rPr>
          <w:rStyle w:val="StyleUnderline"/>
          <w:highlight w:val="yellow"/>
        </w:rPr>
        <w:t>victory</w:t>
      </w:r>
      <w:r w:rsidRPr="0048161F">
        <w:rPr>
          <w:rStyle w:val="StyleUnderline"/>
        </w:rPr>
        <w:t xml:space="preserve"> in the oil hub of the Persian Gulf</w:t>
      </w:r>
      <w:r w:rsidRPr="00410B63">
        <w:rPr>
          <w:sz w:val="16"/>
        </w:rPr>
        <w:t>—an</w:t>
      </w:r>
      <w:r w:rsidRPr="004E2A89">
        <w:rPr>
          <w:sz w:val="16"/>
        </w:rPr>
        <w:t xml:space="preserve">d to do so </w:t>
      </w:r>
      <w:r w:rsidRPr="0048161F">
        <w:rPr>
          <w:rStyle w:val="StyleUnderline"/>
          <w:highlight w:val="yellow"/>
        </w:rPr>
        <w:t>by using its nuclear arsenal</w:t>
      </w:r>
      <w:r w:rsidRPr="004E2A89">
        <w:rPr>
          <w:sz w:val="16"/>
        </w:rPr>
        <w:t xml:space="preserve">. We believe </w:t>
      </w:r>
      <w:r w:rsidRPr="0048161F">
        <w:rPr>
          <w:rStyle w:val="StyleUnderline"/>
        </w:rPr>
        <w:t>there is</w:t>
      </w:r>
      <w:r w:rsidRPr="00410B63">
        <w:rPr>
          <w:sz w:val="16"/>
        </w:rPr>
        <w:t xml:space="preserve"> a </w:t>
      </w:r>
      <w:r w:rsidRPr="0048161F">
        <w:rPr>
          <w:rStyle w:val="StyleUnderline"/>
        </w:rPr>
        <w:t xml:space="preserve">heightened possibility of a </w:t>
      </w:r>
      <w:r w:rsidRPr="00410B63">
        <w:rPr>
          <w:rStyle w:val="Emphasis"/>
        </w:rPr>
        <w:t>US-Iran war triggering a US nuclear strike</w:t>
      </w:r>
      <w:r w:rsidRPr="00410B63">
        <w:rPr>
          <w:sz w:val="16"/>
        </w:rPr>
        <w:t xml:space="preserve"> for the following reasons: The sanction regime set against the Iranian economy is so brutal that it is likely to force Iran to take an action that will require a US military response. Unless the United States backs down from its present self-declared “economic warfare” against Iran, this will likely escalate to an open warfare between the two countries. 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w:t>
      </w:r>
      <w:r w:rsidRPr="0048161F">
        <w:rPr>
          <w:rStyle w:val="StyleUnderline"/>
        </w:rPr>
        <w:t xml:space="preserve">Defeating Iran through conventional military means would likely require a half million </w:t>
      </w:r>
      <w:r w:rsidRPr="00410B63">
        <w:rPr>
          <w:sz w:val="16"/>
        </w:rPr>
        <w:t xml:space="preserve">US </w:t>
      </w:r>
      <w:r w:rsidRPr="0048161F">
        <w:rPr>
          <w:rStyle w:val="StyleUnderline"/>
        </w:rPr>
        <w:t>forces and</w:t>
      </w:r>
      <w:r w:rsidRPr="00410B63">
        <w:rPr>
          <w:sz w:val="16"/>
        </w:rPr>
        <w:t xml:space="preserve"> US </w:t>
      </w:r>
      <w:r w:rsidRPr="0048161F">
        <w:rPr>
          <w:rStyle w:val="StyleUnderline"/>
        </w:rPr>
        <w:t>preparedness for many casualties</w:t>
      </w:r>
      <w:r w:rsidRPr="00410B63">
        <w:rPr>
          <w:sz w:val="16"/>
        </w:rPr>
        <w:t xml:space="preserve">. The US nuclear posture review is worded in such a way that the use of </w:t>
      </w:r>
      <w:r w:rsidRPr="00410B63">
        <w:rPr>
          <w:rStyle w:val="Emphasis"/>
        </w:rPr>
        <w:t>tactical nuclear weapons</w:t>
      </w:r>
      <w:r w:rsidRPr="0048161F">
        <w:rPr>
          <w:rStyle w:val="StyleUnderline"/>
        </w:rPr>
        <w:t xml:space="preserve"> in conventional theaters is envisaged, foreshadowing the concern that in a showdown with a menacing foe like Iran, the </w:t>
      </w:r>
      <w:r w:rsidRPr="00410B63">
        <w:rPr>
          <w:rStyle w:val="Emphasis"/>
        </w:rPr>
        <w:t>nuclear option</w:t>
      </w:r>
      <w:r w:rsidRPr="0048161F">
        <w:rPr>
          <w:rStyle w:val="StyleUnderline"/>
        </w:rPr>
        <w:t xml:space="preserve"> is </w:t>
      </w:r>
      <w:r w:rsidRPr="00410B63">
        <w:rPr>
          <w:rStyle w:val="Emphasis"/>
        </w:rPr>
        <w:t xml:space="preserve">on the table. </w:t>
      </w:r>
      <w:r w:rsidRPr="0048161F">
        <w:rPr>
          <w:rStyle w:val="StyleUnderline"/>
        </w:rPr>
        <w:t>The U</w:t>
      </w:r>
      <w:r w:rsidRPr="00410B63">
        <w:rPr>
          <w:sz w:val="16"/>
        </w:rPr>
        <w:t xml:space="preserve">nited </w:t>
      </w:r>
      <w:r w:rsidRPr="0048161F">
        <w:rPr>
          <w:rStyle w:val="StyleUnderline"/>
        </w:rPr>
        <w:t>S</w:t>
      </w:r>
      <w:r w:rsidRPr="00410B63">
        <w:rPr>
          <w:sz w:val="16"/>
        </w:rPr>
        <w:t xml:space="preserve">tates </w:t>
      </w:r>
      <w:r w:rsidRPr="0048161F">
        <w:rPr>
          <w:rStyle w:val="StyleUnderline"/>
        </w:rPr>
        <w:t>could</w:t>
      </w:r>
      <w:r w:rsidRPr="00410B63">
        <w:rPr>
          <w:sz w:val="16"/>
        </w:rPr>
        <w:t xml:space="preserve"> once </w:t>
      </w:r>
      <w:r w:rsidRPr="0048161F">
        <w:rPr>
          <w:rStyle w:val="StyleUnderline"/>
        </w:rPr>
        <w:t>again justify using nuclear force for</w:t>
      </w:r>
      <w:r w:rsidRPr="00410B63">
        <w:rPr>
          <w:sz w:val="16"/>
        </w:rPr>
        <w:t xml:space="preserve"> the sake of </w:t>
      </w:r>
      <w:r w:rsidRPr="0048161F">
        <w:rPr>
          <w:rStyle w:val="StyleUnderline"/>
        </w:rPr>
        <w:t>a decisive victory and casualty-prevention</w:t>
      </w:r>
      <w:r w:rsidRPr="00410B63">
        <w:rPr>
          <w:sz w:val="16"/>
        </w:rPr>
        <w:t>,</w:t>
      </w:r>
      <w:r w:rsidRPr="004E2A89">
        <w:rPr>
          <w:sz w:val="16"/>
        </w:rPr>
        <w:t xml:space="preserve"> the </w:t>
      </w:r>
      <w:r w:rsidRPr="0048161F">
        <w:rPr>
          <w:rStyle w:val="StyleUnderline"/>
          <w:highlight w:val="yellow"/>
        </w:rPr>
        <w:t xml:space="preserve">logic used in </w:t>
      </w:r>
      <w:r w:rsidRPr="00B84805">
        <w:rPr>
          <w:rStyle w:val="Emphasis"/>
          <w:highlight w:val="yellow"/>
        </w:rPr>
        <w:t>Hiroshima</w:t>
      </w:r>
      <w:r w:rsidRPr="00410B63">
        <w:rPr>
          <w:rStyle w:val="Emphasis"/>
        </w:rPr>
        <w:t xml:space="preserve"> and Nagasaki</w:t>
      </w:r>
      <w:r w:rsidRPr="00410B63">
        <w:rPr>
          <w:sz w:val="16"/>
        </w:rPr>
        <w:t xml:space="preserve">. </w:t>
      </w:r>
      <w:r w:rsidRPr="0048161F">
        <w:rPr>
          <w:rStyle w:val="StyleUnderline"/>
          <w:highlight w:val="yellow"/>
        </w:rPr>
        <w:t>Trump</w:t>
      </w:r>
      <w:r w:rsidRPr="0048161F">
        <w:rPr>
          <w:rStyle w:val="StyleUnderline"/>
        </w:rPr>
        <w:t>’s</w:t>
      </w:r>
      <w:r w:rsidRPr="004E2A89">
        <w:rPr>
          <w:sz w:val="16"/>
        </w:rPr>
        <w:t xml:space="preserve"> cavalier </w:t>
      </w:r>
      <w:r w:rsidRPr="0048161F">
        <w:rPr>
          <w:rStyle w:val="StyleUnderline"/>
        </w:rPr>
        <w:t xml:space="preserve">attitude toward nuclear weapons, </w:t>
      </w:r>
      <w:r w:rsidRPr="0048161F">
        <w:rPr>
          <w:rStyle w:val="StyleUnderline"/>
          <w:highlight w:val="yellow"/>
        </w:rPr>
        <w:t>trigger-happy</w:t>
      </w:r>
      <w:r w:rsidRPr="0048161F">
        <w:rPr>
          <w:rStyle w:val="StyleUnderline"/>
        </w:rPr>
        <w:t xml:space="preserve"> penchant</w:t>
      </w:r>
      <w:r w:rsidRPr="00410B63">
        <w:rPr>
          <w:sz w:val="16"/>
        </w:rPr>
        <w:t xml:space="preserve">, and utter disdain for Iran, </w:t>
      </w:r>
      <w:r w:rsidRPr="0048161F">
        <w:rPr>
          <w:rStyle w:val="StyleUnderline"/>
        </w:rPr>
        <w:t>show that he</w:t>
      </w:r>
      <w:r w:rsidRPr="00410B63">
        <w:rPr>
          <w:sz w:val="16"/>
        </w:rPr>
        <w:t xml:space="preserve"> </w:t>
      </w:r>
      <w:r w:rsidRPr="0048161F">
        <w:rPr>
          <w:rStyle w:val="StyleUnderline"/>
        </w:rPr>
        <w:t>would likely have no</w:t>
      </w:r>
      <w:r w:rsidRPr="00410B63">
        <w:rPr>
          <w:sz w:val="16"/>
        </w:rPr>
        <w:t xml:space="preserve"> moral </w:t>
      </w:r>
      <w:r w:rsidRPr="0048161F">
        <w:rPr>
          <w:rStyle w:val="StyleUnderline"/>
        </w:rPr>
        <w:t xml:space="preserve">qualm about issuing an order to launch a </w:t>
      </w:r>
      <w:r w:rsidRPr="00410B63">
        <w:rPr>
          <w:rStyle w:val="Emphasis"/>
        </w:rPr>
        <w:t>limited nuclear strike</w:t>
      </w:r>
      <w:r w:rsidRPr="0048161F">
        <w:rPr>
          <w:rStyle w:val="StyleUnderline"/>
        </w:rPr>
        <w:t xml:space="preserve">, especially in a </w:t>
      </w:r>
      <w:r w:rsidRPr="00410B63">
        <w:rPr>
          <w:rStyle w:val="Emphasis"/>
        </w:rPr>
        <w:t>US-Iran showdown</w:t>
      </w:r>
      <w:r w:rsidRPr="0048161F">
        <w:rPr>
          <w:rStyle w:val="StyleUnderline"/>
        </w:rPr>
        <w:t xml:space="preserve">, </w:t>
      </w:r>
      <w:r w:rsidRPr="00410B63">
        <w:rPr>
          <w:sz w:val="16"/>
        </w:rPr>
        <w:t xml:space="preserve">one </w:t>
      </w:r>
      <w:r w:rsidRPr="0048161F">
        <w:rPr>
          <w:rStyle w:val="StyleUnderline"/>
        </w:rPr>
        <w:t>in which the oil</w:t>
      </w:r>
      <w:r w:rsidRPr="00410B63">
        <w:rPr>
          <w:sz w:val="16"/>
        </w:rPr>
        <w:t xml:space="preserve"> transit </w:t>
      </w:r>
      <w:r w:rsidRPr="0048161F">
        <w:rPr>
          <w:rStyle w:val="StyleUnderline"/>
        </w:rPr>
        <w:t xml:space="preserve">from the Gulf would be imperiled, </w:t>
      </w:r>
      <w:r w:rsidRPr="00410B63">
        <w:rPr>
          <w:rStyle w:val="Emphasis"/>
        </w:rPr>
        <w:t>impacting the global economy</w:t>
      </w:r>
      <w:r w:rsidRPr="0048161F">
        <w:rPr>
          <w:rStyle w:val="StyleUnderline"/>
        </w:rPr>
        <w:t xml:space="preserve"> and necessitating a speedy end to</w:t>
      </w:r>
      <w:r w:rsidRPr="00410B63">
        <w:rPr>
          <w:sz w:val="16"/>
        </w:rPr>
        <w:t xml:space="preserve"> such </w:t>
      </w:r>
      <w:r w:rsidRPr="0048161F">
        <w:rPr>
          <w:rStyle w:val="StyleUnderline"/>
        </w:rPr>
        <w:t>a war.</w:t>
      </w:r>
      <w:r w:rsidRPr="00410B63">
        <w:rPr>
          <w:sz w:val="16"/>
        </w:rPr>
        <w:t xml:space="preserve"> If the United States were to commit a limited nuclear strike against Iran, it</w:t>
      </w:r>
      <w:r w:rsidRPr="004E2A89">
        <w:rPr>
          <w:sz w:val="16"/>
        </w:rPr>
        <w:t xml:space="preserve">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 Undoub</w:t>
      </w:r>
      <w:r w:rsidRPr="00BD39E6">
        <w:rPr>
          <w:sz w:val="16"/>
        </w:rPr>
        <w:t xml:space="preserve">tedly, </w:t>
      </w:r>
      <w:r w:rsidRPr="0048161F">
        <w:rPr>
          <w:rStyle w:val="StyleUnderline"/>
        </w:rPr>
        <w:t xml:space="preserve">there are several significant negative consequences to a US use of nuclear weapons, </w:t>
      </w:r>
      <w:r w:rsidRPr="0048161F">
        <w:rPr>
          <w:rStyle w:val="StyleUnderline"/>
          <w:highlight w:val="yellow"/>
        </w:rPr>
        <w:t>opening the way for other</w:t>
      </w:r>
      <w:r w:rsidRPr="0048161F">
        <w:rPr>
          <w:rStyle w:val="StyleUnderline"/>
        </w:rPr>
        <w:t xml:space="preserve"> </w:t>
      </w:r>
      <w:r w:rsidRPr="00BD39E6">
        <w:rPr>
          <w:rStyle w:val="Emphasis"/>
        </w:rPr>
        <w:t xml:space="preserve">nuclear-armed </w:t>
      </w:r>
      <w:r w:rsidRPr="00B84805">
        <w:rPr>
          <w:rStyle w:val="Emphasis"/>
          <w:highlight w:val="yellow"/>
        </w:rPr>
        <w:t xml:space="preserve">states </w:t>
      </w:r>
      <w:r w:rsidRPr="0048161F">
        <w:rPr>
          <w:rStyle w:val="StyleUnderline"/>
          <w:highlight w:val="yellow"/>
        </w:rPr>
        <w:t xml:space="preserve">to </w:t>
      </w:r>
      <w:r w:rsidRPr="00B84805">
        <w:rPr>
          <w:rStyle w:val="Emphasis"/>
          <w:highlight w:val="yellow"/>
        </w:rPr>
        <w:t>emulate US behavior</w:t>
      </w:r>
      <w:r w:rsidRPr="0048161F">
        <w:rPr>
          <w:rStyle w:val="StyleUnderline"/>
          <w:highlight w:val="yellow"/>
        </w:rPr>
        <w:t>, and</w:t>
      </w:r>
      <w:r w:rsidRPr="0048161F">
        <w:rPr>
          <w:rStyle w:val="StyleUnderline"/>
        </w:rPr>
        <w:t xml:space="preserve"> for </w:t>
      </w:r>
      <w:r w:rsidRPr="0048161F">
        <w:rPr>
          <w:rStyle w:val="StyleUnderline"/>
          <w:highlight w:val="yellow"/>
        </w:rPr>
        <w:t>many</w:t>
      </w:r>
      <w:r w:rsidRPr="0048161F">
        <w:rPr>
          <w:rStyle w:val="StyleUnderline"/>
        </w:rPr>
        <w:t xml:space="preserve"> other </w:t>
      </w:r>
      <w:r w:rsidRPr="00B84805">
        <w:rPr>
          <w:rStyle w:val="Emphasis"/>
          <w:highlight w:val="yellow"/>
        </w:rPr>
        <w:t>non-nuclear</w:t>
      </w:r>
      <w:r w:rsidRPr="00BD39E6">
        <w:rPr>
          <w:rStyle w:val="Emphasis"/>
        </w:rPr>
        <w:t xml:space="preserve"> weapons </w:t>
      </w:r>
      <w:r w:rsidRPr="00B84805">
        <w:rPr>
          <w:rStyle w:val="Emphasis"/>
          <w:highlight w:val="yellow"/>
        </w:rPr>
        <w:t>states to seek their own nuclear deterrent</w:t>
      </w:r>
      <w:r w:rsidRPr="00BD39E6">
        <w:rPr>
          <w:rStyle w:val="Emphasis"/>
        </w:rPr>
        <w:t xml:space="preserve"> shields.</w:t>
      </w:r>
      <w:r w:rsidRPr="00BD39E6">
        <w:rPr>
          <w:sz w:val="16"/>
        </w:rPr>
        <w:t xml:space="preserve"> There would also be a huge outcry in the international community causing the US global image to suffer. Will such anticipated consequences represent sufficient obstacles to prevent a limited U.S. nuclear st</w:t>
      </w:r>
      <w:r w:rsidRPr="004E2A89">
        <w:rPr>
          <w:sz w:val="16"/>
        </w:rPr>
        <w:t xml:space="preserve">rike on Iran? With President Trump, who counts on “bomb Iran” billionaire Sheldon Adelson as one of his main campaign </w:t>
      </w:r>
      <w:r w:rsidRPr="00BD39E6">
        <w:rPr>
          <w:sz w:val="16"/>
        </w:rPr>
        <w:t xml:space="preserve">contributors, </w:t>
      </w:r>
      <w:r w:rsidRPr="0048161F">
        <w:rPr>
          <w:rStyle w:val="StyleUnderline"/>
        </w:rPr>
        <w:t xml:space="preserve">the </w:t>
      </w:r>
      <w:r w:rsidRPr="00BD39E6">
        <w:rPr>
          <w:rStyle w:val="Emphasis"/>
        </w:rPr>
        <w:t>threshold for using nukes</w:t>
      </w:r>
      <w:r w:rsidRPr="0048161F">
        <w:rPr>
          <w:rStyle w:val="StyleUnderline"/>
        </w:rPr>
        <w:t xml:space="preserve"> certainly seems to have been </w:t>
      </w:r>
      <w:r w:rsidRPr="00BD39E6">
        <w:rPr>
          <w:rStyle w:val="Emphasis"/>
        </w:rPr>
        <w:t>lowered</w:t>
      </w:r>
      <w:r w:rsidRPr="0048161F">
        <w:rPr>
          <w:rStyle w:val="StyleUnderline"/>
        </w:rPr>
        <w:t>.</w:t>
      </w:r>
      <w:r w:rsidRPr="00BD39E6">
        <w:rPr>
          <w:sz w:val="16"/>
        </w:rPr>
        <w:t xml:space="preserve"> How the United States and Iran came to the brink. President Donald Trump complicates the situation by stating that the United States is not seeking war with Iran, while repeatedly threatening to annihilate it. In July of 2018, in response to a statement by Iran’s President Hassan Rouhani, Trump tweeted “NEVER, EVER THREATEN THE UNITED STATES AGAIN OR YOU WILL SUFFER CONSEQUENCES THE LIKES OF WHICH FEW THROUGHOUT HISTORY HAVE EVER SUFFERED BEFORE.” On May 19, 2019, Trump fired another incendiary volley, threatening the “official end” of Iran in a U.S.-Iran war. Then Friday June 21, 2019 the day after Iran shot down a US military drone, the President said “I’m not looking for war and if there is, it’ll be obliteration like you</w:t>
      </w:r>
      <w:r w:rsidRPr="004E2A89">
        <w:rPr>
          <w:sz w:val="16"/>
        </w:rPr>
        <w:t xml:space="preserve"> have never seen before. But I am not looking to do that. But, you (Iran) can’t have nuclear weapons.” In an interview with NBC’s Chuck Todd. Citing Iran’s military threat, the Trump administration continues to enforce relentless economic sanctions under the guise of a “maximum pressure” strategy, designating Iran’s revolutionary guard a terrorist organization. The administration also is ramping up the US military presence in the Persian Gulf, sending several warships, a Patriot missile battery, an expeditionary force of marines, and nuclear-capable B-52 strategic bombers to the region. The United States has also withdrawn all “non-emergency” personnel in Baghdad and Erbil. These actions add fuel to the growing fear of war—a war sure to involve Iraq, home to both US military bases and powerful battle-hardened pro-Iran Shiite militias. War could break out in a variety of ways: As a result of Iran’s closure of the Strait of Hormuz (a choke point for the daily transfer of some 19 million barrels of oil), a preemptive strike on Iran’s military and nuclear facilities (in light of Iran’s stated intention to resume aspects of its nuclear activities, banned under the 2015 nuclear agreement), an application of the 9/11 legislation on Authorization of Military Force against al-Qaeda (accusing Iran of being in league with al-Qaeda terrorists), or in response to perceived Iranian mischief (such as the recent sabotage on board several Saudi and UAE merchant ships). The United States and Iran are not the only regional players, and care must be taken to understand the context and implications of events. As pointed out by a number of US experts in the wake of the most recent attacks on oil tankers, regional rivals such as Saudi Arabia have much to gain from a breakout of war between the U.S. and Iran. The U.S. has echoed the Saudi accusations against Iran and extended them to include blaming Iran for the Yemenis Houthi rebels’ drone attack on a Saudi pipeline on May 14th. Accusations are one thing, but the big question is, will the Trump administration heed Saudi Arabia’s call for a “US surgical strike” on Iran? Both the Saudis and Iranians harbor hegemonic ambitions in the region. The Saudis are pushing for a limited US strike to eliminate some of Iran’s formidable naval and missile capabilities, thus weakening their regional rival. But even a limited US strike would increase the likelihood of Iranian forces inflicting serious damage on US military assets in the region, both directly and indirectly through multiple proxy forces. Iran’s military commanders have warned that the US military fleet is within range of Iran’s short-range missiles. Iran has reportedly affixed anti-ship missiles on hundreds of its fast boats, as part of an asymmetrical “swarming” tactic. Ayatollah Khamenei, Iran’s Supreme Leader, has also instructed the country’s military forces to commence preparations for war. It is worth recalling that Iran is ranked 14th for countries with the most military firepower. Iran has also devoted considerable attention to upgrading its asymmetrical capabilities, including shifting its formal strategy to an “offensive-defensive” posture—meaning that if the United States moves offensively against Iran, Iran will counter by moving offensively against a regional target of value for the United States. An example of an offensive-defensive move would be if the United States were to use its airbases to launch nuclear-capable B-52 strikes on Iran, Iran could counterattack the US base in Qatar, irrespective of friendly ties with the country. Iran is in many respects a “regional superpower” with over a half a million active soldiers and another 350,000 reservists; it possesses thousands of guided missiles, over 1,600 tanks, some 500 aircraft, hundreds of military drones, and several surface warships, submarines, and mine boats, in addition to some 3,000 fast boats. These as</w:t>
      </w:r>
      <w:r w:rsidRPr="00BD39E6">
        <w:rPr>
          <w:sz w:val="16"/>
        </w:rPr>
        <w:t xml:space="preserve">sets indicate that the now seemly imminent conflict with Iran will not be a cakewalk for the United States. This </w:t>
      </w:r>
      <w:r w:rsidRPr="0048161F">
        <w:rPr>
          <w:rStyle w:val="StyleUnderline"/>
        </w:rPr>
        <w:t xml:space="preserve">possibility of a costly conventional conflict </w:t>
      </w:r>
      <w:r w:rsidRPr="00BD39E6">
        <w:rPr>
          <w:sz w:val="16"/>
        </w:rPr>
        <w:t>in our minds</w:t>
      </w:r>
      <w:r w:rsidRPr="0048161F">
        <w:rPr>
          <w:rStyle w:val="StyleUnderline"/>
        </w:rPr>
        <w:t xml:space="preserve"> increases the likelihood of US </w:t>
      </w:r>
      <w:r w:rsidRPr="00BD39E6">
        <w:rPr>
          <w:rStyle w:val="Emphasis"/>
        </w:rPr>
        <w:t>conflict escalation to nuclear war</w:t>
      </w:r>
      <w:r w:rsidRPr="0048161F">
        <w:rPr>
          <w:rStyle w:val="StyleUnderline"/>
        </w:rPr>
        <w:t xml:space="preserve">. The risk of nuclear warfare in the Persian Gulf represents a </w:t>
      </w:r>
      <w:r w:rsidRPr="00BD39E6">
        <w:rPr>
          <w:rStyle w:val="Emphasis"/>
        </w:rPr>
        <w:t>present and clear danger to world peace</w:t>
      </w:r>
      <w:r w:rsidRPr="00BD39E6">
        <w:rPr>
          <w:sz w:val="16"/>
        </w:rPr>
        <w:t>, requiring the mo</w:t>
      </w:r>
      <w:r w:rsidRPr="004E2A89">
        <w:rPr>
          <w:sz w:val="16"/>
        </w:rPr>
        <w:t xml:space="preserve">bilization of the international community to intervene. </w:t>
      </w:r>
    </w:p>
    <w:p w14:paraId="2A47B81B" w14:textId="77777777" w:rsidR="008C1803" w:rsidRPr="00BD39E6" w:rsidRDefault="008C1803" w:rsidP="008C1803"/>
    <w:p w14:paraId="1C6EAB5E" w14:textId="77777777" w:rsidR="008C1803" w:rsidRDefault="008C1803" w:rsidP="008C1803">
      <w:pPr>
        <w:pStyle w:val="Heading4"/>
      </w:pPr>
      <w:r>
        <w:t>U.S war with Iran will kill millions and ultimately go nuclear, causing worldwide nuclear winter and mass starvation.</w:t>
      </w:r>
    </w:p>
    <w:p w14:paraId="5CB0FA88" w14:textId="77777777" w:rsidR="008C1803" w:rsidRPr="00961F07" w:rsidRDefault="008C1803" w:rsidP="008C1803">
      <w:r w:rsidRPr="00C402F6">
        <w:rPr>
          <w:rFonts w:eastAsiaTheme="majorEastAsia" w:cstheme="majorBidi"/>
          <w:b/>
          <w:iCs/>
          <w:sz w:val="26"/>
        </w:rPr>
        <w:t>Higgins, 5/21/19</w:t>
      </w:r>
      <w:r>
        <w:t xml:space="preserve"> [Eoin is senior editor and staff writer for Common Dreams, was Executive Assistant/Outreach Coordinator, Blackdog Foundation with an MA in History, Fordham University; “No War With Iran, Say 62 Groups in Letter to Congress;” Common Dreams, May 21, 2019; https://www.commondreams.org/news/2019/05/21/no-war-iran-say-62-groups-letter-congress]</w:t>
      </w:r>
    </w:p>
    <w:p w14:paraId="0C8814E4" w14:textId="77777777" w:rsidR="008C1803" w:rsidRDefault="008C1803" w:rsidP="008C1803">
      <w:pPr>
        <w:rPr>
          <w:rStyle w:val="Emphasis"/>
        </w:rPr>
      </w:pPr>
      <w:r w:rsidRPr="00961F07">
        <w:rPr>
          <w:sz w:val="14"/>
        </w:rPr>
        <w:t xml:space="preserve">Gwen </w:t>
      </w:r>
      <w:r w:rsidRPr="0048161F">
        <w:rPr>
          <w:rStyle w:val="StyleUnderline"/>
        </w:rPr>
        <w:t>DuBois, the president of the</w:t>
      </w:r>
      <w:r w:rsidRPr="00961F07">
        <w:rPr>
          <w:sz w:val="14"/>
        </w:rPr>
        <w:t xml:space="preserve"> </w:t>
      </w:r>
      <w:r w:rsidRPr="0048161F">
        <w:rPr>
          <w:rStyle w:val="StyleUnderline"/>
        </w:rPr>
        <w:t>Chesapeake Bay</w:t>
      </w:r>
      <w:r w:rsidRPr="00961F07">
        <w:rPr>
          <w:sz w:val="14"/>
        </w:rPr>
        <w:t xml:space="preserve"> chapter of </w:t>
      </w:r>
      <w:r w:rsidRPr="0048161F">
        <w:rPr>
          <w:rStyle w:val="StyleUnderline"/>
        </w:rPr>
        <w:t>PSR</w:t>
      </w:r>
      <w:r w:rsidRPr="00961F07">
        <w:rPr>
          <w:sz w:val="14"/>
        </w:rPr>
        <w:t xml:space="preserve">, </w:t>
      </w:r>
      <w:r w:rsidRPr="0048161F">
        <w:rPr>
          <w:rStyle w:val="StyleUnderline"/>
        </w:rPr>
        <w:t>made clear</w:t>
      </w:r>
      <w:r w:rsidRPr="00961F07">
        <w:rPr>
          <w:sz w:val="14"/>
        </w:rPr>
        <w:t xml:space="preserve"> tha</w:t>
      </w:r>
      <w:r w:rsidRPr="00410B63">
        <w:rPr>
          <w:sz w:val="14"/>
        </w:rPr>
        <w:t xml:space="preserve">t </w:t>
      </w:r>
      <w:r w:rsidRPr="0048161F">
        <w:rPr>
          <w:rStyle w:val="StyleUnderline"/>
        </w:rPr>
        <w:t xml:space="preserve">the horror that could be seen in Iran was previewed in Iraq. In a </w:t>
      </w:r>
      <w:r w:rsidRPr="0048161F">
        <w:rPr>
          <w:rStyle w:val="StyleUnderline"/>
          <w:highlight w:val="yellow"/>
        </w:rPr>
        <w:t>war with Iran,</w:t>
      </w:r>
      <w:r w:rsidRPr="0048161F">
        <w:rPr>
          <w:rStyle w:val="StyleUnderline"/>
        </w:rPr>
        <w:t xml:space="preserve"> </w:t>
      </w:r>
      <w:r w:rsidRPr="00961F07">
        <w:rPr>
          <w:sz w:val="14"/>
        </w:rPr>
        <w:t>DuBois said, "</w:t>
      </w:r>
      <w:r w:rsidRPr="0048161F">
        <w:rPr>
          <w:rStyle w:val="StyleUnderline"/>
        </w:rPr>
        <w:t xml:space="preserve">likely </w:t>
      </w:r>
      <w:r w:rsidRPr="00410B63">
        <w:rPr>
          <w:rStyle w:val="Emphasis"/>
        </w:rPr>
        <w:t>hundreds of thousands</w:t>
      </w:r>
      <w:r w:rsidRPr="0048161F">
        <w:rPr>
          <w:rStyle w:val="StyleUnderline"/>
        </w:rPr>
        <w:t xml:space="preserve"> if not </w:t>
      </w:r>
      <w:r w:rsidRPr="0048161F">
        <w:rPr>
          <w:rStyle w:val="StyleUnderline"/>
          <w:highlight w:val="yellow"/>
        </w:rPr>
        <w:t xml:space="preserve">a </w:t>
      </w:r>
      <w:r w:rsidRPr="00B84805">
        <w:rPr>
          <w:rStyle w:val="Emphasis"/>
          <w:highlight w:val="yellow"/>
        </w:rPr>
        <w:t>million or more people would die</w:t>
      </w:r>
      <w:r w:rsidRPr="0048161F">
        <w:rPr>
          <w:rStyle w:val="StyleUnderline"/>
        </w:rPr>
        <w:t xml:space="preserve">, as in </w:t>
      </w:r>
      <w:r w:rsidRPr="00410B63">
        <w:rPr>
          <w:rStyle w:val="Emphasis"/>
        </w:rPr>
        <w:t>Iraq,</w:t>
      </w:r>
      <w:r w:rsidRPr="0048161F">
        <w:rPr>
          <w:rStyle w:val="StyleUnderline"/>
        </w:rPr>
        <w:t xml:space="preserve"> from </w:t>
      </w:r>
      <w:r w:rsidRPr="00410B63">
        <w:rPr>
          <w:sz w:val="14"/>
        </w:rPr>
        <w:t xml:space="preserve">the </w:t>
      </w:r>
      <w:r w:rsidRPr="0048161F">
        <w:rPr>
          <w:rStyle w:val="StyleUnderline"/>
        </w:rPr>
        <w:t>indirect consequences of war</w:t>
      </w:r>
      <w:r w:rsidRPr="00410B63">
        <w:rPr>
          <w:sz w:val="14"/>
        </w:rPr>
        <w:t>—such</w:t>
      </w:r>
      <w:r w:rsidRPr="00961F07">
        <w:rPr>
          <w:sz w:val="14"/>
        </w:rPr>
        <w:t xml:space="preserve"> as </w:t>
      </w:r>
      <w:r w:rsidRPr="0048161F">
        <w:rPr>
          <w:rStyle w:val="StyleUnderline"/>
          <w:highlight w:val="yellow"/>
        </w:rPr>
        <w:t xml:space="preserve">infections and the </w:t>
      </w:r>
      <w:r w:rsidRPr="00B84805">
        <w:rPr>
          <w:rStyle w:val="Emphasis"/>
          <w:highlight w:val="yellow"/>
        </w:rPr>
        <w:t xml:space="preserve">collapse </w:t>
      </w:r>
      <w:r w:rsidRPr="0048161F">
        <w:rPr>
          <w:rStyle w:val="StyleUnderline"/>
          <w:highlight w:val="yellow"/>
        </w:rPr>
        <w:t>of</w:t>
      </w:r>
      <w:r w:rsidRPr="0048161F">
        <w:rPr>
          <w:rStyle w:val="StyleUnderline"/>
        </w:rPr>
        <w:t xml:space="preserve"> the </w:t>
      </w:r>
      <w:r w:rsidRPr="0048161F">
        <w:rPr>
          <w:rStyle w:val="StyleUnderline"/>
          <w:highlight w:val="yellow"/>
        </w:rPr>
        <w:t>healthcare</w:t>
      </w:r>
      <w:r w:rsidRPr="0048161F">
        <w:rPr>
          <w:rStyle w:val="StyleUnderline"/>
        </w:rPr>
        <w:t xml:space="preserve"> system."</w:t>
      </w:r>
      <w:r w:rsidRPr="00410B63">
        <w:rPr>
          <w:sz w:val="14"/>
        </w:rPr>
        <w:t xml:space="preserve"> And </w:t>
      </w:r>
      <w:r w:rsidRPr="0048161F">
        <w:rPr>
          <w:rStyle w:val="StyleUnderline"/>
        </w:rPr>
        <w:t xml:space="preserve">the </w:t>
      </w:r>
      <w:r w:rsidRPr="00410B63">
        <w:rPr>
          <w:rStyle w:val="Emphasis"/>
        </w:rPr>
        <w:t>danger</w:t>
      </w:r>
      <w:r w:rsidRPr="0048161F">
        <w:rPr>
          <w:rStyle w:val="StyleUnderline"/>
        </w:rPr>
        <w:t xml:space="preserve"> could be</w:t>
      </w:r>
      <w:r w:rsidRPr="00410B63">
        <w:rPr>
          <w:sz w:val="14"/>
        </w:rPr>
        <w:t xml:space="preserve"> even </w:t>
      </w:r>
      <w:r w:rsidRPr="00410B63">
        <w:rPr>
          <w:rStyle w:val="Emphasis"/>
        </w:rPr>
        <w:t>greater than conventional war</w:t>
      </w:r>
      <w:r w:rsidRPr="00410B63">
        <w:rPr>
          <w:sz w:val="14"/>
        </w:rPr>
        <w:t>. "</w:t>
      </w:r>
      <w:r w:rsidRPr="0048161F">
        <w:rPr>
          <w:rStyle w:val="StyleUnderline"/>
        </w:rPr>
        <w:t>When a nuclear-armed country like the U</w:t>
      </w:r>
      <w:r w:rsidRPr="00410B63">
        <w:rPr>
          <w:sz w:val="14"/>
        </w:rPr>
        <w:t xml:space="preserve">nited </w:t>
      </w:r>
      <w:r w:rsidRPr="0048161F">
        <w:rPr>
          <w:rStyle w:val="StyleUnderline"/>
        </w:rPr>
        <w:t>S</w:t>
      </w:r>
      <w:r w:rsidRPr="00410B63">
        <w:rPr>
          <w:sz w:val="14"/>
        </w:rPr>
        <w:t xml:space="preserve">tates </w:t>
      </w:r>
      <w:r w:rsidRPr="0048161F">
        <w:rPr>
          <w:rStyle w:val="StyleUnderline"/>
        </w:rPr>
        <w:t>is involved</w:t>
      </w:r>
      <w:r w:rsidRPr="00410B63">
        <w:rPr>
          <w:sz w:val="14"/>
        </w:rPr>
        <w:t>," D</w:t>
      </w:r>
      <w:r w:rsidRPr="00961F07">
        <w:rPr>
          <w:sz w:val="14"/>
        </w:rPr>
        <w:t>uBois said, "there is always a chance that</w:t>
      </w:r>
      <w:r w:rsidRPr="0048161F">
        <w:rPr>
          <w:rStyle w:val="StyleUnderline"/>
        </w:rPr>
        <w:t xml:space="preserve"> </w:t>
      </w:r>
      <w:r w:rsidRPr="0048161F">
        <w:rPr>
          <w:rStyle w:val="StyleUnderline"/>
          <w:highlight w:val="yellow"/>
        </w:rPr>
        <w:t xml:space="preserve">conventional war could </w:t>
      </w:r>
      <w:r w:rsidRPr="00B84805">
        <w:rPr>
          <w:rStyle w:val="Emphasis"/>
          <w:highlight w:val="yellow"/>
        </w:rPr>
        <w:t>escalate</w:t>
      </w:r>
      <w:r w:rsidRPr="0048161F">
        <w:rPr>
          <w:rStyle w:val="StyleUnderline"/>
          <w:highlight w:val="yellow"/>
        </w:rPr>
        <w:t xml:space="preserve"> into</w:t>
      </w:r>
      <w:r w:rsidRPr="00410B63">
        <w:rPr>
          <w:rStyle w:val="StyleUnderline"/>
        </w:rPr>
        <w:t xml:space="preserve"> a </w:t>
      </w:r>
      <w:r w:rsidRPr="00B84805">
        <w:rPr>
          <w:rStyle w:val="Emphasis"/>
          <w:highlight w:val="yellow"/>
        </w:rPr>
        <w:t>nuclear war</w:t>
      </w:r>
      <w:r w:rsidRPr="0048161F">
        <w:rPr>
          <w:rStyle w:val="StyleUnderline"/>
          <w:highlight w:val="yellow"/>
        </w:rPr>
        <w:t>,</w:t>
      </w:r>
      <w:r w:rsidRPr="0048161F">
        <w:rPr>
          <w:rStyle w:val="StyleUnderline"/>
        </w:rPr>
        <w:t xml:space="preserve"> with </w:t>
      </w:r>
      <w:r w:rsidRPr="00410B63">
        <w:rPr>
          <w:rStyle w:val="Emphasis"/>
        </w:rPr>
        <w:t xml:space="preserve">millions of deaths, nuclear </w:t>
      </w:r>
      <w:r w:rsidRPr="00B84805">
        <w:rPr>
          <w:rStyle w:val="Emphasis"/>
          <w:highlight w:val="yellow"/>
        </w:rPr>
        <w:t>winter</w:t>
      </w:r>
      <w:r w:rsidRPr="0048161F">
        <w:rPr>
          <w:rStyle w:val="StyleUnderline"/>
          <w:highlight w:val="yellow"/>
        </w:rPr>
        <w:t>, and</w:t>
      </w:r>
      <w:r w:rsidRPr="0048161F">
        <w:rPr>
          <w:rStyle w:val="StyleUnderline"/>
        </w:rPr>
        <w:t xml:space="preserve"> </w:t>
      </w:r>
      <w:r w:rsidRPr="00410B63">
        <w:rPr>
          <w:rStyle w:val="Emphasis"/>
        </w:rPr>
        <w:t xml:space="preserve">mass </w:t>
      </w:r>
      <w:r w:rsidRPr="00B84805">
        <w:rPr>
          <w:rStyle w:val="Emphasis"/>
          <w:highlight w:val="yellow"/>
        </w:rPr>
        <w:t>starvation</w:t>
      </w:r>
      <w:r w:rsidRPr="00410B63">
        <w:rPr>
          <w:rStyle w:val="Emphasis"/>
        </w:rPr>
        <w:t>."</w:t>
      </w:r>
    </w:p>
    <w:p w14:paraId="5B962E5E" w14:textId="77777777" w:rsidR="008C1803" w:rsidRPr="00BD39E6" w:rsidRDefault="008C1803" w:rsidP="008C1803"/>
    <w:p w14:paraId="2B7DA730" w14:textId="1427306E" w:rsidR="008C1803" w:rsidRDefault="00DC62A9" w:rsidP="008C1803">
      <w:pPr>
        <w:pStyle w:val="Heading3"/>
      </w:pPr>
      <w:r>
        <w:t>2AC – I/L</w:t>
      </w:r>
    </w:p>
    <w:p w14:paraId="0E83AA84" w14:textId="77777777" w:rsidR="008C1803" w:rsidRDefault="008C1803" w:rsidP="008C1803">
      <w:pPr>
        <w:pStyle w:val="Heading4"/>
      </w:pPr>
      <w:r w:rsidRPr="00414B24">
        <w:t>Unrestrained Iranian aggression and expansion will trigger military confrontation with the U.S.</w:t>
      </w:r>
    </w:p>
    <w:p w14:paraId="6C3147C4" w14:textId="77777777" w:rsidR="008C1803" w:rsidRPr="006745F5" w:rsidRDefault="008C1803" w:rsidP="008C1803">
      <w:r w:rsidRPr="006745F5">
        <w:rPr>
          <w:rFonts w:eastAsiaTheme="majorEastAsia" w:cstheme="majorBidi"/>
          <w:b/>
          <w:iCs/>
          <w:sz w:val="26"/>
        </w:rPr>
        <w:t>Pollack, 5/16/19</w:t>
      </w:r>
      <w:r>
        <w:t xml:space="preserve"> [Kenneth is a resident scholar at the American Enterprise Institute (AEI), where he works on Middle Eastern political-military affairs, focusing in particular on Iran, Iraq, Saudi Arabia, and the Gulf countries; “Is war with Iran imminent? Here’s the real truth;” American Enterprise Institute, May 16, 2019; http://www.aei.org/publication/is-war-with-iran-imminent-heres-the-real-truth/]</w:t>
      </w:r>
    </w:p>
    <w:p w14:paraId="399B24C9" w14:textId="77777777" w:rsidR="008C1803" w:rsidRPr="0048161F" w:rsidRDefault="008C1803" w:rsidP="008C1803">
      <w:pPr>
        <w:rPr>
          <w:rStyle w:val="StyleUnderline"/>
        </w:rPr>
      </w:pPr>
      <w:r w:rsidRPr="00BF218B">
        <w:rPr>
          <w:sz w:val="16"/>
        </w:rPr>
        <w:t xml:space="preserve">Over the longer term, </w:t>
      </w:r>
      <w:r w:rsidRPr="0048161F">
        <w:rPr>
          <w:rStyle w:val="StyleUnderline"/>
        </w:rPr>
        <w:t>there are</w:t>
      </w:r>
      <w:r w:rsidRPr="00BF218B">
        <w:rPr>
          <w:sz w:val="16"/>
        </w:rPr>
        <w:t xml:space="preserve"> other </w:t>
      </w:r>
      <w:r w:rsidRPr="0048161F">
        <w:rPr>
          <w:rStyle w:val="StyleUnderline"/>
        </w:rPr>
        <w:t xml:space="preserve">threats. Because of its conventional military weakness compared to the US (and Israel), </w:t>
      </w:r>
      <w:r w:rsidRPr="0048161F">
        <w:rPr>
          <w:rStyle w:val="StyleUnderline"/>
          <w:highlight w:val="yellow"/>
        </w:rPr>
        <w:t>Iran has</w:t>
      </w:r>
      <w:r w:rsidRPr="00BF218B">
        <w:rPr>
          <w:sz w:val="16"/>
        </w:rPr>
        <w:t xml:space="preserve"> typically </w:t>
      </w:r>
      <w:r w:rsidRPr="0048161F">
        <w:rPr>
          <w:rStyle w:val="StyleUnderline"/>
          <w:highlight w:val="yellow"/>
        </w:rPr>
        <w:t xml:space="preserve">preferred to employ </w:t>
      </w:r>
      <w:r w:rsidRPr="00B84805">
        <w:rPr>
          <w:rStyle w:val="Emphasis"/>
          <w:highlight w:val="yellow"/>
        </w:rPr>
        <w:t>terrorism and cyber attacks</w:t>
      </w:r>
      <w:r w:rsidRPr="0048161F">
        <w:rPr>
          <w:rStyle w:val="StyleUnderline"/>
        </w:rPr>
        <w:t xml:space="preserve"> – more often directed at American allies </w:t>
      </w:r>
      <w:r w:rsidRPr="00BF218B">
        <w:rPr>
          <w:sz w:val="16"/>
        </w:rPr>
        <w:t xml:space="preserve">than at the US itself – </w:t>
      </w:r>
      <w:r w:rsidRPr="0048161F">
        <w:rPr>
          <w:rStyle w:val="StyleUnderline"/>
        </w:rPr>
        <w:t xml:space="preserve">to </w:t>
      </w:r>
      <w:r w:rsidRPr="00BF218B">
        <w:rPr>
          <w:rStyle w:val="Emphasis"/>
        </w:rPr>
        <w:t>create problems for Washington</w:t>
      </w:r>
      <w:r w:rsidRPr="00BF218B">
        <w:rPr>
          <w:sz w:val="16"/>
        </w:rPr>
        <w:t xml:space="preserve"> without creating a pretext for a major US military response. </w:t>
      </w:r>
      <w:r w:rsidRPr="0048161F">
        <w:rPr>
          <w:rStyle w:val="StyleUnderline"/>
        </w:rPr>
        <w:t>We’ve already seen</w:t>
      </w:r>
      <w:r w:rsidRPr="00BF218B">
        <w:rPr>
          <w:sz w:val="16"/>
        </w:rPr>
        <w:t xml:space="preserve"> that begin with </w:t>
      </w:r>
      <w:r w:rsidRPr="00BF218B">
        <w:rPr>
          <w:rStyle w:val="Emphasis"/>
        </w:rPr>
        <w:t xml:space="preserve">mysterious </w:t>
      </w:r>
      <w:r w:rsidRPr="00B84805">
        <w:rPr>
          <w:rStyle w:val="Emphasis"/>
          <w:highlight w:val="yellow"/>
        </w:rPr>
        <w:t>attacks on Saudi oil tankers</w:t>
      </w:r>
      <w:r w:rsidRPr="0048161F">
        <w:rPr>
          <w:rStyle w:val="StyleUnderline"/>
        </w:rPr>
        <w:t xml:space="preserve"> </w:t>
      </w:r>
      <w:r w:rsidRPr="00BF218B">
        <w:rPr>
          <w:sz w:val="16"/>
        </w:rPr>
        <w:t xml:space="preserve">off the coast of the UAE, </w:t>
      </w:r>
      <w:r w:rsidRPr="0048161F">
        <w:rPr>
          <w:rStyle w:val="StyleUnderline"/>
          <w:highlight w:val="yellow"/>
        </w:rPr>
        <w:t xml:space="preserve">and </w:t>
      </w:r>
      <w:r w:rsidRPr="00B84805">
        <w:rPr>
          <w:rStyle w:val="Emphasis"/>
          <w:highlight w:val="yellow"/>
        </w:rPr>
        <w:t>drone strikes</w:t>
      </w:r>
      <w:r w:rsidRPr="00BF218B">
        <w:rPr>
          <w:rStyle w:val="Emphasis"/>
        </w:rPr>
        <w:t xml:space="preserve"> by</w:t>
      </w:r>
      <w:r w:rsidRPr="0048161F">
        <w:rPr>
          <w:rStyle w:val="StyleUnderline"/>
        </w:rPr>
        <w:t xml:space="preserve"> Iran’s </w:t>
      </w:r>
      <w:r w:rsidRPr="00BF218B">
        <w:rPr>
          <w:rStyle w:val="Emphasis"/>
        </w:rPr>
        <w:t>Houthi allies</w:t>
      </w:r>
      <w:r w:rsidRPr="0048161F">
        <w:rPr>
          <w:rStyle w:val="StyleUnderline"/>
        </w:rPr>
        <w:t xml:space="preserve"> on Saudi</w:t>
      </w:r>
      <w:r w:rsidRPr="00BF218B">
        <w:rPr>
          <w:sz w:val="16"/>
        </w:rPr>
        <w:t xml:space="preserve"> oil </w:t>
      </w:r>
      <w:r w:rsidRPr="0048161F">
        <w:rPr>
          <w:rStyle w:val="StyleUnderline"/>
          <w:highlight w:val="yellow"/>
        </w:rPr>
        <w:t>pipelines</w:t>
      </w:r>
      <w:r w:rsidRPr="00BF218B">
        <w:rPr>
          <w:sz w:val="16"/>
        </w:rPr>
        <w:t xml:space="preserve">. </w:t>
      </w:r>
      <w:r w:rsidRPr="0048161F">
        <w:rPr>
          <w:rStyle w:val="StyleUnderline"/>
        </w:rPr>
        <w:t xml:space="preserve">These attacks have the twin benefits for Iran of hurting </w:t>
      </w:r>
      <w:r w:rsidRPr="00BF218B">
        <w:rPr>
          <w:sz w:val="16"/>
        </w:rPr>
        <w:t xml:space="preserve">(and potentially humiliating) </w:t>
      </w:r>
      <w:r w:rsidRPr="0048161F">
        <w:rPr>
          <w:rStyle w:val="StyleUnderline"/>
        </w:rPr>
        <w:t>a key American ally while</w:t>
      </w:r>
      <w:r w:rsidRPr="00BF218B">
        <w:rPr>
          <w:sz w:val="16"/>
        </w:rPr>
        <w:t xml:space="preserve"> simultaneously </w:t>
      </w:r>
      <w:r w:rsidRPr="0048161F">
        <w:rPr>
          <w:rStyle w:val="StyleUnderline"/>
          <w:highlight w:val="yellow"/>
        </w:rPr>
        <w:t>jacking up the price of oil</w:t>
      </w:r>
      <w:r w:rsidRPr="00BF218B">
        <w:rPr>
          <w:sz w:val="16"/>
        </w:rPr>
        <w:t xml:space="preserve">. In the past, </w:t>
      </w:r>
      <w:r w:rsidRPr="0048161F">
        <w:rPr>
          <w:rStyle w:val="StyleUnderline"/>
        </w:rPr>
        <w:t>the Iranians have</w:t>
      </w:r>
      <w:r w:rsidRPr="00BF218B">
        <w:rPr>
          <w:sz w:val="16"/>
        </w:rPr>
        <w:t xml:space="preserve"> also </w:t>
      </w:r>
      <w:r w:rsidRPr="0048161F">
        <w:rPr>
          <w:rStyle w:val="StyleUnderline"/>
        </w:rPr>
        <w:t>mounted cyber-attacks on the computer network of Saudi Aramco,</w:t>
      </w:r>
      <w:r w:rsidRPr="00BF218B">
        <w:rPr>
          <w:sz w:val="16"/>
        </w:rPr>
        <w:t xml:space="preserve"> the company that controls the Saudi oil network. </w:t>
      </w:r>
      <w:r w:rsidRPr="0048161F">
        <w:rPr>
          <w:rStyle w:val="StyleUnderline"/>
          <w:highlight w:val="yellow"/>
        </w:rPr>
        <w:t>If Iran continues</w:t>
      </w:r>
      <w:r w:rsidRPr="00BF218B">
        <w:rPr>
          <w:sz w:val="16"/>
        </w:rPr>
        <w:t xml:space="preserve"> </w:t>
      </w:r>
      <w:r w:rsidRPr="0048161F">
        <w:rPr>
          <w:rStyle w:val="StyleUnderline"/>
        </w:rPr>
        <w:t xml:space="preserve">this pattern of activity, the US and its allies will look for ways </w:t>
      </w:r>
      <w:r w:rsidRPr="00BF218B">
        <w:rPr>
          <w:rStyle w:val="Emphasis"/>
        </w:rPr>
        <w:t>to deter and defeat</w:t>
      </w:r>
      <w:r w:rsidRPr="0048161F">
        <w:rPr>
          <w:rStyle w:val="StyleUnderline"/>
        </w:rPr>
        <w:t xml:space="preserve"> the Iranian attacks</w:t>
      </w:r>
      <w:r w:rsidRPr="00BF218B">
        <w:rPr>
          <w:sz w:val="16"/>
        </w:rPr>
        <w:t xml:space="preserve">. At some point, </w:t>
      </w:r>
      <w:r w:rsidRPr="0048161F">
        <w:rPr>
          <w:rStyle w:val="StyleUnderline"/>
          <w:highlight w:val="yellow"/>
        </w:rPr>
        <w:t>the US</w:t>
      </w:r>
      <w:r w:rsidRPr="00BF218B">
        <w:rPr>
          <w:sz w:val="16"/>
        </w:rPr>
        <w:t xml:space="preserve"> (or the Israelis, if they get dragged in, as they often are) </w:t>
      </w:r>
      <w:r w:rsidRPr="0048161F">
        <w:rPr>
          <w:rStyle w:val="StyleUnderline"/>
          <w:highlight w:val="yellow"/>
        </w:rPr>
        <w:t xml:space="preserve">might decide to </w:t>
      </w:r>
      <w:r w:rsidRPr="00B84805">
        <w:rPr>
          <w:rStyle w:val="Emphasis"/>
          <w:highlight w:val="yellow"/>
        </w:rPr>
        <w:t>respond with a military strike</w:t>
      </w:r>
      <w:r w:rsidRPr="0048161F">
        <w:rPr>
          <w:rStyle w:val="StyleUnderline"/>
        </w:rPr>
        <w:t xml:space="preserve">. </w:t>
      </w:r>
      <w:r w:rsidRPr="00BF218B">
        <w:rPr>
          <w:sz w:val="16"/>
        </w:rPr>
        <w:t xml:space="preserve">And the </w:t>
      </w:r>
      <w:r w:rsidRPr="0048161F">
        <w:rPr>
          <w:rStyle w:val="StyleUnderline"/>
          <w:highlight w:val="yellow"/>
        </w:rPr>
        <w:t>Iran</w:t>
      </w:r>
      <w:r w:rsidRPr="0048161F">
        <w:rPr>
          <w:rStyle w:val="StyleUnderline"/>
        </w:rPr>
        <w:t xml:space="preserve">ians might feel compelled </w:t>
      </w:r>
      <w:r w:rsidRPr="0048161F">
        <w:rPr>
          <w:rStyle w:val="StyleUnderline"/>
          <w:highlight w:val="yellow"/>
        </w:rPr>
        <w:t>to respond in kind</w:t>
      </w:r>
      <w:r w:rsidRPr="00BF218B">
        <w:rPr>
          <w:sz w:val="16"/>
        </w:rPr>
        <w:t xml:space="preserve">, if only to demonstrate that they won’t take a punch without throwing one in return. Again, there’s good reason to believe that that would be the end of it, but </w:t>
      </w:r>
      <w:r w:rsidRPr="0048161F">
        <w:rPr>
          <w:rStyle w:val="StyleUnderline"/>
        </w:rPr>
        <w:t>it’s not impossible</w:t>
      </w:r>
      <w:r w:rsidRPr="00BF218B">
        <w:rPr>
          <w:sz w:val="16"/>
        </w:rPr>
        <w:t xml:space="preserve"> that </w:t>
      </w:r>
      <w:r w:rsidRPr="00BF218B">
        <w:rPr>
          <w:rStyle w:val="Emphasis"/>
        </w:rPr>
        <w:t xml:space="preserve">it might be </w:t>
      </w:r>
      <w:r w:rsidRPr="00B84805">
        <w:rPr>
          <w:rStyle w:val="Emphasis"/>
          <w:highlight w:val="yellow"/>
        </w:rPr>
        <w:t>the start of something bigger</w:t>
      </w:r>
      <w:r w:rsidRPr="00BF218B">
        <w:rPr>
          <w:sz w:val="16"/>
        </w:rPr>
        <w:t xml:space="preserve">. We should also remember that on occasion in the past, Iran has overstepped itself, mounting terror attacks that could have (and should have) crossed American red lines. In 1996, Iran blew up the Khobar Towers housing complex in Saudi Arabia, killing 19 and injuring almost 400 American military personnel. In 2011, Iran plotted to blow up a restaurant in Washington, D.C. while the Saudi Ambassador was dining there. The attack was foiled before it could be executed, but if brought to fruition, it could have killed scores of people in America’s capital. These were </w:t>
      </w:r>
      <w:r w:rsidRPr="00BF218B">
        <w:rPr>
          <w:rStyle w:val="Emphasis"/>
        </w:rPr>
        <w:t>reckless Iranian moves</w:t>
      </w:r>
      <w:r w:rsidRPr="0048161F">
        <w:rPr>
          <w:rStyle w:val="StyleUnderline"/>
        </w:rPr>
        <w:t xml:space="preserve"> at times of </w:t>
      </w:r>
      <w:r w:rsidRPr="00BF218B">
        <w:rPr>
          <w:rStyle w:val="Emphasis"/>
        </w:rPr>
        <w:t>great tension</w:t>
      </w:r>
      <w:r w:rsidRPr="0048161F">
        <w:rPr>
          <w:rStyle w:val="StyleUnderline"/>
        </w:rPr>
        <w:t xml:space="preserve"> that could easily have </w:t>
      </w:r>
      <w:r w:rsidRPr="00BF218B">
        <w:rPr>
          <w:rStyle w:val="Emphasis"/>
        </w:rPr>
        <w:t>triggered a US military response</w:t>
      </w:r>
      <w:r w:rsidRPr="0048161F">
        <w:rPr>
          <w:rStyle w:val="StyleUnderline"/>
        </w:rPr>
        <w:t>.</w:t>
      </w:r>
    </w:p>
    <w:p w14:paraId="0FDF1328" w14:textId="77777777" w:rsidR="008C1803" w:rsidRPr="00BF218B" w:rsidRDefault="008C1803" w:rsidP="008C1803"/>
    <w:p w14:paraId="46DA1A39" w14:textId="1FA82779" w:rsidR="00DC62A9" w:rsidRPr="00DC62A9" w:rsidRDefault="00DC62A9" w:rsidP="00DC62A9">
      <w:pPr>
        <w:pStyle w:val="Heading3"/>
      </w:pPr>
      <w:r>
        <w:t>2AC –</w:t>
      </w:r>
      <w:r w:rsidR="008C1803" w:rsidRPr="00761937">
        <w:t xml:space="preserve"> </w:t>
      </w:r>
      <w:r w:rsidR="008C1803">
        <w:t>Impact</w:t>
      </w:r>
    </w:p>
    <w:p w14:paraId="0BB2D06D" w14:textId="77777777" w:rsidR="008C1803" w:rsidRDefault="008C1803" w:rsidP="008C1803">
      <w:pPr>
        <w:pStyle w:val="Heading4"/>
      </w:pPr>
      <w:r>
        <w:t>U.S. war with Iran risks nuclear conflict, causing nuclear winter and attendant mass famine.</w:t>
      </w:r>
    </w:p>
    <w:p w14:paraId="65F2AD01" w14:textId="77777777" w:rsidR="008C1803" w:rsidRPr="00CC1970" w:rsidRDefault="008C1803" w:rsidP="008C1803">
      <w:r w:rsidRPr="00961F07">
        <w:rPr>
          <w:rFonts w:eastAsiaTheme="majorEastAsia" w:cstheme="majorBidi"/>
          <w:b/>
          <w:iCs/>
          <w:sz w:val="26"/>
        </w:rPr>
        <w:t>McCue, 5/31/19</w:t>
      </w:r>
      <w:r>
        <w:t xml:space="preserve"> [Dr. Maureen is coordinator of the Iowa Chapter of Physicians for Social Responsibility since 2002, recently retired from her position as founder and teacher in the Global Health Studies Program at the University of Iowa; “We Must Prevent War with Iran;” The Progressive, May 31, 2019; https://progressive.org/op-eds/we-must-prevent-war-iran-mccue-190531/]</w:t>
      </w:r>
    </w:p>
    <w:p w14:paraId="29E3DD2D" w14:textId="77777777" w:rsidR="008C1803" w:rsidRDefault="008C1803" w:rsidP="008C1803">
      <w:pPr>
        <w:rPr>
          <w:sz w:val="12"/>
        </w:rPr>
      </w:pPr>
      <w:r w:rsidRPr="00961F07">
        <w:rPr>
          <w:sz w:val="12"/>
        </w:rPr>
        <w:t xml:space="preserve">That should not be allowed to happen. The Constitution grants members of Congress the power to declare war. It is their responsibility to prevent war with Iran now before it starts. </w:t>
      </w:r>
      <w:r w:rsidRPr="0048161F">
        <w:rPr>
          <w:rStyle w:val="StyleUnderline"/>
          <w:highlight w:val="yellow"/>
        </w:rPr>
        <w:t>A war with Iran—given its size, unique strategic location, and well-known military preparedness—could be</w:t>
      </w:r>
      <w:r w:rsidRPr="0048161F">
        <w:rPr>
          <w:rStyle w:val="StyleUnderline"/>
        </w:rPr>
        <w:t xml:space="preserve"> </w:t>
      </w:r>
      <w:r w:rsidRPr="00961F07">
        <w:rPr>
          <w:sz w:val="12"/>
        </w:rPr>
        <w:t>potentially even</w:t>
      </w:r>
      <w:r w:rsidRPr="0048161F">
        <w:rPr>
          <w:rStyle w:val="StyleUnderline"/>
        </w:rPr>
        <w:t xml:space="preserve"> </w:t>
      </w:r>
      <w:r w:rsidRPr="00B84805">
        <w:rPr>
          <w:rStyle w:val="Emphasis"/>
          <w:highlight w:val="yellow"/>
        </w:rPr>
        <w:t>more deadly than the Iraq and Afghanistan wars</w:t>
      </w:r>
      <w:r w:rsidRPr="0048161F">
        <w:rPr>
          <w:rStyle w:val="StyleUnderline"/>
          <w:highlight w:val="yellow"/>
        </w:rPr>
        <w:t>. The Middle East is a complicated political tinderbox. Because the U</w:t>
      </w:r>
      <w:r w:rsidRPr="00961F07">
        <w:rPr>
          <w:sz w:val="12"/>
        </w:rPr>
        <w:t>nited</w:t>
      </w:r>
      <w:r w:rsidRPr="0048161F">
        <w:rPr>
          <w:rStyle w:val="StyleUnderline"/>
          <w:highlight w:val="yellow"/>
        </w:rPr>
        <w:t xml:space="preserve"> S</w:t>
      </w:r>
      <w:r w:rsidRPr="00961F07">
        <w:rPr>
          <w:sz w:val="12"/>
        </w:rPr>
        <w:t>tates</w:t>
      </w:r>
      <w:r w:rsidRPr="0048161F">
        <w:rPr>
          <w:rStyle w:val="StyleUnderline"/>
          <w:highlight w:val="yellow"/>
        </w:rPr>
        <w:t xml:space="preserve"> is a nuclear-armed country, </w:t>
      </w:r>
      <w:r w:rsidRPr="00B84805">
        <w:rPr>
          <w:rStyle w:val="Emphasis"/>
          <w:highlight w:val="yellow"/>
        </w:rPr>
        <w:t>conventional war with Iran includes</w:t>
      </w:r>
      <w:r w:rsidRPr="0048161F">
        <w:rPr>
          <w:rStyle w:val="StyleUnderline"/>
          <w:highlight w:val="yellow"/>
        </w:rPr>
        <w:t xml:space="preserve"> </w:t>
      </w:r>
      <w:r w:rsidRPr="00961F07">
        <w:rPr>
          <w:sz w:val="12"/>
        </w:rPr>
        <w:t>th</w:t>
      </w:r>
      <w:r w:rsidRPr="00B84805">
        <w:rPr>
          <w:sz w:val="12"/>
          <w:highlight w:val="yellow"/>
        </w:rPr>
        <w:t>e</w:t>
      </w:r>
      <w:r w:rsidRPr="0048161F">
        <w:rPr>
          <w:rStyle w:val="StyleUnderline"/>
          <w:highlight w:val="yellow"/>
        </w:rPr>
        <w:t xml:space="preserve"> </w:t>
      </w:r>
      <w:r w:rsidRPr="00B84805">
        <w:rPr>
          <w:rStyle w:val="Emphasis"/>
          <w:highlight w:val="yellow"/>
        </w:rPr>
        <w:t>potential for</w:t>
      </w:r>
      <w:r w:rsidRPr="0048161F">
        <w:rPr>
          <w:rStyle w:val="StyleUnderline"/>
          <w:highlight w:val="yellow"/>
        </w:rPr>
        <w:t xml:space="preserve"> </w:t>
      </w:r>
      <w:r w:rsidRPr="00961F07">
        <w:rPr>
          <w:sz w:val="12"/>
        </w:rPr>
        <w:t xml:space="preserve">an </w:t>
      </w:r>
      <w:r w:rsidRPr="00B84805">
        <w:rPr>
          <w:rStyle w:val="Emphasis"/>
          <w:highlight w:val="yellow"/>
        </w:rPr>
        <w:t>unthinkable nuclear war, causing many millions of deaths, nuclear winter, and mass starvation</w:t>
      </w:r>
      <w:r w:rsidRPr="00CC1970">
        <w:rPr>
          <w:rStyle w:val="Emphasis"/>
        </w:rPr>
        <w:t>.</w:t>
      </w:r>
      <w:r w:rsidRPr="00961F07">
        <w:rPr>
          <w:sz w:val="12"/>
        </w:rPr>
        <w:t xml:space="preserve"> The Iran nuclear deal, which Iran has continued to comply with even after the United States withdrew, is critical to preventing such a catastrophe.</w:t>
      </w:r>
    </w:p>
    <w:p w14:paraId="25A8CAB6" w14:textId="77777777" w:rsidR="008C1803" w:rsidRDefault="008C1803" w:rsidP="008C1803">
      <w:pPr>
        <w:pStyle w:val="Heading4"/>
      </w:pPr>
      <w:r>
        <w:t>Containing Iran is key to Middle East stability.</w:t>
      </w:r>
    </w:p>
    <w:p w14:paraId="577566E8" w14:textId="77777777" w:rsidR="008C1803" w:rsidRPr="005C0103" w:rsidRDefault="008C1803" w:rsidP="008C1803">
      <w:r w:rsidRPr="005C0103">
        <w:rPr>
          <w:rStyle w:val="Style13ptBold"/>
        </w:rPr>
        <w:t>Pascual 18</w:t>
      </w:r>
      <w:r>
        <w:t>, [</w:t>
      </w:r>
      <w:r w:rsidRPr="005C0103">
        <w:t>State Department Coordinator for International Energy Affairs who led the negotiations to impose sanctions on Iran’s oil exports in 2012. He is Sr. Vice President for Global Energy and International Affairs at IHS Markit. He served as U.S. ambassador to Mexico and Ukraine</w:t>
      </w:r>
      <w:r>
        <w:t xml:space="preserve"> (Carlos, “</w:t>
      </w:r>
      <w:r w:rsidRPr="005C0103">
        <w:t>Commentary: To contain Iran, look first to Yemen – not sanctions</w:t>
      </w:r>
      <w:r>
        <w:t xml:space="preserve">”, 30 April 2018, Reuters, </w:t>
      </w:r>
      <w:r w:rsidRPr="005C0103">
        <w:t>www.reuters.com/article/us-pascual-yemen-commentary/commentary-to-contain-iran-look-first-to-yemen-not-sanctions-idUSKBN1I11JP</w:t>
      </w:r>
      <w:r>
        <w:t>)</w:t>
      </w:r>
    </w:p>
    <w:p w14:paraId="4DF9B45D" w14:textId="77777777" w:rsidR="008C1803" w:rsidRDefault="008C1803" w:rsidP="008C1803">
      <w:pPr>
        <w:rPr>
          <w:u w:val="single"/>
        </w:rPr>
      </w:pPr>
      <w:r w:rsidRPr="005C0103">
        <w:t xml:space="preserve">In the Middle East, </w:t>
      </w:r>
      <w:r w:rsidRPr="00B84805">
        <w:rPr>
          <w:highlight w:val="yellow"/>
          <w:u w:val="single"/>
        </w:rPr>
        <w:t>all eyes are fixed on Syria’s ongoing carnage and the international response</w:t>
      </w:r>
      <w:r w:rsidRPr="005C0103">
        <w:t xml:space="preserve"> to the latest chemical attack by Bashar al-Assad’s regime. But </w:t>
      </w:r>
      <w:r w:rsidRPr="00B84805">
        <w:rPr>
          <w:highlight w:val="yellow"/>
          <w:u w:val="single"/>
        </w:rPr>
        <w:t>if the United States seeks stability</w:t>
      </w:r>
      <w:r w:rsidRPr="00A33DED">
        <w:rPr>
          <w:u w:val="single"/>
        </w:rPr>
        <w:t xml:space="preserve"> in the region, </w:t>
      </w:r>
      <w:r w:rsidRPr="00B84805">
        <w:rPr>
          <w:highlight w:val="yellow"/>
          <w:u w:val="single"/>
        </w:rPr>
        <w:t xml:space="preserve">it needs </w:t>
      </w:r>
      <w:r w:rsidRPr="005C0103">
        <w:rPr>
          <w:u w:val="single"/>
        </w:rPr>
        <w:t xml:space="preserve">a strategy </w:t>
      </w:r>
      <w:r w:rsidRPr="00B84805">
        <w:rPr>
          <w:highlight w:val="yellow"/>
          <w:u w:val="single"/>
        </w:rPr>
        <w:t>to contain Iran’s threats to its neighbors</w:t>
      </w:r>
      <w:r w:rsidRPr="005C0103">
        <w:t xml:space="preserve">. The most effective place to start defies conventional wisdom: it is building an international coalition for a ceasefire in Yemen. </w:t>
      </w:r>
      <w:r w:rsidRPr="005C0103">
        <w:rPr>
          <w:rFonts w:ascii="inherit" w:hAnsi="inherit" w:cs="Arial"/>
          <w:szCs w:val="21"/>
          <w:bdr w:val="none" w:sz="0" w:space="0" w:color="auto" w:frame="1"/>
        </w:rPr>
        <w:t>Soldiers attend the funeral procession of Saleh al-Samad, a senior Houthi official, and his six body guards, killed by Saudi-led air strikes last week, in Sanaa, Yemen April 28, 2018. REUTERS/Khaled Abdullah</w:t>
      </w:r>
      <w:r w:rsidRPr="005C0103">
        <w:rPr>
          <w:rFonts w:ascii="inherit" w:hAnsi="inherit" w:cs="Arial"/>
          <w:szCs w:val="21"/>
        </w:rPr>
        <w:t xml:space="preserve"> </w:t>
      </w:r>
      <w:r w:rsidRPr="005C0103">
        <w:t xml:space="preserve">The time to act is now, in advance of the May 12 deadline for the Iran nuclear deal. If President Donald Trump withdraws from the agreement, sanctions will be re-imposed on importers of Iranian crude oil. I led the 2012 negotiations to impose oil sanctions on Iran. Re-imposing these sanctions will be harder and is likely to make them less effective, potentially undermining the kind of international consensus needed to check Iran’s strategic encirclement of the region. Travel to the Middle East and you will hear that </w:t>
      </w:r>
      <w:r w:rsidRPr="00B84805">
        <w:rPr>
          <w:highlight w:val="yellow"/>
          <w:u w:val="single"/>
        </w:rPr>
        <w:t>Iran</w:t>
      </w:r>
      <w:r w:rsidRPr="00BC43C9">
        <w:rPr>
          <w:u w:val="single"/>
        </w:rPr>
        <w:t xml:space="preserve"> has </w:t>
      </w:r>
      <w:r w:rsidRPr="00B84805">
        <w:rPr>
          <w:highlight w:val="yellow"/>
          <w:u w:val="single"/>
        </w:rPr>
        <w:t>surrounded the region through proxies in Iraq, Yemen, Syria and Lebanon</w:t>
      </w:r>
      <w:r w:rsidRPr="00BC43C9">
        <w:rPr>
          <w:u w:val="single"/>
        </w:rPr>
        <w:t xml:space="preserve"> (through Hezbollah)</w:t>
      </w:r>
      <w:r w:rsidRPr="005C0103">
        <w:t xml:space="preserve">. In neighboring states, the complaint about the Iran nuclear agreement is about imminent threats: it does not stop </w:t>
      </w:r>
      <w:r w:rsidRPr="00B84805">
        <w:rPr>
          <w:highlight w:val="yellow"/>
          <w:u w:val="single"/>
        </w:rPr>
        <w:t>Iran</w:t>
      </w:r>
      <w:r w:rsidRPr="00BC43C9">
        <w:rPr>
          <w:u w:val="single"/>
        </w:rPr>
        <w:t xml:space="preserve"> from </w:t>
      </w:r>
      <w:r w:rsidRPr="00B84805">
        <w:rPr>
          <w:highlight w:val="yellow"/>
          <w:u w:val="single"/>
        </w:rPr>
        <w:t>fueling war in Yemen, fighting Assad’s battles in Syria, controlling politics and security in Iraq, and supporting Hezbollah as a weapon of terror</w:t>
      </w:r>
      <w:r w:rsidRPr="00BC43C9">
        <w:rPr>
          <w:u w:val="single"/>
        </w:rPr>
        <w:t xml:space="preserve">. </w:t>
      </w:r>
      <w:r w:rsidRPr="00B84805">
        <w:rPr>
          <w:highlight w:val="yellow"/>
          <w:u w:val="single"/>
        </w:rPr>
        <w:t>Containing</w:t>
      </w:r>
      <w:r w:rsidRPr="00BC43C9">
        <w:rPr>
          <w:u w:val="single"/>
        </w:rPr>
        <w:t xml:space="preserve"> </w:t>
      </w:r>
      <w:r w:rsidRPr="00B84805">
        <w:rPr>
          <w:highlight w:val="yellow"/>
          <w:u w:val="single"/>
        </w:rPr>
        <w:t>Iran</w:t>
      </w:r>
      <w:r w:rsidRPr="00BC43C9">
        <w:rPr>
          <w:u w:val="single"/>
        </w:rPr>
        <w:t xml:space="preserve">, many argue, </w:t>
      </w:r>
      <w:r w:rsidRPr="00B84805">
        <w:rPr>
          <w:highlight w:val="yellow"/>
          <w:u w:val="single"/>
        </w:rPr>
        <w:t>is the first step toward a stable Middle East</w:t>
      </w:r>
      <w:r w:rsidRPr="00BC43C9">
        <w:rPr>
          <w:u w:val="single"/>
        </w:rPr>
        <w:t>.</w:t>
      </w:r>
      <w:r w:rsidRPr="005C0103">
        <w:t xml:space="preserve"> Then why start with Yemen? On November 4, </w:t>
      </w:r>
      <w:r w:rsidRPr="00BC43C9">
        <w:rPr>
          <w:u w:val="single"/>
        </w:rPr>
        <w:t>Iranian-backed Houthi rebels in Yemen launched a missile, believed to be Iranian-sourced, at the Riyadh airport in Saudi Arabia.</w:t>
      </w:r>
      <w:r w:rsidRPr="005C0103">
        <w:t xml:space="preserve"> Riyadh’s Patriot anti-missile system </w:t>
      </w:r>
      <w:hyperlink r:id="rId33" w:history="1">
        <w:r w:rsidRPr="005C0103">
          <w:rPr>
            <w:rStyle w:val="Hyperlink"/>
            <w:rFonts w:ascii="inherit" w:hAnsi="inherit"/>
            <w:szCs w:val="32"/>
            <w:bdr w:val="none" w:sz="0" w:space="0" w:color="auto" w:frame="1"/>
          </w:rPr>
          <w:t>failed to bring it down.</w:t>
        </w:r>
      </w:hyperlink>
      <w:r w:rsidRPr="005C0103">
        <w:t xml:space="preserve"> By luck it missed its target. But the risk became clear. </w:t>
      </w:r>
      <w:r w:rsidRPr="00B84805">
        <w:rPr>
          <w:highlight w:val="yellow"/>
          <w:u w:val="single"/>
        </w:rPr>
        <w:t>A</w:t>
      </w:r>
      <w:r w:rsidRPr="00BC43C9">
        <w:rPr>
          <w:u w:val="single"/>
        </w:rPr>
        <w:t xml:space="preserve"> Houthi </w:t>
      </w:r>
      <w:r w:rsidRPr="00B84805">
        <w:rPr>
          <w:highlight w:val="yellow"/>
          <w:u w:val="single"/>
        </w:rPr>
        <w:t>missile that strikes Saudi Arabia</w:t>
      </w:r>
      <w:r w:rsidRPr="00BC43C9">
        <w:rPr>
          <w:u w:val="single"/>
        </w:rPr>
        <w:t xml:space="preserve"> </w:t>
      </w:r>
      <w:r w:rsidRPr="00B84805">
        <w:rPr>
          <w:highlight w:val="yellow"/>
          <w:u w:val="single"/>
        </w:rPr>
        <w:t>will be seen as an Iranian attack and could draw the entire Middle East into war</w:t>
      </w:r>
      <w:r w:rsidRPr="005C0103">
        <w:t xml:space="preserve">. Of all the Middle East conflicts, the </w:t>
      </w:r>
      <w:r w:rsidRPr="00B84805">
        <w:rPr>
          <w:highlight w:val="yellow"/>
          <w:u w:val="single"/>
        </w:rPr>
        <w:t>war in Yemen</w:t>
      </w:r>
      <w:r w:rsidRPr="00BC43C9">
        <w:rPr>
          <w:u w:val="single"/>
        </w:rPr>
        <w:t xml:space="preserve"> most sharply </w:t>
      </w:r>
      <w:r w:rsidRPr="00B84805">
        <w:rPr>
          <w:highlight w:val="yellow"/>
          <w:u w:val="single"/>
        </w:rPr>
        <w:t>pits Iran against Saudi Arabia</w:t>
      </w:r>
      <w:r w:rsidRPr="005C0103">
        <w:t xml:space="preserve">. Iran’s support has definitively shaped Houthi military capabilities. In 2015, Saudi King Salman and his son and defense minister, Mohammed bin Salman (who since June 2017 has also been the crown prince), launched their first military venture to counter the Houthis in Yemen. </w:t>
      </w:r>
      <w:r w:rsidRPr="00BC43C9">
        <w:rPr>
          <w:u w:val="single"/>
        </w:rPr>
        <w:t>Saudi Arabia sees Yemen as a defining point for regional power</w:t>
      </w:r>
      <w:r w:rsidRPr="005C0103">
        <w:t xml:space="preserve">, </w:t>
      </w:r>
      <w:hyperlink r:id="rId34" w:history="1">
        <w:r w:rsidRPr="005C0103">
          <w:rPr>
            <w:rStyle w:val="Hyperlink"/>
            <w:rFonts w:ascii="inherit" w:hAnsi="inherit"/>
            <w:szCs w:val="32"/>
            <w:bdr w:val="none" w:sz="0" w:space="0" w:color="auto" w:frame="1"/>
          </w:rPr>
          <w:t>spending $5-6 billion a month</w:t>
        </w:r>
      </w:hyperlink>
      <w:r w:rsidRPr="005C0103">
        <w:t xml:space="preserve"> on Yemen. </w:t>
      </w:r>
      <w:r w:rsidRPr="00B84805">
        <w:rPr>
          <w:highlight w:val="yellow"/>
          <w:u w:val="single"/>
        </w:rPr>
        <w:t>If at any point the war goes</w:t>
      </w:r>
      <w:r w:rsidRPr="00BC43C9">
        <w:rPr>
          <w:u w:val="single"/>
        </w:rPr>
        <w:t xml:space="preserve"> </w:t>
      </w:r>
      <w:r w:rsidRPr="00B84805">
        <w:rPr>
          <w:highlight w:val="yellow"/>
          <w:u w:val="single"/>
        </w:rPr>
        <w:t>beyond</w:t>
      </w:r>
      <w:r w:rsidRPr="00BC43C9">
        <w:rPr>
          <w:u w:val="single"/>
        </w:rPr>
        <w:t xml:space="preserve"> Yemeni </w:t>
      </w:r>
      <w:r w:rsidRPr="00B84805">
        <w:rPr>
          <w:highlight w:val="yellow"/>
          <w:u w:val="single"/>
        </w:rPr>
        <w:t>proxies to a Saudi-Iranian confrontation, it is hard to see how the escalation stops</w:t>
      </w:r>
      <w:r w:rsidRPr="005C0103">
        <w:t xml:space="preserve">. No one gains from a wider conflict. A regional war could undermine Saudi Arabia’s efforts at historic internal transformation. In Iran, spending on regional forays sparked desperation over continuing austerity, recently unleashed in </w:t>
      </w:r>
      <w:hyperlink r:id="rId35" w:history="1">
        <w:r w:rsidRPr="005C0103">
          <w:rPr>
            <w:rStyle w:val="Hyperlink"/>
            <w:rFonts w:ascii="inherit" w:hAnsi="inherit"/>
            <w:szCs w:val="32"/>
            <w:bdr w:val="none" w:sz="0" w:space="0" w:color="auto" w:frame="1"/>
          </w:rPr>
          <w:t>national protests.</w:t>
        </w:r>
      </w:hyperlink>
      <w:r w:rsidRPr="005C0103">
        <w:t xml:space="preserve"> </w:t>
      </w:r>
      <w:r w:rsidRPr="00BC43C9">
        <w:rPr>
          <w:u w:val="single"/>
        </w:rPr>
        <w:t>Amidst a wider war, Syria may deteriorate further into sectarian conflict, and entrench Russia’s dominant external role</w:t>
      </w:r>
      <w:r w:rsidRPr="005C0103">
        <w:t xml:space="preserve">. The irony in Yemen is that both Saudi Arabia and Iran can claim victory if there is a ceasefire. Russia, the United States, Israel, Turkey, China and the European Union would have every reason to work together to achieve this goal. For the United States, now is the moment to consolidate these foundations into an international coalition on Yemen, pivoting from fighting Islamic State and chemical strikes in Syria, to building a diplomatic initiative that gets regional antagonists to work on a problem they can solve. But to succeed, Washington needs to keep all the players at the table – a challenge that will grow more complicated with Trump’s expected decision to withdraw from the Iran nuclear agreement. Why would oil sanctions be harder to impose now than in 2012? In 2012, the EU, China and Russia agreed that Iran’s nuclear program was a threat. Today, they believe that the nuclear agreement on Iran – the Joint Comprehensive Plan of Action – keeps Iran’s nuclear program in check. To bring </w:t>
      </w:r>
      <w:hyperlink r:id="rId36" w:history="1">
        <w:r w:rsidRPr="005C0103">
          <w:rPr>
            <w:rStyle w:val="Hyperlink"/>
            <w:rFonts w:ascii="inherit" w:hAnsi="inherit"/>
            <w:szCs w:val="32"/>
            <w:bdr w:val="none" w:sz="0" w:space="0" w:color="auto" w:frame="1"/>
          </w:rPr>
          <w:t>the nuclear agreement</w:t>
        </w:r>
      </w:hyperlink>
      <w:r w:rsidRPr="005C0103">
        <w:t xml:space="preserve"> into force, among other actions, Iran had to reduce its uranium stockpiles by 98 percent to under 300 kg (about 660 pounds) for 15 years, reduce its centrifuges from 20,000 to 6,104, cease uranium enrichment at the underground </w:t>
      </w:r>
      <w:hyperlink r:id="rId37" w:history="1">
        <w:r w:rsidRPr="005C0103">
          <w:rPr>
            <w:rStyle w:val="Hyperlink"/>
            <w:rFonts w:ascii="inherit" w:hAnsi="inherit"/>
            <w:szCs w:val="32"/>
            <w:bdr w:val="none" w:sz="0" w:space="0" w:color="auto" w:frame="1"/>
          </w:rPr>
          <w:t>Fordow facility</w:t>
        </w:r>
      </w:hyperlink>
      <w:r w:rsidRPr="005C0103">
        <w:t xml:space="preserve">, and allow the International Atomic Energy Agency continuous access for 15 years. As recently as March 5, the IAEA certified that Iran is </w:t>
      </w:r>
      <w:hyperlink r:id="rId38" w:history="1">
        <w:r w:rsidRPr="005C0103">
          <w:rPr>
            <w:rStyle w:val="Hyperlink"/>
            <w:rFonts w:ascii="inherit" w:hAnsi="inherit"/>
            <w:szCs w:val="32"/>
            <w:bdr w:val="none" w:sz="0" w:space="0" w:color="auto" w:frame="1"/>
          </w:rPr>
          <w:t>meeting its commitments.</w:t>
        </w:r>
      </w:hyperlink>
      <w:r w:rsidRPr="005C0103">
        <w:t xml:space="preserve"> Resuming sanctions on countries that import Iranian crude would violate U.S. obligations under the JCPOA, potentially giving Iran an excuse to rebuild its nuclear program. In sanctions 2.0, we should expect some countries to comply minimally because they fear the penalties, not out of conviction. For example, in 2012 the EU banned all Iranian imports, but today we should expect the bloc to take advantage of a legislative provision that would allow it to reduce Iranian oil imports in increments of about 20 percent. China has concentrated all Iranian petroleum transactions through already sanctioned entities, in effect insulating itself from further sanctions, so expect China to bargain for another 300,000 barrels per day (bpd) that others will not take.</w:t>
      </w:r>
      <w:r w:rsidRPr="005C0103">
        <w:rPr>
          <w:rFonts w:ascii="Arial" w:hAnsi="Arial" w:cs="Arial"/>
          <w:caps/>
          <w:color w:val="86888B"/>
          <w:szCs w:val="18"/>
        </w:rPr>
        <w:t xml:space="preserve"> </w:t>
      </w:r>
      <w:r w:rsidRPr="005C0103">
        <w:t xml:space="preserve">Both in 2011 and in 2017, Iran exported about 2.5 million bpd. At its peak, the 2012 sanctions </w:t>
      </w:r>
      <w:hyperlink r:id="rId39" w:history="1">
        <w:r w:rsidRPr="005C0103">
          <w:rPr>
            <w:rStyle w:val="Hyperlink"/>
            <w:rFonts w:ascii="inherit" w:hAnsi="inherit"/>
            <w:szCs w:val="32"/>
            <w:bdr w:val="none" w:sz="0" w:space="0" w:color="auto" w:frame="1"/>
          </w:rPr>
          <w:t>reduced Iran’s oil exports</w:t>
        </w:r>
      </w:hyperlink>
      <w:r w:rsidRPr="005C0103">
        <w:t xml:space="preserve"> by 1.4 million bpd. For 2018, we might expect a net reduction of 300,000 bpd – even assuming all countries besides China cut an unprecedented 25 percent. Over time these reductions would compound and hurt, but they would not rattle Iran in 2018. On any given day, </w:t>
      </w:r>
      <w:r w:rsidRPr="00B84805">
        <w:rPr>
          <w:highlight w:val="yellow"/>
          <w:u w:val="single"/>
        </w:rPr>
        <w:t>Yemen, Syria, Hezbollah, Iran, Iraq, Turkey, the Kurds, Saudi Arabia, UAE, Israel, and the United States are involved in armed conflicts in the Middle East</w:t>
      </w:r>
      <w:r w:rsidRPr="005C0103">
        <w:t xml:space="preserve">, and all could get worse. A </w:t>
      </w:r>
      <w:r w:rsidRPr="00BC43C9">
        <w:rPr>
          <w:u w:val="single"/>
        </w:rPr>
        <w:t>ceasefire in Yemen is not a panacea but a starting point</w:t>
      </w:r>
      <w:r w:rsidRPr="005C0103">
        <w:t xml:space="preserve"> – the one place where virtually all actors could find a reason to call a ceasefire a victory – and where </w:t>
      </w:r>
      <w:r w:rsidRPr="00BC43C9">
        <w:rPr>
          <w:u w:val="single"/>
        </w:rPr>
        <w:t xml:space="preserve">diplomacy could </w:t>
      </w:r>
      <w:r w:rsidRPr="00B84805">
        <w:rPr>
          <w:highlight w:val="yellow"/>
          <w:u w:val="single"/>
        </w:rPr>
        <w:t>constrain Iran</w:t>
      </w:r>
      <w:r w:rsidRPr="00BC43C9">
        <w:rPr>
          <w:u w:val="single"/>
        </w:rPr>
        <w:t xml:space="preserve"> at least in one part of the region.</w:t>
      </w:r>
    </w:p>
    <w:p w14:paraId="7F8924B4" w14:textId="77777777" w:rsidR="008C1803" w:rsidRPr="00C61336" w:rsidRDefault="008C1803" w:rsidP="008C1803">
      <w:pPr>
        <w:pStyle w:val="Heading4"/>
      </w:pPr>
      <w:r w:rsidRPr="00C61336">
        <w:t>Independent of checks, nuke war with Israel ensues.</w:t>
      </w:r>
    </w:p>
    <w:p w14:paraId="4B521430" w14:textId="77777777" w:rsidR="008C1803" w:rsidRPr="00B84805" w:rsidRDefault="008C1803" w:rsidP="008C1803">
      <w:pPr>
        <w:rPr>
          <w:highlight w:val="yellow"/>
        </w:rPr>
      </w:pPr>
      <w:r w:rsidRPr="00C61336">
        <w:rPr>
          <w:rFonts w:eastAsiaTheme="majorEastAsia" w:cstheme="majorBidi"/>
          <w:b/>
          <w:iCs/>
          <w:sz w:val="26"/>
        </w:rPr>
        <w:t>McGrath 19</w:t>
      </w:r>
      <w:r w:rsidRPr="00C61336">
        <w:t xml:space="preserve"> </w:t>
      </w:r>
      <w:r>
        <w:t>(</w:t>
      </w:r>
      <w:r w:rsidRPr="00C61336">
        <w:t xml:space="preserve"> journalist working on local, regional and national newspapers for more than 25 years in various roles including reporter, sub-editor and deputy editor (Ciaran, “Iran ‘a significant threat to Middle East peace’, warns Israeli expert”, 4 April 2019, Express, </w:t>
      </w:r>
      <w:hyperlink r:id="rId40" w:history="1">
        <w:r w:rsidRPr="00C61336">
          <w:rPr>
            <w:rStyle w:val="Hyperlink"/>
          </w:rPr>
          <w:t>https://www.express.co.uk/news/world/1109681/iran-israel-threat-middle-east-peace-hezbollah-hamas</w:t>
        </w:r>
      </w:hyperlink>
      <w:r w:rsidRPr="00C61336">
        <w:t>)</w:t>
      </w:r>
    </w:p>
    <w:p w14:paraId="26DD4696" w14:textId="77777777" w:rsidR="008C1803" w:rsidRDefault="008C1803" w:rsidP="008C1803">
      <w:r w:rsidRPr="00B84805">
        <w:rPr>
          <w:highlight w:val="yellow"/>
          <w:u w:val="single"/>
        </w:rPr>
        <w:t>IRAN’s</w:t>
      </w:r>
      <w:r w:rsidRPr="00C93570">
        <w:rPr>
          <w:u w:val="single"/>
        </w:rPr>
        <w:t xml:space="preserve"> “significant” </w:t>
      </w:r>
      <w:r w:rsidRPr="00B84805">
        <w:rPr>
          <w:highlight w:val="yellow"/>
          <w:u w:val="single"/>
        </w:rPr>
        <w:t>threat to stability in the Middle East should not be under-estimated</w:t>
      </w:r>
      <w:r w:rsidRPr="00DB0FEF">
        <w:t xml:space="preserve"> - while </w:t>
      </w:r>
      <w:r w:rsidRPr="00B84805">
        <w:rPr>
          <w:highlight w:val="yellow"/>
          <w:u w:val="single"/>
        </w:rPr>
        <w:t>Israel’s</w:t>
      </w:r>
      <w:r w:rsidRPr="00DB0FEF">
        <w:rPr>
          <w:u w:val="single"/>
        </w:rPr>
        <w:t xml:space="preserve"> deep </w:t>
      </w:r>
      <w:r w:rsidRPr="00B84805">
        <w:rPr>
          <w:highlight w:val="yellow"/>
          <w:u w:val="single"/>
        </w:rPr>
        <w:t>commitment to “rolling back” the</w:t>
      </w:r>
      <w:r w:rsidRPr="00DB0FEF">
        <w:rPr>
          <w:u w:val="single"/>
        </w:rPr>
        <w:t xml:space="preserve"> Islamic </w:t>
      </w:r>
      <w:r w:rsidRPr="00B84805">
        <w:rPr>
          <w:highlight w:val="yellow"/>
          <w:u w:val="single"/>
        </w:rPr>
        <w:t>Republic’s influence in Syria</w:t>
      </w:r>
      <w:r w:rsidRPr="00DB0FEF">
        <w:t xml:space="preserve"> and elsewhere mean tensions between the two countries are unlikely to recede any time soon, an Israeli-based expert has said. And Brigadier general Assaf Orion, of Israel-based think tank the Institute for National Security Studies (INSS), has said Israel will face “serious choices” in the future when it comes to containing the threat posed by militants based in Gaza. </w:t>
      </w:r>
      <w:r w:rsidRPr="00B84805">
        <w:rPr>
          <w:highlight w:val="yellow"/>
          <w:u w:val="single"/>
        </w:rPr>
        <w:t>Tensions between the</w:t>
      </w:r>
      <w:r w:rsidRPr="00DB0FEF">
        <w:rPr>
          <w:u w:val="single"/>
        </w:rPr>
        <w:t xml:space="preserve"> two </w:t>
      </w:r>
      <w:r w:rsidRPr="00B84805">
        <w:rPr>
          <w:highlight w:val="yellow"/>
          <w:u w:val="single"/>
        </w:rPr>
        <w:t>nations threatened to boil over</w:t>
      </w:r>
      <w:r w:rsidRPr="00DB0FEF">
        <w:rPr>
          <w:u w:val="single"/>
        </w:rPr>
        <w:t xml:space="preserve"> last month</w:t>
      </w:r>
      <w:r w:rsidRPr="00DB0FEF">
        <w:rPr>
          <w:rFonts w:ascii="Arial" w:hAnsi="Arial" w:cs="Arial"/>
          <w:color w:val="333333"/>
          <w:sz w:val="21"/>
          <w:szCs w:val="21"/>
          <w:u w:val="single"/>
        </w:rPr>
        <w:t xml:space="preserve"> </w:t>
      </w:r>
      <w:r w:rsidRPr="00B84805">
        <w:rPr>
          <w:highlight w:val="yellow"/>
          <w:u w:val="single"/>
        </w:rPr>
        <w:t xml:space="preserve">after a </w:t>
      </w:r>
      <w:hyperlink r:id="rId41" w:history="1">
        <w:r w:rsidRPr="00B84805">
          <w:rPr>
            <w:highlight w:val="yellow"/>
            <w:u w:val="single"/>
          </w:rPr>
          <w:t>rocket attack on Tel Aviv</w:t>
        </w:r>
      </w:hyperlink>
      <w:r w:rsidRPr="00DB0FEF">
        <w:t xml:space="preserve"> resulted in the injury of seven people after it hit a house owned by British-Israelis Robert and Susan Wolf. The attack, which was launched from the Rafah area in Gaza </w:t>
      </w:r>
      <w:r w:rsidRPr="00DB0FEF">
        <w:rPr>
          <w:u w:val="single"/>
        </w:rPr>
        <w:t>was later blamed on Hamas</w:t>
      </w:r>
      <w:r w:rsidRPr="00DB0FEF">
        <w:t xml:space="preserve">, and </w:t>
      </w:r>
      <w:r w:rsidRPr="00B84805">
        <w:rPr>
          <w:highlight w:val="yellow"/>
          <w:u w:val="single"/>
        </w:rPr>
        <w:t>Israeli’s Prime Minister</w:t>
      </w:r>
      <w:r w:rsidRPr="00DB0FEF">
        <w:rPr>
          <w:u w:val="single"/>
        </w:rPr>
        <w:t xml:space="preserve"> Benjamin Netanyahu </w:t>
      </w:r>
      <w:r w:rsidRPr="00B84805">
        <w:rPr>
          <w:highlight w:val="yellow"/>
          <w:u w:val="single"/>
        </w:rPr>
        <w:t>responded by ordering a missile attack</w:t>
      </w:r>
      <w:r w:rsidRPr="00DB0FEF">
        <w:rPr>
          <w:u w:val="single"/>
        </w:rPr>
        <w:t xml:space="preserve"> of its own on Hamas positions</w:t>
      </w:r>
      <w:r w:rsidRPr="00DB0FEF">
        <w:t>. Brigadier general Assaf Orion The exchange is the latest chapter in an increasingly tense stand-off, with Iran furious at Mr Netanyahu’s role in persuading US President Donald Trump to pull the US out of the landmark Joint Plan of Comprehensive Action (</w:t>
      </w:r>
      <w:hyperlink r:id="rId42" w:history="1">
        <w:r w:rsidRPr="00DB0FEF">
          <w:t>JPCOA</w:t>
        </w:r>
      </w:hyperlink>
      <w:r w:rsidRPr="00DB0FEF">
        <w:t xml:space="preserve">) deal aimed at preventing Tehran from acquiring nuclear weapons. </w:t>
      </w:r>
      <w:r w:rsidRPr="00B84805">
        <w:rPr>
          <w:highlight w:val="yellow"/>
          <w:u w:val="single"/>
        </w:rPr>
        <w:t>Iran</w:t>
      </w:r>
      <w:r w:rsidRPr="00C711EB">
        <w:rPr>
          <w:u w:val="single"/>
        </w:rPr>
        <w:t xml:space="preserve"> has </w:t>
      </w:r>
      <w:r w:rsidRPr="00B84805">
        <w:rPr>
          <w:highlight w:val="yellow"/>
          <w:u w:val="single"/>
        </w:rPr>
        <w:t>stepped up its rhetoric</w:t>
      </w:r>
      <w:r w:rsidRPr="00C711EB">
        <w:rPr>
          <w:u w:val="single"/>
        </w:rPr>
        <w:t xml:space="preserve"> is recent months,</w:t>
      </w:r>
      <w:r w:rsidRPr="00DB0FEF">
        <w:t xml:space="preserve"> with senior military commander Yadollah Javani saying his country would “raze Tel Aviv to the ground” if the United States launched an attack, and Mr </w:t>
      </w:r>
      <w:r w:rsidRPr="00B84805">
        <w:rPr>
          <w:highlight w:val="yellow"/>
          <w:u w:val="single"/>
        </w:rPr>
        <w:t>Netanyahu responding by warning Iran not to “test Israel’s resolve</w:t>
      </w:r>
      <w:r w:rsidRPr="00C711EB">
        <w:rPr>
          <w:u w:val="single"/>
        </w:rPr>
        <w:t>”</w:t>
      </w:r>
      <w:r w:rsidRPr="00DB0FEF">
        <w:t>. Mr Orion said: “</w:t>
      </w:r>
      <w:r w:rsidRPr="00DB0FEF">
        <w:rPr>
          <w:u w:val="single"/>
        </w:rPr>
        <w:t>Iran’s obsession to ‘wipe Israel from the map</w:t>
      </w:r>
      <w:r w:rsidRPr="00DB0FEF">
        <w:t>’ needs little introduction. “</w:t>
      </w:r>
      <w:r w:rsidRPr="00B84805">
        <w:rPr>
          <w:highlight w:val="yellow"/>
          <w:u w:val="single"/>
        </w:rPr>
        <w:t>Iran</w:t>
      </w:r>
      <w:r w:rsidRPr="00C711EB">
        <w:rPr>
          <w:u w:val="single"/>
        </w:rPr>
        <w:t xml:space="preserve"> is perceived as a threat as it both </w:t>
      </w:r>
      <w:r w:rsidRPr="00B84805">
        <w:rPr>
          <w:highlight w:val="yellow"/>
          <w:u w:val="single"/>
        </w:rPr>
        <w:t>vowed to destroy Israel</w:t>
      </w:r>
      <w:r w:rsidRPr="00C711EB">
        <w:rPr>
          <w:u w:val="single"/>
        </w:rPr>
        <w:t xml:space="preserve"> and is consistently devoting efforts to promote this goal. “</w:t>
      </w:r>
      <w:r w:rsidRPr="00B84805">
        <w:rPr>
          <w:b/>
          <w:bCs/>
          <w:highlight w:val="yellow"/>
          <w:u w:val="single"/>
        </w:rPr>
        <w:t>Its</w:t>
      </w:r>
      <w:r w:rsidRPr="006D4F35">
        <w:rPr>
          <w:b/>
          <w:bCs/>
          <w:u w:val="single"/>
        </w:rPr>
        <w:t xml:space="preserve"> dual </w:t>
      </w:r>
      <w:r w:rsidRPr="00B84805">
        <w:rPr>
          <w:b/>
          <w:bCs/>
          <w:highlight w:val="yellow"/>
          <w:u w:val="single"/>
        </w:rPr>
        <w:t>strategy combines</w:t>
      </w:r>
      <w:r w:rsidRPr="006D4F35">
        <w:rPr>
          <w:b/>
          <w:bCs/>
          <w:u w:val="single"/>
        </w:rPr>
        <w:t xml:space="preserve"> the quest for </w:t>
      </w:r>
      <w:r w:rsidRPr="00B84805">
        <w:rPr>
          <w:b/>
          <w:bCs/>
          <w:highlight w:val="yellow"/>
          <w:u w:val="single"/>
        </w:rPr>
        <w:t>nuclear weapons</w:t>
      </w:r>
      <w:r w:rsidRPr="006D4F35">
        <w:rPr>
          <w:b/>
          <w:bCs/>
          <w:u w:val="single"/>
        </w:rPr>
        <w:t xml:space="preserve"> </w:t>
      </w:r>
      <w:r w:rsidRPr="00B84805">
        <w:rPr>
          <w:b/>
          <w:bCs/>
          <w:highlight w:val="yellow"/>
          <w:u w:val="single"/>
        </w:rPr>
        <w:t>and</w:t>
      </w:r>
      <w:r w:rsidRPr="006D4F35">
        <w:rPr>
          <w:b/>
          <w:bCs/>
          <w:u w:val="single"/>
        </w:rPr>
        <w:t xml:space="preserve"> a protracted and indirect </w:t>
      </w:r>
      <w:r w:rsidRPr="00B84805">
        <w:rPr>
          <w:b/>
          <w:bCs/>
          <w:highlight w:val="yellow"/>
          <w:u w:val="single"/>
        </w:rPr>
        <w:t>proxy war</w:t>
      </w:r>
      <w:r w:rsidRPr="006D4F35">
        <w:rPr>
          <w:b/>
          <w:bCs/>
          <w:u w:val="single"/>
        </w:rPr>
        <w:t xml:space="preserve"> against Israel</w:t>
      </w:r>
      <w:r w:rsidRPr="00C711EB">
        <w:rPr>
          <w:u w:val="single"/>
        </w:rPr>
        <w:t>, in which the IRGC Quds Force plays a central role.”</w:t>
      </w:r>
      <w:r w:rsidRPr="00DB0FEF">
        <w:t xml:space="preserve"> Israel has spent much of the last four decades battling Iran’s proxies such as the QUDs and </w:t>
      </w:r>
      <w:hyperlink r:id="rId43" w:history="1">
        <w:r w:rsidRPr="00DB0FEF">
          <w:t>Hezbollah</w:t>
        </w:r>
      </w:hyperlink>
      <w:r w:rsidRPr="00DB0FEF">
        <w:t>, Mr Orion said. He added: “</w:t>
      </w:r>
      <w:r w:rsidRPr="00B84805">
        <w:rPr>
          <w:highlight w:val="yellow"/>
          <w:u w:val="single"/>
        </w:rPr>
        <w:t>The most</w:t>
      </w:r>
      <w:r w:rsidRPr="00C711EB">
        <w:rPr>
          <w:u w:val="single"/>
        </w:rPr>
        <w:t xml:space="preserve"> </w:t>
      </w:r>
      <w:r w:rsidRPr="00B84805">
        <w:rPr>
          <w:highlight w:val="yellow"/>
          <w:u w:val="single"/>
        </w:rPr>
        <w:t>serious</w:t>
      </w:r>
      <w:r w:rsidRPr="00C711EB">
        <w:rPr>
          <w:u w:val="single"/>
        </w:rPr>
        <w:t xml:space="preserve"> conventional </w:t>
      </w:r>
      <w:r w:rsidRPr="00B84805">
        <w:rPr>
          <w:highlight w:val="yellow"/>
          <w:u w:val="single"/>
        </w:rPr>
        <w:t>threat on Israel</w:t>
      </w:r>
      <w:r w:rsidRPr="00C711EB">
        <w:rPr>
          <w:u w:val="single"/>
        </w:rPr>
        <w:t xml:space="preserve"> today </w:t>
      </w:r>
      <w:r w:rsidRPr="00B84805">
        <w:rPr>
          <w:highlight w:val="yellow"/>
          <w:u w:val="single"/>
        </w:rPr>
        <w:t>is from</w:t>
      </w:r>
      <w:r w:rsidRPr="00C711EB">
        <w:rPr>
          <w:u w:val="single"/>
        </w:rPr>
        <w:t xml:space="preserve"> Lebanese </w:t>
      </w:r>
      <w:r w:rsidRPr="00B84805">
        <w:rPr>
          <w:highlight w:val="yellow"/>
          <w:u w:val="single"/>
        </w:rPr>
        <w:t>Hezbullah</w:t>
      </w:r>
      <w:r w:rsidRPr="00C711EB">
        <w:rPr>
          <w:u w:val="single"/>
        </w:rPr>
        <w:t xml:space="preserve">, </w:t>
      </w:r>
      <w:r w:rsidRPr="00B84805">
        <w:rPr>
          <w:highlight w:val="yellow"/>
          <w:u w:val="single"/>
        </w:rPr>
        <w:t xml:space="preserve">an Iranian </w:t>
      </w:r>
      <w:r w:rsidRPr="00DB0FEF">
        <w:rPr>
          <w:u w:val="single"/>
        </w:rPr>
        <w:t xml:space="preserve">equipped, </w:t>
      </w:r>
      <w:r w:rsidRPr="00B84805">
        <w:rPr>
          <w:highlight w:val="yellow"/>
          <w:u w:val="single"/>
        </w:rPr>
        <w:t>armed, trained, funded and inspired by Tehran</w:t>
      </w:r>
      <w:r w:rsidRPr="00DB0FEF">
        <w:t xml:space="preserve">, brandishing a rocket and missile arsenal larger than many nation states. “The last years saw </w:t>
      </w:r>
      <w:r w:rsidRPr="00C711EB">
        <w:rPr>
          <w:u w:val="single"/>
        </w:rPr>
        <w:t>Iran trying to establish a similar capability in Syria and Israel countering its attempts</w:t>
      </w:r>
      <w:r w:rsidRPr="00DB0FEF">
        <w:t>. “</w:t>
      </w:r>
      <w:r w:rsidRPr="00612633">
        <w:rPr>
          <w:u w:val="single"/>
        </w:rPr>
        <w:t xml:space="preserve">The same method is applied across the region, proliferating arms, rockets and military capabilities into Iraq and Yemen, and with missiles falling on Riyadh it is no coincidence that Saudi Arabia and </w:t>
      </w:r>
      <w:r w:rsidRPr="00DB0FEF">
        <w:rPr>
          <w:u w:val="single"/>
        </w:rPr>
        <w:t>other Arab states see Iran as their worst enemy</w:t>
      </w:r>
      <w:r w:rsidRPr="00DB0FEF">
        <w:t xml:space="preserve">. “In a region ridden with many perils, </w:t>
      </w:r>
      <w:r w:rsidRPr="00B84805">
        <w:rPr>
          <w:highlight w:val="yellow"/>
          <w:u w:val="single"/>
        </w:rPr>
        <w:t>Iran is</w:t>
      </w:r>
      <w:r w:rsidRPr="00612633">
        <w:rPr>
          <w:u w:val="single"/>
        </w:rPr>
        <w:t xml:space="preserve"> indeed </w:t>
      </w:r>
      <w:r w:rsidRPr="00B84805">
        <w:rPr>
          <w:highlight w:val="yellow"/>
          <w:u w:val="single"/>
        </w:rPr>
        <w:t>the most significant</w:t>
      </w:r>
      <w:r w:rsidRPr="00612633">
        <w:rPr>
          <w:u w:val="single"/>
        </w:rPr>
        <w:t xml:space="preserve"> single </w:t>
      </w:r>
      <w:r w:rsidRPr="00B84805">
        <w:rPr>
          <w:highlight w:val="yellow"/>
          <w:u w:val="single"/>
        </w:rPr>
        <w:t>player of instability, terror, subversion and arms proliferation</w:t>
      </w:r>
      <w:r w:rsidRPr="00DB0FEF">
        <w:t xml:space="preserve">.” “As for the ongoing competition between Iran and Israel in </w:t>
      </w:r>
      <w:hyperlink r:id="rId44" w:history="1">
        <w:r w:rsidRPr="00DB0FEF">
          <w:t>Syria</w:t>
        </w:r>
      </w:hyperlink>
      <w:r w:rsidRPr="00DB0FEF">
        <w:t xml:space="preserve">, the former seeking military entrenchment there and the latter preventing it, the last reports of a strike near Aleppo indicate that the game is ON, that Israel does not limit its strikes to southern Syria, and the Russia neither prevents Iran’s military buildup in theatre nor Israel’s strikes against it.” Mr Orion saw little prospect of an end to hostilities in the near future, explaining: “In this long game Israel rolled back much of Iran’s military assets in Syria and set back its plans by several years, but in a long strategic competition this is not a final victory. “As long as </w:t>
      </w:r>
      <w:hyperlink r:id="rId45" w:history="1">
        <w:r w:rsidRPr="00DB0FEF">
          <w:t>Iran</w:t>
        </w:r>
      </w:hyperlink>
      <w:r w:rsidRPr="00DB0FEF">
        <w:t xml:space="preserve"> can afford the blood and treasure expenses there, and as long as Israel’s costs in countering Iran are low, this is sustainable to both.” As such, he rated the chances of a land war between the two rivals, or of Israel launching an invasion, as unlikely, saying: “This is far fetched with over a thousand kilometres between Iran and Israel, and not a common border. "The two can strike each other across this distance, but lacking large armies on each other’s borders, they cannot invade each other. “Israel lacks the will, the purpose and the size to do so, and Iran may attempt this only by taking huge efforts and risks, which were not demonstrated since the 1979 revolution.” Mr Orion said US President </w:t>
      </w:r>
      <w:hyperlink r:id="rId46" w:history="1">
        <w:r w:rsidRPr="00DB0FEF">
          <w:t>Donald Trump</w:t>
        </w:r>
      </w:hyperlink>
      <w:r w:rsidRPr="00DB0FEF">
        <w:t>’s recent recognition of the Golan Heights as Israel territory had been welcomed by Tel Aviv, explaining: “In the diplomatic sphere, it is good for Israel to have the US on its side, but less so being quite isolated in their common position. “Practically, most countries that vocally rejected Trump’s move at the principle and diplomatic level in fact recognise Israel’s security rights and de-facto control of the Golan Heights. Several of them also live in their own glass houses, each with its own special case (in northern Cyprus, Alexandretta, Crimea, Tunb Islets, South China Sea, etc). “As for Gaza, we are a year into Hamas’ hybrid warfare fire-supported negotiations, generally failing to deliver the economic gains it aimed for. “Gaza situation remains unstable, and Israel’s government will face serious policy choices in the near future, both before the elections and after them.”</w:t>
      </w:r>
    </w:p>
    <w:p w14:paraId="5D81CBB7" w14:textId="77777777" w:rsidR="008C1803" w:rsidRDefault="008C1803" w:rsidP="008C1803">
      <w:pPr>
        <w:pStyle w:val="Heading2"/>
      </w:pPr>
      <w:r>
        <w:t>Baltic States Add-on</w:t>
      </w:r>
    </w:p>
    <w:p w14:paraId="5771210B" w14:textId="7A26C9FF" w:rsidR="008C1803" w:rsidRPr="00FE00E1" w:rsidRDefault="00B84805" w:rsidP="008C1803">
      <w:pPr>
        <w:pStyle w:val="Heading3"/>
      </w:pPr>
      <w:r>
        <w:t xml:space="preserve">2AC – </w:t>
      </w:r>
      <w:r w:rsidR="008C1803">
        <w:t xml:space="preserve"> Baltic States Add-on</w:t>
      </w:r>
    </w:p>
    <w:p w14:paraId="2A0D7C9D" w14:textId="77777777" w:rsidR="008C1803" w:rsidRDefault="008C1803" w:rsidP="008C1803">
      <w:pPr>
        <w:pStyle w:val="Heading4"/>
      </w:pPr>
      <w:r w:rsidRPr="00DC3425">
        <w:t>Russia will retaliate against U.S. arms sales to Ukraine by encroaching on the Baltic States.</w:t>
      </w:r>
      <w:r>
        <w:t xml:space="preserve"> Empirics prove.</w:t>
      </w:r>
    </w:p>
    <w:p w14:paraId="62724FCD" w14:textId="77777777" w:rsidR="008C1803" w:rsidRPr="00DC3425" w:rsidRDefault="008C1803" w:rsidP="008C1803">
      <w:r w:rsidRPr="002F05B6">
        <w:rPr>
          <w:rFonts w:eastAsiaTheme="majorEastAsia" w:cstheme="majorBidi"/>
          <w:b/>
          <w:iCs/>
          <w:sz w:val="26"/>
        </w:rPr>
        <w:t>Stratfor, ’18</w:t>
      </w:r>
      <w:r>
        <w:t xml:space="preserve"> [“A U.S.-Ukraine Weapons Deal Has Russia Up in Arms;” Stratfor Assessment, January 10, 2018; https://worldview.stratfor.com/article/us-ukraine-weapons-deal-has-russia-arms]</w:t>
      </w:r>
    </w:p>
    <w:p w14:paraId="566C5139" w14:textId="77777777" w:rsidR="008C1803" w:rsidRPr="0048161F" w:rsidRDefault="008C1803" w:rsidP="008C1803">
      <w:pPr>
        <w:rPr>
          <w:rStyle w:val="StyleUnderline"/>
        </w:rPr>
      </w:pPr>
      <w:r w:rsidRPr="00DC3425">
        <w:t>Moscow isn't convinced, though</w:t>
      </w:r>
      <w:r w:rsidRPr="00B84805">
        <w:t xml:space="preserve">. </w:t>
      </w:r>
      <w:r w:rsidRPr="0048161F">
        <w:rPr>
          <w:rStyle w:val="StyleUnderline"/>
          <w:highlight w:val="yellow"/>
        </w:rPr>
        <w:t>Following</w:t>
      </w:r>
      <w:r w:rsidRPr="0048161F">
        <w:rPr>
          <w:rStyle w:val="StyleUnderline"/>
        </w:rPr>
        <w:t xml:space="preserve"> the </w:t>
      </w:r>
      <w:r w:rsidRPr="0048161F">
        <w:rPr>
          <w:rStyle w:val="StyleUnderline"/>
          <w:highlight w:val="yellow"/>
        </w:rPr>
        <w:t>arms deal'</w:t>
      </w:r>
      <w:r w:rsidRPr="0048161F">
        <w:rPr>
          <w:rStyle w:val="StyleUnderline"/>
        </w:rPr>
        <w:t>s announcement, the Russian deputy foreign minister called the U</w:t>
      </w:r>
      <w:r w:rsidRPr="00B84805">
        <w:t xml:space="preserve">nited </w:t>
      </w:r>
      <w:r w:rsidRPr="0048161F">
        <w:rPr>
          <w:rStyle w:val="StyleUnderline"/>
        </w:rPr>
        <w:t>S</w:t>
      </w:r>
      <w:r w:rsidRPr="00B84805">
        <w:t>tates "</w:t>
      </w:r>
      <w:r w:rsidRPr="0048161F">
        <w:rPr>
          <w:rStyle w:val="StyleUnderline"/>
        </w:rPr>
        <w:t>an accomplice in fueling a war</w:t>
      </w:r>
      <w:r w:rsidRPr="00B84805">
        <w:t xml:space="preserve">" because of the decision. And </w:t>
      </w:r>
      <w:r w:rsidRPr="0048161F">
        <w:rPr>
          <w:rStyle w:val="StyleUnderline"/>
        </w:rPr>
        <w:t>that accusation may not be the extent of Russia's reaction. Moscow,</w:t>
      </w:r>
      <w:r w:rsidRPr="00B84805">
        <w:t xml:space="preserve"> for example, </w:t>
      </w:r>
      <w:r w:rsidRPr="0048161F">
        <w:rPr>
          <w:rStyle w:val="StyleUnderline"/>
        </w:rPr>
        <w:t>could respond to the move in kind by ramping up its support for the separatists in Donbas to ensure they have capabilities on par with</w:t>
      </w:r>
      <w:r w:rsidRPr="00B84805">
        <w:t xml:space="preserve"> those of </w:t>
      </w:r>
      <w:r w:rsidRPr="0048161F">
        <w:rPr>
          <w:rStyle w:val="StyleUnderline"/>
        </w:rPr>
        <w:t>the Ukrainian military</w:t>
      </w:r>
      <w:r w:rsidRPr="00B84805">
        <w:t xml:space="preserve">. On Jan. 10, a member of the Ukrainian parliament said the Russian military was working on technology to shield vehicles from Javelin missiles. Beefing up the separatists' arsenal may be the best option for Russia to respond to the U.S.-Ukraine lethal weapons deal without making relations with the United States much worse. In addition, </w:t>
      </w:r>
      <w:r w:rsidRPr="0048161F">
        <w:rPr>
          <w:rStyle w:val="StyleUnderline"/>
          <w:highlight w:val="yellow"/>
        </w:rPr>
        <w:t>Moscow could opt for</w:t>
      </w:r>
      <w:r w:rsidRPr="0048161F">
        <w:rPr>
          <w:rStyle w:val="StyleUnderline"/>
        </w:rPr>
        <w:t xml:space="preserve"> an </w:t>
      </w:r>
      <w:r w:rsidRPr="00B84805">
        <w:rPr>
          <w:rStyle w:val="Emphasis"/>
          <w:highlight w:val="yellow"/>
        </w:rPr>
        <w:t>asymmetric response</w:t>
      </w:r>
      <w:r w:rsidRPr="00B84805">
        <w:t xml:space="preserve">. </w:t>
      </w:r>
      <w:r w:rsidRPr="0048161F">
        <w:rPr>
          <w:rStyle w:val="StyleUnderline"/>
          <w:highlight w:val="yellow"/>
        </w:rPr>
        <w:t>Russia could</w:t>
      </w:r>
      <w:r w:rsidRPr="0048161F">
        <w:rPr>
          <w:rStyle w:val="StyleUnderline"/>
        </w:rPr>
        <w:t xml:space="preserve"> use </w:t>
      </w:r>
      <w:r w:rsidRPr="00B84805">
        <w:t xml:space="preserve">the </w:t>
      </w:r>
      <w:r w:rsidRPr="00B84805">
        <w:rPr>
          <w:rStyle w:val="Emphasis"/>
        </w:rPr>
        <w:t>hybrid tactics it routinely employs</w:t>
      </w:r>
      <w:r w:rsidRPr="0048161F">
        <w:rPr>
          <w:rStyle w:val="StyleUnderline"/>
        </w:rPr>
        <w:t xml:space="preserve"> against Ukraine</w:t>
      </w:r>
      <w:r w:rsidRPr="00B84805">
        <w:t xml:space="preserve"> — </w:t>
      </w:r>
      <w:r w:rsidRPr="0048161F">
        <w:rPr>
          <w:rStyle w:val="StyleUnderline"/>
        </w:rPr>
        <w:t xml:space="preserve">including targeted </w:t>
      </w:r>
      <w:r w:rsidRPr="00B84805">
        <w:rPr>
          <w:rStyle w:val="Emphasis"/>
        </w:rPr>
        <w:t xml:space="preserve">assassinations </w:t>
      </w:r>
      <w:r w:rsidRPr="00B84805">
        <w:t xml:space="preserve">of security forces and officials, </w:t>
      </w:r>
      <w:r w:rsidRPr="00B84805">
        <w:rPr>
          <w:rStyle w:val="Emphasis"/>
        </w:rPr>
        <w:t>cyberattacks, economic restrictions, and political manipulation</w:t>
      </w:r>
      <w:r w:rsidRPr="00B84805">
        <w:t xml:space="preserve"> — to put more pressure on the country and its Western backers. </w:t>
      </w:r>
      <w:r w:rsidRPr="0048161F">
        <w:rPr>
          <w:rStyle w:val="StyleUnderline"/>
        </w:rPr>
        <w:t>It could</w:t>
      </w:r>
      <w:r w:rsidRPr="00B84805">
        <w:t xml:space="preserve"> even </w:t>
      </w:r>
      <w:r w:rsidRPr="0048161F">
        <w:rPr>
          <w:rStyle w:val="StyleUnderline"/>
        </w:rPr>
        <w:t xml:space="preserve">apply these </w:t>
      </w:r>
      <w:r w:rsidRPr="0048161F">
        <w:rPr>
          <w:rStyle w:val="StyleUnderline"/>
          <w:highlight w:val="yellow"/>
        </w:rPr>
        <w:t xml:space="preserve">methods </w:t>
      </w:r>
      <w:r w:rsidRPr="00B84805">
        <w:rPr>
          <w:rStyle w:val="Emphasis"/>
          <w:highlight w:val="yellow"/>
        </w:rPr>
        <w:t>outside Ukraine</w:t>
      </w:r>
      <w:r w:rsidRPr="00B84805">
        <w:t xml:space="preserve">, for instance in Syria or </w:t>
      </w:r>
      <w:r w:rsidRPr="00B84805">
        <w:rPr>
          <w:rStyle w:val="Emphasis"/>
          <w:highlight w:val="yellow"/>
        </w:rPr>
        <w:t>in the</w:t>
      </w:r>
      <w:r w:rsidRPr="00B84805">
        <w:rPr>
          <w:rStyle w:val="Emphasis"/>
        </w:rPr>
        <w:t xml:space="preserve"> European </w:t>
      </w:r>
      <w:r w:rsidRPr="00B84805">
        <w:rPr>
          <w:rStyle w:val="Emphasis"/>
          <w:highlight w:val="yellow"/>
        </w:rPr>
        <w:t>borderlands</w:t>
      </w:r>
      <w:r w:rsidRPr="0048161F">
        <w:rPr>
          <w:rStyle w:val="StyleUnderline"/>
          <w:highlight w:val="yellow"/>
        </w:rPr>
        <w:t>, to retaliate</w:t>
      </w:r>
      <w:r w:rsidRPr="0048161F">
        <w:rPr>
          <w:rStyle w:val="StyleUnderline"/>
        </w:rPr>
        <w:t xml:space="preserve"> against the United States for increasing support to the Ukrainian government</w:t>
      </w:r>
      <w:r w:rsidRPr="00B84805">
        <w:t xml:space="preserve">. </w:t>
      </w:r>
      <w:r w:rsidRPr="0048161F">
        <w:rPr>
          <w:rStyle w:val="StyleUnderline"/>
          <w:highlight w:val="yellow"/>
        </w:rPr>
        <w:t>Russia,</w:t>
      </w:r>
      <w:r w:rsidRPr="00B84805">
        <w:t xml:space="preserve"> after all, </w:t>
      </w:r>
      <w:r w:rsidRPr="0048161F">
        <w:rPr>
          <w:rStyle w:val="StyleUnderline"/>
          <w:highlight w:val="yellow"/>
        </w:rPr>
        <w:t>has followed a similar strateg</w:t>
      </w:r>
      <w:r w:rsidRPr="0048161F">
        <w:rPr>
          <w:rStyle w:val="StyleUnderline"/>
        </w:rPr>
        <w:t xml:space="preserve">y many times </w:t>
      </w:r>
      <w:r w:rsidRPr="0048161F">
        <w:rPr>
          <w:rStyle w:val="StyleUnderline"/>
          <w:highlight w:val="yellow"/>
        </w:rPr>
        <w:t>in the past.</w:t>
      </w:r>
    </w:p>
    <w:p w14:paraId="1474EB2D" w14:textId="77777777" w:rsidR="008C1803" w:rsidRDefault="008C1803" w:rsidP="008C1803">
      <w:pPr>
        <w:pStyle w:val="Heading4"/>
      </w:pPr>
      <w:r w:rsidRPr="00A168F7">
        <w:t>The greatest risk of U.S.-Russia nuclear war lies in a confrontation in the Baltics. U.S will threaten to use nuclear weapons to defend Baltic states.</w:t>
      </w:r>
    </w:p>
    <w:p w14:paraId="646ECD4D" w14:textId="77777777" w:rsidR="008C1803" w:rsidRPr="00A168F7" w:rsidRDefault="008C1803" w:rsidP="008C1803">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09C6E668" w14:textId="77777777" w:rsidR="008C1803" w:rsidRDefault="008C1803" w:rsidP="008C1803">
      <w:r w:rsidRPr="0013610D">
        <w:t xml:space="preserve">However, the </w:t>
      </w:r>
      <w:r w:rsidRPr="0048161F">
        <w:rPr>
          <w:rStyle w:val="StyleUnderline"/>
          <w:highlight w:val="yellow"/>
        </w:rPr>
        <w:t xml:space="preserve">possibility of </w:t>
      </w:r>
      <w:r w:rsidRPr="009D54D1">
        <w:rPr>
          <w:rStyle w:val="Emphasis"/>
          <w:highlight w:val="yellow"/>
        </w:rPr>
        <w:t>nuclear war</w:t>
      </w:r>
      <w:r w:rsidRPr="00B84805">
        <w:rPr>
          <w:rStyle w:val="Emphasis"/>
        </w:rPr>
        <w:t xml:space="preserve"> between America and Russia</w:t>
      </w:r>
      <w:r w:rsidRPr="0048161F">
        <w:rPr>
          <w:rStyle w:val="StyleUnderline"/>
        </w:rPr>
        <w:t xml:space="preserve"> not only </w:t>
      </w:r>
      <w:r w:rsidRPr="0048161F">
        <w:rPr>
          <w:rStyle w:val="StyleUnderline"/>
          <w:highlight w:val="yellow"/>
        </w:rPr>
        <w:t xml:space="preserve">still </w:t>
      </w:r>
      <w:r w:rsidRPr="009D54D1">
        <w:rPr>
          <w:rStyle w:val="Emphasis"/>
          <w:highlight w:val="yellow"/>
        </w:rPr>
        <w:t>exists</w:t>
      </w:r>
      <w:r w:rsidRPr="0048161F">
        <w:rPr>
          <w:rStyle w:val="StyleUnderline"/>
        </w:rPr>
        <w:t>, but is</w:t>
      </w:r>
      <w:r w:rsidRPr="00B84805">
        <w:t xml:space="preserve"> probably </w:t>
      </w:r>
      <w:r w:rsidRPr="00B84805">
        <w:rPr>
          <w:rStyle w:val="Emphasis"/>
        </w:rPr>
        <w:t>growing.</w:t>
      </w:r>
      <w:r w:rsidRPr="00B84805">
        <w:t xml:space="preserve"> And </w:t>
      </w:r>
      <w:r w:rsidRPr="0048161F">
        <w:rPr>
          <w:rStyle w:val="StyleUnderline"/>
          <w:highlight w:val="yellow"/>
        </w:rPr>
        <w:t>the place</w:t>
      </w:r>
      <w:r w:rsidRPr="0048161F">
        <w:rPr>
          <w:rStyle w:val="StyleUnderline"/>
        </w:rPr>
        <w:t xml:space="preserve"> </w:t>
      </w:r>
      <w:r w:rsidRPr="0048161F">
        <w:rPr>
          <w:rStyle w:val="StyleUnderline"/>
          <w:highlight w:val="yellow"/>
        </w:rPr>
        <w:t>where it is most likely</w:t>
      </w:r>
      <w:r w:rsidRPr="0048161F">
        <w:rPr>
          <w:rStyle w:val="StyleUnderline"/>
        </w:rPr>
        <w:t xml:space="preserve"> to begin </w:t>
      </w:r>
      <w:r w:rsidRPr="0048161F">
        <w:rPr>
          <w:rStyle w:val="StyleUnderline"/>
          <w:highlight w:val="yellow"/>
        </w:rPr>
        <w:t>is</w:t>
      </w:r>
      <w:r w:rsidRPr="0048161F">
        <w:rPr>
          <w:rStyle w:val="StyleUnderline"/>
        </w:rPr>
        <w:t xml:space="preserve"> in a </w:t>
      </w:r>
      <w:r w:rsidRPr="00B84805">
        <w:rPr>
          <w:rStyle w:val="Emphasis"/>
        </w:rPr>
        <w:t>future military confrontation</w:t>
      </w:r>
      <w:r w:rsidRPr="0048161F">
        <w:rPr>
          <w:rStyle w:val="StyleUnderline"/>
        </w:rPr>
        <w:t xml:space="preserve"> </w:t>
      </w:r>
      <w:r w:rsidRPr="0048161F">
        <w:rPr>
          <w:rStyle w:val="StyleUnderline"/>
          <w:highlight w:val="yellow"/>
        </w:rPr>
        <w:t>over</w:t>
      </w:r>
      <w:r w:rsidRPr="0048161F">
        <w:rPr>
          <w:rStyle w:val="StyleUnderline"/>
        </w:rPr>
        <w:t xml:space="preserve"> three small </w:t>
      </w:r>
      <w:r w:rsidRPr="009D54D1">
        <w:rPr>
          <w:rStyle w:val="Emphasis"/>
          <w:highlight w:val="yellow"/>
        </w:rPr>
        <w:t>Baltic states</w:t>
      </w:r>
      <w:r w:rsidRPr="0048161F">
        <w:rPr>
          <w:rStyle w:val="StyleUnderline"/>
        </w:rPr>
        <w:t xml:space="preserve"> -- Estonia, Latvia and Lithuania.</w:t>
      </w:r>
      <w:r w:rsidRPr="00B84805">
        <w:t xml:space="preserve"> </w:t>
      </w:r>
      <w:r w:rsidRPr="0048161F">
        <w:rPr>
          <w:rStyle w:val="StyleUnderline"/>
        </w:rPr>
        <w:t>Since those nations</w:t>
      </w:r>
      <w:r w:rsidRPr="00B84805">
        <w:t xml:space="preserve"> and several other Eastern European states </w:t>
      </w:r>
      <w:r w:rsidRPr="0048161F">
        <w:rPr>
          <w:rStyle w:val="StyleUnderline"/>
        </w:rPr>
        <w:t xml:space="preserve">joined NATO in 2004, </w:t>
      </w:r>
      <w:r w:rsidRPr="0048161F">
        <w:rPr>
          <w:rStyle w:val="StyleUnderline"/>
          <w:highlight w:val="yellow"/>
        </w:rPr>
        <w:t>the U</w:t>
      </w:r>
      <w:r w:rsidRPr="00B84805">
        <w:t xml:space="preserve">nited </w:t>
      </w:r>
      <w:r w:rsidRPr="0048161F">
        <w:rPr>
          <w:rStyle w:val="StyleUnderline"/>
          <w:highlight w:val="yellow"/>
        </w:rPr>
        <w:t>S</w:t>
      </w:r>
      <w:r w:rsidRPr="009D54D1">
        <w:t>tates</w:t>
      </w:r>
      <w:r w:rsidRPr="009D54D1">
        <w:rPr>
          <w:highlight w:val="yellow"/>
        </w:rPr>
        <w:t xml:space="preserve"> </w:t>
      </w:r>
      <w:r w:rsidRPr="0048161F">
        <w:rPr>
          <w:rStyle w:val="StyleUnderline"/>
          <w:highlight w:val="yellow"/>
        </w:rPr>
        <w:t>has</w:t>
      </w:r>
      <w:r w:rsidRPr="00B84805">
        <w:t xml:space="preserve"> been </w:t>
      </w:r>
      <w:r w:rsidRPr="0048161F">
        <w:rPr>
          <w:rStyle w:val="StyleUnderline"/>
          <w:highlight w:val="yellow"/>
        </w:rPr>
        <w:t>committed to</w:t>
      </w:r>
      <w:r w:rsidRPr="0048161F">
        <w:rPr>
          <w:rStyle w:val="StyleUnderline"/>
        </w:rPr>
        <w:t xml:space="preserve"> defending their freedom and territorial integrity under </w:t>
      </w:r>
      <w:r w:rsidRPr="009D54D1">
        <w:rPr>
          <w:rStyle w:val="Emphasis"/>
          <w:highlight w:val="yellow"/>
        </w:rPr>
        <w:t>Article V</w:t>
      </w:r>
      <w:r w:rsidRPr="0048161F">
        <w:rPr>
          <w:rStyle w:val="StyleUnderline"/>
        </w:rPr>
        <w:t xml:space="preserve"> of the North Atlantic Treaty.</w:t>
      </w:r>
      <w:r w:rsidRPr="00B84805">
        <w:t xml:space="preserve"> </w:t>
      </w:r>
      <w:r w:rsidRPr="0048161F">
        <w:rPr>
          <w:rStyle w:val="StyleUnderline"/>
        </w:rPr>
        <w:t xml:space="preserve">Because NATO from its inception was aimed at containing the expansion of a nuclear country -- Russia -- a vital part of the U.S. security commitment to Europe consists of Washington's </w:t>
      </w:r>
      <w:r w:rsidRPr="009D54D1">
        <w:rPr>
          <w:rStyle w:val="Emphasis"/>
        </w:rPr>
        <w:t>willingness to use its nuclear arsenal</w:t>
      </w:r>
      <w:r w:rsidRPr="0048161F">
        <w:rPr>
          <w:rStyle w:val="StyleUnderline"/>
        </w:rPr>
        <w:t xml:space="preserve"> in defense of allies</w:t>
      </w:r>
      <w:r w:rsidRPr="00B84805">
        <w:t xml:space="preserve">. </w:t>
      </w:r>
      <w:r w:rsidRPr="0048161F">
        <w:rPr>
          <w:rStyle w:val="StyleUnderline"/>
        </w:rPr>
        <w:t>The</w:t>
      </w:r>
      <w:r w:rsidRPr="00B84805">
        <w:t xml:space="preserve"> formal </w:t>
      </w:r>
      <w:r w:rsidRPr="0048161F">
        <w:rPr>
          <w:rStyle w:val="StyleUnderline"/>
        </w:rPr>
        <w:t>name for that strategy is "extended deterrence</w:t>
      </w:r>
      <w:r w:rsidRPr="00B84805">
        <w:t xml:space="preserve">," and </w:t>
      </w:r>
      <w:r w:rsidRPr="0048161F">
        <w:rPr>
          <w:rStyle w:val="StyleUnderline"/>
        </w:rPr>
        <w:t>since 2004 it has included the Baltic states</w:t>
      </w:r>
      <w:r w:rsidRPr="00B84805">
        <w:t xml:space="preserve">. Simply stated, </w:t>
      </w:r>
      <w:r w:rsidRPr="0048161F">
        <w:rPr>
          <w:rStyle w:val="StyleUnderline"/>
        </w:rPr>
        <w:t>the U</w:t>
      </w:r>
      <w:r w:rsidRPr="00B84805">
        <w:t xml:space="preserve">nited </w:t>
      </w:r>
      <w:r w:rsidRPr="0048161F">
        <w:rPr>
          <w:rStyle w:val="StyleUnderline"/>
        </w:rPr>
        <w:t>S</w:t>
      </w:r>
      <w:r w:rsidRPr="00B84805">
        <w:t xml:space="preserve">tates </w:t>
      </w:r>
      <w:r w:rsidRPr="0048161F">
        <w:rPr>
          <w:rStyle w:val="StyleUnderline"/>
        </w:rPr>
        <w:t xml:space="preserve">seeks to </w:t>
      </w:r>
      <w:r w:rsidRPr="00B84805">
        <w:rPr>
          <w:rStyle w:val="Emphasis"/>
        </w:rPr>
        <w:t>deter aggression</w:t>
      </w:r>
      <w:r w:rsidRPr="0048161F">
        <w:rPr>
          <w:rStyle w:val="StyleUnderline"/>
        </w:rPr>
        <w:t xml:space="preserve"> or blackmail against NATO allies from a </w:t>
      </w:r>
      <w:r w:rsidRPr="00B84805">
        <w:rPr>
          <w:rStyle w:val="Emphasis"/>
        </w:rPr>
        <w:t>nuclear-armed Russia by threatening to use atomic weapons.</w:t>
      </w:r>
    </w:p>
    <w:p w14:paraId="2E81D8AF" w14:textId="2ECBB7A5" w:rsidR="008C1803" w:rsidRDefault="00DC62A9" w:rsidP="008C1803">
      <w:pPr>
        <w:pStyle w:val="Heading3"/>
      </w:pPr>
      <w:r>
        <w:t>2AC –</w:t>
      </w:r>
      <w:r w:rsidR="008C1803" w:rsidRPr="00A168F7">
        <w:t xml:space="preserve"> </w:t>
      </w:r>
      <w:r w:rsidR="008C1803">
        <w:t>Impact</w:t>
      </w:r>
    </w:p>
    <w:p w14:paraId="46626E31" w14:textId="77777777" w:rsidR="008C1803" w:rsidRDefault="008C1803" w:rsidP="008C1803">
      <w:pPr>
        <w:pStyle w:val="Heading4"/>
      </w:pPr>
      <w:r>
        <w:t>Miscalculation risks U.S.-Russia nuclear war in the Baltics.</w:t>
      </w:r>
    </w:p>
    <w:p w14:paraId="492A259E" w14:textId="77777777" w:rsidR="008C1803" w:rsidRPr="00206929" w:rsidRDefault="008C1803" w:rsidP="008C1803">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70F1F3BD" w14:textId="77777777" w:rsidR="008C1803" w:rsidRDefault="008C1803" w:rsidP="008C1803">
      <w:pPr>
        <w:rPr>
          <w:rStyle w:val="Emphasis"/>
        </w:rPr>
      </w:pPr>
      <w:r w:rsidRPr="00206929">
        <w:t xml:space="preserve">Fifth, </w:t>
      </w:r>
      <w:r w:rsidRPr="0048161F">
        <w:rPr>
          <w:rStyle w:val="StyleUnderline"/>
          <w:highlight w:val="yellow"/>
        </w:rPr>
        <w:t xml:space="preserve">any counter-attack by NATO in the Baltics could </w:t>
      </w:r>
      <w:r w:rsidRPr="00B84805">
        <w:rPr>
          <w:rStyle w:val="Emphasis"/>
          <w:highlight w:val="yellow"/>
        </w:rPr>
        <w:t>easily be misconstrued</w:t>
      </w:r>
      <w:r w:rsidRPr="0048161F">
        <w:rPr>
          <w:rStyle w:val="StyleUnderline"/>
          <w:highlight w:val="yellow"/>
        </w:rPr>
        <w:t xml:space="preserve"> by Moscow as a threat to its core interests</w:t>
      </w:r>
      <w:r w:rsidRPr="0048161F">
        <w:rPr>
          <w:rStyle w:val="StyleUnderline"/>
        </w:rPr>
        <w:t>,</w:t>
      </w:r>
      <w:r w:rsidRPr="00206929">
        <w:t xml:space="preserve"> in part </w:t>
      </w:r>
      <w:r w:rsidRPr="0048161F">
        <w:rPr>
          <w:rStyle w:val="StyleUnderline"/>
          <w:highlight w:val="yellow"/>
        </w:rPr>
        <w:t>because</w:t>
      </w:r>
      <w:r w:rsidRPr="0048161F">
        <w:rPr>
          <w:rStyle w:val="StyleUnderline"/>
        </w:rPr>
        <w:t xml:space="preserve"> </w:t>
      </w:r>
      <w:r w:rsidRPr="00206929">
        <w:t xml:space="preserve">some </w:t>
      </w:r>
      <w:r w:rsidRPr="0048161F">
        <w:rPr>
          <w:rStyle w:val="StyleUnderline"/>
          <w:highlight w:val="yellow"/>
        </w:rPr>
        <w:t>strikes against attacking forces would occur on Russian territory, and</w:t>
      </w:r>
      <w:r w:rsidRPr="00206929">
        <w:t xml:space="preserve"> in part </w:t>
      </w:r>
      <w:r w:rsidRPr="0048161F">
        <w:rPr>
          <w:rStyle w:val="StyleUnderline"/>
        </w:rPr>
        <w:t xml:space="preserve">because </w:t>
      </w:r>
      <w:r w:rsidRPr="0048161F">
        <w:rPr>
          <w:rStyle w:val="StyleUnderline"/>
          <w:highlight w:val="yellow"/>
        </w:rPr>
        <w:t>Russia's fragile reconnaissance system would quickly be overwhelmed by the fog of war</w:t>
      </w:r>
      <w:r w:rsidRPr="00206929">
        <w:t xml:space="preserve">.  Anthony </w:t>
      </w:r>
      <w:r w:rsidRPr="0048161F">
        <w:rPr>
          <w:rStyle w:val="StyleUnderline"/>
        </w:rPr>
        <w:t>Barrett of the RAND Corporation</w:t>
      </w:r>
      <w:r w:rsidRPr="00206929">
        <w:t xml:space="preserve"> has recently </w:t>
      </w:r>
      <w:r w:rsidRPr="0048161F">
        <w:rPr>
          <w:rStyle w:val="StyleUnderline"/>
        </w:rPr>
        <w:t xml:space="preserve">produced a worrisome analysis detailing how </w:t>
      </w:r>
      <w:r w:rsidRPr="0048161F">
        <w:rPr>
          <w:rStyle w:val="StyleUnderline"/>
          <w:highlight w:val="yellow"/>
        </w:rPr>
        <w:t xml:space="preserve">an East-West conventional conflict along the Russian periphery could </w:t>
      </w:r>
      <w:r w:rsidRPr="00B84805">
        <w:rPr>
          <w:rStyle w:val="Emphasis"/>
          <w:highlight w:val="yellow"/>
        </w:rPr>
        <w:t>escalate to nuclear-weapons use through</w:t>
      </w:r>
      <w:r w:rsidRPr="00206929">
        <w:rPr>
          <w:rStyle w:val="Emphasis"/>
        </w:rPr>
        <w:t xml:space="preserve"> </w:t>
      </w:r>
      <w:r w:rsidRPr="00B84805">
        <w:rPr>
          <w:rStyle w:val="Emphasis"/>
          <w:highlight w:val="yellow"/>
        </w:rPr>
        <w:t>miscues or misjudgments</w:t>
      </w:r>
      <w:r w:rsidRPr="00206929">
        <w:rPr>
          <w:rStyle w:val="Emphasis"/>
        </w:rPr>
        <w:t>.</w:t>
      </w:r>
    </w:p>
    <w:p w14:paraId="0D209598" w14:textId="77777777" w:rsidR="008C1803" w:rsidRDefault="008C1803" w:rsidP="008C1803">
      <w:pPr>
        <w:pStyle w:val="Heading4"/>
      </w:pPr>
      <w:r w:rsidRPr="00206929">
        <w:t>U.S. and Russian military doctrines justify nuclear war in the Baltics.</w:t>
      </w:r>
    </w:p>
    <w:p w14:paraId="3617AC7B" w14:textId="77777777" w:rsidR="008C1803" w:rsidRPr="00206929" w:rsidRDefault="008C1803" w:rsidP="008C1803">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4540B05E" w14:textId="77777777" w:rsidR="008C1803" w:rsidRDefault="008C1803" w:rsidP="008C1803">
      <w:pPr>
        <w:rPr>
          <w:rStyle w:val="Emphasis"/>
        </w:rPr>
      </w:pPr>
      <w:r w:rsidRPr="00206929">
        <w:t xml:space="preserve">Sixth, </w:t>
      </w:r>
      <w:r w:rsidRPr="0048161F">
        <w:rPr>
          <w:rStyle w:val="StyleUnderline"/>
          <w:highlight w:val="yellow"/>
        </w:rPr>
        <w:t>both sides in a</w:t>
      </w:r>
      <w:r w:rsidRPr="00206929">
        <w:t xml:space="preserve">ny such </w:t>
      </w:r>
      <w:r w:rsidRPr="0048161F">
        <w:rPr>
          <w:rStyle w:val="StyleUnderline"/>
          <w:highlight w:val="yellow"/>
        </w:rPr>
        <w:t xml:space="preserve">conflict would have </w:t>
      </w:r>
      <w:r w:rsidRPr="00B84805">
        <w:rPr>
          <w:rStyle w:val="Emphasis"/>
          <w:highlight w:val="yellow"/>
        </w:rPr>
        <w:t>military doctrine potentially justifying</w:t>
      </w:r>
      <w:r w:rsidRPr="0048161F">
        <w:rPr>
          <w:rStyle w:val="StyleUnderline"/>
          <w:highlight w:val="yellow"/>
        </w:rPr>
        <w:t xml:space="preserve"> the use of </w:t>
      </w:r>
      <w:r w:rsidRPr="00B84805">
        <w:rPr>
          <w:rStyle w:val="Emphasis"/>
          <w:highlight w:val="yellow"/>
        </w:rPr>
        <w:t xml:space="preserve">nuclear weapons </w:t>
      </w:r>
      <w:r w:rsidRPr="0048161F">
        <w:rPr>
          <w:rStyle w:val="StyleUnderline"/>
          <w:highlight w:val="yellow"/>
        </w:rPr>
        <w:t>to prevent defeat</w:t>
      </w:r>
      <w:r w:rsidRPr="0048161F">
        <w:rPr>
          <w:rStyle w:val="StyleUnderline"/>
        </w:rPr>
        <w:t>.</w:t>
      </w:r>
      <w:r w:rsidRPr="00206929">
        <w:t xml:space="preserve">  In the case of </w:t>
      </w:r>
      <w:r w:rsidRPr="0048161F">
        <w:rPr>
          <w:rStyle w:val="StyleUnderline"/>
          <w:highlight w:val="yellow"/>
        </w:rPr>
        <w:t>Russia</w:t>
      </w:r>
      <w:r w:rsidRPr="00B84805">
        <w:rPr>
          <w:highlight w:val="yellow"/>
        </w:rPr>
        <w:t>,</w:t>
      </w:r>
      <w:r w:rsidRPr="00206929">
        <w:t xml:space="preserve"> it </w:t>
      </w:r>
      <w:r w:rsidRPr="0048161F">
        <w:rPr>
          <w:rStyle w:val="StyleUnderline"/>
          <w:highlight w:val="yellow"/>
        </w:rPr>
        <w:t>has stated repeatedly that it needs non-strategic nuclear weapons to cope with</w:t>
      </w:r>
      <w:r w:rsidRPr="0048161F">
        <w:rPr>
          <w:rStyle w:val="StyleUnderline"/>
        </w:rPr>
        <w:t xml:space="preserve"> </w:t>
      </w:r>
      <w:r w:rsidRPr="00206929">
        <w:t xml:space="preserve">the </w:t>
      </w:r>
      <w:r w:rsidRPr="0048161F">
        <w:rPr>
          <w:rStyle w:val="StyleUnderline"/>
          <w:highlight w:val="yellow"/>
        </w:rPr>
        <w:t>superiority of NATO conventional forces</w:t>
      </w:r>
      <w:r w:rsidRPr="0048161F">
        <w:rPr>
          <w:rStyle w:val="StyleUnderline"/>
        </w:rPr>
        <w:t xml:space="preserve">, that </w:t>
      </w:r>
      <w:r w:rsidRPr="0048161F">
        <w:rPr>
          <w:rStyle w:val="StyleUnderline"/>
          <w:highlight w:val="yellow"/>
        </w:rPr>
        <w:t xml:space="preserve">it would </w:t>
      </w:r>
      <w:r w:rsidRPr="00B84805">
        <w:rPr>
          <w:rStyle w:val="Emphasis"/>
          <w:highlight w:val="yellow"/>
        </w:rPr>
        <w:t>use such weapons in order to protect</w:t>
      </w:r>
      <w:r w:rsidRPr="0048161F">
        <w:rPr>
          <w:rStyle w:val="StyleUnderline"/>
          <w:highlight w:val="yellow"/>
        </w:rPr>
        <w:t xml:space="preserve"> its </w:t>
      </w:r>
      <w:r w:rsidRPr="00B84805">
        <w:rPr>
          <w:rStyle w:val="Emphasis"/>
          <w:highlight w:val="yellow"/>
        </w:rPr>
        <w:t>core assets and values</w:t>
      </w:r>
      <w:r w:rsidRPr="0048161F">
        <w:rPr>
          <w:rStyle w:val="StyleUnderline"/>
          <w:highlight w:val="yellow"/>
        </w:rPr>
        <w:t>, and</w:t>
      </w:r>
      <w:r w:rsidRPr="0048161F">
        <w:rPr>
          <w:rStyle w:val="StyleUnderline"/>
        </w:rPr>
        <w:t xml:space="preserve"> even that </w:t>
      </w:r>
      <w:r w:rsidRPr="0048161F">
        <w:rPr>
          <w:rStyle w:val="StyleUnderline"/>
          <w:highlight w:val="yellow"/>
        </w:rPr>
        <w:t>nuclear weapons might</w:t>
      </w:r>
      <w:r w:rsidRPr="00206929">
        <w:t xml:space="preserve"> sometimes </w:t>
      </w:r>
      <w:r w:rsidRPr="0048161F">
        <w:rPr>
          <w:rStyle w:val="StyleUnderline"/>
          <w:highlight w:val="yellow"/>
        </w:rPr>
        <w:t>be useful</w:t>
      </w:r>
      <w:r w:rsidRPr="0048161F">
        <w:rPr>
          <w:rStyle w:val="StyleUnderline"/>
        </w:rPr>
        <w:t xml:space="preserve"> tools </w:t>
      </w:r>
      <w:r w:rsidRPr="0048161F">
        <w:rPr>
          <w:rStyle w:val="StyleUnderline"/>
          <w:highlight w:val="yellow"/>
        </w:rPr>
        <w:t xml:space="preserve">for de-escalating a conflict.  Successive U.S. administrations have stressed that </w:t>
      </w:r>
      <w:r w:rsidRPr="00B84805">
        <w:rPr>
          <w:rStyle w:val="Emphasis"/>
          <w:highlight w:val="yellow"/>
        </w:rPr>
        <w:t>nuclear weapons underpin alliance commitments.</w:t>
      </w:r>
    </w:p>
    <w:p w14:paraId="5DBADD24" w14:textId="77777777" w:rsidR="008C1803" w:rsidRDefault="008C1803" w:rsidP="008C1803">
      <w:pPr>
        <w:pStyle w:val="Heading4"/>
      </w:pPr>
      <w:r w:rsidRPr="006A2569">
        <w:t>Nearby nuclear weapons increase risk of U.S. Russia nuclear war in the Baltics.</w:t>
      </w:r>
    </w:p>
    <w:p w14:paraId="64C2837F" w14:textId="77777777" w:rsidR="008C1803" w:rsidRPr="006A2569" w:rsidRDefault="008C1803" w:rsidP="008C1803">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153B7BAD" w14:textId="77777777" w:rsidR="008C1803" w:rsidRDefault="008C1803" w:rsidP="008C1803">
      <w:pPr>
        <w:rPr>
          <w:sz w:val="14"/>
        </w:rPr>
      </w:pPr>
      <w:r w:rsidRPr="006A2569">
        <w:rPr>
          <w:sz w:val="14"/>
        </w:rPr>
        <w:t xml:space="preserve">Seventh, </w:t>
      </w:r>
      <w:r w:rsidRPr="0048161F">
        <w:rPr>
          <w:rStyle w:val="StyleUnderline"/>
          <w:highlight w:val="yellow"/>
        </w:rPr>
        <w:t xml:space="preserve">both sides have non-strategic </w:t>
      </w:r>
      <w:r w:rsidRPr="00B84805">
        <w:rPr>
          <w:rStyle w:val="Emphasis"/>
          <w:highlight w:val="yellow"/>
        </w:rPr>
        <w:t>nuclear weapons in theater ready for quick use</w:t>
      </w:r>
      <w:r w:rsidRPr="0048161F">
        <w:rPr>
          <w:rStyle w:val="StyleUnderline"/>
          <w:highlight w:val="yellow"/>
        </w:rPr>
        <w:t xml:space="preserve"> </w:t>
      </w:r>
      <w:r w:rsidRPr="006A2569">
        <w:rPr>
          <w:sz w:val="14"/>
        </w:rPr>
        <w:t xml:space="preserve">if tactical circumstances dictate.  For example, Hans </w:t>
      </w:r>
      <w:r w:rsidRPr="0048161F">
        <w:rPr>
          <w:rStyle w:val="StyleUnderline"/>
          <w:highlight w:val="yellow"/>
        </w:rPr>
        <w:t xml:space="preserve">Kristensen noted the presence of several </w:t>
      </w:r>
      <w:r w:rsidRPr="00B84805">
        <w:rPr>
          <w:rStyle w:val="Emphasis"/>
          <w:highlight w:val="yellow"/>
        </w:rPr>
        <w:t>nuclear-capable military systems</w:t>
      </w:r>
      <w:r w:rsidRPr="0048161F">
        <w:rPr>
          <w:rStyle w:val="StyleUnderline"/>
          <w:highlight w:val="yellow"/>
        </w:rPr>
        <w:t xml:space="preserve"> in the Russian enclave of Kaliningrad located between Lithuania and Poland.  Although</w:t>
      </w:r>
      <w:r w:rsidRPr="006A2569">
        <w:rPr>
          <w:sz w:val="14"/>
        </w:rPr>
        <w:t xml:space="preserve"> the </w:t>
      </w:r>
      <w:r w:rsidRPr="0048161F">
        <w:rPr>
          <w:rStyle w:val="StyleUnderline"/>
          <w:highlight w:val="yellow"/>
        </w:rPr>
        <w:t>Russians</w:t>
      </w:r>
      <w:r w:rsidRPr="0048161F">
        <w:rPr>
          <w:rStyle w:val="StyleUnderline"/>
        </w:rPr>
        <w:t xml:space="preserve"> </w:t>
      </w:r>
      <w:r w:rsidRPr="0048161F">
        <w:rPr>
          <w:rStyle w:val="StyleUnderline"/>
          <w:highlight w:val="yellow"/>
        </w:rPr>
        <w:t>have not disclosed whether nuclear warheads are</w:t>
      </w:r>
      <w:r w:rsidRPr="006A2569">
        <w:rPr>
          <w:sz w:val="14"/>
        </w:rPr>
        <w:t xml:space="preserve"> also </w:t>
      </w:r>
      <w:r w:rsidRPr="0048161F">
        <w:rPr>
          <w:rStyle w:val="StyleUnderline"/>
          <w:highlight w:val="yellow"/>
        </w:rPr>
        <w:t>located in the district,</w:t>
      </w:r>
      <w:r w:rsidRPr="00B84805">
        <w:rPr>
          <w:sz w:val="14"/>
          <w:highlight w:val="yellow"/>
        </w:rPr>
        <w:t xml:space="preserve"> </w:t>
      </w:r>
      <w:r w:rsidRPr="0048161F">
        <w:rPr>
          <w:rStyle w:val="StyleUnderline"/>
          <w:highlight w:val="yellow"/>
        </w:rPr>
        <w:t xml:space="preserve">there is little doubt that </w:t>
      </w:r>
      <w:r w:rsidRPr="00B84805">
        <w:rPr>
          <w:rStyle w:val="Emphasis"/>
          <w:highlight w:val="yellow"/>
        </w:rPr>
        <w:t>hundreds could quickly be deployed</w:t>
      </w:r>
      <w:r w:rsidRPr="0048161F">
        <w:rPr>
          <w:rStyle w:val="StyleUnderline"/>
          <w:highlight w:val="yellow"/>
        </w:rPr>
        <w:t xml:space="preserve"> to areas around the Baltic states in an </w:t>
      </w:r>
      <w:r w:rsidRPr="00B84805">
        <w:rPr>
          <w:rStyle w:val="Emphasis"/>
          <w:highlight w:val="yellow"/>
        </w:rPr>
        <w:t>escalating conflict</w:t>
      </w:r>
      <w:r w:rsidRPr="00B84805">
        <w:rPr>
          <w:sz w:val="14"/>
          <w:highlight w:val="yellow"/>
        </w:rPr>
        <w:t xml:space="preserve">.  </w:t>
      </w:r>
      <w:r w:rsidRPr="00B84805">
        <w:rPr>
          <w:rStyle w:val="Emphasis"/>
          <w:highlight w:val="yellow"/>
        </w:rPr>
        <w:t>Nuclear-capable NATO jets</w:t>
      </w:r>
      <w:r w:rsidRPr="0048161F">
        <w:rPr>
          <w:rStyle w:val="StyleUnderline"/>
          <w:highlight w:val="yellow"/>
        </w:rPr>
        <w:t xml:space="preserve"> could </w:t>
      </w:r>
      <w:r w:rsidRPr="00B84805">
        <w:rPr>
          <w:rStyle w:val="Emphasis"/>
          <w:highlight w:val="yellow"/>
        </w:rPr>
        <w:t>reach the area within hours</w:t>
      </w:r>
      <w:r w:rsidRPr="00B84805">
        <w:rPr>
          <w:sz w:val="14"/>
          <w:highlight w:val="yellow"/>
        </w:rPr>
        <w:t>.</w:t>
      </w:r>
    </w:p>
    <w:p w14:paraId="26045BD7" w14:textId="77777777" w:rsidR="008C1803" w:rsidRDefault="008C1803" w:rsidP="008C1803">
      <w:pPr>
        <w:pStyle w:val="Heading4"/>
      </w:pPr>
      <w:r>
        <w:t>Overall, the risk if U.S.-Russia nuclear war in the Baltics is high. Misunderstanding raises the stakes.</w:t>
      </w:r>
    </w:p>
    <w:p w14:paraId="1043FF3B" w14:textId="77777777" w:rsidR="008C1803" w:rsidRPr="006A2569" w:rsidRDefault="008C1803" w:rsidP="008C1803">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1BA32FC9" w14:textId="77777777" w:rsidR="008C1803" w:rsidRPr="006A2569" w:rsidRDefault="008C1803" w:rsidP="008C1803">
      <w:pPr>
        <w:rPr>
          <w:rStyle w:val="Emphasis"/>
        </w:rPr>
      </w:pPr>
      <w:r w:rsidRPr="006A2569">
        <w:rPr>
          <w:sz w:val="14"/>
        </w:rPr>
        <w:t xml:space="preserve">The bottom line is that </w:t>
      </w:r>
      <w:r w:rsidRPr="00B84805">
        <w:rPr>
          <w:rStyle w:val="Emphasis"/>
          <w:highlight w:val="yellow"/>
        </w:rPr>
        <w:t>all the ingredients</w:t>
      </w:r>
      <w:r w:rsidRPr="0048161F">
        <w:rPr>
          <w:rStyle w:val="StyleUnderline"/>
          <w:highlight w:val="yellow"/>
        </w:rPr>
        <w:t xml:space="preserve"> are present in the eastern Baltic area for an East-West conflict </w:t>
      </w:r>
      <w:r w:rsidRPr="00B84805">
        <w:rPr>
          <w:rStyle w:val="Emphasis"/>
          <w:highlight w:val="yellow"/>
        </w:rPr>
        <w:t>escalating to nuclear weapons use</w:t>
      </w:r>
      <w:r w:rsidRPr="0048161F">
        <w:rPr>
          <w:rStyle w:val="StyleUnderline"/>
        </w:rPr>
        <w:t xml:space="preserve">.  </w:t>
      </w:r>
      <w:r w:rsidRPr="0048161F">
        <w:rPr>
          <w:rStyle w:val="StyleUnderline"/>
          <w:highlight w:val="yellow"/>
        </w:rPr>
        <w:t>Neither side understands what actions might provoke nuclear use by the other, and once war began both sides would likely have a tenuous grasp of what was happening</w:t>
      </w:r>
      <w:r w:rsidRPr="00B84805">
        <w:rPr>
          <w:sz w:val="14"/>
          <w:highlight w:val="yellow"/>
        </w:rPr>
        <w:t xml:space="preserve">.  </w:t>
      </w:r>
      <w:r w:rsidRPr="006A2569">
        <w:rPr>
          <w:sz w:val="14"/>
        </w:rPr>
        <w:t>The</w:t>
      </w:r>
      <w:r w:rsidRPr="00B84805">
        <w:rPr>
          <w:sz w:val="14"/>
          <w:highlight w:val="yellow"/>
        </w:rPr>
        <w:t xml:space="preserve"> </w:t>
      </w:r>
      <w:r w:rsidRPr="0048161F">
        <w:rPr>
          <w:rStyle w:val="StyleUnderline"/>
          <w:highlight w:val="yellow"/>
        </w:rPr>
        <w:t>high stakes assigned to the outcome of</w:t>
      </w:r>
      <w:r w:rsidRPr="006A2569">
        <w:rPr>
          <w:sz w:val="14"/>
        </w:rPr>
        <w:t xml:space="preserve"> such </w:t>
      </w:r>
      <w:r w:rsidRPr="0048161F">
        <w:rPr>
          <w:rStyle w:val="StyleUnderline"/>
          <w:highlight w:val="yellow"/>
        </w:rPr>
        <w:t>a conflict and</w:t>
      </w:r>
      <w:r w:rsidRPr="00B84805">
        <w:rPr>
          <w:sz w:val="14"/>
          <w:highlight w:val="yellow"/>
        </w:rPr>
        <w:t xml:space="preserve"> </w:t>
      </w:r>
      <w:r w:rsidRPr="0048161F">
        <w:rPr>
          <w:rStyle w:val="StyleUnderline"/>
          <w:highlight w:val="yellow"/>
        </w:rPr>
        <w:t>the ready availability of "non-strategic" nuclear weapons in a context where either side might view their use as strategic</w:t>
      </w:r>
      <w:r w:rsidRPr="006A2569">
        <w:rPr>
          <w:sz w:val="14"/>
        </w:rPr>
        <w:t xml:space="preserve"> in consequences </w:t>
      </w:r>
      <w:r w:rsidRPr="0048161F">
        <w:rPr>
          <w:rStyle w:val="StyleUnderline"/>
          <w:highlight w:val="yellow"/>
        </w:rPr>
        <w:t xml:space="preserve">is a </w:t>
      </w:r>
      <w:r w:rsidRPr="00B84805">
        <w:rPr>
          <w:rStyle w:val="Emphasis"/>
          <w:highlight w:val="yellow"/>
        </w:rPr>
        <w:t>prescription for catastrophe.</w:t>
      </w:r>
    </w:p>
    <w:p w14:paraId="5E6CF215" w14:textId="77777777" w:rsidR="008C1803" w:rsidRDefault="008C1803" w:rsidP="008C1803"/>
    <w:p w14:paraId="56D94DBD" w14:textId="3DF22884" w:rsidR="00070CFD" w:rsidRDefault="009669C4" w:rsidP="009669C4">
      <w:pPr>
        <w:pStyle w:val="Heading1"/>
      </w:pPr>
      <w:r>
        <w:t>Off-Case</w:t>
      </w:r>
    </w:p>
    <w:p w14:paraId="016E2CFA" w14:textId="77777777" w:rsidR="005B4BBE" w:rsidRPr="005B4BBE" w:rsidRDefault="005B4BBE" w:rsidP="005B4BBE"/>
    <w:p w14:paraId="0A6C6306" w14:textId="75922615" w:rsidR="00EF6E03" w:rsidRDefault="00EF6E03" w:rsidP="002F7E4B">
      <w:pPr>
        <w:pStyle w:val="Heading2"/>
      </w:pPr>
      <w:r>
        <w:t>Military Support CP</w:t>
      </w:r>
    </w:p>
    <w:p w14:paraId="5BC19408" w14:textId="4BEAB782" w:rsidR="00EF6E03" w:rsidRDefault="00EF6E03" w:rsidP="00EF6E03">
      <w:pPr>
        <w:pStyle w:val="Heading3"/>
      </w:pPr>
      <w:r>
        <w:t>2AC</w:t>
      </w:r>
      <w:r w:rsidR="002F6806">
        <w:t xml:space="preserve"> – </w:t>
      </w:r>
      <w:r w:rsidR="00022075">
        <w:t>Military Support CP</w:t>
      </w:r>
    </w:p>
    <w:p w14:paraId="5974F241" w14:textId="25342A56" w:rsidR="00EF6E03" w:rsidRDefault="00EF6E03" w:rsidP="00492A98">
      <w:pPr>
        <w:pStyle w:val="Heading4"/>
        <w:numPr>
          <w:ilvl w:val="0"/>
          <w:numId w:val="13"/>
        </w:numPr>
      </w:pPr>
      <w:r>
        <w:t>Perm do the plan and planks 1 + 3 – Military Assistance is distinct from Foreign Military Sales – the plan is the NB  to not doing plank 2</w:t>
      </w:r>
    </w:p>
    <w:p w14:paraId="7E66202B" w14:textId="77777777" w:rsidR="00022075" w:rsidRDefault="00022075" w:rsidP="00022075"/>
    <w:p w14:paraId="2EED1340" w14:textId="39BC2343" w:rsidR="00022075" w:rsidRPr="00022075" w:rsidRDefault="00022075" w:rsidP="00492A98">
      <w:pPr>
        <w:pStyle w:val="Heading4"/>
        <w:numPr>
          <w:ilvl w:val="0"/>
          <w:numId w:val="13"/>
        </w:numPr>
      </w:pPr>
      <w:r>
        <w:t>Second plank</w:t>
      </w:r>
      <w:r w:rsidR="00DF2173">
        <w:t xml:space="preserve"> is</w:t>
      </w:r>
      <w:r>
        <w:t xml:space="preserve"> non-uq we’ve been selling lethal aid since 2017</w:t>
      </w:r>
    </w:p>
    <w:p w14:paraId="244B3A58" w14:textId="77777777" w:rsidR="00022075" w:rsidRDefault="00022075" w:rsidP="00022075"/>
    <w:p w14:paraId="7AC90FA6" w14:textId="0882B383" w:rsidR="00022075" w:rsidRDefault="00022075" w:rsidP="00492A98">
      <w:pPr>
        <w:pStyle w:val="Heading4"/>
        <w:numPr>
          <w:ilvl w:val="0"/>
          <w:numId w:val="13"/>
        </w:numPr>
        <w:spacing w:line="278" w:lineRule="atLeast"/>
        <w:rPr>
          <w:rFonts w:cs="Arial"/>
          <w:color w:val="222222"/>
        </w:rPr>
      </w:pPr>
      <w:r>
        <w:rPr>
          <w:rFonts w:cs="Arial"/>
          <w:color w:val="222222"/>
        </w:rPr>
        <w:t>Arming Ukraine escalates US – Russia conflict – Russian commitment, perceived NATO expansion, and it’s a repeat of Afghanistan</w:t>
      </w:r>
    </w:p>
    <w:p w14:paraId="0E6A4486" w14:textId="77777777" w:rsidR="00022075" w:rsidRDefault="00022075" w:rsidP="00022075">
      <w:pPr>
        <w:spacing w:line="235" w:lineRule="atLeast"/>
        <w:rPr>
          <w:color w:val="222222"/>
        </w:rPr>
      </w:pPr>
      <w:r>
        <w:rPr>
          <w:rStyle w:val="m7070205679964410806gmail-style13ptbold"/>
          <w:b/>
          <w:bCs/>
          <w:color w:val="222222"/>
          <w:sz w:val="26"/>
          <w:szCs w:val="26"/>
        </w:rPr>
        <w:t>Tharoor 15</w:t>
      </w:r>
      <w:r>
        <w:rPr>
          <w:rStyle w:val="apple-converted-space"/>
          <w:color w:val="222222"/>
        </w:rPr>
        <w:t> </w:t>
      </w:r>
      <w:r>
        <w:rPr>
          <w:color w:val="222222"/>
        </w:rPr>
        <w:t>(Ishaan Tharoor, Yale University, BA, honors in history and ethnicity, race and migrationIshaan Tharoor writes about foreign affairs for The Washington Post. He previously was a senior editor and correspondent at Time magazine, February 11, 2015, Accessed June 21, 2019, “3 reasons the U.S. should not arm Ukraine”,</w:t>
      </w:r>
      <w:r>
        <w:rPr>
          <w:rStyle w:val="apple-converted-space"/>
          <w:color w:val="222222"/>
        </w:rPr>
        <w:t> </w:t>
      </w:r>
      <w:hyperlink r:id="rId47" w:tgtFrame="_blank" w:history="1">
        <w:r>
          <w:rPr>
            <w:rStyle w:val="Hyperlink"/>
          </w:rPr>
          <w:t>https://www.washingtonpost.com/news/worldviews/wp/2015/02/11/3-reasons-why-u-s-should-not-arm-ukraine/?utm_term=.8f08b0793f4a</w:t>
        </w:r>
      </w:hyperlink>
      <w:r>
        <w:rPr>
          <w:color w:val="222222"/>
        </w:rPr>
        <w:t>)</w:t>
      </w:r>
    </w:p>
    <w:p w14:paraId="1DD38DD7" w14:textId="77777777" w:rsidR="00022075" w:rsidRPr="00825F49" w:rsidRDefault="00022075" w:rsidP="00022075">
      <w:pPr>
        <w:spacing w:line="235" w:lineRule="atLeast"/>
        <w:rPr>
          <w:rStyle w:val="StyleUnderline"/>
        </w:rPr>
      </w:pPr>
      <w:r w:rsidRPr="00825F49">
        <w:rPr>
          <w:rStyle w:val="StyleUnderline"/>
        </w:rPr>
        <w:t>Don't underestimate Russia's commitment to the fight.</w:t>
      </w:r>
    </w:p>
    <w:p w14:paraId="57F53DAE" w14:textId="77777777" w:rsidR="00022075" w:rsidRDefault="00022075" w:rsidP="00022075">
      <w:pPr>
        <w:spacing w:line="235" w:lineRule="atLeast"/>
        <w:rPr>
          <w:color w:val="222222"/>
        </w:rPr>
      </w:pPr>
      <w:r w:rsidRPr="00825F49">
        <w:rPr>
          <w:rStyle w:val="StyleUnderline"/>
        </w:rPr>
        <w:t>Neither the authors of the report nor any other serious advocates of arming Kiev believe that better arming Kiev will</w:t>
      </w:r>
      <w:r>
        <w:rPr>
          <w:rStyle w:val="StyleUnderline"/>
        </w:rPr>
        <w:t xml:space="preserve"> </w:t>
      </w:r>
      <w:r w:rsidRPr="00825F49">
        <w:rPr>
          <w:rStyle w:val="StyleUnderline"/>
        </w:rPr>
        <w:t>actually enable Ukraine's government to defeat the Russian-backed forces.</w:t>
      </w:r>
      <w:r>
        <w:rPr>
          <w:color w:val="222222"/>
          <w:szCs w:val="16"/>
        </w:rPr>
        <w:t xml:space="preserve"> As Jeremy Shapiro, a Brookings scholar who recently wrote </w:t>
      </w:r>
      <w:hyperlink r:id="rId48" w:tgtFrame="_blank" w:history="1">
        <w:r>
          <w:rPr>
            <w:rStyle w:val="Hyperlink"/>
            <w:szCs w:val="16"/>
          </w:rPr>
          <w:t>what serves as a dissent</w:t>
        </w:r>
      </w:hyperlink>
      <w:r>
        <w:rPr>
          <w:color w:val="222222"/>
          <w:szCs w:val="16"/>
        </w:rPr>
        <w:t> to his boss's report, points out, the calculus is both cynical and perhaps naive, given Moscow's willingness to provoke bloodshed in the region.</w:t>
      </w:r>
    </w:p>
    <w:p w14:paraId="764C2E79" w14:textId="77777777" w:rsidR="00022075" w:rsidRPr="00825F49" w:rsidRDefault="00022075" w:rsidP="00022075">
      <w:pPr>
        <w:spacing w:line="235" w:lineRule="atLeast"/>
        <w:rPr>
          <w:rStyle w:val="StyleUnderline"/>
        </w:rPr>
      </w:pPr>
      <w:r>
        <w:rPr>
          <w:color w:val="222222"/>
          <w:szCs w:val="16"/>
        </w:rPr>
        <w:t>"It is hard to find comfort in a plan whose success relies on Vladimir Putin's sensitivity to death," Shapiro writes, noting </w:t>
      </w:r>
      <w:hyperlink r:id="rId49" w:tgtFrame="_blank" w:history="1">
        <w:r>
          <w:rPr>
            <w:rStyle w:val="Hyperlink"/>
            <w:szCs w:val="16"/>
          </w:rPr>
          <w:t>the surging anti-American sentiment</w:t>
        </w:r>
      </w:hyperlink>
      <w:r>
        <w:rPr>
          <w:color w:val="222222"/>
          <w:szCs w:val="16"/>
        </w:rPr>
        <w:t xml:space="preserve"> in Russia. </w:t>
      </w:r>
      <w:r w:rsidRPr="00B84805">
        <w:rPr>
          <w:rStyle w:val="StyleUnderline"/>
          <w:highlight w:val="yellow"/>
        </w:rPr>
        <w:t>Direct U.S. military aid to Ukraine would only deepen the anti-West</w:t>
      </w:r>
      <w:r w:rsidRPr="00825F49">
        <w:rPr>
          <w:rStyle w:val="StyleUnderline"/>
        </w:rPr>
        <w:t>, "</w:t>
      </w:r>
      <w:hyperlink r:id="rId50" w:tgtFrame="_blank" w:history="1">
        <w:r w:rsidRPr="00B84805">
          <w:rPr>
            <w:rStyle w:val="StyleUnderline"/>
            <w:highlight w:val="yellow"/>
          </w:rPr>
          <w:t>anti-imperialist</w:t>
        </w:r>
      </w:hyperlink>
      <w:r w:rsidRPr="00B84805">
        <w:rPr>
          <w:rStyle w:val="StyleUnderline"/>
          <w:highlight w:val="yellow"/>
        </w:rPr>
        <w:t>" narratives</w:t>
      </w:r>
      <w:r w:rsidRPr="00825F49">
        <w:rPr>
          <w:rStyle w:val="StyleUnderline"/>
        </w:rPr>
        <w:t> that have dominated airwaves in Russia over the past year and would reinforce the Kremlin's own messaging about the conflict as an existential struggle for Moscow's future.</w:t>
      </w:r>
    </w:p>
    <w:p w14:paraId="639FD83B" w14:textId="77777777" w:rsidR="00022075" w:rsidRDefault="00022075" w:rsidP="00022075">
      <w:pPr>
        <w:spacing w:line="235" w:lineRule="atLeast"/>
        <w:rPr>
          <w:color w:val="222222"/>
        </w:rPr>
      </w:pPr>
      <w:r>
        <w:rPr>
          <w:color w:val="222222"/>
          <w:szCs w:val="16"/>
        </w:rPr>
        <w:t xml:space="preserve">"This </w:t>
      </w:r>
      <w:r w:rsidRPr="00F33158">
        <w:rPr>
          <w:color w:val="222222"/>
          <w:szCs w:val="16"/>
        </w:rPr>
        <w:t>coercive strategy is also unlikely to work, no matter how much punishment the West inflicts," </w:t>
      </w:r>
      <w:hyperlink r:id="rId51" w:tgtFrame="_blank" w:history="1">
        <w:r w:rsidRPr="00F33158">
          <w:rPr>
            <w:rStyle w:val="Hyperlink"/>
            <w:szCs w:val="16"/>
          </w:rPr>
          <w:t>writes</w:t>
        </w:r>
      </w:hyperlink>
      <w:r w:rsidRPr="00F33158">
        <w:rPr>
          <w:color w:val="222222"/>
          <w:szCs w:val="16"/>
        </w:rPr>
        <w:t> the international relations theorist John Mearsheimer</w:t>
      </w:r>
      <w:r>
        <w:rPr>
          <w:color w:val="222222"/>
          <w:szCs w:val="16"/>
        </w:rPr>
        <w:t xml:space="preserve">. </w:t>
      </w:r>
      <w:r w:rsidRPr="00825F49">
        <w:rPr>
          <w:rStyle w:val="StyleUnderline"/>
        </w:rPr>
        <w:t xml:space="preserve">"What advocates of arming Ukraine fail to understand is that </w:t>
      </w:r>
      <w:r w:rsidRPr="00B84805">
        <w:rPr>
          <w:rStyle w:val="StyleUnderline"/>
          <w:highlight w:val="yellow"/>
        </w:rPr>
        <w:t>Russian leaders believe</w:t>
      </w:r>
      <w:r w:rsidRPr="00825F49">
        <w:rPr>
          <w:rStyle w:val="StyleUnderline"/>
        </w:rPr>
        <w:t xml:space="preserve"> their </w:t>
      </w:r>
      <w:r w:rsidRPr="00B84805">
        <w:rPr>
          <w:rStyle w:val="StyleUnderline"/>
          <w:highlight w:val="yellow"/>
        </w:rPr>
        <w:t>country’s</w:t>
      </w:r>
      <w:r w:rsidRPr="00825F49">
        <w:rPr>
          <w:rStyle w:val="StyleUnderline"/>
        </w:rPr>
        <w:t xml:space="preserve"> core </w:t>
      </w:r>
      <w:r w:rsidRPr="00B84805">
        <w:rPr>
          <w:rStyle w:val="StyleUnderline"/>
          <w:highlight w:val="yellow"/>
        </w:rPr>
        <w:t>strategic interests are at stake in Ukraine</w:t>
      </w:r>
      <w:r w:rsidRPr="00825F49">
        <w:rPr>
          <w:rStyle w:val="StyleUnderline"/>
        </w:rPr>
        <w:t>; they are unlikely to give ground, even if it means absorbing huge costs."</w:t>
      </w:r>
    </w:p>
    <w:p w14:paraId="06374E71" w14:textId="77777777" w:rsidR="00022075" w:rsidRDefault="00022075" w:rsidP="00022075">
      <w:pPr>
        <w:spacing w:line="235" w:lineRule="atLeast"/>
        <w:rPr>
          <w:color w:val="222222"/>
        </w:rPr>
      </w:pPr>
      <w:r w:rsidRPr="00825F49">
        <w:rPr>
          <w:rStyle w:val="StyleUnderline"/>
        </w:rPr>
        <w:t>There's another line of argument that stresses that, for Putin, the power play in Ukraine is all that he may have left.</w:t>
      </w:r>
      <w:r>
        <w:rPr>
          <w:color w:val="222222"/>
          <w:szCs w:val="16"/>
        </w:rPr>
        <w:t> Harvard's Stephen Walt, a known skeptic of U.S. interventionism, </w:t>
      </w:r>
      <w:hyperlink r:id="rId52" w:tgtFrame="_blank" w:history="1">
        <w:r>
          <w:rPr>
            <w:rStyle w:val="Hyperlink"/>
            <w:szCs w:val="16"/>
          </w:rPr>
          <w:t>spells out</w:t>
        </w:r>
      </w:hyperlink>
      <w:r>
        <w:rPr>
          <w:color w:val="222222"/>
          <w:szCs w:val="16"/>
        </w:rPr>
        <w:t> what's at stake for Russia:</w:t>
      </w:r>
    </w:p>
    <w:p w14:paraId="12C8F3F5" w14:textId="77777777" w:rsidR="00022075" w:rsidRPr="00825F49" w:rsidRDefault="00022075" w:rsidP="00022075">
      <w:pPr>
        <w:spacing w:line="235" w:lineRule="atLeast"/>
        <w:rPr>
          <w:rStyle w:val="StyleUnderline"/>
        </w:rPr>
      </w:pPr>
      <w:r w:rsidRPr="00B84805">
        <w:rPr>
          <w:rStyle w:val="StyleUnderline"/>
          <w:highlight w:val="yellow"/>
        </w:rPr>
        <w:t>Russia is not an ambitious rising power</w:t>
      </w:r>
      <w:r w:rsidRPr="00825F49">
        <w:rPr>
          <w:rStyle w:val="StyleUnderline"/>
        </w:rPr>
        <w:t> like Nazi Germany or contemporary China; </w:t>
      </w:r>
      <w:r w:rsidRPr="00B84805">
        <w:rPr>
          <w:rStyle w:val="StyleUnderline"/>
          <w:highlight w:val="yellow"/>
        </w:rPr>
        <w:t>it is an aging</w:t>
      </w:r>
      <w:r w:rsidRPr="00825F49">
        <w:rPr>
          <w:rStyle w:val="StyleUnderline"/>
        </w:rPr>
        <w:t>, depopulating, and declining great </w:t>
      </w:r>
      <w:r w:rsidRPr="00B84805">
        <w:rPr>
          <w:rStyle w:val="StyleUnderline"/>
          <w:highlight w:val="yellow"/>
        </w:rPr>
        <w:t>power</w:t>
      </w:r>
      <w:r w:rsidRPr="00825F49">
        <w:rPr>
          <w:rStyle w:val="StyleUnderline"/>
        </w:rPr>
        <w:t xml:space="preserve"> trying to cling to whatever international influence it still possesses and preserve a modest sphere of influence near its borders, so that stronger states — and especially the United States — cannot take advantage of its growing vulnerabilities.</w:t>
      </w:r>
    </w:p>
    <w:p w14:paraId="4243CC9B" w14:textId="77777777" w:rsidR="00022075" w:rsidRDefault="00022075" w:rsidP="00022075">
      <w:pPr>
        <w:spacing w:line="235" w:lineRule="atLeast"/>
        <w:rPr>
          <w:color w:val="222222"/>
        </w:rPr>
      </w:pPr>
      <w:r>
        <w:rPr>
          <w:color w:val="222222"/>
          <w:szCs w:val="16"/>
        </w:rPr>
        <w:t>Ultimately, as Walt notes, "</w:t>
      </w:r>
      <w:r>
        <w:rPr>
          <w:rStyle w:val="m7070205679964410806gmail-styleunderline"/>
          <w:color w:val="222222"/>
        </w:rPr>
        <w:t>Ukraine's fate is much more important to Moscow" than it is to those who happen to be animated by it right now in Washington</w:t>
      </w:r>
      <w:r>
        <w:rPr>
          <w:color w:val="222222"/>
          <w:szCs w:val="16"/>
        </w:rPr>
        <w:t>. In this standoff, it's hard to believe Putin would ever be the one to blink first.</w:t>
      </w:r>
    </w:p>
    <w:p w14:paraId="3E0D1E8A" w14:textId="77777777" w:rsidR="00022075" w:rsidRDefault="00022075" w:rsidP="00022075">
      <w:pPr>
        <w:spacing w:line="235" w:lineRule="atLeast"/>
        <w:rPr>
          <w:color w:val="222222"/>
        </w:rPr>
      </w:pPr>
      <w:r>
        <w:rPr>
          <w:rStyle w:val="m7070205679964410806gmail-styleunderline"/>
          <w:color w:val="222222"/>
        </w:rPr>
        <w:t>The</w:t>
      </w:r>
      <w:r>
        <w:rPr>
          <w:rStyle w:val="apple-converted-space"/>
          <w:color w:val="222222"/>
        </w:rPr>
        <w:t> </w:t>
      </w:r>
      <w:r w:rsidRPr="00825F49">
        <w:rPr>
          <w:rStyle w:val="StyleUnderline"/>
        </w:rPr>
        <w:t>U.S. has been here before</w:t>
      </w:r>
      <w:r w:rsidRPr="00825F49">
        <w:rPr>
          <w:rStyle w:val="m7070205679964410806gmail-styleunderline"/>
          <w:color w:val="222222"/>
        </w:rPr>
        <w:t>.</w:t>
      </w:r>
    </w:p>
    <w:p w14:paraId="185971DF" w14:textId="77777777" w:rsidR="00022075" w:rsidRPr="00825F49" w:rsidRDefault="00022075" w:rsidP="00022075">
      <w:pPr>
        <w:spacing w:line="235" w:lineRule="atLeast"/>
        <w:rPr>
          <w:rStyle w:val="StyleUnderline"/>
        </w:rPr>
      </w:pPr>
      <w:r w:rsidRPr="00825F49">
        <w:rPr>
          <w:rStyle w:val="StyleUnderline"/>
        </w:rPr>
        <w:t>Here's how Zbigniew Brzezinski, former secretary of state in the Carter administration, described </w:t>
      </w:r>
      <w:hyperlink r:id="rId53" w:tgtFrame="_blank" w:history="1">
        <w:r w:rsidRPr="00825F49">
          <w:rPr>
            <w:rStyle w:val="StyleUnderline"/>
          </w:rPr>
          <w:t>the American reaction</w:t>
        </w:r>
      </w:hyperlink>
      <w:r w:rsidRPr="00825F49">
        <w:rPr>
          <w:rStyle w:val="StyleUnderline"/>
        </w:rPr>
        <w:t> to the Soviet invasion of Afghanistan in 1979.</w:t>
      </w:r>
    </w:p>
    <w:p w14:paraId="3A723468" w14:textId="77777777" w:rsidR="00022075" w:rsidRPr="00825F49" w:rsidRDefault="00022075" w:rsidP="00022075">
      <w:pPr>
        <w:spacing w:line="235" w:lineRule="atLeast"/>
        <w:rPr>
          <w:rStyle w:val="StyleUnderline"/>
        </w:rPr>
      </w:pPr>
      <w:r w:rsidRPr="00B84805">
        <w:rPr>
          <w:rStyle w:val="StyleUnderline"/>
          <w:highlight w:val="yellow"/>
        </w:rPr>
        <w:t>We</w:t>
      </w:r>
      <w:r w:rsidRPr="00825F49">
        <w:rPr>
          <w:rStyle w:val="StyleUnderline"/>
        </w:rPr>
        <w:t> immediately </w:t>
      </w:r>
      <w:r w:rsidRPr="00B84805">
        <w:rPr>
          <w:rStyle w:val="StyleUnderline"/>
          <w:highlight w:val="yellow"/>
        </w:rPr>
        <w:t>launched a twofold process when we heard that the Soviets</w:t>
      </w:r>
      <w:r w:rsidRPr="00825F49">
        <w:rPr>
          <w:rStyle w:val="StyleUnderline"/>
        </w:rPr>
        <w:t xml:space="preserve"> had </w:t>
      </w:r>
      <w:r w:rsidRPr="00B84805">
        <w:rPr>
          <w:rStyle w:val="StyleUnderline"/>
          <w:highlight w:val="yellow"/>
        </w:rPr>
        <w:t>entered Afghanistan</w:t>
      </w:r>
      <w:r w:rsidRPr="00825F49">
        <w:rPr>
          <w:rStyle w:val="StyleUnderline"/>
        </w:rPr>
        <w:t>. The first involved direct reactions and sanctions focused on the Soviet Union.... And the second course of action led to my going to Pakistan a month or so after the Soviet invasion of Afghanistan, for the purpose of coordinating with the Pakistanis a joint response, the purpose of which would be to make the Soviets bleed for as much and as long as is possible.</w:t>
      </w:r>
    </w:p>
    <w:p w14:paraId="4A513CB1" w14:textId="77777777" w:rsidR="00022075" w:rsidRDefault="00022075" w:rsidP="00022075">
      <w:pPr>
        <w:spacing w:line="235" w:lineRule="atLeast"/>
        <w:rPr>
          <w:color w:val="222222"/>
        </w:rPr>
      </w:pPr>
      <w:r w:rsidRPr="00825F49">
        <w:rPr>
          <w:rStyle w:val="StyleUnderline"/>
        </w:rPr>
        <w:t>The </w:t>
      </w:r>
      <w:r w:rsidRPr="00B84805">
        <w:rPr>
          <w:rStyle w:val="StyleUnderline"/>
          <w:highlight w:val="yellow"/>
        </w:rPr>
        <w:t>legacy of that American plan</w:t>
      </w:r>
      <w:r w:rsidRPr="00825F49">
        <w:rPr>
          <w:rStyle w:val="StyleUnderline"/>
        </w:rPr>
        <w:t> to build up the Mujahideen and "</w:t>
      </w:r>
      <w:r w:rsidRPr="00B84805">
        <w:rPr>
          <w:rStyle w:val="StyleUnderline"/>
          <w:highlight w:val="yellow"/>
        </w:rPr>
        <w:t>make the Soviets bleed" is</w:t>
      </w:r>
      <w:r w:rsidRPr="00825F49">
        <w:rPr>
          <w:rStyle w:val="StyleUnderline"/>
        </w:rPr>
        <w:t xml:space="preserve">, of course, still </w:t>
      </w:r>
      <w:r w:rsidRPr="00B84805">
        <w:rPr>
          <w:rStyle w:val="StyleUnderline"/>
          <w:highlight w:val="yellow"/>
        </w:rPr>
        <w:t>being unraveled</w:t>
      </w:r>
      <w:r w:rsidRPr="00825F49">
        <w:rPr>
          <w:rStyle w:val="StyleUnderline"/>
        </w:rPr>
        <w:t>. No one wants an Afghanistan scenario, but the </w:t>
      </w:r>
      <w:r w:rsidRPr="00B84805">
        <w:rPr>
          <w:rStyle w:val="StyleUnderline"/>
          <w:highlight w:val="yellow"/>
        </w:rPr>
        <w:t>calculation behind arming Kiev now is not that different from the one in Brzezinski's mind more than three decades ago.</w:t>
      </w:r>
      <w:r w:rsidRPr="00825F49">
        <w:rPr>
          <w:rStyle w:val="StyleUnderline"/>
        </w:rPr>
        <w:t xml:space="preserve"> </w:t>
      </w:r>
      <w:r>
        <w:rPr>
          <w:color w:val="222222"/>
          <w:szCs w:val="16"/>
        </w:rPr>
        <w:t>Sanctions are already in play; some members of Congress think it's time to apply even more pressure.</w:t>
      </w:r>
    </w:p>
    <w:p w14:paraId="29923402" w14:textId="77777777" w:rsidR="00022075" w:rsidRDefault="00022075" w:rsidP="00022075">
      <w:pPr>
        <w:spacing w:line="235" w:lineRule="atLeast"/>
        <w:rPr>
          <w:color w:val="222222"/>
        </w:rPr>
      </w:pPr>
      <w:r>
        <w:rPr>
          <w:color w:val="222222"/>
          <w:szCs w:val="16"/>
        </w:rPr>
        <w:t>American</w:t>
      </w:r>
      <w:r>
        <w:rPr>
          <w:rStyle w:val="apple-converted-space"/>
          <w:color w:val="222222"/>
          <w:szCs w:val="16"/>
        </w:rPr>
        <w:t> </w:t>
      </w:r>
      <w:r>
        <w:rPr>
          <w:rStyle w:val="m7070205679964410806gmail-styleunderline"/>
          <w:color w:val="222222"/>
        </w:rPr>
        <w:t>interventions almost invariably seem to turn into </w:t>
      </w:r>
      <w:hyperlink r:id="rId54" w:anchor="v=onepage&amp;q=us%20entanglement%20iraq&amp;f=false" w:tgtFrame="_blank" w:history="1">
        <w:r>
          <w:rPr>
            <w:rStyle w:val="Hyperlink"/>
          </w:rPr>
          <w:t>thorny entanglements</w:t>
        </w:r>
      </w:hyperlink>
      <w:r>
        <w:rPr>
          <w:rStyle w:val="m7070205679964410806gmail-styleunderline"/>
          <w:color w:val="222222"/>
        </w:rPr>
        <w:t> with unforeseen </w:t>
      </w:r>
      <w:hyperlink r:id="rId55" w:tgtFrame="_blank" w:history="1">
        <w:r>
          <w:rPr>
            <w:rStyle w:val="Hyperlink"/>
          </w:rPr>
          <w:t>complications</w:t>
        </w:r>
      </w:hyperlink>
      <w:r>
        <w:rPr>
          <w:rStyle w:val="m7070205679964410806gmail-styleunderline"/>
          <w:color w:val="222222"/>
        </w:rPr>
        <w:t> and </w:t>
      </w:r>
      <w:hyperlink r:id="rId56" w:tgtFrame="_blank" w:history="1">
        <w:r>
          <w:rPr>
            <w:rStyle w:val="Hyperlink"/>
          </w:rPr>
          <w:t>consequences</w:t>
        </w:r>
      </w:hyperlink>
      <w:r>
        <w:rPr>
          <w:color w:val="222222"/>
          <w:szCs w:val="16"/>
        </w:rPr>
        <w:t>.</w:t>
      </w:r>
    </w:p>
    <w:p w14:paraId="750A06FA" w14:textId="1AD527D7" w:rsidR="00022075" w:rsidRPr="00022075" w:rsidRDefault="00022075" w:rsidP="00022075">
      <w:r>
        <w:rPr>
          <w:color w:val="222222"/>
          <w:szCs w:val="16"/>
        </w:rPr>
        <w:t>Even the very tentative and limited plans to better equip Ukraine's troops present a series of tricky questions: Who will </w:t>
      </w:r>
      <w:hyperlink r:id="rId57" w:tgtFrame="_blank" w:history="1">
        <w:r>
          <w:rPr>
            <w:rStyle w:val="Hyperlink"/>
            <w:szCs w:val="16"/>
          </w:rPr>
          <w:t>train an army</w:t>
        </w:r>
      </w:hyperlink>
      <w:r>
        <w:rPr>
          <w:color w:val="222222"/>
          <w:szCs w:val="16"/>
        </w:rPr>
        <w:t xml:space="preserve"> mostly equipped with Soviet-era gear to use American weaponry and technology? Would that require U.S. personnel on the ground? Wouldn't that provoke Russia further? </w:t>
      </w:r>
      <w:r w:rsidRPr="00825F49">
        <w:rPr>
          <w:rStyle w:val="StyleUnderline"/>
        </w:rPr>
        <w:t>And would it not then raise the stakes of the crisis as well as the specter of a proxy war that many Americans would not want?</w:t>
      </w:r>
    </w:p>
    <w:p w14:paraId="5D48FB09" w14:textId="237D5631" w:rsidR="00EF6E03" w:rsidRDefault="00E34BED" w:rsidP="00492A98">
      <w:pPr>
        <w:pStyle w:val="Heading4"/>
        <w:numPr>
          <w:ilvl w:val="0"/>
          <w:numId w:val="13"/>
        </w:numPr>
      </w:pPr>
      <w:r>
        <w:t>The CP makes Azov Violence worse – Military Aid directly results in the ability to increase violence in Ukraine and forwarding of the white supremacist agenda</w:t>
      </w:r>
    </w:p>
    <w:p w14:paraId="7D51FEA8" w14:textId="77777777" w:rsidR="00E34BED" w:rsidRPr="00E34BED" w:rsidRDefault="00E34BED" w:rsidP="00E34BED"/>
    <w:p w14:paraId="5D26C2FC" w14:textId="77777777" w:rsidR="002F6806" w:rsidRDefault="002F6806" w:rsidP="00EF6E03"/>
    <w:p w14:paraId="33133416" w14:textId="57E44BEF" w:rsidR="002F6806" w:rsidRDefault="002F6806" w:rsidP="002F6806">
      <w:pPr>
        <w:pStyle w:val="Heading3"/>
      </w:pPr>
      <w:r>
        <w:t>1AR</w:t>
      </w:r>
      <w:r w:rsidR="00022075">
        <w:t xml:space="preserve"> – Arm</w:t>
      </w:r>
      <w:r w:rsidR="00DC62A9">
        <w:t>s Sales Cause C</w:t>
      </w:r>
      <w:r w:rsidR="00022075">
        <w:t>onflict</w:t>
      </w:r>
    </w:p>
    <w:p w14:paraId="76C833D2" w14:textId="4BFC2970" w:rsidR="00022075" w:rsidRDefault="00022075" w:rsidP="00022075">
      <w:pPr>
        <w:pStyle w:val="Heading4"/>
      </w:pPr>
      <w:r>
        <w:t>Increased U.S. sales of weapons to Ukraine would provoke Russian escalation of the conflict.</w:t>
      </w:r>
    </w:p>
    <w:p w14:paraId="79790928" w14:textId="77777777" w:rsidR="00022075" w:rsidRPr="008D4152" w:rsidRDefault="00022075" w:rsidP="00022075">
      <w:r w:rsidRPr="0012386D">
        <w:rPr>
          <w:rFonts w:eastAsiaTheme="majorEastAsia" w:cstheme="majorBidi"/>
          <w:b/>
          <w:iCs/>
          <w:sz w:val="26"/>
        </w:rPr>
        <w:t>Korzun, ’18</w:t>
      </w:r>
      <w:r>
        <w:t xml:space="preserve"> [Peter, expert on wars and conflicts at the Strategic Culture Foundation; “United States to Drastically Expand Military Assistance to Ukraine;” Mint Press News, September 4, 2018; https://www.mintpressnews.com/us-military-assistance-ukraine/248675/]</w:t>
      </w:r>
    </w:p>
    <w:p w14:paraId="33613CD7" w14:textId="77777777" w:rsidR="00022075" w:rsidRDefault="00022075" w:rsidP="00022075">
      <w:r w:rsidRPr="0048161F">
        <w:rPr>
          <w:rStyle w:val="StyleUnderline"/>
        </w:rPr>
        <w:t xml:space="preserve">The </w:t>
      </w:r>
      <w:r w:rsidRPr="0048161F">
        <w:rPr>
          <w:rStyle w:val="StyleUnderline"/>
          <w:highlight w:val="yellow"/>
        </w:rPr>
        <w:t xml:space="preserve">move is </w:t>
      </w:r>
      <w:r w:rsidRPr="00B84805">
        <w:rPr>
          <w:rStyle w:val="Emphasis"/>
          <w:highlight w:val="yellow"/>
        </w:rPr>
        <w:t>provocative</w:t>
      </w:r>
      <w:r w:rsidRPr="00825F49">
        <w:rPr>
          <w:rStyle w:val="Emphasis"/>
        </w:rPr>
        <w:t xml:space="preserve"> </w:t>
      </w:r>
      <w:r w:rsidRPr="0048161F">
        <w:rPr>
          <w:rStyle w:val="StyleUnderline"/>
        </w:rPr>
        <w:t>and</w:t>
      </w:r>
      <w:r w:rsidRPr="00825F49">
        <w:t xml:space="preserve"> it may have consequences. For instance, </w:t>
      </w:r>
      <w:r w:rsidRPr="0048161F">
        <w:rPr>
          <w:rStyle w:val="StyleUnderline"/>
        </w:rPr>
        <w:t>Russia could supply the self-proclaimed republics in eastern Ukraine with up-to-date weapons systems in quantities sufficient to deter any military action on the part of Kiev. Once the Minsk accords are no longer functional and cannot command obediance</w:t>
      </w:r>
      <w:r w:rsidRPr="0048161F">
        <w:rPr>
          <w:rStyle w:val="StyleUnderline"/>
          <w:highlight w:val="yellow"/>
        </w:rPr>
        <w:t>, Moscow could recognize those republics as independent states</w:t>
      </w:r>
      <w:r w:rsidRPr="0048161F">
        <w:rPr>
          <w:rStyle w:val="StyleUnderline"/>
        </w:rPr>
        <w:t xml:space="preserve"> </w:t>
      </w:r>
      <w:r w:rsidRPr="00825F49">
        <w:t>that are</w:t>
      </w:r>
      <w:r w:rsidRPr="0048161F">
        <w:rPr>
          <w:rStyle w:val="StyleUnderline"/>
        </w:rPr>
        <w:t xml:space="preserve"> eligible for military cooperation agreements, which would include stationing military bases on their soil. If their governments invited the Russian armed forces to be deployed inside their borders, it would be quite natural to agree</w:t>
      </w:r>
      <w:r w:rsidRPr="00825F49">
        <w:t xml:space="preserve"> to</w:t>
      </w:r>
      <w:r w:rsidRPr="0048161F">
        <w:rPr>
          <w:rStyle w:val="StyleUnderline"/>
        </w:rPr>
        <w:t xml:space="preserve"> </w:t>
      </w:r>
      <w:r w:rsidRPr="00825F49">
        <w:t>those requests.</w:t>
      </w:r>
      <w:r w:rsidRPr="0048161F">
        <w:rPr>
          <w:rStyle w:val="StyleUnderline"/>
        </w:rPr>
        <w:t xml:space="preserve"> </w:t>
      </w:r>
      <w:r w:rsidRPr="00825F49">
        <w:t xml:space="preserve">No international law would be breached. In a nutshell, </w:t>
      </w:r>
      <w:r w:rsidRPr="00B84805">
        <w:rPr>
          <w:rStyle w:val="Emphasis"/>
          <w:highlight w:val="yellow"/>
        </w:rPr>
        <w:t>if the US crosses that red line, Russia will act accordingly</w:t>
      </w:r>
      <w:r w:rsidRPr="00825F49">
        <w:rPr>
          <w:rStyle w:val="Emphasis"/>
        </w:rPr>
        <w:t>. Nobody seems to want a war raging in Ukraine, but that’s what the US weapons supplies would promote, egging the Ukrainian government on to seek a military solution</w:t>
      </w:r>
      <w:r w:rsidRPr="0048161F">
        <w:rPr>
          <w:rStyle w:val="StyleUnderline"/>
        </w:rPr>
        <w:t>.</w:t>
      </w:r>
      <w:r w:rsidRPr="00825F49">
        <w:t xml:space="preserve"> And what if it loses? </w:t>
      </w:r>
      <w:r w:rsidRPr="00825F49">
        <w:rPr>
          <w:rStyle w:val="Emphasis"/>
        </w:rPr>
        <w:t>Washington would be to blame</w:t>
      </w:r>
      <w:r w:rsidRPr="0048161F">
        <w:rPr>
          <w:rStyle w:val="StyleUnderline"/>
        </w:rPr>
        <w:t xml:space="preserve"> for such a scenario</w:t>
      </w:r>
      <w:r w:rsidRPr="00825F49">
        <w:t xml:space="preserve">. </w:t>
      </w:r>
      <w:r w:rsidRPr="008D4152">
        <w:t>By the way, is it a coincidence that Mr. Volker’s interview appeared just as Alexander Zakharchenko, the leader of the Donetsk self-proclaimed republic, was assassinated? Just asking.</w:t>
      </w:r>
    </w:p>
    <w:p w14:paraId="3467E0F1" w14:textId="2966152F" w:rsidR="00022075" w:rsidRDefault="00022075" w:rsidP="00022075">
      <w:pPr>
        <w:pStyle w:val="Heading4"/>
      </w:pPr>
      <w:r>
        <w:t>Arms sales to Ukraine would be counterproductive. Russian and separatist reaction will exacerbate the conflict.</w:t>
      </w:r>
    </w:p>
    <w:p w14:paraId="102D596B" w14:textId="77777777" w:rsidR="00022075" w:rsidRPr="005160CD" w:rsidRDefault="00022075" w:rsidP="00022075">
      <w:r w:rsidRPr="005160CD">
        <w:rPr>
          <w:rFonts w:eastAsiaTheme="majorEastAsia" w:cstheme="majorBidi"/>
          <w:b/>
          <w:iCs/>
          <w:sz w:val="26"/>
        </w:rPr>
        <w:t>Davis, ’18</w:t>
      </w:r>
      <w:r>
        <w:t xml:space="preserve"> [Daniel, senior fellow for Defense Priorities and a former lieutenant colonel in the U.S. Army who retired in 2015 after twenty-one years, including four combat deployments; “What Does America Gain by Arming Ukraine?” The National Interest, March 14, 2018; https://nationalinterest.org/blog/the-skeptics/what-does-america-gain-by-arming-ukraine-24901]</w:t>
      </w:r>
    </w:p>
    <w:p w14:paraId="36CC0582" w14:textId="77777777" w:rsidR="00022075" w:rsidRPr="0048161F" w:rsidRDefault="00022075" w:rsidP="00022075">
      <w:pPr>
        <w:rPr>
          <w:rStyle w:val="StyleUnderline"/>
        </w:rPr>
      </w:pPr>
      <w:r w:rsidRPr="0048161F">
        <w:rPr>
          <w:rStyle w:val="StyleUnderline"/>
        </w:rPr>
        <w:t xml:space="preserve">Not only will the </w:t>
      </w:r>
      <w:r w:rsidRPr="0048161F">
        <w:rPr>
          <w:rStyle w:val="StyleUnderline"/>
          <w:highlight w:val="yellow"/>
        </w:rPr>
        <w:t>sale of lethal arms</w:t>
      </w:r>
      <w:r w:rsidRPr="0048161F">
        <w:rPr>
          <w:rStyle w:val="StyleUnderline"/>
        </w:rPr>
        <w:t xml:space="preserve"> </w:t>
      </w:r>
      <w:r w:rsidRPr="00825F49">
        <w:rPr>
          <w:rStyle w:val="Emphasis"/>
        </w:rPr>
        <w:t>not materially help Ukraine</w:t>
      </w:r>
      <w:r w:rsidRPr="0048161F">
        <w:rPr>
          <w:rStyle w:val="StyleUnderline"/>
        </w:rPr>
        <w:t>, but</w:t>
      </w:r>
      <w:r w:rsidRPr="00825F49">
        <w:t xml:space="preserve"> also it </w:t>
      </w:r>
      <w:r w:rsidRPr="0048161F">
        <w:rPr>
          <w:rStyle w:val="StyleUnderline"/>
          <w:highlight w:val="yellow"/>
        </w:rPr>
        <w:t>will</w:t>
      </w:r>
      <w:r w:rsidRPr="0048161F">
        <w:rPr>
          <w:rStyle w:val="StyleUnderline"/>
        </w:rPr>
        <w:t xml:space="preserve"> </w:t>
      </w:r>
      <w:r w:rsidRPr="00825F49">
        <w:rPr>
          <w:rStyle w:val="Emphasis"/>
        </w:rPr>
        <w:t xml:space="preserve">likely </w:t>
      </w:r>
      <w:r w:rsidRPr="00B84805">
        <w:rPr>
          <w:rStyle w:val="Emphasis"/>
          <w:highlight w:val="yellow"/>
        </w:rPr>
        <w:t>increase Russian and separatist opposition, worsening the situation</w:t>
      </w:r>
      <w:r w:rsidRPr="00825F49">
        <w:rPr>
          <w:rStyle w:val="Emphasis"/>
        </w:rPr>
        <w:t>.</w:t>
      </w:r>
      <w:r w:rsidRPr="00825F49">
        <w:t xml:space="preserve"> A change in the methodology of how the government engages internationally is needed. Whether in Ukraine or another international engagement, if an honest analysis reveals that the United States has merely a secondary or tertiary interest—rather than a core national interest—yet commits itself to expending valuable political or military capital, the chances are high that such engagement would end up costing more than would be gained. Why should Washington spend money and risk the lives of our troops for a mission that would leave the country at a net loss? In the current standoff in the Ukraine, </w:t>
      </w:r>
      <w:r w:rsidRPr="0048161F">
        <w:rPr>
          <w:rStyle w:val="StyleUnderline"/>
        </w:rPr>
        <w:t xml:space="preserve">Washington would certainly prefer to see a peaceful resolution to the violence. For </w:t>
      </w:r>
      <w:r w:rsidRPr="0048161F">
        <w:rPr>
          <w:rStyle w:val="StyleUnderline"/>
          <w:highlight w:val="yellow"/>
        </w:rPr>
        <w:t>Moscow</w:t>
      </w:r>
      <w:r w:rsidRPr="0048161F">
        <w:rPr>
          <w:rStyle w:val="StyleUnderline"/>
        </w:rPr>
        <w:t xml:space="preserve"> and Kiev,</w:t>
      </w:r>
      <w:r w:rsidRPr="00825F49">
        <w:t xml:space="preserve"> however, </w:t>
      </w:r>
      <w:r w:rsidRPr="0048161F">
        <w:rPr>
          <w:rStyle w:val="StyleUnderline"/>
        </w:rPr>
        <w:t xml:space="preserve">the matter is </w:t>
      </w:r>
      <w:r w:rsidRPr="00825F49">
        <w:rPr>
          <w:rStyle w:val="Emphasis"/>
        </w:rPr>
        <w:t>existential,</w:t>
      </w:r>
      <w:r w:rsidRPr="0048161F">
        <w:rPr>
          <w:rStyle w:val="StyleUnderline"/>
        </w:rPr>
        <w:t xml:space="preserve"> meaning </w:t>
      </w:r>
      <w:r w:rsidRPr="00825F49">
        <w:rPr>
          <w:rStyle w:val="Emphasis"/>
        </w:rPr>
        <w:t xml:space="preserve">each </w:t>
      </w:r>
      <w:r w:rsidRPr="00B84805">
        <w:rPr>
          <w:rStyle w:val="Emphasis"/>
          <w:highlight w:val="yellow"/>
        </w:rPr>
        <w:t>is willing to expend considerable capital and take</w:t>
      </w:r>
      <w:r w:rsidRPr="00825F49">
        <w:rPr>
          <w:rStyle w:val="Emphasis"/>
        </w:rPr>
        <w:t xml:space="preserve"> significant </w:t>
      </w:r>
      <w:r w:rsidRPr="00B84805">
        <w:rPr>
          <w:rStyle w:val="Emphasis"/>
          <w:highlight w:val="yellow"/>
        </w:rPr>
        <w:t>risks to resolve the conflict in their favor</w:t>
      </w:r>
      <w:r w:rsidRPr="0048161F">
        <w:rPr>
          <w:rStyle w:val="StyleUnderline"/>
          <w:highlight w:val="yellow"/>
        </w:rPr>
        <w:t>.</w:t>
      </w:r>
    </w:p>
    <w:p w14:paraId="0275A85A" w14:textId="77777777" w:rsidR="00022075" w:rsidRPr="00022075" w:rsidRDefault="00022075" w:rsidP="00022075"/>
    <w:p w14:paraId="3D65AAE0" w14:textId="26901B25" w:rsidR="005B4BBE" w:rsidRPr="005B4BBE" w:rsidRDefault="00EF6E03" w:rsidP="005B4BBE">
      <w:pPr>
        <w:pStyle w:val="Heading2"/>
      </w:pPr>
      <w:r>
        <w:t>Threaten CP</w:t>
      </w:r>
    </w:p>
    <w:p w14:paraId="00D33C5D" w14:textId="0B9794AC" w:rsidR="005B4BBE" w:rsidRDefault="005B4BBE" w:rsidP="005B4BBE">
      <w:pPr>
        <w:pStyle w:val="Heading3"/>
      </w:pPr>
      <w:r>
        <w:t>2AC – Threaten CP</w:t>
      </w:r>
    </w:p>
    <w:p w14:paraId="3AE2542A" w14:textId="2465D90A" w:rsidR="005B4BBE" w:rsidRDefault="006D49F5" w:rsidP="00492A98">
      <w:pPr>
        <w:pStyle w:val="Heading4"/>
        <w:numPr>
          <w:ilvl w:val="0"/>
          <w:numId w:val="14"/>
        </w:numPr>
      </w:pPr>
      <w:r>
        <w:t>Hudson is a Buzzfeed reporter – no qualifications to determine whether or not weapons are a bargaining chip for Russia</w:t>
      </w:r>
    </w:p>
    <w:p w14:paraId="72442627" w14:textId="77777777" w:rsidR="006D49F5" w:rsidRDefault="006D49F5" w:rsidP="006D49F5"/>
    <w:p w14:paraId="79CD57E1" w14:textId="20CCA9BA" w:rsidR="006D49F5" w:rsidRDefault="006D49F5" w:rsidP="00492A98">
      <w:pPr>
        <w:pStyle w:val="Heading4"/>
        <w:numPr>
          <w:ilvl w:val="0"/>
          <w:numId w:val="14"/>
        </w:numPr>
      </w:pPr>
      <w:r>
        <w:t xml:space="preserve">Unilateral disengagement is key – they have it backwards </w:t>
      </w:r>
      <w:r w:rsidRPr="006D49F5">
        <w:rPr>
          <w:u w:val="single"/>
        </w:rPr>
        <w:t xml:space="preserve">Ukraine </w:t>
      </w:r>
      <w:r>
        <w:t xml:space="preserve">is pulling the U.S. </w:t>
      </w:r>
      <w:r w:rsidRPr="006D49F5">
        <w:rPr>
          <w:u w:val="single"/>
        </w:rPr>
        <w:t>towards conflict</w:t>
      </w:r>
    </w:p>
    <w:p w14:paraId="55B1573F" w14:textId="77777777" w:rsidR="006D49F5" w:rsidRDefault="006D49F5" w:rsidP="006D49F5">
      <w:r w:rsidRPr="00DC7557">
        <w:rPr>
          <w:rStyle w:val="Style13ptBold"/>
        </w:rPr>
        <w:t>Carpenter 18</w:t>
      </w:r>
      <w:r>
        <w:t xml:space="preserve"> — Ted Galen Carpenter, Senior Fellow for and former Vice President for Defense and Foreign Policy Studies at the Cato Institute, holds a Ph.D. in U.S. Diplomatic History from the University of Texas, 2018 ("Don't Let Ukraine Drag America into War," </w:t>
      </w:r>
      <w:r w:rsidRPr="00E6684C">
        <w:rPr>
          <w:i/>
        </w:rPr>
        <w:t>Cato Institute</w:t>
      </w:r>
      <w:r>
        <w:t>, December 10</w:t>
      </w:r>
      <w:r w:rsidRPr="00E6684C">
        <w:rPr>
          <w:vertAlign w:val="superscript"/>
        </w:rPr>
        <w:t>th</w:t>
      </w:r>
      <w:r>
        <w:t>, Available Online at https://www.cato.org/publications/commentary/dont-let-ukraine-drag-america-war, Accessed 06-19-2019)</w:t>
      </w:r>
    </w:p>
    <w:p w14:paraId="0F6D01E7" w14:textId="77777777" w:rsidR="006D49F5" w:rsidRDefault="006D49F5" w:rsidP="006D49F5">
      <w:r w:rsidRPr="0048161F">
        <w:rPr>
          <w:rStyle w:val="StyleUnderline"/>
          <w:highlight w:val="yellow"/>
        </w:rPr>
        <w:t>Ukraine’s behavior</w:t>
      </w:r>
      <w:r w:rsidRPr="0048161F">
        <w:rPr>
          <w:rStyle w:val="StyleUnderline"/>
        </w:rPr>
        <w:t xml:space="preserve"> in the Kerch Strait </w:t>
      </w:r>
      <w:r w:rsidRPr="0048161F">
        <w:rPr>
          <w:rStyle w:val="StyleUnderline"/>
          <w:highlight w:val="yellow"/>
        </w:rPr>
        <w:t>is</w:t>
      </w:r>
      <w:r w:rsidRPr="0048161F">
        <w:rPr>
          <w:rStyle w:val="StyleUnderline"/>
        </w:rPr>
        <w:t xml:space="preserve"> another example of a U.S. </w:t>
      </w:r>
      <w:r w:rsidRPr="0048161F">
        <w:rPr>
          <w:rStyle w:val="StyleUnderline"/>
          <w:highlight w:val="yellow"/>
        </w:rPr>
        <w:t>ally</w:t>
      </w:r>
      <w:r>
        <w:t xml:space="preserve"> (or security dependent) </w:t>
      </w:r>
      <w:r w:rsidRPr="0048161F">
        <w:rPr>
          <w:rStyle w:val="StyleUnderline"/>
          <w:highlight w:val="yellow"/>
        </w:rPr>
        <w:t>trying to gain American military backing for its own</w:t>
      </w:r>
      <w:r w:rsidRPr="0048161F">
        <w:rPr>
          <w:rStyle w:val="StyleUnderline"/>
        </w:rPr>
        <w:t xml:space="preserve"> parochial </w:t>
      </w:r>
      <w:r w:rsidRPr="0048161F">
        <w:rPr>
          <w:rStyle w:val="StyleUnderline"/>
          <w:highlight w:val="yellow"/>
        </w:rPr>
        <w:t>agenda</w:t>
      </w:r>
      <w:r>
        <w:t xml:space="preserve">. </w:t>
      </w:r>
      <w:r w:rsidRPr="0048161F">
        <w:rPr>
          <w:rStyle w:val="StyleUnderline"/>
        </w:rPr>
        <w:t>Georgia sought to do that in 2008 regarding its territorial dispute with Russia over two secessionist regions, Abkhazia and South Ossetia</w:t>
      </w:r>
      <w:r>
        <w:t xml:space="preserve">. </w:t>
      </w:r>
      <w:r w:rsidRPr="0048161F">
        <w:rPr>
          <w:rStyle w:val="StyleUnderline"/>
        </w:rPr>
        <w:t>A European Union-sponsored report subsequently concluded that Georgia started the fighting</w:t>
      </w:r>
      <w:r>
        <w:t xml:space="preserve"> that broke out in August of that year. </w:t>
      </w:r>
      <w:r w:rsidRPr="0048161F">
        <w:rPr>
          <w:rStyle w:val="StyleUnderline"/>
        </w:rPr>
        <w:t>And there is little doubt that Georgian President Mikheil Saakashvili expected to get much stronger support from the United States and NATO</w:t>
      </w:r>
      <w:r>
        <w:t xml:space="preserve"> than he ultimately received.</w:t>
      </w:r>
    </w:p>
    <w:p w14:paraId="63EEB19D" w14:textId="77777777" w:rsidR="006D49F5" w:rsidRDefault="006D49F5" w:rsidP="006D49F5">
      <w:r w:rsidRPr="0048161F">
        <w:rPr>
          <w:rStyle w:val="StyleUnderline"/>
          <w:highlight w:val="yellow"/>
        </w:rPr>
        <w:t>There are other examples</w:t>
      </w:r>
      <w:r>
        <w:t xml:space="preserve"> of such self-serving behavior. </w:t>
      </w:r>
      <w:r w:rsidRPr="0048161F">
        <w:rPr>
          <w:rStyle w:val="StyleUnderline"/>
        </w:rPr>
        <w:t>Saudi Arabia routinely attempts to entangle the United States in Riyadh’s regional power struggle with Tehran</w:t>
      </w:r>
      <w:r>
        <w:t xml:space="preserve">. </w:t>
      </w:r>
      <w:r w:rsidRPr="0048161F">
        <w:rPr>
          <w:rStyle w:val="StyleUnderline"/>
        </w:rPr>
        <w:t>Washington’s shameful support for the Saudi-led military intervention in Yemen suggests that the effort has not been in vain</w:t>
      </w:r>
      <w:r>
        <w:t>.</w:t>
      </w:r>
    </w:p>
    <w:p w14:paraId="5720C4CD" w14:textId="77777777" w:rsidR="006D49F5" w:rsidRDefault="006D49F5" w:rsidP="006D49F5">
      <w:r w:rsidRPr="0048161F">
        <w:rPr>
          <w:rStyle w:val="StyleUnderline"/>
        </w:rPr>
        <w:t>Americans must not let the Ukrainian tail wag the American dog, or the result could be tragic for all</w:t>
      </w:r>
      <w:r>
        <w:t xml:space="preserve"> concerned.</w:t>
      </w:r>
    </w:p>
    <w:p w14:paraId="1F2AD47A" w14:textId="77777777" w:rsidR="006D49F5" w:rsidRDefault="006D49F5" w:rsidP="006D49F5">
      <w:r>
        <w:t>U.S. leaders need to be far more alert to such maneuvers and take steps to make certain that the American republic does not become entangled in conflicts that have little or no connection to important American interests. Too often, members of this country’s political, policy, and media elites act as though the interests and ambitions of an ally or “friend” are congruent with the best interests of the American people. That notion is not only erroneous but dangerous.</w:t>
      </w:r>
    </w:p>
    <w:p w14:paraId="4926044B" w14:textId="77777777" w:rsidR="006D49F5" w:rsidRDefault="006D49F5" w:rsidP="006D49F5">
      <w:r w:rsidRPr="0048161F">
        <w:rPr>
          <w:rStyle w:val="StyleUnderline"/>
          <w:highlight w:val="yellow"/>
        </w:rPr>
        <w:t>Ukrain</w:t>
      </w:r>
      <w:r w:rsidRPr="0048161F">
        <w:rPr>
          <w:rStyle w:val="StyleUnderline"/>
        </w:rPr>
        <w:t xml:space="preserve">ian President Petro Poroshenko’s </w:t>
      </w:r>
      <w:r w:rsidRPr="0048161F">
        <w:rPr>
          <w:rStyle w:val="StyleUnderline"/>
          <w:highlight w:val="yellow"/>
        </w:rPr>
        <w:t>conduct</w:t>
      </w:r>
      <w:r w:rsidRPr="0048161F">
        <w:rPr>
          <w:rStyle w:val="StyleUnderline"/>
        </w:rPr>
        <w:t xml:space="preserve"> before, during, and after the November Kerch Strait incident, </w:t>
      </w:r>
      <w:r w:rsidRPr="0048161F">
        <w:rPr>
          <w:rStyle w:val="StyleUnderline"/>
          <w:highlight w:val="yellow"/>
        </w:rPr>
        <w:t>should trouble all</w:t>
      </w:r>
      <w:r w:rsidRPr="0048161F">
        <w:rPr>
          <w:rStyle w:val="StyleUnderline"/>
        </w:rPr>
        <w:t xml:space="preserve"> thoughtful </w:t>
      </w:r>
      <w:r w:rsidRPr="0048161F">
        <w:rPr>
          <w:rStyle w:val="StyleUnderline"/>
          <w:highlight w:val="yellow"/>
        </w:rPr>
        <w:t>Americans</w:t>
      </w:r>
      <w:r>
        <w:t xml:space="preserve">. </w:t>
      </w:r>
      <w:r w:rsidRPr="0048161F">
        <w:rPr>
          <w:rStyle w:val="StyleUnderline"/>
        </w:rPr>
        <w:t>Three Ukrainian naval vessels sought to transit the strait—a narrow waterway between Russia’s Taman Peninsula and Crimea—that connects the Black Sea and the Sea of Azov</w:t>
      </w:r>
      <w:r>
        <w:t xml:space="preserve">. </w:t>
      </w:r>
      <w:r w:rsidRPr="0048161F">
        <w:rPr>
          <w:rStyle w:val="StyleUnderline"/>
        </w:rPr>
        <w:t>Kiev considers the strait international waters</w:t>
      </w:r>
      <w:r>
        <w:t xml:space="preserve"> and points to a 2003 bilateral navigation treaty with Russia to vindicate its position. </w:t>
      </w:r>
      <w:r w:rsidRPr="0048161F">
        <w:rPr>
          <w:rStyle w:val="StyleUnderline"/>
        </w:rPr>
        <w:t>However, after Russia seized Crimea from Ukraine and annexed that territory in 2014, Moscow now treats the strait as Russian territorial waters</w:t>
      </w:r>
      <w:r>
        <w:t>. It insists on forty-eight hours notice and explicit Russian approval before Ukrainian ships can use the strait.</w:t>
      </w:r>
    </w:p>
    <w:p w14:paraId="527F7F05" w14:textId="77777777" w:rsidR="006D49F5" w:rsidRDefault="006D49F5" w:rsidP="006D49F5">
      <w:r>
        <w:t xml:space="preserve">Ukraine had complied with that requirement a few months earlier, but in late November declined to do so and attempted to carry out an unapproved crossing. </w:t>
      </w:r>
      <w:r w:rsidRPr="0048161F">
        <w:rPr>
          <w:rStyle w:val="StyleUnderline"/>
        </w:rPr>
        <w:t>Russian security forces rammed a Ukrainian tug, fired on the two other ships</w:t>
      </w:r>
      <w:r>
        <w:t xml:space="preserve"> (wounding several sailors) </w:t>
      </w:r>
      <w:r w:rsidRPr="0048161F">
        <w:rPr>
          <w:rStyle w:val="StyleUnderline"/>
        </w:rPr>
        <w:t>and then seized all three vessels</w:t>
      </w:r>
      <w:r>
        <w:t>.</w:t>
      </w:r>
    </w:p>
    <w:p w14:paraId="0038D17D" w14:textId="77777777" w:rsidR="006D49F5" w:rsidRDefault="006D49F5" w:rsidP="006D49F5">
      <w:r w:rsidRPr="0048161F">
        <w:rPr>
          <w:rStyle w:val="StyleUnderline"/>
        </w:rPr>
        <w:t>The motive for Kiev’s challenge was murky and the timing extremely suspicious</w:t>
      </w:r>
      <w:r>
        <w:t xml:space="preserve">. </w:t>
      </w:r>
      <w:r w:rsidRPr="0048161F">
        <w:rPr>
          <w:rStyle w:val="StyleUnderline"/>
        </w:rPr>
        <w:t>Poroshenko faces a tough reelection campaign</w:t>
      </w:r>
      <w:r>
        <w:t xml:space="preserve"> in Ukraine’s presidential election at the end of March. Polls showed him languishing in a crowded field, lagging far behind the leading candidate, former Prime Minister Yulia Tymoshenko, and sometimes registering in the single digits. Indeed, it was doubtful that he would be one of the top two vote-getters who would qualify for an almost certain runoff round.</w:t>
      </w:r>
    </w:p>
    <w:p w14:paraId="1EC966C1" w14:textId="77777777" w:rsidR="006D49F5" w:rsidRDefault="006D49F5" w:rsidP="006D49F5">
      <w:r>
        <w:t xml:space="preserve">Thus, </w:t>
      </w:r>
      <w:r w:rsidRPr="0048161F">
        <w:rPr>
          <w:rStyle w:val="StyleUnderline"/>
        </w:rPr>
        <w:t xml:space="preserve">Poroshenko had </w:t>
      </w:r>
      <w:r w:rsidRPr="0048161F">
        <w:rPr>
          <w:rStyle w:val="StyleUnderline"/>
          <w:highlight w:val="yellow"/>
        </w:rPr>
        <w:t>ample political reasons for</w:t>
      </w:r>
      <w:r w:rsidRPr="0048161F">
        <w:rPr>
          <w:rStyle w:val="StyleUnderline"/>
        </w:rPr>
        <w:t xml:space="preserve"> wanting a </w:t>
      </w:r>
      <w:r w:rsidRPr="0048161F">
        <w:rPr>
          <w:rStyle w:val="StyleUnderline"/>
          <w:highlight w:val="yellow"/>
        </w:rPr>
        <w:t>crisis</w:t>
      </w:r>
      <w:r>
        <w:t xml:space="preserve">. </w:t>
      </w:r>
      <w:r w:rsidRPr="0048161F">
        <w:rPr>
          <w:rStyle w:val="StyleUnderline"/>
        </w:rPr>
        <w:t xml:space="preserve">And he quickly exploited the Kerch Strait clash to stoke nationalist fervor and </w:t>
      </w:r>
      <w:r w:rsidRPr="0048161F">
        <w:rPr>
          <w:rStyle w:val="StyleUnderline"/>
          <w:highlight w:val="yellow"/>
        </w:rPr>
        <w:t>create</w:t>
      </w:r>
      <w:r w:rsidRPr="0048161F">
        <w:rPr>
          <w:rStyle w:val="StyleUnderline"/>
        </w:rPr>
        <w:t xml:space="preserve"> a </w:t>
      </w:r>
      <w:r w:rsidRPr="0048161F">
        <w:rPr>
          <w:rStyle w:val="StyleUnderline"/>
          <w:highlight w:val="yellow"/>
        </w:rPr>
        <w:t>“rally around the flag” effect</w:t>
      </w:r>
      <w:r>
        <w:t xml:space="preserve">. Not only did he appear in public in full military attire, but </w:t>
      </w:r>
      <w:r w:rsidRPr="0048161F">
        <w:rPr>
          <w:rStyle w:val="StyleUnderline"/>
        </w:rPr>
        <w:t>he imposed martial law on ten regions</w:t>
      </w:r>
      <w:r>
        <w:t xml:space="preserve"> near the border with Russia—regions that were among the </w:t>
      </w:r>
      <w:r w:rsidRPr="0048161F">
        <w:rPr>
          <w:rStyle w:val="StyleUnderline"/>
        </w:rPr>
        <w:t>least supportive of his presidency</w:t>
      </w:r>
      <w:r>
        <w:t>. Furthermore, one provision of that proclamation also banned any demonstrations for the next 30 days.</w:t>
      </w:r>
    </w:p>
    <w:p w14:paraId="2F77B263" w14:textId="77777777" w:rsidR="006D49F5" w:rsidRDefault="006D49F5" w:rsidP="006D49F5">
      <w:r>
        <w:t xml:space="preserve">Far worse than such domestic maneuvers, though, </w:t>
      </w:r>
      <w:r w:rsidRPr="0048161F">
        <w:rPr>
          <w:rStyle w:val="StyleUnderline"/>
          <w:highlight w:val="yellow"/>
        </w:rPr>
        <w:t>Poroshenko sought</w:t>
      </w:r>
      <w:r>
        <w:t xml:space="preserve"> the North Atlantic Treaty Organization’s (</w:t>
      </w:r>
      <w:r w:rsidRPr="0048161F">
        <w:rPr>
          <w:rStyle w:val="StyleUnderline"/>
          <w:highlight w:val="yellow"/>
        </w:rPr>
        <w:t>NATO</w:t>
      </w:r>
      <w:r>
        <w:t xml:space="preserve">) </w:t>
      </w:r>
      <w:r w:rsidRPr="0048161F">
        <w:rPr>
          <w:rStyle w:val="StyleUnderline"/>
        </w:rPr>
        <w:t xml:space="preserve">military </w:t>
      </w:r>
      <w:r w:rsidRPr="0048161F">
        <w:rPr>
          <w:rStyle w:val="StyleUnderline"/>
          <w:highlight w:val="yellow"/>
        </w:rPr>
        <w:t>backing</w:t>
      </w:r>
      <w:r>
        <w:t xml:space="preserve">. </w:t>
      </w:r>
      <w:r w:rsidRPr="0048161F">
        <w:rPr>
          <w:rStyle w:val="StyleUnderline"/>
        </w:rPr>
        <w:t>He called on the Alliance to send warships to the Sea of Azov</w:t>
      </w:r>
      <w:r>
        <w:t xml:space="preserve">. </w:t>
      </w:r>
      <w:r w:rsidRPr="0048161F">
        <w:rPr>
          <w:rStyle w:val="StyleUnderline"/>
          <w:highlight w:val="yellow"/>
        </w:rPr>
        <w:t>Such</w:t>
      </w:r>
      <w:r w:rsidRPr="0048161F">
        <w:rPr>
          <w:rStyle w:val="StyleUnderline"/>
        </w:rPr>
        <w:t xml:space="preserve"> a step in defiance of Moscow’s wishes </w:t>
      </w:r>
      <w:r w:rsidRPr="0048161F">
        <w:rPr>
          <w:rStyle w:val="StyleUnderline"/>
          <w:highlight w:val="yellow"/>
        </w:rPr>
        <w:t>would be</w:t>
      </w:r>
      <w:r w:rsidRPr="00B84805">
        <w:rPr>
          <w:rStyle w:val="Emphasis"/>
          <w:highlight w:val="yellow"/>
        </w:rPr>
        <w:t xml:space="preserve"> extremely dangerous</w:t>
      </w:r>
      <w:r>
        <w:t xml:space="preserve">. </w:t>
      </w:r>
      <w:r w:rsidRPr="0048161F">
        <w:rPr>
          <w:rStyle w:val="StyleUnderline"/>
        </w:rPr>
        <w:t xml:space="preserve">It would constitute an armed intrusion into Russia’s core security zone, </w:t>
      </w:r>
      <w:r w:rsidRPr="0048161F">
        <w:rPr>
          <w:rStyle w:val="StyleUnderline"/>
          <w:highlight w:val="yellow"/>
        </w:rPr>
        <w:t>and</w:t>
      </w:r>
      <w:r w:rsidRPr="0048161F">
        <w:rPr>
          <w:rStyle w:val="StyleUnderline"/>
        </w:rPr>
        <w:t xml:space="preserve"> it would </w:t>
      </w:r>
      <w:r w:rsidRPr="00B84805">
        <w:rPr>
          <w:rStyle w:val="Emphasis"/>
          <w:highlight w:val="yellow"/>
        </w:rPr>
        <w:t>likely lead to war</w:t>
      </w:r>
      <w:r>
        <w:t xml:space="preserve">. </w:t>
      </w:r>
      <w:r w:rsidRPr="0048161F">
        <w:rPr>
          <w:rStyle w:val="StyleUnderline"/>
        </w:rPr>
        <w:t>Even deploying more NATO ships to the eastern portion of the Black Sea would be a major provocation</w:t>
      </w:r>
      <w:r>
        <w:t>.</w:t>
      </w:r>
    </w:p>
    <w:p w14:paraId="1E0351A4" w14:textId="77777777" w:rsidR="006D49F5" w:rsidRDefault="006D49F5" w:rsidP="006D49F5">
      <w:r>
        <w:t xml:space="preserve">Yet, incredibly, </w:t>
      </w:r>
      <w:r w:rsidRPr="0048161F">
        <w:rPr>
          <w:rStyle w:val="StyleUnderline"/>
          <w:highlight w:val="yellow"/>
        </w:rPr>
        <w:t>some American leaders seem receptive</w:t>
      </w:r>
      <w:r w:rsidRPr="0048161F">
        <w:rPr>
          <w:rStyle w:val="StyleUnderline"/>
        </w:rPr>
        <w:t xml:space="preserve"> to such a course</w:t>
      </w:r>
      <w:r>
        <w:t>. Senate Armed Services Committee Chairman James Inhofe (R-OK) called for a coordinated response between the United States and its European allies, including “inserting a greater U.S. and NATO presence in the Black Sea region and increasing military assistance for Ukraine.” Senator Robert Menendez (D-NJ) echoed those views. Menendez called for additional NATO exercises on the Black Sea and more U.S. security aid to Ukraine, “including lethal maritime equipment and weapons.”</w:t>
      </w:r>
    </w:p>
    <w:p w14:paraId="005FB39C" w14:textId="77777777" w:rsidR="006D49F5" w:rsidRDefault="006D49F5" w:rsidP="006D49F5">
      <w:r w:rsidRPr="0048161F">
        <w:rPr>
          <w:rStyle w:val="StyleUnderline"/>
        </w:rPr>
        <w:t xml:space="preserve">Washington’s </w:t>
      </w:r>
      <w:r w:rsidRPr="0048161F">
        <w:rPr>
          <w:rStyle w:val="StyleUnderline"/>
          <w:highlight w:val="yellow"/>
        </w:rPr>
        <w:t>security ties</w:t>
      </w:r>
      <w:r w:rsidRPr="0048161F">
        <w:rPr>
          <w:rStyle w:val="StyleUnderline"/>
        </w:rPr>
        <w:t xml:space="preserve"> to Kiev </w:t>
      </w:r>
      <w:r w:rsidRPr="0048161F">
        <w:rPr>
          <w:rStyle w:val="StyleUnderline"/>
          <w:highlight w:val="yellow"/>
        </w:rPr>
        <w:t>were</w:t>
      </w:r>
      <w:r w:rsidRPr="0048161F">
        <w:rPr>
          <w:rStyle w:val="StyleUnderline"/>
        </w:rPr>
        <w:t xml:space="preserve"> already </w:t>
      </w:r>
      <w:r w:rsidRPr="0048161F">
        <w:rPr>
          <w:rStyle w:val="StyleUnderline"/>
          <w:highlight w:val="yellow"/>
        </w:rPr>
        <w:t>growing</w:t>
      </w:r>
      <w:r w:rsidRPr="0048161F">
        <w:rPr>
          <w:rStyle w:val="StyleUnderline"/>
        </w:rPr>
        <w:t xml:space="preserve"> to an unhealthy degree, exemplified </w:t>
      </w:r>
      <w:r w:rsidRPr="0048161F">
        <w:rPr>
          <w:rStyle w:val="StyleUnderline"/>
          <w:highlight w:val="yellow"/>
        </w:rPr>
        <w:t>by</w:t>
      </w:r>
      <w:r w:rsidRPr="0048161F">
        <w:rPr>
          <w:rStyle w:val="StyleUnderline"/>
        </w:rPr>
        <w:t xml:space="preserve"> the Trump administration’s approval of two </w:t>
      </w:r>
      <w:r w:rsidRPr="00B84805">
        <w:rPr>
          <w:rStyle w:val="Emphasis"/>
          <w:highlight w:val="yellow"/>
        </w:rPr>
        <w:t>arms sales</w:t>
      </w:r>
      <w:r w:rsidRPr="0048161F">
        <w:rPr>
          <w:rStyle w:val="StyleUnderline"/>
        </w:rPr>
        <w:t>, long before the Kerch Strait episode</w:t>
      </w:r>
      <w:r>
        <w:t xml:space="preserve">. </w:t>
      </w:r>
      <w:r w:rsidRPr="0048161F">
        <w:rPr>
          <w:rStyle w:val="StyleUnderline"/>
        </w:rPr>
        <w:t>The administration seemed poised to approve yet another arms deal</w:t>
      </w:r>
      <w:r>
        <w:t xml:space="preserve">. </w:t>
      </w:r>
      <w:r w:rsidRPr="0048161F">
        <w:rPr>
          <w:rStyle w:val="StyleUnderline"/>
        </w:rPr>
        <w:t>American and Ukrainian officials were in “close discussion” for Washington to supply another tranche of powerful weapons for Kiev’s fight against Russian-backed secessionist rebels</w:t>
      </w:r>
      <w:r>
        <w:t xml:space="preserve"> in eastern Ukraine. For instance, Ukrainian Foreign Minister Pavlo Klimkin told reporters this on November 18 after he met with U.S. Secretary of State Mike Pompeo. His announcement also took place barely a week before the clash in the Kerch Strait.</w:t>
      </w:r>
    </w:p>
    <w:p w14:paraId="727A0F88" w14:textId="77777777" w:rsidR="006D49F5" w:rsidRDefault="006D49F5" w:rsidP="006D49F5">
      <w:r>
        <w:t>Even more worrisome, a strong lobbying effort in favor of admitting Ukraine to NATO keeps surfacing, and successive American administrations have refused to abandon that goal. Under Article 5 of the North Atlantic Treaty, giving Kiev NATO membership would obligate the United States to come to Ukraine’s defense in the event of war with an outside power. Given Ukraine’s strategic importance to Russia, that is a commitment Washington should never undertake.</w:t>
      </w:r>
    </w:p>
    <w:p w14:paraId="4FB2C686" w14:textId="77777777" w:rsidR="006D49F5" w:rsidRDefault="006D49F5" w:rsidP="006D49F5">
      <w:r>
        <w:t xml:space="preserve">These various developments indicate that </w:t>
      </w:r>
      <w:r w:rsidRPr="0048161F">
        <w:rPr>
          <w:rStyle w:val="StyleUnderline"/>
        </w:rPr>
        <w:t xml:space="preserve">the </w:t>
      </w:r>
      <w:r w:rsidRPr="0048161F">
        <w:rPr>
          <w:rStyle w:val="StyleUnderline"/>
          <w:highlight w:val="yellow"/>
        </w:rPr>
        <w:t>U</w:t>
      </w:r>
      <w:r w:rsidRPr="0048161F">
        <w:rPr>
          <w:rStyle w:val="StyleUnderline"/>
        </w:rPr>
        <w:t xml:space="preserve">nited </w:t>
      </w:r>
      <w:r w:rsidRPr="0048161F">
        <w:rPr>
          <w:rStyle w:val="StyleUnderline"/>
          <w:highlight w:val="yellow"/>
        </w:rPr>
        <w:t>S</w:t>
      </w:r>
      <w:r w:rsidRPr="0048161F">
        <w:rPr>
          <w:rStyle w:val="StyleUnderline"/>
        </w:rPr>
        <w:t xml:space="preserve">tates </w:t>
      </w:r>
      <w:r w:rsidRPr="0048161F">
        <w:rPr>
          <w:rStyle w:val="StyleUnderline"/>
          <w:highlight w:val="yellow"/>
        </w:rPr>
        <w:t>is drifting toward</w:t>
      </w:r>
      <w:r w:rsidRPr="0048161F">
        <w:rPr>
          <w:rStyle w:val="StyleUnderline"/>
        </w:rPr>
        <w:t xml:space="preserve"> a perilous </w:t>
      </w:r>
      <w:r w:rsidRPr="0048161F">
        <w:rPr>
          <w:rStyle w:val="StyleUnderline"/>
          <w:highlight w:val="yellow"/>
        </w:rPr>
        <w:t>confrontational policy toward Russia</w:t>
      </w:r>
      <w:r w:rsidRPr="0048161F">
        <w:rPr>
          <w:rStyle w:val="StyleUnderline"/>
        </w:rPr>
        <w:t xml:space="preserve"> on Ukraine’s behalf</w:t>
      </w:r>
      <w:r>
        <w:t xml:space="preserve">. The status of the Kerch Strait or even the broader controversy about Crimea’s status can and should be a matter of indifference to America. </w:t>
      </w:r>
      <w:r w:rsidRPr="0048161F">
        <w:rPr>
          <w:rStyle w:val="StyleUnderline"/>
        </w:rPr>
        <w:t>It is hard to see how risking a major war with Russia benefits even Ukraine</w:t>
      </w:r>
      <w:r>
        <w:t xml:space="preserve"> (although some Ukrainian nationalists apparently to think that it would), </w:t>
      </w:r>
      <w:r w:rsidRPr="0048161F">
        <w:rPr>
          <w:rStyle w:val="StyleUnderline"/>
        </w:rPr>
        <w:t>but it is impossible to see how such a course benefits the United States</w:t>
      </w:r>
      <w:r>
        <w:t xml:space="preserve">. </w:t>
      </w:r>
      <w:r w:rsidRPr="0048161F">
        <w:rPr>
          <w:rStyle w:val="StyleUnderline"/>
        </w:rPr>
        <w:t>The Trump administration needs to put far greater distance between U.S. and Ukrainian policies, not close that distance</w:t>
      </w:r>
      <w:r>
        <w:t xml:space="preserve">. </w:t>
      </w:r>
      <w:r w:rsidRPr="0048161F">
        <w:rPr>
          <w:rStyle w:val="StyleUnderline"/>
        </w:rPr>
        <w:t xml:space="preserve">Americans must not let the Ukrainian tail wag the American dog, or </w:t>
      </w:r>
      <w:r w:rsidRPr="003F66F3">
        <w:rPr>
          <w:rStyle w:val="Emphasis"/>
        </w:rPr>
        <w:t xml:space="preserve">the </w:t>
      </w:r>
      <w:r w:rsidRPr="00B84805">
        <w:rPr>
          <w:rStyle w:val="Emphasis"/>
          <w:highlight w:val="yellow"/>
        </w:rPr>
        <w:t>result could be tragic</w:t>
      </w:r>
      <w:r w:rsidRPr="003F66F3">
        <w:rPr>
          <w:rStyle w:val="Emphasis"/>
        </w:rPr>
        <w:t xml:space="preserve"> for all</w:t>
      </w:r>
      <w:r w:rsidRPr="0048161F">
        <w:rPr>
          <w:rStyle w:val="StyleUnderline"/>
        </w:rPr>
        <w:t xml:space="preserve"> concerned</w:t>
      </w:r>
      <w:r>
        <w:t>.</w:t>
      </w:r>
    </w:p>
    <w:p w14:paraId="764E03DF" w14:textId="343CFC3E" w:rsidR="00C7204D" w:rsidRDefault="00C7204D" w:rsidP="00492A98">
      <w:pPr>
        <w:pStyle w:val="Heading4"/>
        <w:numPr>
          <w:ilvl w:val="0"/>
          <w:numId w:val="14"/>
        </w:numPr>
      </w:pPr>
      <w:r>
        <w:t>Perm do the CP – All arms sales are conditional</w:t>
      </w:r>
    </w:p>
    <w:p w14:paraId="46E2B89E" w14:textId="774811B8" w:rsidR="00C7204D" w:rsidRDefault="00C7204D" w:rsidP="00492A98">
      <w:pPr>
        <w:pStyle w:val="Heading4"/>
        <w:numPr>
          <w:ilvl w:val="1"/>
          <w:numId w:val="14"/>
        </w:numPr>
      </w:pPr>
      <w:r>
        <w:t>Resolved don’t mean immediacy</w:t>
      </w:r>
    </w:p>
    <w:p w14:paraId="02D16490" w14:textId="77777777" w:rsidR="00C7204D" w:rsidRPr="007A1BCB" w:rsidRDefault="00C7204D" w:rsidP="00C7204D">
      <w:r w:rsidRPr="007A1BCB">
        <w:rPr>
          <w:rStyle w:val="Style13ptBold"/>
        </w:rPr>
        <w:t>PTE 9</w:t>
      </w:r>
      <w:r>
        <w:t xml:space="preserve"> – </w:t>
      </w:r>
      <w:r w:rsidRPr="007A1BCB">
        <w:t>Online</w:t>
      </w:r>
      <w:r>
        <w:t xml:space="preserve"> Plain Text English Dictionary 200</w:t>
      </w:r>
      <w:r w:rsidRPr="007A1BCB">
        <w:t>9</w:t>
      </w:r>
      <w:r w:rsidRPr="007A1BCB">
        <w:tab/>
      </w:r>
    </w:p>
    <w:p w14:paraId="360B8FA7" w14:textId="77777777" w:rsidR="00C7204D" w:rsidRDefault="00C7204D" w:rsidP="00C7204D">
      <w:r w:rsidRPr="007A1BCB">
        <w:t>(</w:t>
      </w:r>
      <w:hyperlink r:id="rId58" w:history="1">
        <w:r w:rsidRPr="00B83C43">
          <w:rPr>
            <w:rStyle w:val="Hyperlink"/>
          </w:rPr>
          <w:t>http://www.onelook.com/?other=web1913&amp;w=Resolve</w:t>
        </w:r>
      </w:hyperlink>
      <w:r w:rsidRPr="007A1BCB">
        <w:t>)</w:t>
      </w:r>
    </w:p>
    <w:p w14:paraId="7492BB01" w14:textId="77777777" w:rsidR="00C7204D" w:rsidRDefault="00C7204D" w:rsidP="00C7204D">
      <w:pPr>
        <w:rPr>
          <w:b/>
          <w:sz w:val="18"/>
          <w:szCs w:val="18"/>
        </w:rPr>
      </w:pPr>
    </w:p>
    <w:p w14:paraId="07AC961C" w14:textId="77777777" w:rsidR="00C7204D" w:rsidRDefault="00C7204D" w:rsidP="00C7204D">
      <w:pPr>
        <w:rPr>
          <w:sz w:val="16"/>
        </w:rPr>
      </w:pPr>
      <w:r w:rsidRPr="0048161F">
        <w:rPr>
          <w:rStyle w:val="StyleUnderline"/>
        </w:rPr>
        <w:t>Resolve</w:t>
      </w:r>
      <w:r w:rsidRPr="00DD691E">
        <w:rPr>
          <w:sz w:val="16"/>
        </w:rPr>
        <w:t xml:space="preserve">: “To form a purpose; to make a decision; especially, </w:t>
      </w:r>
      <w:r w:rsidRPr="0048161F">
        <w:rPr>
          <w:rStyle w:val="StyleUnderline"/>
          <w:highlight w:val="yellow"/>
        </w:rPr>
        <w:t>to determine after reflection</w:t>
      </w:r>
      <w:r w:rsidRPr="00DD691E">
        <w:rPr>
          <w:sz w:val="16"/>
        </w:rPr>
        <w:t xml:space="preserve">; as, to resolve on a better course of life.” </w:t>
      </w:r>
    </w:p>
    <w:p w14:paraId="7CEFC872" w14:textId="67E7AAF3" w:rsidR="00C7204D" w:rsidRPr="00C7204D" w:rsidRDefault="00C7204D" w:rsidP="00492A98">
      <w:pPr>
        <w:pStyle w:val="Heading4"/>
        <w:numPr>
          <w:ilvl w:val="1"/>
          <w:numId w:val="14"/>
        </w:numPr>
        <w:rPr>
          <w:sz w:val="16"/>
        </w:rPr>
      </w:pPr>
      <w:r>
        <w:t>Should isn’t mandatory</w:t>
      </w:r>
    </w:p>
    <w:p w14:paraId="15E9B873" w14:textId="77777777" w:rsidR="00C7204D" w:rsidRDefault="00C7204D" w:rsidP="00C7204D">
      <w:r w:rsidRPr="00A16892">
        <w:rPr>
          <w:rStyle w:val="Style13ptBold"/>
        </w:rPr>
        <w:t>Words &amp; Phrases 6</w:t>
      </w:r>
      <w:r>
        <w:t xml:space="preserve"> (Permanent Edition 39, p. 369)</w:t>
      </w:r>
    </w:p>
    <w:p w14:paraId="4255D125" w14:textId="77777777" w:rsidR="00C7204D" w:rsidRDefault="00C7204D" w:rsidP="00C7204D"/>
    <w:p w14:paraId="71454936" w14:textId="77777777" w:rsidR="00C7204D" w:rsidRPr="00A16892" w:rsidRDefault="00C7204D" w:rsidP="00C7204D">
      <w:pPr>
        <w:rPr>
          <w:sz w:val="16"/>
        </w:rPr>
      </w:pPr>
      <w:r w:rsidRPr="00FF1D4A">
        <w:rPr>
          <w:sz w:val="16"/>
        </w:rPr>
        <w:t xml:space="preserve">C.A.6 (Tenn.) 2001.  </w:t>
      </w:r>
      <w:r w:rsidRPr="00EF452E">
        <w:rPr>
          <w:rStyle w:val="Style1Char"/>
        </w:rPr>
        <w:t xml:space="preserve">Word </w:t>
      </w:r>
      <w:r w:rsidRPr="00B84805">
        <w:rPr>
          <w:rStyle w:val="Style1Char"/>
          <w:highlight w:val="yellow"/>
        </w:rPr>
        <w:t>“should,”</w:t>
      </w:r>
      <w:r w:rsidRPr="00FF1D4A">
        <w:rPr>
          <w:sz w:val="16"/>
        </w:rPr>
        <w:t xml:space="preserve"> in most contexts, </w:t>
      </w:r>
      <w:r w:rsidRPr="00B84805">
        <w:rPr>
          <w:rStyle w:val="Style1Char"/>
          <w:highlight w:val="yellow"/>
        </w:rPr>
        <w:t xml:space="preserve">is precatory, </w:t>
      </w:r>
      <w:r w:rsidRPr="00B84805">
        <w:rPr>
          <w:rStyle w:val="Emphasis"/>
          <w:highlight w:val="yellow"/>
        </w:rPr>
        <w:t>not mandatory</w:t>
      </w:r>
      <w:r w:rsidRPr="00FF1D4A">
        <w:rPr>
          <w:sz w:val="16"/>
        </w:rPr>
        <w:t>. –U.S. v. Rogers, 14 Fed.Appx. 303. –Statut 227.</w:t>
      </w:r>
    </w:p>
    <w:p w14:paraId="3B7897FC" w14:textId="77777777" w:rsidR="006D49F5" w:rsidRDefault="006D49F5" w:rsidP="006D49F5"/>
    <w:p w14:paraId="2D136D85" w14:textId="369FD471" w:rsidR="00FB73D2" w:rsidRDefault="00C7204D" w:rsidP="00492A98">
      <w:pPr>
        <w:pStyle w:val="Heading4"/>
        <w:numPr>
          <w:ilvl w:val="0"/>
          <w:numId w:val="14"/>
        </w:numPr>
      </w:pPr>
      <w:r>
        <w:t>The CP doesn’t solve the Azov battalion Advantage - any arms sales legitimize ongoing violence</w:t>
      </w:r>
      <w:r w:rsidR="0060271D">
        <w:t xml:space="preserve"> even if they can solve Russian aggression</w:t>
      </w:r>
    </w:p>
    <w:p w14:paraId="2CA5C998" w14:textId="77777777" w:rsidR="00DC62A9" w:rsidRPr="00DC62A9" w:rsidRDefault="00DC62A9" w:rsidP="00DC62A9"/>
    <w:p w14:paraId="0CAA9395" w14:textId="454CD830" w:rsidR="00FB73D2" w:rsidRPr="00FB73D2" w:rsidRDefault="00FB73D2" w:rsidP="00FB73D2">
      <w:pPr>
        <w:pStyle w:val="Heading4"/>
        <w:ind w:firstLine="360"/>
      </w:pPr>
      <w:r>
        <w:t>5.  Russia</w:t>
      </w:r>
      <w:r w:rsidR="00DC62A9">
        <w:t xml:space="preserve"> will</w:t>
      </w:r>
      <w:r>
        <w:t xml:space="preserve"> ignore criticism and threats from the US </w:t>
      </w:r>
      <w:r>
        <w:rPr>
          <w:b w:val="0"/>
        </w:rPr>
        <w:t>– it’s unpopular, economic security comes first, and they want hegemony</w:t>
      </w:r>
    </w:p>
    <w:p w14:paraId="06EC7880" w14:textId="77777777" w:rsidR="00FB73D2" w:rsidRPr="00DC62A9" w:rsidRDefault="00FB73D2" w:rsidP="00FB73D2">
      <w:r w:rsidRPr="00DC62A9">
        <w:rPr>
          <w:rStyle w:val="Style13ptBold"/>
        </w:rPr>
        <w:t>Rumer and Sokolsky 6/20</w:t>
      </w:r>
      <w:r w:rsidRPr="00DC62A9">
        <w:rPr>
          <w:rStyle w:val="Style13ptBold"/>
          <w:b w:val="0"/>
          <w:sz w:val="22"/>
        </w:rPr>
        <w:t xml:space="preserve"> – Eugene Rumer, a former national intelligence officer for Russia and Eurasia at the U.S. National Intelligence Council, is a senior fellow and the director of Carnegie’s Russia and Eurasia Program. Richard Sokolsky is a nonresident senior fellow in Carnegie’s Russia and Eurasia Program. His work focuses on U.S. policy toward Russia in the wake of the Ukraine crisis. “Thirty Years of U.S. Policy Toward Russia: Can the Vicious Circle Be Broken?” </w:t>
      </w:r>
      <w:r w:rsidRPr="00DC62A9">
        <w:rPr>
          <w:rStyle w:val="Style13ptBold"/>
          <w:b w:val="0"/>
          <w:i/>
          <w:sz w:val="22"/>
        </w:rPr>
        <w:t>Carnegie Endowment for International Peace</w:t>
      </w:r>
      <w:r w:rsidRPr="00DC62A9">
        <w:rPr>
          <w:rStyle w:val="Style13ptBold"/>
          <w:b w:val="0"/>
          <w:sz w:val="22"/>
        </w:rPr>
        <w:t xml:space="preserve">, 6/20/19, Accessed 7/18/19, </w:t>
      </w:r>
      <w:hyperlink r:id="rId59" w:history="1">
        <w:r w:rsidRPr="00DC62A9">
          <w:rPr>
            <w:rStyle w:val="Hyperlink"/>
          </w:rPr>
          <w:t>https://carnegieendowment.org/2019/06/20/thirty-years-of-u.s.-policy-toward-russia-can-vicious-circle-be-broken-pub-79323 //</w:t>
        </w:r>
      </w:hyperlink>
      <w:r w:rsidRPr="00DC62A9">
        <w:t xml:space="preserve"> NS</w:t>
      </w:r>
    </w:p>
    <w:p w14:paraId="38D770E9" w14:textId="77777777" w:rsidR="00FB73D2" w:rsidRPr="00250B89" w:rsidRDefault="00FB73D2" w:rsidP="00FB73D2">
      <w:pPr>
        <w:rPr>
          <w:rStyle w:val="StyleUnderline"/>
        </w:rPr>
      </w:pPr>
      <w:r>
        <w:t xml:space="preserve">First, </w:t>
      </w:r>
      <w:r w:rsidRPr="00B84805">
        <w:rPr>
          <w:rStyle w:val="StyleUnderline"/>
          <w:highlight w:val="yellow"/>
        </w:rPr>
        <w:t>Russia</w:t>
      </w:r>
      <w:r w:rsidRPr="00B84805">
        <w:rPr>
          <w:highlight w:val="yellow"/>
        </w:rPr>
        <w:t xml:space="preserve"> </w:t>
      </w:r>
      <w:r w:rsidRPr="00B84805">
        <w:rPr>
          <w:rStyle w:val="StyleUnderline"/>
          <w:highlight w:val="yellow"/>
        </w:rPr>
        <w:t>wants to develop</w:t>
      </w:r>
      <w:r w:rsidRPr="00250B89">
        <w:rPr>
          <w:rStyle w:val="StyleUnderline"/>
        </w:rPr>
        <w:t xml:space="preserve"> its own</w:t>
      </w:r>
      <w:r>
        <w:t xml:space="preserve"> political and economic </w:t>
      </w:r>
      <w:r w:rsidRPr="00250B89">
        <w:rPr>
          <w:rStyle w:val="StyleUnderline"/>
        </w:rPr>
        <w:t>model</w:t>
      </w:r>
      <w:r w:rsidRPr="00250B89">
        <w:rPr>
          <w:rStyle w:val="Emphasis"/>
        </w:rPr>
        <w:t xml:space="preserve">, </w:t>
      </w:r>
      <w:r w:rsidRPr="00B84805">
        <w:rPr>
          <w:rStyle w:val="Emphasis"/>
          <w:highlight w:val="yellow"/>
        </w:rPr>
        <w:t>free of criticism from the West</w:t>
      </w:r>
      <w:r>
        <w:t xml:space="preserve">. As the Russians struggled in the 1990s to transform their political institutions, they welcomed democracy promotion assistance. But, for many Russians today, the 1990s experience with democracy evokes bad memories. </w:t>
      </w:r>
      <w:r w:rsidRPr="00B84805">
        <w:rPr>
          <w:rStyle w:val="StyleUnderline"/>
          <w:highlight w:val="yellow"/>
        </w:rPr>
        <w:t>They associate democracy</w:t>
      </w:r>
      <w:r w:rsidRPr="00250B89">
        <w:rPr>
          <w:rStyle w:val="StyleUnderline"/>
        </w:rPr>
        <w:t xml:space="preserve"> not just </w:t>
      </w:r>
      <w:r w:rsidRPr="00B84805">
        <w:rPr>
          <w:rStyle w:val="StyleUnderline"/>
          <w:highlight w:val="yellow"/>
        </w:rPr>
        <w:t xml:space="preserve">with chaos </w:t>
      </w:r>
      <w:r w:rsidRPr="00181897">
        <w:rPr>
          <w:rStyle w:val="StyleUnderline"/>
        </w:rPr>
        <w:t xml:space="preserve">and </w:t>
      </w:r>
      <w:r w:rsidRPr="00B84805">
        <w:rPr>
          <w:rStyle w:val="StyleUnderline"/>
          <w:highlight w:val="yellow"/>
        </w:rPr>
        <w:t>corruption</w:t>
      </w:r>
      <w:r w:rsidRPr="00250B89">
        <w:rPr>
          <w:rStyle w:val="StyleUnderline"/>
        </w:rPr>
        <w:t xml:space="preserve">, but with </w:t>
      </w:r>
      <w:r w:rsidRPr="00B84805">
        <w:rPr>
          <w:rStyle w:val="StyleUnderline"/>
          <w:highlight w:val="yellow"/>
        </w:rPr>
        <w:t>economic uncertaint</w:t>
      </w:r>
      <w:r w:rsidRPr="00250B89">
        <w:rPr>
          <w:rStyle w:val="StyleUnderline"/>
        </w:rPr>
        <w:t xml:space="preserve">y </w:t>
      </w:r>
      <w:r w:rsidRPr="00B84805">
        <w:rPr>
          <w:rStyle w:val="StyleUnderline"/>
          <w:highlight w:val="yellow"/>
        </w:rPr>
        <w:t>and</w:t>
      </w:r>
      <w:r w:rsidRPr="00250B89">
        <w:rPr>
          <w:rStyle w:val="StyleUnderline"/>
        </w:rPr>
        <w:t xml:space="preserve"> the country’s economic </w:t>
      </w:r>
      <w:r w:rsidRPr="00B84805">
        <w:rPr>
          <w:rStyle w:val="StyleUnderline"/>
          <w:highlight w:val="yellow"/>
        </w:rPr>
        <w:t>collapse</w:t>
      </w:r>
      <w:r w:rsidRPr="00250B89">
        <w:rPr>
          <w:rStyle w:val="StyleUnderline"/>
        </w:rPr>
        <w:t>.</w:t>
      </w:r>
    </w:p>
    <w:p w14:paraId="3C136D24" w14:textId="77777777" w:rsidR="00FB73D2" w:rsidRDefault="00FB73D2" w:rsidP="00FB73D2">
      <w:r>
        <w:t xml:space="preserve">Thus, </w:t>
      </w:r>
      <w:r w:rsidRPr="00250B89">
        <w:rPr>
          <w:rStyle w:val="StyleUnderline"/>
        </w:rPr>
        <w:t>when Putin began to roll back the democratic advances</w:t>
      </w:r>
      <w:r>
        <w:t xml:space="preserve"> of the previous decade, </w:t>
      </w:r>
      <w:r w:rsidRPr="00250B89">
        <w:rPr>
          <w:rStyle w:val="StyleUnderline"/>
        </w:rPr>
        <w:t xml:space="preserve">he faced little pushback from a </w:t>
      </w:r>
      <w:r w:rsidRPr="00B84805">
        <w:rPr>
          <w:rStyle w:val="StyleUnderline"/>
          <w:highlight w:val="yellow"/>
        </w:rPr>
        <w:t>population</w:t>
      </w:r>
      <w:r w:rsidRPr="00250B89">
        <w:rPr>
          <w:rStyle w:val="StyleUnderline"/>
        </w:rPr>
        <w:t xml:space="preserve"> that first and foremost </w:t>
      </w:r>
      <w:r w:rsidRPr="00B84805">
        <w:rPr>
          <w:rStyle w:val="StyleUnderline"/>
          <w:highlight w:val="yellow"/>
        </w:rPr>
        <w:t>valued economic security</w:t>
      </w:r>
      <w:r>
        <w:t>. Relatively few Russians protested the roll-back, which included eliminating the direct election of regional governors, sharply reducing the independence of the judicial and legislative branches, and bringing the major television networks under Kremlin control.</w:t>
      </w:r>
    </w:p>
    <w:p w14:paraId="504ED764" w14:textId="77777777" w:rsidR="00FB73D2" w:rsidRDefault="00FB73D2" w:rsidP="00FB73D2">
      <w:r>
        <w:t>To be sure, Russians today enjoy more individual liberties than during Soviet times. But by any objective measure, democracy is significantly weaker than it was ten years ago. One basic criterion: is the outcome of elections uncertain? However flawed the 1996 Russian presidential ballot in which Yeltsin won reelection, there was uncertainty about the outcome. There was no uncertainty when Putin ran for reelection in 2004, or when Dmitriy Medvedev, Putin’s designated successor, ran for president this spring.</w:t>
      </w:r>
    </w:p>
    <w:p w14:paraId="7BAA04F2" w14:textId="77777777" w:rsidR="00FB73D2" w:rsidRPr="00250B89" w:rsidRDefault="00FB73D2" w:rsidP="00FB73D2">
      <w:pPr>
        <w:rPr>
          <w:rStyle w:val="Emphasis"/>
        </w:rPr>
      </w:pPr>
      <w:r>
        <w:t xml:space="preserve">In </w:t>
      </w:r>
      <w:r w:rsidRPr="00B84805">
        <w:rPr>
          <w:highlight w:val="yellow"/>
        </w:rPr>
        <w:t>the</w:t>
      </w:r>
      <w:r>
        <w:t xml:space="preserve"> early Putin years, </w:t>
      </w:r>
      <w:r w:rsidRPr="00B84805">
        <w:rPr>
          <w:rStyle w:val="StyleUnderline"/>
          <w:highlight w:val="yellow"/>
        </w:rPr>
        <w:t>Kremlin</w:t>
      </w:r>
      <w:r>
        <w:t xml:space="preserve"> pundits spoke of “managed democracy.” More recently, they have </w:t>
      </w:r>
      <w:r w:rsidRPr="00B84805">
        <w:rPr>
          <w:rStyle w:val="StyleUnderline"/>
          <w:highlight w:val="yellow"/>
        </w:rPr>
        <w:t>talked of “sovereign democracy</w:t>
      </w:r>
      <w:r w:rsidRPr="00B84805">
        <w:rPr>
          <w:highlight w:val="yellow"/>
        </w:rPr>
        <w:t xml:space="preserve">.” </w:t>
      </w:r>
      <w:r w:rsidRPr="00181897">
        <w:rPr>
          <w:rStyle w:val="Emphasis"/>
        </w:rPr>
        <w:t xml:space="preserve">Its key feature appears to be that </w:t>
      </w:r>
      <w:r w:rsidRPr="00B84805">
        <w:rPr>
          <w:rStyle w:val="Emphasis"/>
          <w:highlight w:val="yellow"/>
        </w:rPr>
        <w:t>it is solely up to Russia to decide its form of government</w:t>
      </w:r>
      <w:r w:rsidRPr="00250B89">
        <w:rPr>
          <w:rStyle w:val="Emphasis"/>
        </w:rPr>
        <w:t xml:space="preserve">, </w:t>
      </w:r>
      <w:r w:rsidRPr="00B84805">
        <w:rPr>
          <w:rStyle w:val="Emphasis"/>
          <w:highlight w:val="yellow"/>
        </w:rPr>
        <w:t>without Western interference</w:t>
      </w:r>
      <w:r w:rsidRPr="00250B89">
        <w:rPr>
          <w:rStyle w:val="StyleUnderline"/>
        </w:rPr>
        <w:t xml:space="preserve">. </w:t>
      </w:r>
      <w:r w:rsidRPr="00B84805">
        <w:rPr>
          <w:rStyle w:val="StyleUnderline"/>
          <w:highlight w:val="yellow"/>
        </w:rPr>
        <w:t>The Russians want no lectures</w:t>
      </w:r>
      <w:r w:rsidRPr="00250B89">
        <w:rPr>
          <w:rStyle w:val="StyleUnderline"/>
        </w:rPr>
        <w:t xml:space="preserve">, no advice, </w:t>
      </w:r>
      <w:r w:rsidRPr="00B84805">
        <w:rPr>
          <w:rStyle w:val="StyleUnderline"/>
          <w:highlight w:val="yellow"/>
        </w:rPr>
        <w:t>no criticism</w:t>
      </w:r>
      <w:r w:rsidRPr="00250B89">
        <w:rPr>
          <w:rStyle w:val="StyleUnderline"/>
        </w:rPr>
        <w:t xml:space="preserve"> about how they structure their internal institutions. </w:t>
      </w:r>
      <w:r w:rsidRPr="00250B89">
        <w:t>In their current robust economic</w:t>
      </w:r>
      <w:r>
        <w:t xml:space="preserve"> circumstances, </w:t>
      </w:r>
      <w:r w:rsidRPr="00B84805">
        <w:rPr>
          <w:rStyle w:val="Emphasis"/>
          <w:highlight w:val="yellow"/>
        </w:rPr>
        <w:t>they feel they can ignore any lectures, advice or criticism that the West might offer.</w:t>
      </w:r>
    </w:p>
    <w:p w14:paraId="448CAE27" w14:textId="77777777" w:rsidR="00FB73D2" w:rsidRDefault="00FB73D2" w:rsidP="00FB73D2">
      <w:r>
        <w:t xml:space="preserve">Second, </w:t>
      </w:r>
      <w:r w:rsidRPr="00B84805">
        <w:rPr>
          <w:rStyle w:val="StyleUnderline"/>
          <w:highlight w:val="yellow"/>
        </w:rPr>
        <w:t>Russia wants a sphere of influence</w:t>
      </w:r>
      <w:r w:rsidRPr="00250B89">
        <w:rPr>
          <w:rStyle w:val="StyleUnderline"/>
        </w:rPr>
        <w:t xml:space="preserve"> in the former Soviet space</w:t>
      </w:r>
      <w:r>
        <w:t>. As Russia has regained its strength</w:t>
      </w:r>
      <w:r w:rsidRPr="00250B89">
        <w:rPr>
          <w:rStyle w:val="Emphasis"/>
        </w:rPr>
        <w:t xml:space="preserve">, </w:t>
      </w:r>
      <w:r w:rsidRPr="00B84805">
        <w:rPr>
          <w:rStyle w:val="Emphasis"/>
          <w:highlight w:val="yellow"/>
        </w:rPr>
        <w:t>it has escalated its expectations regarding its neighbors’ policies</w:t>
      </w:r>
      <w:r w:rsidRPr="00250B89">
        <w:rPr>
          <w:rStyle w:val="Emphasis"/>
        </w:rPr>
        <w:t xml:space="preserve"> and behavior</w:t>
      </w:r>
      <w:r>
        <w:t xml:space="preserve">. Moscow does not seek to recreate the Soviet Union, </w:t>
      </w:r>
      <w:r w:rsidRPr="00250B89">
        <w:rPr>
          <w:rStyle w:val="StyleUnderline"/>
        </w:rPr>
        <w:t>but it does seek special deference in the former Soviet space to what it defines as its vital interests</w:t>
      </w:r>
      <w:r>
        <w:t>. President Medvedev recently cited a sphere of influence – or sphere of “privileged interests” – as one of five key principles underlying Russian foreign policy.</w:t>
      </w:r>
    </w:p>
    <w:p w14:paraId="6401D9EB" w14:textId="77777777" w:rsidR="00FB73D2" w:rsidRDefault="00FB73D2" w:rsidP="00FB73D2">
      <w:r>
        <w:t xml:space="preserve">Russia’s stance has become most pointedly evident with regard to how it views the relationships between its neighbors and NATO. </w:t>
      </w:r>
      <w:r w:rsidRPr="00250B89">
        <w:rPr>
          <w:rStyle w:val="StyleUnderline"/>
        </w:rPr>
        <w:t xml:space="preserve">Although the Ukrainian government has sought constructive relations with Moscow in parallel with its pro-European, pro-Euro Atlantic course, </w:t>
      </w:r>
      <w:r w:rsidRPr="00B84805">
        <w:rPr>
          <w:rStyle w:val="Emphasis"/>
          <w:highlight w:val="yellow"/>
        </w:rPr>
        <w:t>the Russians insist the</w:t>
      </w:r>
      <w:r w:rsidRPr="00250B89">
        <w:rPr>
          <w:rStyle w:val="Emphasis"/>
        </w:rPr>
        <w:t xml:space="preserve"> </w:t>
      </w:r>
      <w:r w:rsidRPr="00B84805">
        <w:rPr>
          <w:rStyle w:val="Emphasis"/>
          <w:highlight w:val="yellow"/>
        </w:rPr>
        <w:t xml:space="preserve">Ukrainians make a choice: either </w:t>
      </w:r>
      <w:r w:rsidRPr="00181897">
        <w:rPr>
          <w:rStyle w:val="Emphasis"/>
        </w:rPr>
        <w:t xml:space="preserve">NATO and </w:t>
      </w:r>
      <w:r w:rsidRPr="00B84805">
        <w:rPr>
          <w:rStyle w:val="Emphasis"/>
          <w:highlight w:val="yellow"/>
        </w:rPr>
        <w:t>Europe, or</w:t>
      </w:r>
      <w:r w:rsidRPr="00181897">
        <w:rPr>
          <w:rStyle w:val="Emphasis"/>
        </w:rPr>
        <w:t xml:space="preserve"> good relations with </w:t>
      </w:r>
      <w:r w:rsidRPr="00B84805">
        <w:rPr>
          <w:rStyle w:val="Emphasis"/>
          <w:highlight w:val="yellow"/>
        </w:rPr>
        <w:t>Moscow</w:t>
      </w:r>
      <w:r w:rsidRPr="00250B89">
        <w:rPr>
          <w:rStyle w:val="StyleUnderline"/>
        </w:rPr>
        <w:t>.</w:t>
      </w:r>
      <w:r>
        <w:t xml:space="preserve"> Interestingly, the shrillness of Russian rhetoric only increased after NATO leaders at the April Bucharest summit failed to reach consensus on giving Ukraine a NATO membership action plan.</w:t>
      </w:r>
    </w:p>
    <w:p w14:paraId="05E3BBDC" w14:textId="21874720" w:rsidR="00FB73D2" w:rsidRPr="00FB73D2" w:rsidRDefault="0050582D" w:rsidP="0050582D">
      <w:pPr>
        <w:pStyle w:val="Heading3"/>
      </w:pPr>
      <w:r>
        <w:t>1AR – Leverage Fails</w:t>
      </w:r>
    </w:p>
    <w:p w14:paraId="4E9F6065" w14:textId="77777777" w:rsidR="0050582D" w:rsidRDefault="0050582D" w:rsidP="0050582D">
      <w:pPr>
        <w:pStyle w:val="Heading4"/>
      </w:pPr>
      <w:r>
        <w:t>Leverage fails – empirics prove</w:t>
      </w:r>
    </w:p>
    <w:p w14:paraId="5341D39D" w14:textId="77777777" w:rsidR="0050582D" w:rsidRPr="00C52F30" w:rsidRDefault="0050582D" w:rsidP="0050582D">
      <w:r w:rsidRPr="00C52F30">
        <w:rPr>
          <w:rStyle w:val="Style13ptBold"/>
        </w:rPr>
        <w:t>Pifer 8</w:t>
      </w:r>
      <w:r>
        <w:t xml:space="preserve"> – Steven Pifer is a Nonresident Senior Fellow - Foreign Policy, Center for 21st Century Security and Intelligence, Center on the United States and Europe, Arms Control and Non-Proliferation Initiative. “What Does Russia Want? How Do We Respond?” </w:t>
      </w:r>
      <w:r>
        <w:rPr>
          <w:i/>
        </w:rPr>
        <w:t>Brookings Institute</w:t>
      </w:r>
      <w:r>
        <w:t>, /11/8, Accessed 7/18/19, &lt;</w:t>
      </w:r>
      <w:hyperlink r:id="rId60" w:history="1">
        <w:r w:rsidRPr="008C4BFC">
          <w:rPr>
            <w:rStyle w:val="Hyperlink"/>
          </w:rPr>
          <w:t>https://www.brookings.edu/on-the-record/what-does-russia-want-how-do-we-respond/</w:t>
        </w:r>
      </w:hyperlink>
      <w:r>
        <w:t xml:space="preserve"> &gt; //NS</w:t>
      </w:r>
    </w:p>
    <w:p w14:paraId="1F600E78" w14:textId="77777777" w:rsidR="0050582D" w:rsidRDefault="0050582D" w:rsidP="0050582D">
      <w:r w:rsidRPr="00B84805">
        <w:rPr>
          <w:rStyle w:val="Emphasis"/>
          <w:highlight w:val="yellow"/>
        </w:rPr>
        <w:t>The U</w:t>
      </w:r>
      <w:r w:rsidRPr="00C52F30">
        <w:rPr>
          <w:rStyle w:val="Emphasis"/>
        </w:rPr>
        <w:t xml:space="preserve">nited </w:t>
      </w:r>
      <w:r w:rsidRPr="00B84805">
        <w:rPr>
          <w:rStyle w:val="Emphasis"/>
          <w:highlight w:val="yellow"/>
        </w:rPr>
        <w:t>S</w:t>
      </w:r>
      <w:r w:rsidRPr="00C52F30">
        <w:rPr>
          <w:rStyle w:val="Emphasis"/>
        </w:rPr>
        <w:t xml:space="preserve">tates </w:t>
      </w:r>
      <w:r w:rsidRPr="00B84805">
        <w:rPr>
          <w:rStyle w:val="Emphasis"/>
          <w:highlight w:val="yellow"/>
        </w:rPr>
        <w:t>has neither the interests nor the resources to counterbalance Russia</w:t>
      </w:r>
      <w:r w:rsidRPr="00181897">
        <w:rPr>
          <w:rStyle w:val="Emphasis"/>
        </w:rPr>
        <w:t>’s dominant</w:t>
      </w:r>
      <w:r w:rsidRPr="00C52F30">
        <w:rPr>
          <w:rStyle w:val="Emphasis"/>
        </w:rPr>
        <w:t xml:space="preserve"> </w:t>
      </w:r>
      <w:r w:rsidRPr="00181897">
        <w:rPr>
          <w:rStyle w:val="Emphasis"/>
        </w:rPr>
        <w:t>position</w:t>
      </w:r>
      <w:r>
        <w:t>. Previous American initiatives to compete with Russia, especially by promoting democracy and human rights have proven to be overly ambitious</w:t>
      </w:r>
      <w:r w:rsidRPr="00C52F30">
        <w:rPr>
          <w:rStyle w:val="StyleUnderline"/>
        </w:rPr>
        <w:t xml:space="preserve">. </w:t>
      </w:r>
      <w:r w:rsidRPr="00B84805">
        <w:rPr>
          <w:rStyle w:val="StyleUnderline"/>
          <w:highlight w:val="yellow"/>
        </w:rPr>
        <w:t>U.S.-support</w:t>
      </w:r>
      <w:r>
        <w:t xml:space="preserve">ed energy corridors that bypass Russia have been successful commercially, but </w:t>
      </w:r>
      <w:r w:rsidRPr="00B84805">
        <w:rPr>
          <w:rStyle w:val="Emphasis"/>
          <w:highlight w:val="yellow"/>
        </w:rPr>
        <w:t>have done little to reduce Russian leverage over its neighbors</w:t>
      </w:r>
      <w:r w:rsidRPr="00C52F30">
        <w:rPr>
          <w:rStyle w:val="Emphasis"/>
        </w:rPr>
        <w:t>.</w:t>
      </w:r>
      <w:r>
        <w:t xml:space="preserve"> </w:t>
      </w:r>
      <w:r w:rsidRPr="00B84805">
        <w:rPr>
          <w:rStyle w:val="StyleUnderline"/>
          <w:highlight w:val="yellow"/>
        </w:rPr>
        <w:t>More effective approaches</w:t>
      </w:r>
      <w:r w:rsidRPr="00C52F30">
        <w:rPr>
          <w:rStyle w:val="StyleUnderline"/>
        </w:rPr>
        <w:t xml:space="preserve"> to advancing U.S. interests in the area </w:t>
      </w:r>
      <w:r w:rsidRPr="00B84805">
        <w:rPr>
          <w:rStyle w:val="StyleUnderline"/>
          <w:highlight w:val="yellow"/>
        </w:rPr>
        <w:t>would keep expectations modest,</w:t>
      </w:r>
      <w:r w:rsidRPr="00C52F30">
        <w:rPr>
          <w:rStyle w:val="StyleUnderline"/>
        </w:rPr>
        <w:t xml:space="preserve"> maintain a better balance between U.S. commitments and resources, demonstrate a clearer appreciation of the limits on U.S. capacity to promote transformational change, and take a more cautious tack in promoting U.S. values</w:t>
      </w:r>
      <w:r>
        <w:t>. Demand- rather than supply-driven American engagement would produce better results.</w:t>
      </w:r>
    </w:p>
    <w:p w14:paraId="4317E2AB" w14:textId="0C0C7248" w:rsidR="0050582D" w:rsidRDefault="0050582D" w:rsidP="0050582D">
      <w:pPr>
        <w:pStyle w:val="Heading3"/>
      </w:pPr>
      <w:r>
        <w:t>1AR – CP Inevitable</w:t>
      </w:r>
    </w:p>
    <w:p w14:paraId="065F8222" w14:textId="77777777" w:rsidR="0050582D" w:rsidRDefault="0050582D" w:rsidP="0050582D">
      <w:pPr>
        <w:pStyle w:val="Heading4"/>
      </w:pPr>
      <w:r>
        <w:t>CP inevitable – talks are happening now which means it can’t solve the squo’s violence</w:t>
      </w:r>
    </w:p>
    <w:p w14:paraId="190FF4D2" w14:textId="77777777" w:rsidR="0050582D" w:rsidRPr="00181897" w:rsidRDefault="0050582D" w:rsidP="0050582D">
      <w:r w:rsidRPr="00181897">
        <w:rPr>
          <w:rStyle w:val="Style13ptBold"/>
        </w:rPr>
        <w:t>Radio Svoboda 7/17</w:t>
      </w:r>
      <w:r>
        <w:t xml:space="preserve"> - Radio Svoboda is a multiplatform alternative to Russian state-controlled media, providing audiences in the Russian Federation with informed and accurate news, analysis, and opinion. “Western partners were against my call to Putin, - Zelensky,” </w:t>
      </w:r>
      <w:r>
        <w:rPr>
          <w:i/>
        </w:rPr>
        <w:t>112 International</w:t>
      </w:r>
      <w:r>
        <w:t xml:space="preserve">, 7/17/19, Accessed7/19/19, </w:t>
      </w:r>
      <w:hyperlink r:id="rId61" w:history="1">
        <w:r w:rsidRPr="008C4BFC">
          <w:rPr>
            <w:rStyle w:val="Hyperlink"/>
          </w:rPr>
          <w:t>https://112.international/ukraine-top-news/western-partners-were-against-my-call-to-putin-zelensky-41808.html //</w:t>
        </w:r>
      </w:hyperlink>
      <w:r>
        <w:t xml:space="preserve"> NS</w:t>
      </w:r>
    </w:p>
    <w:p w14:paraId="142FE50C" w14:textId="77777777" w:rsidR="0050582D" w:rsidRDefault="0050582D" w:rsidP="0050582D">
      <w:r w:rsidRPr="00181897">
        <w:rPr>
          <w:rStyle w:val="StyleUnderline"/>
        </w:rPr>
        <w:t xml:space="preserve">President of Ukraine Volodymyr </w:t>
      </w:r>
      <w:r w:rsidRPr="00B84805">
        <w:rPr>
          <w:rStyle w:val="StyleUnderline"/>
          <w:highlight w:val="yellow"/>
        </w:rPr>
        <w:t>Zelinsky</w:t>
      </w:r>
      <w:r w:rsidRPr="00181897">
        <w:rPr>
          <w:rStyle w:val="StyleUnderline"/>
        </w:rPr>
        <w:t xml:space="preserve"> noted that he </w:t>
      </w:r>
      <w:r w:rsidRPr="00B84805">
        <w:rPr>
          <w:rStyle w:val="StyleUnderline"/>
          <w:highlight w:val="yellow"/>
        </w:rPr>
        <w:t>called</w:t>
      </w:r>
      <w:r w:rsidRPr="00181897">
        <w:rPr>
          <w:rStyle w:val="StyleUnderline"/>
        </w:rPr>
        <w:t xml:space="preserve"> President of Russia Vladimir </w:t>
      </w:r>
      <w:r w:rsidRPr="00B84805">
        <w:rPr>
          <w:rStyle w:val="StyleUnderline"/>
          <w:highlight w:val="yellow"/>
        </w:rPr>
        <w:t>Putin</w:t>
      </w:r>
      <w:r w:rsidRPr="00181897">
        <w:rPr>
          <w:rStyle w:val="StyleUnderline"/>
        </w:rPr>
        <w:t xml:space="preserve"> </w:t>
      </w:r>
      <w:r w:rsidRPr="00B84805">
        <w:rPr>
          <w:rStyle w:val="StyleUnderline"/>
          <w:highlight w:val="yellow"/>
        </w:rPr>
        <w:t>because “</w:t>
      </w:r>
      <w:r w:rsidRPr="00181897">
        <w:rPr>
          <w:rStyle w:val="StyleUnderline"/>
        </w:rPr>
        <w:t>first of all</w:t>
      </w:r>
      <w:r w:rsidRPr="00B84805">
        <w:rPr>
          <w:rStyle w:val="StyleUnderline"/>
          <w:highlight w:val="yellow"/>
        </w:rPr>
        <w:t>, it is the issue of Ukraine and its citizens</w:t>
      </w:r>
      <w:r>
        <w:t>”. However, the western partners of Ukraine did not support him as Zelensky reported on Facebook.</w:t>
      </w:r>
    </w:p>
    <w:p w14:paraId="0C72BF26" w14:textId="77777777" w:rsidR="0050582D" w:rsidRDefault="0050582D" w:rsidP="0050582D">
      <w:r>
        <w:t>“You know what is the matter and why it is very difficult (the issue of the end of the war) in Donbas? Because everyone says, perish the thought, if the direct negotiations with Russia take place, the sanctions will be lifted. To be honest, I do not understand such a model. I was sure that sanctions are imposed not due to my talk with the president of the Russian Federation; the sanctions are imposed due to the fact that Crimea was taken away from us and temporarily occupied territories are supported (by Russia),” - the president said.</w:t>
      </w:r>
    </w:p>
    <w:p w14:paraId="291BDAB7" w14:textId="77777777" w:rsidR="0050582D" w:rsidRDefault="0050582D" w:rsidP="0050582D">
      <w:r w:rsidRPr="00181897">
        <w:rPr>
          <w:rStyle w:val="StyleUnderline"/>
        </w:rPr>
        <w:t xml:space="preserve">According to Zelensky, </w:t>
      </w:r>
      <w:r w:rsidRPr="00B84805">
        <w:rPr>
          <w:rStyle w:val="StyleUnderline"/>
          <w:highlight w:val="yellow"/>
        </w:rPr>
        <w:t>he called Putin despite the disapproval</w:t>
      </w:r>
      <w:r w:rsidRPr="00181897">
        <w:rPr>
          <w:rStyle w:val="StyleUnderline"/>
        </w:rPr>
        <w:t xml:space="preserve"> </w:t>
      </w:r>
      <w:r w:rsidRPr="00B84805">
        <w:rPr>
          <w:rStyle w:val="StyleUnderline"/>
          <w:highlight w:val="yellow"/>
        </w:rPr>
        <w:t>from</w:t>
      </w:r>
      <w:r w:rsidRPr="00181897">
        <w:rPr>
          <w:rStyle w:val="StyleUnderline"/>
        </w:rPr>
        <w:t xml:space="preserve"> the side of the </w:t>
      </w:r>
      <w:r w:rsidRPr="00B84805">
        <w:rPr>
          <w:rStyle w:val="StyleUnderline"/>
          <w:highlight w:val="yellow"/>
        </w:rPr>
        <w:t>partners</w:t>
      </w:r>
      <w:r w:rsidRPr="00181897">
        <w:rPr>
          <w:rStyle w:val="StyleUnderline"/>
        </w:rPr>
        <w:t xml:space="preserve"> because “it is the issue, first of all, of Ukraine</w:t>
      </w:r>
      <w:r>
        <w:t>”.</w:t>
      </w:r>
    </w:p>
    <w:p w14:paraId="2CA26404" w14:textId="77777777" w:rsidR="0050582D" w:rsidRDefault="0050582D" w:rsidP="0050582D">
      <w:r>
        <w:t>“All, let’s say, partners of Ukraine are against even my calls to Putin. I decided to call Putin because, first of all, it is an issue of Ukraine, an issue of its citizens. So we should thank our western partners, thank everyone for the support but we should have our own opinion,” Zelensky emphasized.</w:t>
      </w:r>
    </w:p>
    <w:p w14:paraId="6CE3B681" w14:textId="77777777" w:rsidR="0050582D" w:rsidRPr="00181897" w:rsidRDefault="0050582D" w:rsidP="0050582D">
      <w:pPr>
        <w:rPr>
          <w:rStyle w:val="StyleUnderline"/>
        </w:rPr>
      </w:pPr>
      <w:r w:rsidRPr="00181897">
        <w:rPr>
          <w:rStyle w:val="StyleUnderline"/>
        </w:rPr>
        <w:t xml:space="preserve">The president stated that </w:t>
      </w:r>
      <w:r w:rsidRPr="00B84805">
        <w:rPr>
          <w:rStyle w:val="StyleUnderline"/>
          <w:highlight w:val="yellow"/>
        </w:rPr>
        <w:t>he</w:t>
      </w:r>
      <w:r w:rsidRPr="00181897">
        <w:rPr>
          <w:rStyle w:val="StyleUnderline"/>
        </w:rPr>
        <w:t xml:space="preserve"> </w:t>
      </w:r>
      <w:r w:rsidRPr="00B84805">
        <w:rPr>
          <w:rStyle w:val="StyleUnderline"/>
          <w:highlight w:val="yellow"/>
        </w:rPr>
        <w:t>discussed the exchange of the prisoners</w:t>
      </w:r>
      <w:r w:rsidRPr="00181897">
        <w:rPr>
          <w:rStyle w:val="StyleUnderline"/>
        </w:rPr>
        <w:t xml:space="preserve"> in all for all format during the talk with the Russian leader.</w:t>
      </w:r>
    </w:p>
    <w:p w14:paraId="76DD76E2" w14:textId="77777777" w:rsidR="0050582D" w:rsidRDefault="0050582D" w:rsidP="0050582D">
      <w:r>
        <w:t xml:space="preserve">“The president of the Russian Federation has told me that he sees the solution of the issue in the prisoners’ exchange all for all. The point is that the list of all our people, who stay in the occupied territories, does not coincide with the list of people, who control these territories. Let’s return, firstly, those, who are kept in Russia and Crimea and begin with the sailors. </w:t>
      </w:r>
      <w:r w:rsidRPr="00181897">
        <w:rPr>
          <w:rStyle w:val="StyleUnderline"/>
        </w:rPr>
        <w:t>I think it is a normal step for the return of the dialogue and powerful step to cease a war</w:t>
      </w:r>
      <w:r>
        <w:t>,” he stated.</w:t>
      </w:r>
    </w:p>
    <w:p w14:paraId="2926BE67" w14:textId="77777777" w:rsidR="0050582D" w:rsidRPr="00181897" w:rsidRDefault="0050582D" w:rsidP="0050582D">
      <w:pPr>
        <w:rPr>
          <w:rStyle w:val="Emphasis"/>
        </w:rPr>
      </w:pPr>
      <w:r>
        <w:t xml:space="preserve">On July 11, </w:t>
      </w:r>
      <w:r w:rsidRPr="00181897">
        <w:rPr>
          <w:rStyle w:val="StyleUnderline"/>
        </w:rPr>
        <w:t xml:space="preserve">Kremlin reported the first phone conversation between President Volodymyr Zelensky and President Vladimir Putin. </w:t>
      </w:r>
      <w:r w:rsidRPr="00B84805">
        <w:rPr>
          <w:rStyle w:val="Emphasis"/>
          <w:highlight w:val="yellow"/>
        </w:rPr>
        <w:t xml:space="preserve">The talk took place upon the initiative of </w:t>
      </w:r>
      <w:r w:rsidRPr="00181897">
        <w:rPr>
          <w:rStyle w:val="Emphasis"/>
        </w:rPr>
        <w:t xml:space="preserve">the </w:t>
      </w:r>
      <w:r w:rsidRPr="00B84805">
        <w:rPr>
          <w:rStyle w:val="Emphasis"/>
          <w:highlight w:val="yellow"/>
        </w:rPr>
        <w:t xml:space="preserve">Ukrainian </w:t>
      </w:r>
      <w:r w:rsidRPr="00181897">
        <w:rPr>
          <w:rStyle w:val="Emphasis"/>
        </w:rPr>
        <w:t>side.</w:t>
      </w:r>
    </w:p>
    <w:p w14:paraId="7B602C5B" w14:textId="6F2804B4" w:rsidR="002F7E4B" w:rsidRDefault="002F7E4B" w:rsidP="002F7E4B">
      <w:pPr>
        <w:pStyle w:val="Heading2"/>
      </w:pPr>
      <w:r>
        <w:t>Sanctions CP</w:t>
      </w:r>
    </w:p>
    <w:p w14:paraId="6A95B070" w14:textId="77777777" w:rsidR="002F7E4B" w:rsidRDefault="002F7E4B" w:rsidP="002F7E4B">
      <w:pPr>
        <w:pStyle w:val="Heading3"/>
      </w:pPr>
      <w:r>
        <w:t>2AC — Sanctions Counterplan</w:t>
      </w:r>
    </w:p>
    <w:p w14:paraId="0B9EA689" w14:textId="77777777" w:rsidR="002F7E4B" w:rsidRDefault="002F7E4B" w:rsidP="002F7E4B">
      <w:pPr>
        <w:pStyle w:val="Heading4"/>
      </w:pPr>
      <w:r>
        <w:t>Russia is prepared for sanctions – it emboldens them</w:t>
      </w:r>
    </w:p>
    <w:p w14:paraId="6067942F" w14:textId="77777777" w:rsidR="002F7E4B" w:rsidRPr="00221E43" w:rsidRDefault="002F7E4B" w:rsidP="002F7E4B">
      <w:pPr>
        <w:rPr>
          <w:rStyle w:val="Style13ptBold"/>
          <w:b w:val="0"/>
          <w:bCs w:val="0"/>
        </w:rPr>
      </w:pPr>
      <w:r>
        <w:rPr>
          <w:rStyle w:val="Style13ptBold"/>
        </w:rPr>
        <w:t>Weir 18</w:t>
      </w:r>
      <w:r>
        <w:t xml:space="preserve">. Fred Weir has been the Monitor's Moscow correspondent, covering Russia and the former Soviet Union, since 1998. He's traveled over much of that vast territory, reporting on stories ranging from Russia's financial crash to the war in Chechnya, creeping Islamization in central Asia, Russia's demographic crisis, the rise of Vladimir Putin and his repeated returns to the Kremlin, and the ups and downs of US-Russia relations. Fred holds an honors B.A. in European history from the University of Toronto and a teaching degree from the Ontario College of Education. He previously wrote for outlets such as Canadian Press, the Hindustan Times, The Independent, and the South China Morning Post, [“Why Russia isn’t flinching at snowballing US sanctions”, 8-29-18, </w:t>
      </w:r>
      <w:r>
        <w:rPr>
          <w:i/>
          <w:iCs/>
        </w:rPr>
        <w:t>The Christian Science Monitor</w:t>
      </w:r>
      <w:r>
        <w:t xml:space="preserve">, Accessed 7/18/19, URL: </w:t>
      </w:r>
      <w:hyperlink r:id="rId62" w:history="1">
        <w:r>
          <w:rPr>
            <w:rStyle w:val="Hyperlink"/>
          </w:rPr>
          <w:t>https://www.csmonitor.com/World/Europe/2018/0829/Why-Russia-isn-t-flinching-at-snowballing-US-sanctions</w:t>
        </w:r>
      </w:hyperlink>
      <w:r>
        <w:t>] RN</w:t>
      </w:r>
    </w:p>
    <w:p w14:paraId="00ACB4AE" w14:textId="77777777" w:rsidR="002F7E4B" w:rsidRPr="001017B6" w:rsidRDefault="002F7E4B" w:rsidP="002F7E4B">
      <w:pPr>
        <w:rPr>
          <w:rStyle w:val="StyleUnderline"/>
        </w:rPr>
      </w:pPr>
      <w:r w:rsidRPr="00B84805">
        <w:rPr>
          <w:rStyle w:val="StyleUnderline"/>
          <w:highlight w:val="yellow"/>
        </w:rPr>
        <w:t>Russians have been living with escalating US sanctions for</w:t>
      </w:r>
      <w:r w:rsidRPr="001017B6">
        <w:rPr>
          <w:rStyle w:val="StyleUnderline"/>
        </w:rPr>
        <w:t xml:space="preserve"> more than </w:t>
      </w:r>
      <w:r w:rsidRPr="00B84805">
        <w:rPr>
          <w:rStyle w:val="StyleUnderline"/>
          <w:highlight w:val="yellow"/>
        </w:rPr>
        <w:t>four years</w:t>
      </w:r>
      <w:r w:rsidRPr="001017B6">
        <w:rPr>
          <w:rStyle w:val="StyleUnderline"/>
        </w:rPr>
        <w:t>. For many, it's become a dismal fact of life, like the Moscow weather.</w:t>
      </w:r>
    </w:p>
    <w:p w14:paraId="7C9C365F" w14:textId="77777777" w:rsidR="002F7E4B" w:rsidRPr="001017B6" w:rsidRDefault="002F7E4B" w:rsidP="002F7E4B">
      <w:pPr>
        <w:rPr>
          <w:rStyle w:val="StyleUnderline"/>
        </w:rPr>
      </w:pPr>
      <w:r>
        <w:t xml:space="preserve">And this week, a new wave of US sanctions hit Russia, with more in the pipeline. </w:t>
      </w:r>
      <w:r w:rsidRPr="001017B6">
        <w:rPr>
          <w:rStyle w:val="StyleUnderline"/>
        </w:rPr>
        <w:t xml:space="preserve">But while there's little sign that the American deluge will abate any time soon, </w:t>
      </w:r>
      <w:r w:rsidRPr="00B84805">
        <w:rPr>
          <w:rStyle w:val="StyleUnderline"/>
          <w:highlight w:val="yellow"/>
        </w:rPr>
        <w:t>Russia seems to be better prepared than ever before to weather the storm</w:t>
      </w:r>
      <w:r w:rsidRPr="001017B6">
        <w:rPr>
          <w:rStyle w:val="StyleUnderline"/>
        </w:rPr>
        <w:t>.</w:t>
      </w:r>
    </w:p>
    <w:p w14:paraId="0FDEDF70" w14:textId="77777777" w:rsidR="002F7E4B" w:rsidRDefault="002F7E4B" w:rsidP="002F7E4B">
      <w:r>
        <w:t>Many things have changed since the United States and its Western allies imposed comprehensive economic measures against Russia's Kremlin-friendly oligarchs and state corporations back in 2014. Those were meant to punish Moscow for its annexation of Crimea and force it to change its behavior in Ukraine, and the Europeans remain on board.</w:t>
      </w:r>
    </w:p>
    <w:p w14:paraId="742E938A" w14:textId="77777777" w:rsidR="002F7E4B" w:rsidRDefault="002F7E4B" w:rsidP="002F7E4B">
      <w:r>
        <w:t>But the US is basically going it alone with its new sanctions, which seem aimed at a wide variety of alleged Russian misdeeds. The latest salvo bans certain technology exports to Russia over the attempted nerve gas poisoning of former double agent Sergei Skripal and his daughter in England last March. It also promises much tougher measures if Russia doesn't certify that it has stopped using chemical weapons and allow on-the-ground inspections by November.</w:t>
      </w:r>
    </w:p>
    <w:p w14:paraId="39DF1CC1" w14:textId="77777777" w:rsidR="002F7E4B" w:rsidRDefault="002F7E4B" w:rsidP="002F7E4B">
      <w:r>
        <w:t>A more serious battery of measures, which aims to punish Russia for its alleged election interference in the US, is pending. It would block US investments in Russian energy projects and effectively ban major Russian banks from conducting transactions in US dollars. Russian Prime Minister Dmitry Medvedev has admitted those measures might really hurt, calling them “a declaration of economic war” against Russia.</w:t>
      </w:r>
    </w:p>
    <w:p w14:paraId="3F5EE943" w14:textId="77777777" w:rsidR="002F7E4B" w:rsidRDefault="002F7E4B" w:rsidP="002F7E4B">
      <w:r>
        <w:t xml:space="preserve"> “The Europeans can still tell the Kremlin that, if it changes certain behaviors connected with Ukraine, their sanctions will come off and things can return to normal,” says Fyodor Lukyanov, editor of Russia in Global Affairs, a leading Moscow foreign policy journal. “But all these waves of US sanctions seem directed against just about everything Russia is doing, or allegedly doing, in every way. Basically, if Russia wanted to convince the US that its behavior is changing enough to remove the sanctions, we would have to agree to totally overhaul our foreign policy, admit we were wrong about everything and, well, give up. That's probably too much to ask from any country, but particularly Russia.”</w:t>
      </w:r>
    </w:p>
    <w:p w14:paraId="37277E51" w14:textId="77777777" w:rsidR="002F7E4B" w:rsidRPr="001017B6" w:rsidRDefault="002F7E4B" w:rsidP="002F7E4B">
      <w:pPr>
        <w:rPr>
          <w:rStyle w:val="StyleUnderline"/>
        </w:rPr>
      </w:pPr>
      <w:r>
        <w:t xml:space="preserve">Mr. Lukyanov says that there is little Russia can do to retaliate against the US, despite brave talk of tit-for-tat sanctions from the Russian Foreign Ministry. </w:t>
      </w:r>
      <w:r w:rsidRPr="001017B6">
        <w:rPr>
          <w:rStyle w:val="StyleUnderline"/>
        </w:rPr>
        <w:t xml:space="preserve">But simultaneous </w:t>
      </w:r>
      <w:r w:rsidRPr="00B84805">
        <w:rPr>
          <w:rStyle w:val="StyleUnderline"/>
          <w:highlight w:val="yellow"/>
        </w:rPr>
        <w:t>US attempts to sanction</w:t>
      </w:r>
      <w:r w:rsidRPr="001017B6">
        <w:rPr>
          <w:rStyle w:val="StyleUnderline"/>
        </w:rPr>
        <w:t xml:space="preserve"> Iran and Turkey, while threatening Europeans with “secondary sanctions” if they do not comply with US demands, </w:t>
      </w:r>
      <w:r w:rsidRPr="00B84805">
        <w:rPr>
          <w:rStyle w:val="StyleUnderline"/>
          <w:highlight w:val="yellow"/>
        </w:rPr>
        <w:t>does create many new opportunities for Russia to win sympathy from other countries</w:t>
      </w:r>
      <w:r w:rsidRPr="001017B6">
        <w:rPr>
          <w:rStyle w:val="StyleUnderline"/>
        </w:rPr>
        <w:t xml:space="preserve"> </w:t>
      </w:r>
      <w:r w:rsidRPr="00B84805">
        <w:rPr>
          <w:rStyle w:val="StyleUnderline"/>
          <w:highlight w:val="yellow"/>
        </w:rPr>
        <w:t>and bypass US measures that did not exist four years ago</w:t>
      </w:r>
      <w:r w:rsidRPr="001017B6">
        <w:rPr>
          <w:rStyle w:val="StyleUnderline"/>
        </w:rPr>
        <w:t>.</w:t>
      </w:r>
    </w:p>
    <w:p w14:paraId="0125AE24" w14:textId="77777777" w:rsidR="002F7E4B" w:rsidRPr="001017B6" w:rsidRDefault="002F7E4B" w:rsidP="002F7E4B">
      <w:pPr>
        <w:rPr>
          <w:rStyle w:val="StyleUnderline"/>
        </w:rPr>
      </w:pPr>
      <w:r w:rsidRPr="001017B6">
        <w:rPr>
          <w:rStyle w:val="StyleUnderline"/>
        </w:rPr>
        <w:t xml:space="preserve">“The </w:t>
      </w:r>
      <w:r w:rsidRPr="00B84805">
        <w:rPr>
          <w:rStyle w:val="StyleUnderline"/>
          <w:highlight w:val="yellow"/>
        </w:rPr>
        <w:t>main mood in Moscow is</w:t>
      </w:r>
      <w:r w:rsidRPr="001017B6">
        <w:rPr>
          <w:rStyle w:val="StyleUnderline"/>
        </w:rPr>
        <w:t xml:space="preserve"> that we </w:t>
      </w:r>
      <w:r w:rsidRPr="00B84805">
        <w:rPr>
          <w:rStyle w:val="StyleUnderline"/>
          <w:highlight w:val="yellow"/>
        </w:rPr>
        <w:t>need to be patient</w:t>
      </w:r>
      <w:r w:rsidRPr="001017B6">
        <w:rPr>
          <w:rStyle w:val="StyleUnderline"/>
        </w:rPr>
        <w:t xml:space="preserve">, we need to be wise, </w:t>
      </w:r>
      <w:r w:rsidRPr="00B84805">
        <w:rPr>
          <w:rStyle w:val="StyleUnderline"/>
          <w:highlight w:val="yellow"/>
        </w:rPr>
        <w:t>and</w:t>
      </w:r>
      <w:r w:rsidRPr="001017B6">
        <w:rPr>
          <w:rStyle w:val="StyleUnderline"/>
        </w:rPr>
        <w:t xml:space="preserve"> we </w:t>
      </w:r>
      <w:r w:rsidRPr="00B84805">
        <w:rPr>
          <w:rStyle w:val="StyleUnderline"/>
          <w:highlight w:val="yellow"/>
        </w:rPr>
        <w:t>need to survive this</w:t>
      </w:r>
      <w:r w:rsidRPr="001017B6">
        <w:rPr>
          <w:rStyle w:val="StyleUnderline"/>
        </w:rPr>
        <w:t>,” he says.</w:t>
      </w:r>
    </w:p>
    <w:p w14:paraId="1D963DD9" w14:textId="77777777" w:rsidR="002F7E4B" w:rsidRDefault="002F7E4B" w:rsidP="002F7E4B">
      <w:r>
        <w:t>Restored finances, bolstered economy</w:t>
      </w:r>
    </w:p>
    <w:p w14:paraId="27CF6C1A" w14:textId="77777777" w:rsidR="002F7E4B" w:rsidRDefault="002F7E4B" w:rsidP="002F7E4B">
      <w:r>
        <w:t>The key Russian response appears to be the economic equivalent of circling the wagons. During the course of this year the Russian Central Bank has unloaded most of its US Treasury bonds, about $85 billion worth, and appears to be stockpiling gold as a hedge against future isolation. Thanks to the rising price of oil, the Russian state's main source of international revenue, its foreign currency reserves are a healthy $450 billion. And Russia's once-depeleted National Wealth Fund is now reportedly back up to about $75 billion.</w:t>
      </w:r>
    </w:p>
    <w:p w14:paraId="5B72DE40" w14:textId="77777777" w:rsidR="002F7E4B" w:rsidRDefault="002F7E4B" w:rsidP="002F7E4B">
      <w:r>
        <w:t>Long-suffering Russian consumers have paid the price for bolstering the country's war chest. The Central Bank has consistently declined to intervene to support the ruble, letting the national currency sink from around 30 per dollar before the crisis began five years ago to almost 70 today. High inflation rates, which threatened social stability early in the crisis, have been beaten down to near-historic lows – currently around 2.5 percent – again at the expense of average Russians. The Central Bank's base interest rate is just under 8 percent, but consumer loans start at upwards of 12 percent, making it very difficult to start a business or make home improvements.</w:t>
      </w:r>
    </w:p>
    <w:p w14:paraId="60C5134E" w14:textId="77777777" w:rsidR="002F7E4B" w:rsidRDefault="002F7E4B" w:rsidP="002F7E4B">
      <w:r>
        <w:t>But government finances are in good order, and a new value-added tax intended to kick in next year will add about $50 billion in annual revenue. Other unpopular measures, such the controversial pension reform, may test the limits of public patience but will strengthen the Kremlin's ability to withstand any coming external storms.</w:t>
      </w:r>
    </w:p>
    <w:p w14:paraId="0382759A" w14:textId="77777777" w:rsidR="002F7E4B" w:rsidRPr="001017B6" w:rsidRDefault="002F7E4B" w:rsidP="002F7E4B">
      <w:pPr>
        <w:rPr>
          <w:rStyle w:val="StyleUnderline"/>
        </w:rPr>
      </w:pPr>
      <w:r w:rsidRPr="001017B6">
        <w:rPr>
          <w:rStyle w:val="StyleUnderline"/>
        </w:rPr>
        <w:t xml:space="preserve">Russia may be </w:t>
      </w:r>
      <w:r w:rsidRPr="00B84805">
        <w:rPr>
          <w:rStyle w:val="StyleUnderline"/>
          <w:highlight w:val="yellow"/>
        </w:rPr>
        <w:t>better prepared for a long-term economic standoff</w:t>
      </w:r>
      <w:r w:rsidRPr="001017B6">
        <w:rPr>
          <w:rStyle w:val="StyleUnderline"/>
        </w:rPr>
        <w:t xml:space="preserve"> with the US </w:t>
      </w:r>
      <w:r w:rsidRPr="00B84805">
        <w:rPr>
          <w:rStyle w:val="StyleUnderline"/>
          <w:highlight w:val="yellow"/>
        </w:rPr>
        <w:t>in other ways too</w:t>
      </w:r>
      <w:r w:rsidRPr="001017B6">
        <w:rPr>
          <w:rStyle w:val="StyleUnderline"/>
        </w:rPr>
        <w:t xml:space="preserve">. The </w:t>
      </w:r>
      <w:r w:rsidRPr="00B84805">
        <w:rPr>
          <w:rStyle w:val="StyleUnderline"/>
          <w:highlight w:val="yellow"/>
        </w:rPr>
        <w:t>country's agricultural sector is booming in part due to the war of sanctions and counter-sanctions</w:t>
      </w:r>
      <w:r w:rsidRPr="001017B6">
        <w:rPr>
          <w:rStyle w:val="StyleUnderline"/>
        </w:rPr>
        <w:t>. To defend against the possibility of being cut out of the SWIFT international bank transfer system, Russia devised its own independent network to bypass international payment systems. It's still a work in progress, and has zero traction outside of Russia, but millions of Russian pensioners and public employees now receive their payments via the new Mir card.</w:t>
      </w:r>
    </w:p>
    <w:p w14:paraId="3EE63564" w14:textId="77777777" w:rsidR="002F7E4B" w:rsidRPr="001017B6" w:rsidRDefault="002F7E4B" w:rsidP="002F7E4B">
      <w:pPr>
        <w:rPr>
          <w:rStyle w:val="StyleUnderline"/>
        </w:rPr>
      </w:pPr>
      <w:r w:rsidRPr="001017B6">
        <w:rPr>
          <w:rStyle w:val="StyleUnderline"/>
        </w:rPr>
        <w:t xml:space="preserve">Available evidence suggests </w:t>
      </w:r>
      <w:r w:rsidRPr="00B84805">
        <w:rPr>
          <w:rStyle w:val="StyleUnderline"/>
          <w:highlight w:val="yellow"/>
        </w:rPr>
        <w:t>that Russians are willing to endure a fair amount of pain if they believe it's the patriotic thing to do</w:t>
      </w:r>
      <w:r w:rsidRPr="001017B6">
        <w:rPr>
          <w:rStyle w:val="StyleUnderline"/>
        </w:rPr>
        <w:t>. According to a new Pew poll, they are about evenly divided on whether the sanctions are hurting their economy or not. But the same poll found that eight in ten Russians have at least some confidence in Vladimir Putin's conduct of international affairs, with 58 percent expressing “a lot of confidence.”</w:t>
      </w:r>
    </w:p>
    <w:p w14:paraId="209B09C2" w14:textId="77777777" w:rsidR="002F7E4B" w:rsidRPr="001017B6" w:rsidRDefault="002F7E4B" w:rsidP="002F7E4B">
      <w:pPr>
        <w:rPr>
          <w:rStyle w:val="StyleUnderline"/>
        </w:rPr>
      </w:pPr>
      <w:r w:rsidRPr="001017B6">
        <w:rPr>
          <w:rStyle w:val="StyleUnderline"/>
        </w:rPr>
        <w:t xml:space="preserve">“Russia has plenty of reasons for social unrest, but </w:t>
      </w:r>
      <w:r w:rsidRPr="00B84805">
        <w:rPr>
          <w:rStyle w:val="StyleUnderline"/>
          <w:highlight w:val="yellow"/>
        </w:rPr>
        <w:t>sanctions only help Putin</w:t>
      </w:r>
      <w:r w:rsidRPr="001017B6">
        <w:rPr>
          <w:rStyle w:val="StyleUnderline"/>
        </w:rPr>
        <w:t xml:space="preserve">,” says Sergei Markov, a former Putin adviser. “If history shows anything, it is that </w:t>
      </w:r>
      <w:r w:rsidRPr="00B84805">
        <w:rPr>
          <w:rStyle w:val="StyleUnderline"/>
          <w:highlight w:val="yellow"/>
        </w:rPr>
        <w:t>Russians will always unite to resist outside pressure. It's when we are at our best</w:t>
      </w:r>
      <w:r w:rsidRPr="001017B6">
        <w:rPr>
          <w:rStyle w:val="StyleUnderline"/>
        </w:rPr>
        <w:t>.”</w:t>
      </w:r>
    </w:p>
    <w:p w14:paraId="76D21570" w14:textId="77777777" w:rsidR="002F7E4B" w:rsidRDefault="002F7E4B" w:rsidP="002F7E4B">
      <w:pPr>
        <w:pStyle w:val="Heading4"/>
      </w:pPr>
      <w:r>
        <w:t>Sanctions on Russia just improves their economy</w:t>
      </w:r>
    </w:p>
    <w:p w14:paraId="748D7234" w14:textId="77777777" w:rsidR="002F7E4B" w:rsidRPr="00F16FFB" w:rsidRDefault="002F7E4B" w:rsidP="002F7E4B">
      <w:pPr>
        <w:rPr>
          <w:rStyle w:val="Style13ptBold"/>
          <w:b w:val="0"/>
          <w:bCs w:val="0"/>
        </w:rPr>
      </w:pPr>
      <w:r>
        <w:rPr>
          <w:rStyle w:val="Style13ptBold"/>
        </w:rPr>
        <w:t>Harper 18</w:t>
      </w:r>
      <w:r>
        <w:t xml:space="preserve">. Jo Harper writes about Poland, business and politics. He is a writer and reporter based in both Warsaw and Cologne. He is the author of a recent book on foreign media coverage of Polish politics and contribute to the BBC, Politico and Deutsche Welle among others mainly on Polish issues, [“Do sanctions against Russia work?], 11-22-18, </w:t>
      </w:r>
      <w:r>
        <w:rPr>
          <w:i/>
          <w:iCs/>
        </w:rPr>
        <w:t>Deutsche Welle</w:t>
      </w:r>
      <w:r>
        <w:t xml:space="preserve">, Accessed 7-18-19, URL: </w:t>
      </w:r>
      <w:hyperlink r:id="rId63" w:history="1">
        <w:r>
          <w:rPr>
            <w:rStyle w:val="Hyperlink"/>
          </w:rPr>
          <w:t>https://www.dw.com/en/do-sanctions-against-russia-work/a-46407184</w:t>
        </w:r>
      </w:hyperlink>
      <w:r>
        <w:t>] RN</w:t>
      </w:r>
    </w:p>
    <w:p w14:paraId="7163334B" w14:textId="77777777" w:rsidR="002F7E4B" w:rsidRPr="00F16FFB" w:rsidRDefault="002F7E4B" w:rsidP="002F7E4B">
      <w:pPr>
        <w:rPr>
          <w:rStyle w:val="StyleUnderline"/>
        </w:rPr>
      </w:pPr>
      <w:r w:rsidRPr="00B84805">
        <w:rPr>
          <w:rStyle w:val="StyleUnderline"/>
          <w:highlight w:val="yellow"/>
        </w:rPr>
        <w:t>Russia has done much to insulate itself from sanctions</w:t>
      </w:r>
      <w:r w:rsidRPr="00F16FFB">
        <w:rPr>
          <w:rStyle w:val="StyleUnderline"/>
        </w:rPr>
        <w:t>, but the government's forecasts of growth of over 3 percent by 2021 are in doubt.</w:t>
      </w:r>
    </w:p>
    <w:p w14:paraId="05B3AE93" w14:textId="77777777" w:rsidR="002F7E4B" w:rsidRDefault="002F7E4B" w:rsidP="002F7E4B">
      <w:r>
        <w:t>Western sanctions have played a key factor over the past four years, the study by Bloomberg Economics said. "Part of the gap is likely to reflect the enduring impact of sanctions both imposed and threatened over the last five years," Scott Johnson, an analyst at Bloomberg Economics, said.</w:t>
      </w:r>
    </w:p>
    <w:p w14:paraId="593CE749" w14:textId="77777777" w:rsidR="002F7E4B" w:rsidRDefault="002F7E4B" w:rsidP="002F7E4B">
      <w:r>
        <w:t>Inflation-targeting</w:t>
      </w:r>
    </w:p>
    <w:p w14:paraId="1081C9F8" w14:textId="77777777" w:rsidR="002F7E4B" w:rsidRPr="00F16FFB" w:rsidRDefault="002F7E4B" w:rsidP="002F7E4B">
      <w:pPr>
        <w:rPr>
          <w:rStyle w:val="StyleUnderline"/>
        </w:rPr>
      </w:pPr>
      <w:r w:rsidRPr="00F16FFB">
        <w:rPr>
          <w:rStyle w:val="StyleUnderline"/>
        </w:rPr>
        <w:t xml:space="preserve">But the </w:t>
      </w:r>
      <w:r w:rsidRPr="00B84805">
        <w:rPr>
          <w:rStyle w:val="StyleUnderline"/>
          <w:highlight w:val="yellow"/>
        </w:rPr>
        <w:t>6 percent gap is also due to other factors</w:t>
      </w:r>
      <w:r w:rsidRPr="00F16FFB">
        <w:rPr>
          <w:rStyle w:val="StyleUnderline"/>
        </w:rPr>
        <w:t>, such as the central bank's inflation-targeting strategy and the pessimism that has hit most emerging markets.</w:t>
      </w:r>
    </w:p>
    <w:p w14:paraId="5E2DD887" w14:textId="77777777" w:rsidR="002F7E4B" w:rsidRDefault="002F7E4B" w:rsidP="002F7E4B">
      <w:r>
        <w:t>''In a short term, the impact of oil prices is much more important for Russia than any sanctions,'' said Sergey Khestanov, a professor at the Russian Presidential Academy of National Economy and Public Administration (RANEPA) . Oil income makes up 40 percent of federal budget revenues and is trading at its highest level in more than four years.</w:t>
      </w:r>
    </w:p>
    <w:p w14:paraId="1FD89E0B" w14:textId="77777777" w:rsidR="002F7E4B" w:rsidRPr="00F16FFB" w:rsidRDefault="002F7E4B" w:rsidP="002F7E4B">
      <w:pPr>
        <w:rPr>
          <w:rStyle w:val="StyleUnderline"/>
        </w:rPr>
      </w:pPr>
      <w:r w:rsidRPr="00B84805">
        <w:rPr>
          <w:rStyle w:val="StyleUnderline"/>
          <w:highlight w:val="yellow"/>
        </w:rPr>
        <w:t>Russia has also been helped by the collapse</w:t>
      </w:r>
      <w:r w:rsidRPr="00F16FFB">
        <w:rPr>
          <w:rStyle w:val="StyleUnderline"/>
        </w:rPr>
        <w:t xml:space="preserve"> in the ruble, </w:t>
      </w:r>
      <w:r w:rsidRPr="00B84805">
        <w:rPr>
          <w:rStyle w:val="StyleUnderline"/>
          <w:highlight w:val="yellow"/>
        </w:rPr>
        <w:t>which has boosted export revenues</w:t>
      </w:r>
      <w:r w:rsidRPr="00F16FFB">
        <w:rPr>
          <w:rStyle w:val="StyleUnderline"/>
        </w:rPr>
        <w:t>.</w:t>
      </w:r>
    </w:p>
    <w:p w14:paraId="5433CE28" w14:textId="77777777" w:rsidR="002F7E4B" w:rsidRPr="00F16FFB" w:rsidRDefault="002F7E4B" w:rsidP="002F7E4B">
      <w:pPr>
        <w:rPr>
          <w:rStyle w:val="StyleUnderline"/>
        </w:rPr>
      </w:pPr>
      <w:r w:rsidRPr="00F16FFB">
        <w:rPr>
          <w:rStyle w:val="StyleUnderline"/>
        </w:rPr>
        <w:t>Russian economy adjusts</w:t>
      </w:r>
    </w:p>
    <w:p w14:paraId="6278BD47" w14:textId="77777777" w:rsidR="002F7E4B" w:rsidRPr="00F16FFB" w:rsidRDefault="002F7E4B" w:rsidP="002F7E4B">
      <w:pPr>
        <w:rPr>
          <w:rStyle w:val="StyleUnderline"/>
        </w:rPr>
      </w:pPr>
      <w:r w:rsidRPr="00F16FFB">
        <w:rPr>
          <w:rStyle w:val="StyleUnderline"/>
        </w:rPr>
        <w:t xml:space="preserve">The Bank of Russia said this week it expected </w:t>
      </w:r>
      <w:r w:rsidRPr="00B84805">
        <w:rPr>
          <w:rStyle w:val="StyleUnderline"/>
          <w:highlight w:val="yellow"/>
        </w:rPr>
        <w:t>the impact of possible new US sanctions on Russia's economy would be smaller than it was in 2014-2015</w:t>
      </w:r>
      <w:r w:rsidRPr="00F16FFB">
        <w:rPr>
          <w:rStyle w:val="StyleUnderline"/>
        </w:rPr>
        <w:t>.</w:t>
      </w:r>
    </w:p>
    <w:p w14:paraId="4D024A72" w14:textId="77777777" w:rsidR="002F7E4B" w:rsidRPr="00F16FFB" w:rsidRDefault="002F7E4B" w:rsidP="002F7E4B">
      <w:pPr>
        <w:rPr>
          <w:rStyle w:val="StyleUnderline"/>
        </w:rPr>
      </w:pPr>
      <w:r w:rsidRPr="00F16FFB">
        <w:rPr>
          <w:rStyle w:val="StyleUnderline"/>
        </w:rPr>
        <w:t xml:space="preserve">"We are not willing to argue that all the negative effects [of possible new sanctions], which we may face, will affect us in a painless manner, and that it will not have any impact on the Russian economy," the director of the bank's Research and Forecasting Department, Alexander Morozov, said in a statement. "This is certainly not the case. But </w:t>
      </w:r>
      <w:r w:rsidRPr="00B84805">
        <w:rPr>
          <w:rStyle w:val="StyleUnderline"/>
          <w:highlight w:val="yellow"/>
        </w:rPr>
        <w:t xml:space="preserve">the effect cannot be overestimated since in most of the scenarios it will be much less than the one we observed in </w:t>
      </w:r>
      <w:r w:rsidRPr="00F16FFB">
        <w:rPr>
          <w:rStyle w:val="StyleUnderline"/>
        </w:rPr>
        <w:t>20</w:t>
      </w:r>
      <w:r w:rsidRPr="00B84805">
        <w:rPr>
          <w:rStyle w:val="StyleUnderline"/>
          <w:highlight w:val="yellow"/>
        </w:rPr>
        <w:t>14-</w:t>
      </w:r>
      <w:r w:rsidRPr="00F16FFB">
        <w:rPr>
          <w:rStyle w:val="StyleUnderline"/>
        </w:rPr>
        <w:t>20</w:t>
      </w:r>
      <w:r w:rsidRPr="00B84805">
        <w:rPr>
          <w:rStyle w:val="StyleUnderline"/>
          <w:highlight w:val="yellow"/>
        </w:rPr>
        <w:t>15</w:t>
      </w:r>
      <w:r w:rsidRPr="00F16FFB">
        <w:rPr>
          <w:rStyle w:val="StyleUnderline"/>
        </w:rPr>
        <w:t>."</w:t>
      </w:r>
    </w:p>
    <w:p w14:paraId="6BEEE8B4" w14:textId="77777777" w:rsidR="002F7E4B" w:rsidRDefault="002F7E4B" w:rsidP="002F7E4B">
      <w:r>
        <w:t>Countereffects</w:t>
      </w:r>
    </w:p>
    <w:p w14:paraId="476233CE" w14:textId="77777777" w:rsidR="002F7E4B" w:rsidRPr="00F16FFB" w:rsidRDefault="002F7E4B" w:rsidP="002F7E4B">
      <w:pPr>
        <w:rPr>
          <w:rStyle w:val="StyleUnderline"/>
        </w:rPr>
      </w:pPr>
      <w:r w:rsidRPr="00B84805">
        <w:rPr>
          <w:rStyle w:val="StyleUnderline"/>
          <w:highlight w:val="yellow"/>
        </w:rPr>
        <w:t xml:space="preserve">One side effect has been to induce the central bank to create reserves, </w:t>
      </w:r>
      <w:r w:rsidRPr="00B84805">
        <w:rPr>
          <w:rStyle w:val="StyleUnderline"/>
          <w:bCs/>
          <w:highlight w:val="yellow"/>
        </w:rPr>
        <w:t>making the Russian economy more stable after</w:t>
      </w:r>
      <w:r w:rsidRPr="00F16FFB">
        <w:rPr>
          <w:rStyle w:val="StyleUnderline"/>
          <w:bCs/>
        </w:rPr>
        <w:t xml:space="preserve"> the </w:t>
      </w:r>
      <w:r w:rsidRPr="00B84805">
        <w:rPr>
          <w:rStyle w:val="StyleUnderline"/>
          <w:bCs/>
          <w:highlight w:val="yellow"/>
        </w:rPr>
        <w:t>Finance Ministry introduced a fiscal rule protecting the economy from fluctuations in oil prices</w:t>
      </w:r>
      <w:r w:rsidRPr="00F16FFB">
        <w:rPr>
          <w:rStyle w:val="StyleUnderline"/>
          <w:bCs/>
        </w:rPr>
        <w:t>.</w:t>
      </w:r>
    </w:p>
    <w:p w14:paraId="1D6A4DC4" w14:textId="77777777" w:rsidR="002F7E4B" w:rsidRPr="00F16FFB" w:rsidRDefault="002F7E4B" w:rsidP="002F7E4B">
      <w:pPr>
        <w:rPr>
          <w:rStyle w:val="StyleUnderline"/>
        </w:rPr>
      </w:pPr>
      <w:r w:rsidRPr="00F16FFB">
        <w:rPr>
          <w:rStyle w:val="StyleUnderline"/>
        </w:rPr>
        <w:t xml:space="preserve">The other factor is of course political. </w:t>
      </w:r>
      <w:r w:rsidRPr="00B84805">
        <w:rPr>
          <w:rStyle w:val="StyleUnderline"/>
          <w:highlight w:val="yellow"/>
        </w:rPr>
        <w:t>Sanctions have</w:t>
      </w:r>
      <w:r w:rsidRPr="00F16FFB">
        <w:rPr>
          <w:rStyle w:val="StyleUnderline"/>
        </w:rPr>
        <w:t xml:space="preserve"> so far </w:t>
      </w:r>
      <w:r w:rsidRPr="00B84805">
        <w:rPr>
          <w:rStyle w:val="StyleUnderline"/>
          <w:highlight w:val="yellow"/>
        </w:rPr>
        <w:t>failed to dislodge Putin</w:t>
      </w:r>
      <w:r w:rsidRPr="00F16FFB">
        <w:rPr>
          <w:rStyle w:val="StyleUnderline"/>
        </w:rPr>
        <w:t xml:space="preserve"> or create much of a dent in his hold on power.</w:t>
      </w:r>
    </w:p>
    <w:p w14:paraId="12360936" w14:textId="77777777" w:rsidR="002F7E4B" w:rsidRDefault="002F7E4B" w:rsidP="002F7E4B">
      <w:pPr>
        <w:pStyle w:val="Heading3"/>
      </w:pPr>
      <w:r>
        <w:t>1AR — Sanctions Counterplan</w:t>
      </w:r>
    </w:p>
    <w:p w14:paraId="3E0C0827" w14:textId="77777777" w:rsidR="002F7E4B" w:rsidRDefault="002F7E4B" w:rsidP="002F7E4B">
      <w:pPr>
        <w:pStyle w:val="Heading4"/>
      </w:pPr>
      <w:r>
        <w:t>More economic sanctions won’t change Russian policy while harming innocent Russian citizens.</w:t>
      </w:r>
    </w:p>
    <w:p w14:paraId="6EA18819" w14:textId="77777777" w:rsidR="002F7E4B" w:rsidRPr="00A62793" w:rsidRDefault="002F7E4B" w:rsidP="002F7E4B">
      <w:r w:rsidRPr="00A62793">
        <w:rPr>
          <w:rFonts w:eastAsiaTheme="majorEastAsia" w:cstheme="majorBidi"/>
          <w:b/>
          <w:iCs/>
          <w:sz w:val="26"/>
        </w:rPr>
        <w:t>Lupton, Morkevicius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45EF0F4F" w14:textId="77777777" w:rsidR="002F7E4B" w:rsidRPr="0048161F" w:rsidRDefault="002F7E4B" w:rsidP="002F7E4B">
      <w:pPr>
        <w:rPr>
          <w:rStyle w:val="StyleUnderline"/>
        </w:rPr>
      </w:pPr>
      <w:r w:rsidRPr="00221E43">
        <w:rPr>
          <w:rStyle w:val="Emphasis"/>
        </w:rPr>
        <w:t>None of these options is a panacea</w:t>
      </w:r>
      <w:r w:rsidRPr="0048161F">
        <w:rPr>
          <w:rStyle w:val="StyleUnderline"/>
        </w:rPr>
        <w:t>. Economic sanctions can demonstrate</w:t>
      </w:r>
      <w:r w:rsidRPr="00221E43">
        <w:t xml:space="preserve"> the West’s </w:t>
      </w:r>
      <w:r w:rsidRPr="0048161F">
        <w:rPr>
          <w:rStyle w:val="StyleUnderline"/>
        </w:rPr>
        <w:t xml:space="preserve">resolve, but are </w:t>
      </w:r>
      <w:r w:rsidRPr="00221E43">
        <w:rPr>
          <w:rStyle w:val="Emphasis"/>
        </w:rPr>
        <w:t>unlikely to lead to significant change</w:t>
      </w:r>
      <w:r w:rsidRPr="0048161F">
        <w:rPr>
          <w:rStyle w:val="StyleUnderline"/>
        </w:rPr>
        <w:t xml:space="preserve"> in Russian policy. </w:t>
      </w:r>
      <w:r w:rsidRPr="00221E43">
        <w:t xml:space="preserve">After all, </w:t>
      </w:r>
      <w:r w:rsidRPr="00B84805">
        <w:rPr>
          <w:rStyle w:val="Emphasis"/>
          <w:highlight w:val="yellow"/>
        </w:rPr>
        <w:t>Russia is already heavily sanctioned</w:t>
      </w:r>
      <w:r w:rsidRPr="0048161F">
        <w:rPr>
          <w:rStyle w:val="StyleUnderline"/>
          <w:highlight w:val="yellow"/>
        </w:rPr>
        <w:t xml:space="preserve"> by the West</w:t>
      </w:r>
      <w:r w:rsidRPr="0048161F">
        <w:rPr>
          <w:rStyle w:val="StyleUnderline"/>
        </w:rPr>
        <w:t>, and its economy has had time to adapt.</w:t>
      </w:r>
      <w:r w:rsidRPr="00221E43">
        <w:t xml:space="preserve"> However, new sanctions might abrogate some of the worries that unchecked Russian behavior will lead to future aggression. To generate such an effect, </w:t>
      </w:r>
      <w:r w:rsidRPr="0048161F">
        <w:rPr>
          <w:rStyle w:val="StyleUnderline"/>
        </w:rPr>
        <w:t xml:space="preserve">the sanctions regime needs to be extensive, both to show Western resolve and to make Putin take notice. Yet </w:t>
      </w:r>
      <w:r w:rsidRPr="0048161F">
        <w:rPr>
          <w:rStyle w:val="StyleUnderline"/>
          <w:highlight w:val="yellow"/>
        </w:rPr>
        <w:t xml:space="preserve">the more extensive the sanctions, the more likely </w:t>
      </w:r>
      <w:r w:rsidRPr="00B84805">
        <w:rPr>
          <w:rStyle w:val="Emphasis"/>
          <w:highlight w:val="yellow"/>
        </w:rPr>
        <w:t>innocent Russians will bear the costs</w:t>
      </w:r>
      <w:r w:rsidRPr="0048161F">
        <w:rPr>
          <w:rStyle w:val="StyleUnderline"/>
          <w:highlight w:val="yellow"/>
        </w:rPr>
        <w:t>.</w:t>
      </w:r>
      <w:r w:rsidRPr="0048161F">
        <w:rPr>
          <w:rStyle w:val="StyleUnderline"/>
        </w:rPr>
        <w:t xml:space="preserve"> </w:t>
      </w:r>
    </w:p>
    <w:p w14:paraId="7F2B16A6" w14:textId="77777777" w:rsidR="002F7E4B" w:rsidRDefault="002F7E4B" w:rsidP="002F7E4B">
      <w:pPr>
        <w:pStyle w:val="Heading4"/>
      </w:pPr>
      <w:r w:rsidRPr="00A62793">
        <w:t>Information warfare campaigns against Russia will fail. They won’t lead to actual change.</w:t>
      </w:r>
    </w:p>
    <w:p w14:paraId="3310CD0D" w14:textId="77777777" w:rsidR="002F7E4B" w:rsidRPr="00A62793" w:rsidRDefault="002F7E4B" w:rsidP="002F7E4B">
      <w:r w:rsidRPr="00A62793">
        <w:rPr>
          <w:rFonts w:eastAsiaTheme="majorEastAsia" w:cstheme="majorBidi"/>
          <w:b/>
          <w:iCs/>
          <w:sz w:val="26"/>
        </w:rPr>
        <w:t>Lupton, Morkevicius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2697312F" w14:textId="77777777" w:rsidR="002F7E4B" w:rsidRDefault="002F7E4B" w:rsidP="002F7E4B">
      <w:r w:rsidRPr="0048161F">
        <w:rPr>
          <w:rStyle w:val="StyleUnderline"/>
          <w:highlight w:val="yellow"/>
        </w:rPr>
        <w:t>Information warfare</w:t>
      </w:r>
      <w:r w:rsidRPr="00A62793">
        <w:t xml:space="preserve"> might sound like turnabout’s fair play, given Russia’s penchant for such tactics—and it would cause little physical harm to civilians. But it </w:t>
      </w:r>
      <w:r w:rsidRPr="0048161F">
        <w:rPr>
          <w:rStyle w:val="StyleUnderline"/>
          <w:highlight w:val="yellow"/>
        </w:rPr>
        <w:t xml:space="preserve">is </w:t>
      </w:r>
      <w:r w:rsidRPr="00B84805">
        <w:rPr>
          <w:rStyle w:val="Emphasis"/>
          <w:highlight w:val="yellow"/>
        </w:rPr>
        <w:t xml:space="preserve">unlikely to work. </w:t>
      </w:r>
      <w:r w:rsidRPr="0048161F">
        <w:rPr>
          <w:rStyle w:val="StyleUnderline"/>
          <w:highlight w:val="yellow"/>
        </w:rPr>
        <w:t>Russia’s information campaigns against the West draw on decades of careful research</w:t>
      </w:r>
      <w:r w:rsidRPr="0048161F">
        <w:rPr>
          <w:rStyle w:val="StyleUnderline"/>
        </w:rPr>
        <w:t xml:space="preserve"> </w:t>
      </w:r>
      <w:r w:rsidRPr="00A62793">
        <w:t>into the social and political lives of Western democracies—</w:t>
      </w:r>
      <w:r w:rsidRPr="0048161F">
        <w:rPr>
          <w:rStyle w:val="StyleUnderline"/>
        </w:rPr>
        <w:t xml:space="preserve">but </w:t>
      </w:r>
      <w:r w:rsidRPr="00221E43">
        <w:t xml:space="preserve">this </w:t>
      </w:r>
      <w:r w:rsidRPr="00221E43">
        <w:rPr>
          <w:rStyle w:val="Emphasis"/>
        </w:rPr>
        <w:t>depth of insight into Russia is lacking in the US</w:t>
      </w:r>
      <w:r w:rsidRPr="00221E43">
        <w:t xml:space="preserve"> (and most NATO members). Furthermore, </w:t>
      </w:r>
      <w:r w:rsidRPr="0048161F">
        <w:rPr>
          <w:rStyle w:val="StyleUnderline"/>
        </w:rPr>
        <w:t xml:space="preserve">even if an information warfare campaign challenged Putin’s popularity, </w:t>
      </w:r>
      <w:r w:rsidRPr="0048161F">
        <w:rPr>
          <w:rStyle w:val="StyleUnderline"/>
          <w:highlight w:val="yellow"/>
        </w:rPr>
        <w:t xml:space="preserve">it is </w:t>
      </w:r>
      <w:r w:rsidRPr="00B84805">
        <w:rPr>
          <w:rStyle w:val="Emphasis"/>
          <w:highlight w:val="yellow"/>
        </w:rPr>
        <w:t>hardly likely to lead to democratic reform</w:t>
      </w:r>
      <w:r w:rsidRPr="0048161F">
        <w:rPr>
          <w:rStyle w:val="StyleUnderline"/>
          <w:highlight w:val="yellow"/>
        </w:rPr>
        <w:t xml:space="preserve"> within Russia</w:t>
      </w:r>
      <w:r w:rsidRPr="0048161F">
        <w:rPr>
          <w:rStyle w:val="StyleUnderline"/>
        </w:rPr>
        <w:t xml:space="preserve"> or</w:t>
      </w:r>
      <w:r w:rsidRPr="00221E43">
        <w:t xml:space="preserve"> even </w:t>
      </w:r>
      <w:r w:rsidRPr="00221E43">
        <w:rPr>
          <w:rStyle w:val="Emphasis"/>
        </w:rPr>
        <w:t>foreign policy change.</w:t>
      </w:r>
      <w:r w:rsidRPr="00A62793">
        <w:rPr>
          <w:rStyle w:val="Emphasis"/>
        </w:rPr>
        <w:t xml:space="preserve"> </w:t>
      </w:r>
      <w:r w:rsidRPr="00A62793">
        <w:t>Ethically, information warfare is deeply problematic—it may kill no one directly, but its pernicious social effects can be unpredictable.</w:t>
      </w:r>
    </w:p>
    <w:p w14:paraId="11469A2A" w14:textId="77777777" w:rsidR="002F7E4B" w:rsidRDefault="002F7E4B" w:rsidP="002F7E4B">
      <w:pPr>
        <w:pStyle w:val="Heading4"/>
      </w:pPr>
      <w:r>
        <w:t>Naval visits and military advisors won’t mitigate Russian expansion while risking escalation.</w:t>
      </w:r>
    </w:p>
    <w:p w14:paraId="5C94F8AD" w14:textId="77777777" w:rsidR="002F7E4B" w:rsidRPr="00C82682" w:rsidRDefault="002F7E4B" w:rsidP="002F7E4B">
      <w:r w:rsidRPr="00C82682">
        <w:rPr>
          <w:rFonts w:eastAsiaTheme="majorEastAsia" w:cstheme="majorBidi"/>
          <w:b/>
          <w:iCs/>
          <w:sz w:val="26"/>
        </w:rPr>
        <w:t>Lupton, Morkevicius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5A14E042" w14:textId="77777777" w:rsidR="002F7E4B" w:rsidRPr="0048161F" w:rsidRDefault="002F7E4B" w:rsidP="002F7E4B">
      <w:pPr>
        <w:rPr>
          <w:rStyle w:val="StyleUnderline"/>
        </w:rPr>
      </w:pPr>
      <w:r w:rsidRPr="0048161F">
        <w:rPr>
          <w:rStyle w:val="StyleUnderline"/>
        </w:rPr>
        <w:t xml:space="preserve">A naval </w:t>
      </w:r>
      <w:r w:rsidRPr="0048161F">
        <w:rPr>
          <w:rStyle w:val="StyleUnderline"/>
          <w:highlight w:val="yellow"/>
        </w:rPr>
        <w:t>guest visit</w:t>
      </w:r>
      <w:r w:rsidRPr="0048161F">
        <w:rPr>
          <w:rStyle w:val="StyleUnderline"/>
        </w:rPr>
        <w:t xml:space="preserve"> to the Black Sea </w:t>
      </w:r>
      <w:r w:rsidRPr="0048161F">
        <w:rPr>
          <w:rStyle w:val="StyleUnderline"/>
          <w:highlight w:val="yellow"/>
        </w:rPr>
        <w:t xml:space="preserve">would </w:t>
      </w:r>
      <w:r w:rsidRPr="00B84805">
        <w:rPr>
          <w:rStyle w:val="Emphasis"/>
          <w:highlight w:val="yellow"/>
        </w:rPr>
        <w:t>not actually change</w:t>
      </w:r>
      <w:r w:rsidRPr="00B84805">
        <w:rPr>
          <w:highlight w:val="yellow"/>
        </w:rPr>
        <w:t xml:space="preserve"> the </w:t>
      </w:r>
      <w:r w:rsidRPr="00B84805">
        <w:rPr>
          <w:rStyle w:val="Emphasis"/>
          <w:highlight w:val="yellow"/>
        </w:rPr>
        <w:t>material realities</w:t>
      </w:r>
      <w:r w:rsidRPr="0048161F">
        <w:rPr>
          <w:rStyle w:val="StyleUnderline"/>
        </w:rPr>
        <w:t xml:space="preserve"> on the ground</w:t>
      </w:r>
      <w:r w:rsidRPr="00221E43">
        <w:t>, but it could send a message that the US and its NATO allies are willing to impose higher costs. Similarly, i</w:t>
      </w:r>
      <w:r w:rsidRPr="0048161F">
        <w:rPr>
          <w:rStyle w:val="StyleUnderline"/>
        </w:rPr>
        <w:t xml:space="preserve">ncreasing </w:t>
      </w:r>
      <w:r w:rsidRPr="00221E43">
        <w:t xml:space="preserve">the number of </w:t>
      </w:r>
      <w:r w:rsidRPr="0048161F">
        <w:rPr>
          <w:rStyle w:val="StyleUnderline"/>
        </w:rPr>
        <w:t>US</w:t>
      </w:r>
      <w:r w:rsidRPr="00221E43">
        <w:t xml:space="preserve"> and NATO </w:t>
      </w:r>
      <w:r w:rsidRPr="0048161F">
        <w:rPr>
          <w:rStyle w:val="StyleUnderline"/>
        </w:rPr>
        <w:t>military advisors</w:t>
      </w:r>
      <w:r w:rsidRPr="00221E43">
        <w:t xml:space="preserve"> on the ground </w:t>
      </w:r>
      <w:r w:rsidRPr="0048161F">
        <w:rPr>
          <w:rStyle w:val="StyleUnderline"/>
        </w:rPr>
        <w:t xml:space="preserve">carries </w:t>
      </w:r>
      <w:r w:rsidRPr="00B84805">
        <w:rPr>
          <w:rStyle w:val="Emphasis"/>
          <w:highlight w:val="yellow"/>
        </w:rPr>
        <w:t>symbolic weight, yet lacks significant military consequences</w:t>
      </w:r>
      <w:r w:rsidRPr="0048161F">
        <w:rPr>
          <w:rStyle w:val="StyleUnderline"/>
        </w:rPr>
        <w:t xml:space="preserve">. </w:t>
      </w:r>
      <w:r w:rsidRPr="00221E43">
        <w:t xml:space="preserve">Still, </w:t>
      </w:r>
      <w:r w:rsidRPr="00B84805">
        <w:rPr>
          <w:rStyle w:val="Emphasis"/>
          <w:highlight w:val="yellow"/>
        </w:rPr>
        <w:t>miscalculation is always a risk</w:t>
      </w:r>
      <w:r w:rsidRPr="00221E43">
        <w:t xml:space="preserve"> — </w:t>
      </w:r>
      <w:r w:rsidRPr="00B84805">
        <w:rPr>
          <w:highlight w:val="yellow"/>
        </w:rPr>
        <w:t xml:space="preserve">and </w:t>
      </w:r>
      <w:r w:rsidRPr="00B84805">
        <w:rPr>
          <w:rStyle w:val="Emphasis"/>
          <w:highlight w:val="yellow"/>
        </w:rPr>
        <w:t>multiplied</w:t>
      </w:r>
      <w:r w:rsidRPr="00221E43">
        <w:rPr>
          <w:rStyle w:val="Emphasis"/>
        </w:rPr>
        <w:t xml:space="preserve"> </w:t>
      </w:r>
      <w:r w:rsidRPr="00221E43">
        <w:t xml:space="preserve">in this case </w:t>
      </w:r>
      <w:r w:rsidRPr="0048161F">
        <w:rPr>
          <w:rStyle w:val="StyleUnderline"/>
        </w:rPr>
        <w:t>by a military willing to engage in daredevil activities with aging hardware.</w:t>
      </w:r>
    </w:p>
    <w:p w14:paraId="6DEC34E4" w14:textId="77777777" w:rsidR="002F7E4B" w:rsidRDefault="002F7E4B" w:rsidP="002F7E4B">
      <w:pPr>
        <w:pStyle w:val="Heading4"/>
      </w:pPr>
      <w:r w:rsidRPr="00C82682">
        <w:t>Sanctions against and condemnation of Russia won’t change its Ukraine policies.</w:t>
      </w:r>
    </w:p>
    <w:p w14:paraId="19B604C5" w14:textId="77777777" w:rsidR="002F7E4B" w:rsidRPr="0048161F" w:rsidRDefault="002F7E4B" w:rsidP="002F7E4B">
      <w:pPr>
        <w:rPr>
          <w:rStyle w:val="StyleUnderline"/>
        </w:rPr>
      </w:pPr>
      <w:r w:rsidRPr="00C82682">
        <w:rPr>
          <w:rFonts w:eastAsiaTheme="majorEastAsia" w:cstheme="majorBidi"/>
          <w:b/>
          <w:iCs/>
          <w:sz w:val="26"/>
        </w:rPr>
        <w:t>Lupton, Morkevicius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76E1A971" w14:textId="77777777" w:rsidR="002F7E4B" w:rsidRDefault="002F7E4B" w:rsidP="002F7E4B">
      <w:r w:rsidRPr="00C82682">
        <w:t xml:space="preserve">Ultimately, the ongoing situation in Ukraine presents a scenario in which there is no best option. Instead, the US and its allies must choose the least-worst response. </w:t>
      </w:r>
      <w:r w:rsidRPr="0048161F">
        <w:rPr>
          <w:rStyle w:val="StyleUnderline"/>
        </w:rPr>
        <w:t xml:space="preserve">A clear and united condemnation of Russia’s actions in the Kerch strait case, coupled with </w:t>
      </w:r>
      <w:r w:rsidRPr="0048161F">
        <w:rPr>
          <w:rStyle w:val="StyleUnderline"/>
          <w:highlight w:val="yellow"/>
        </w:rPr>
        <w:t>expanded sanctions</w:t>
      </w:r>
      <w:r w:rsidRPr="0048161F">
        <w:rPr>
          <w:rStyle w:val="StyleUnderline"/>
        </w:rPr>
        <w:t xml:space="preserve"> on officials and oligarchs close to Putin, are </w:t>
      </w:r>
      <w:r w:rsidRPr="0048161F">
        <w:rPr>
          <w:rStyle w:val="StyleUnderline"/>
          <w:highlight w:val="yellow"/>
        </w:rPr>
        <w:t>unlikely to force Russia to drastically change its policy in Ukraine</w:t>
      </w:r>
      <w:r w:rsidRPr="0048161F">
        <w:rPr>
          <w:rStyle w:val="StyleUnderline"/>
        </w:rPr>
        <w:t>.</w:t>
      </w:r>
      <w:r w:rsidRPr="00221E43">
        <w:t xml:space="preserve"> Although </w:t>
      </w:r>
      <w:r w:rsidRPr="0048161F">
        <w:rPr>
          <w:rStyle w:val="StyleUnderline"/>
          <w:highlight w:val="yellow"/>
        </w:rPr>
        <w:t>sanctions are less effective at signaling resolve than more militaristic measures</w:t>
      </w:r>
      <w:r w:rsidRPr="0048161F">
        <w:rPr>
          <w:rStyle w:val="StyleUnderline"/>
        </w:rPr>
        <w:t>,</w:t>
      </w:r>
      <w:r w:rsidRPr="00C82682">
        <w:t xml:space="preserve"> an increased sanctions regime could still demonstrate a united front and discourage Russian policymakers from assuming that future aggressive acts will go unanswered.</w:t>
      </w:r>
    </w:p>
    <w:p w14:paraId="59893B9E" w14:textId="1763F907" w:rsidR="00223F40" w:rsidRDefault="007F09E3" w:rsidP="006C249E">
      <w:pPr>
        <w:pStyle w:val="Heading2"/>
      </w:pPr>
      <w:r>
        <w:t>Deterrence DA</w:t>
      </w:r>
    </w:p>
    <w:p w14:paraId="77E6B75A" w14:textId="77777777" w:rsidR="00152C98" w:rsidRPr="00AD02C6" w:rsidRDefault="00152C98" w:rsidP="00152C98">
      <w:pPr>
        <w:pStyle w:val="Heading3"/>
      </w:pPr>
      <w:r>
        <w:t>2AC – Deterrence DA – T/L</w:t>
      </w:r>
    </w:p>
    <w:p w14:paraId="6914FF3D" w14:textId="77777777" w:rsidR="00152C98" w:rsidRPr="00AD02C6" w:rsidRDefault="00152C98" w:rsidP="00492A98">
      <w:pPr>
        <w:pStyle w:val="Heading4"/>
        <w:numPr>
          <w:ilvl w:val="0"/>
          <w:numId w:val="12"/>
        </w:numPr>
      </w:pPr>
      <w:r>
        <w:t>Russia violations now - actively funding militias to fight Ukraine in the Donbas, illegal annexation of Crimea, and violating international regulations in the black sea all thump European horizontal prolif</w:t>
      </w:r>
    </w:p>
    <w:p w14:paraId="6590B7A0" w14:textId="77777777" w:rsidR="00152C98" w:rsidRDefault="00152C98" w:rsidP="00492A98">
      <w:pPr>
        <w:pStyle w:val="Heading4"/>
        <w:numPr>
          <w:ilvl w:val="0"/>
          <w:numId w:val="12"/>
        </w:numPr>
      </w:pPr>
      <w:r>
        <w:t xml:space="preserve">Rimland containment is </w:t>
      </w:r>
      <w:r w:rsidRPr="00CB0CAA">
        <w:rPr>
          <w:u w:val="single"/>
        </w:rPr>
        <w:t>useless</w:t>
      </w:r>
      <w:r>
        <w:t xml:space="preserve">, trades off with </w:t>
      </w:r>
      <w:r w:rsidRPr="00CB0CAA">
        <w:rPr>
          <w:u w:val="single"/>
        </w:rPr>
        <w:t>more effective</w:t>
      </w:r>
      <w:r>
        <w:t xml:space="preserve"> deterrence, and risks a </w:t>
      </w:r>
      <w:r w:rsidRPr="00CB0CAA">
        <w:rPr>
          <w:u w:val="single"/>
        </w:rPr>
        <w:t>self-fulfilling prophecy</w:t>
      </w:r>
      <w:r>
        <w:t>.</w:t>
      </w:r>
    </w:p>
    <w:p w14:paraId="7BE1679D" w14:textId="77777777" w:rsidR="00152C98" w:rsidRPr="00E679D5" w:rsidRDefault="00152C98" w:rsidP="00152C98">
      <w:r w:rsidRPr="00E679D5">
        <w:rPr>
          <w:rStyle w:val="Style13ptBold"/>
        </w:rPr>
        <w:t>Stapleton 16</w:t>
      </w:r>
      <w:r>
        <w:t xml:space="preserve"> </w:t>
      </w:r>
      <w:r w:rsidRPr="00676CF4">
        <w:t xml:space="preserve">— </w:t>
      </w:r>
      <w:r>
        <w:t>Brad Stapleton</w:t>
      </w:r>
      <w:r w:rsidRPr="00676CF4">
        <w:t xml:space="preserve">, </w:t>
      </w:r>
      <w:r>
        <w:t>former Visiting Research Fellow in Defense and Foreign Policy at the Cato Institute, former Graduate Teaching Fellow in foreign policy at the University of California, Los Angeles, holds a Ph.D. in International Relations from the University of California, Los A</w:t>
      </w:r>
      <w:r w:rsidRPr="00E679D5">
        <w:t xml:space="preserve">ngeles and M.A. in National Security Policy Studies from Georgetown University, 2016 ("The Unquiet Frontier – Cato Institute," </w:t>
      </w:r>
      <w:r w:rsidRPr="008264BB">
        <w:rPr>
          <w:i/>
        </w:rPr>
        <w:t>Cato Institute</w:t>
      </w:r>
      <w:r w:rsidRPr="00E679D5">
        <w:t>, Available Online at https://object.cato.org/sites/cato.org/files/serials/files/cato-journal/2016/9/cj-v36n3-16.pdf, Accessed 07-08-2019)</w:t>
      </w:r>
    </w:p>
    <w:p w14:paraId="1150E0DB" w14:textId="77777777" w:rsidR="00152C98" w:rsidRPr="00E679D5" w:rsidRDefault="00152C98" w:rsidP="00152C98">
      <w:r w:rsidRPr="0048161F">
        <w:rPr>
          <w:rStyle w:val="StyleUnderline"/>
        </w:rPr>
        <w:t xml:space="preserve">In The Unquiet Frontier, Jakub </w:t>
      </w:r>
      <w:r w:rsidRPr="0048161F">
        <w:rPr>
          <w:rStyle w:val="StyleUnderline"/>
          <w:highlight w:val="yellow"/>
        </w:rPr>
        <w:t>Grygiel and</w:t>
      </w:r>
      <w:r w:rsidRPr="0048161F">
        <w:rPr>
          <w:rStyle w:val="StyleUnderline"/>
        </w:rPr>
        <w:t xml:space="preserve"> A. Wess </w:t>
      </w:r>
      <w:r w:rsidRPr="0048161F">
        <w:rPr>
          <w:rStyle w:val="StyleUnderline"/>
          <w:highlight w:val="yellow"/>
        </w:rPr>
        <w:t>Mitchell</w:t>
      </w:r>
      <w:r w:rsidRPr="0048161F">
        <w:rPr>
          <w:rStyle w:val="StyleUnderline"/>
        </w:rPr>
        <w:t xml:space="preserve"> have articulated a provocative justification for a revitalized strategy of containment focused on China, Iran, and Russia</w:t>
      </w:r>
      <w:r w:rsidRPr="00E679D5">
        <w:t xml:space="preserve">. </w:t>
      </w:r>
      <w:r w:rsidRPr="0048161F">
        <w:rPr>
          <w:rStyle w:val="StyleUnderline"/>
        </w:rPr>
        <w:t>That strategy is based on what they call the “rimland imperative”—the notion that U.S. security and prosperity are vitally dependent upon supporting allies against the encroachment by “revisionist” states</w:t>
      </w:r>
      <w:r w:rsidRPr="00E679D5">
        <w:t xml:space="preserve"> (those intent upon overturning the established geopolitical order) on the periphery of Eurasia, stretching “from the Baltic Sea to the Black Sea in Europe, through the Levant and Persian Gulf to the Indian Ocean and up through the littoral Asia to the Sea of Japan.”</w:t>
      </w:r>
    </w:p>
    <w:p w14:paraId="66CEFDE9" w14:textId="77777777" w:rsidR="00152C98" w:rsidRPr="00E679D5" w:rsidRDefault="00152C98" w:rsidP="00152C98">
      <w:r w:rsidRPr="00E679D5">
        <w:t xml:space="preserve">In many ways, </w:t>
      </w:r>
      <w:r w:rsidRPr="0048161F">
        <w:rPr>
          <w:rStyle w:val="StyleUnderline"/>
        </w:rPr>
        <w:t xml:space="preserve">The Unquiet Frontier </w:t>
      </w:r>
      <w:r w:rsidRPr="0048161F">
        <w:rPr>
          <w:rStyle w:val="StyleUnderline"/>
          <w:highlight w:val="yellow"/>
        </w:rPr>
        <w:t xml:space="preserve">is </w:t>
      </w:r>
      <w:r w:rsidRPr="00B84805">
        <w:rPr>
          <w:rStyle w:val="Emphasis"/>
          <w:highlight w:val="yellow"/>
        </w:rPr>
        <w:t>unduly alarmist</w:t>
      </w:r>
      <w:r w:rsidRPr="00E679D5">
        <w:t xml:space="preserve">. </w:t>
      </w:r>
      <w:r w:rsidRPr="0048161F">
        <w:rPr>
          <w:rStyle w:val="StyleUnderline"/>
        </w:rPr>
        <w:t xml:space="preserve">The </w:t>
      </w:r>
      <w:r w:rsidRPr="0048161F">
        <w:rPr>
          <w:rStyle w:val="StyleUnderline"/>
          <w:highlight w:val="yellow"/>
        </w:rPr>
        <w:t>contention</w:t>
      </w:r>
      <w:r w:rsidRPr="0048161F">
        <w:rPr>
          <w:rStyle w:val="StyleUnderline"/>
        </w:rPr>
        <w:t xml:space="preserve"> that </w:t>
      </w:r>
      <w:r w:rsidRPr="0048161F">
        <w:rPr>
          <w:rStyle w:val="StyleUnderline"/>
          <w:highlight w:val="yellow"/>
        </w:rPr>
        <w:t>“</w:t>
      </w:r>
      <w:r w:rsidRPr="0048161F">
        <w:rPr>
          <w:rStyle w:val="StyleUnderline"/>
        </w:rPr>
        <w:t xml:space="preserve">the U.S.-led global </w:t>
      </w:r>
      <w:r w:rsidRPr="0048161F">
        <w:rPr>
          <w:rStyle w:val="StyleUnderline"/>
          <w:highlight w:val="yellow"/>
        </w:rPr>
        <w:t>alliance network could unravel in coming years” is</w:t>
      </w:r>
      <w:r w:rsidRPr="0048161F">
        <w:rPr>
          <w:rStyle w:val="StyleUnderline"/>
        </w:rPr>
        <w:t xml:space="preserve"> certainly </w:t>
      </w:r>
      <w:r w:rsidRPr="0048161F">
        <w:rPr>
          <w:rStyle w:val="StyleUnderline"/>
          <w:highlight w:val="yellow"/>
        </w:rPr>
        <w:t>hyperbolic</w:t>
      </w:r>
      <w:r w:rsidRPr="00E679D5">
        <w:t xml:space="preserve">. Over the past decade, a number of prominent </w:t>
      </w:r>
      <w:r w:rsidRPr="0048161F">
        <w:rPr>
          <w:rStyle w:val="StyleUnderline"/>
        </w:rPr>
        <w:t>analysts</w:t>
      </w:r>
      <w:r w:rsidRPr="00E679D5">
        <w:t xml:space="preserve"> have </w:t>
      </w:r>
      <w:r w:rsidRPr="0048161F">
        <w:rPr>
          <w:rStyle w:val="StyleUnderline"/>
        </w:rPr>
        <w:t xml:space="preserve">voiced trenchant arguments in favor of U.S. </w:t>
      </w:r>
      <w:r w:rsidRPr="0048161F">
        <w:rPr>
          <w:rStyle w:val="StyleUnderline"/>
          <w:highlight w:val="yellow"/>
        </w:rPr>
        <w:t>retrenchment</w:t>
      </w:r>
      <w:r w:rsidRPr="00E679D5">
        <w:t xml:space="preserve">. </w:t>
      </w:r>
      <w:r w:rsidRPr="0048161F">
        <w:rPr>
          <w:rStyle w:val="StyleUnderline"/>
        </w:rPr>
        <w:t>But</w:t>
      </w:r>
      <w:r w:rsidRPr="00E679D5">
        <w:t xml:space="preserve"> that </w:t>
      </w:r>
      <w:r w:rsidRPr="0048161F">
        <w:rPr>
          <w:rStyle w:val="StyleUnderline"/>
        </w:rPr>
        <w:t xml:space="preserve">perspective has </w:t>
      </w:r>
      <w:r w:rsidRPr="0048161F">
        <w:rPr>
          <w:rStyle w:val="StyleUnderline"/>
          <w:highlight w:val="yellow"/>
        </w:rPr>
        <w:t>failed to</w:t>
      </w:r>
      <w:r w:rsidRPr="0048161F">
        <w:rPr>
          <w:rStyle w:val="StyleUnderline"/>
        </w:rPr>
        <w:t xml:space="preserve"> exert</w:t>
      </w:r>
      <w:r w:rsidRPr="00E679D5">
        <w:t xml:space="preserve"> much (if any) </w:t>
      </w:r>
      <w:r w:rsidRPr="0048161F">
        <w:rPr>
          <w:rStyle w:val="StyleUnderline"/>
          <w:highlight w:val="yellow"/>
        </w:rPr>
        <w:t>influence</w:t>
      </w:r>
      <w:r w:rsidRPr="0048161F">
        <w:rPr>
          <w:rStyle w:val="StyleUnderline"/>
        </w:rPr>
        <w:t xml:space="preserve"> over U.S. </w:t>
      </w:r>
      <w:r w:rsidRPr="0048161F">
        <w:rPr>
          <w:rStyle w:val="StyleUnderline"/>
          <w:highlight w:val="yellow"/>
        </w:rPr>
        <w:t>foreign policy</w:t>
      </w:r>
      <w:r w:rsidRPr="00E679D5">
        <w:t xml:space="preserve">. In fact, the </w:t>
      </w:r>
      <w:r w:rsidRPr="0048161F">
        <w:rPr>
          <w:rStyle w:val="StyleUnderline"/>
        </w:rPr>
        <w:t>wars in Iraq and Afghanistan</w:t>
      </w:r>
      <w:r w:rsidRPr="00964508">
        <w:t xml:space="preserve"> have </w:t>
      </w:r>
      <w:r w:rsidRPr="0048161F">
        <w:rPr>
          <w:rStyle w:val="StyleUnderline"/>
        </w:rPr>
        <w:t>prompted</w:t>
      </w:r>
      <w:r w:rsidRPr="00E679D5">
        <w:t xml:space="preserve"> the </w:t>
      </w:r>
      <w:r w:rsidRPr="0048161F">
        <w:rPr>
          <w:rStyle w:val="StyleUnderline"/>
        </w:rPr>
        <w:t>Obama</w:t>
      </w:r>
      <w:r w:rsidRPr="00E679D5">
        <w:t xml:space="preserve"> administration </w:t>
      </w:r>
      <w:r w:rsidRPr="0048161F">
        <w:rPr>
          <w:rStyle w:val="StyleUnderline"/>
        </w:rPr>
        <w:t>to place renewed emphasis on maintaining strong alliances</w:t>
      </w:r>
      <w:r>
        <w:t>—</w:t>
      </w:r>
      <w:r w:rsidRPr="00E679D5">
        <w:t xml:space="preserve">largely as a means of distributing the burden for addressing threats to international security. In his FY2017 budget proposal, President </w:t>
      </w:r>
      <w:r w:rsidRPr="0048161F">
        <w:rPr>
          <w:rStyle w:val="StyleUnderline"/>
        </w:rPr>
        <w:t>Obama recommended increasing funding for the European Reassurance Initiative by nearly 350 percent</w:t>
      </w:r>
      <w:r w:rsidRPr="00E679D5">
        <w:t xml:space="preserve"> to $3.4 billion. </w:t>
      </w:r>
      <w:r w:rsidRPr="0048161F">
        <w:rPr>
          <w:rStyle w:val="StyleUnderline"/>
        </w:rPr>
        <w:t>Reports of the death of the American alliance system have</w:t>
      </w:r>
      <w:r w:rsidRPr="00E679D5">
        <w:t xml:space="preserve"> thus </w:t>
      </w:r>
      <w:r w:rsidRPr="0048161F">
        <w:rPr>
          <w:rStyle w:val="StyleUnderline"/>
        </w:rPr>
        <w:t>been greatly exaggerated</w:t>
      </w:r>
      <w:r w:rsidRPr="00E679D5">
        <w:t>.</w:t>
      </w:r>
    </w:p>
    <w:p w14:paraId="2DEFB102" w14:textId="77777777" w:rsidR="00152C98" w:rsidRPr="00E679D5" w:rsidRDefault="00152C98" w:rsidP="00152C98">
      <w:r w:rsidRPr="00E679D5">
        <w:t>Nevertheless, Grygiel and Mitchell provide a thorough and interesting explication of the general benefits of alliances. They can deter revisionist states by increasing the expected costs and reducing the expected gains of aggression—and in so doing temper the ambitions of U.S. rivals. In the event that deterrence fails, alliances also extend the reach of the U.S. military by securing access to overseas bases. And by reassuring smaller states, U.S. alliances can prevent them from pursuing independent security initiatives that could be destabilizing—most notably, developing their own nuclear weapons. Given those benefits, Grygiel and Mitchell view alliances as essential for preventing “the emergence of a power or combination of powers within the Eurasian landmass that could invade or economically dominate the United States.”</w:t>
      </w:r>
    </w:p>
    <w:p w14:paraId="5F6659A4" w14:textId="77777777" w:rsidR="00152C98" w:rsidRPr="00E679D5" w:rsidRDefault="00152C98" w:rsidP="00152C98">
      <w:r w:rsidRPr="00E679D5">
        <w:t>In promoting a strategy of forward containment, Grygiel and Mitchell lean heavily on classical geostrategic theory. They frequently invoke the arguments of Halford Mackinder and Nicholas Spykman stressing the importance of the global rimland. Moreover, their advocacy of the vital importance of “frontier allies” is cut from the same cloth as the perimeter defense concept inherent in U.S. containment doctrine from the early Cold War period. Any failure to resist revisionist probing, which Grygiel and Mitchell define as any “low-intensity and low-risk test aimed at gauging the opposing state’s power and will to maintain security and influence over a region,” is purported to encourage further aggression, which permits the growth of menacing Eurasian rivals to the United States.</w:t>
      </w:r>
    </w:p>
    <w:p w14:paraId="7489C017" w14:textId="77777777" w:rsidR="00152C98" w:rsidRPr="00E679D5" w:rsidRDefault="00152C98" w:rsidP="00152C98">
      <w:r w:rsidRPr="0048161F">
        <w:rPr>
          <w:rStyle w:val="StyleUnderline"/>
        </w:rPr>
        <w:t xml:space="preserve">Even if one acknowledges the general benefits of alliances, the </w:t>
      </w:r>
      <w:r w:rsidRPr="0048161F">
        <w:rPr>
          <w:rStyle w:val="StyleUnderline"/>
          <w:highlight w:val="yellow"/>
        </w:rPr>
        <w:t>contention</w:t>
      </w:r>
      <w:r w:rsidRPr="0048161F">
        <w:rPr>
          <w:rStyle w:val="StyleUnderline"/>
        </w:rPr>
        <w:t xml:space="preserve"> that </w:t>
      </w:r>
      <w:r w:rsidRPr="0048161F">
        <w:rPr>
          <w:rStyle w:val="StyleUnderline"/>
          <w:highlight w:val="yellow"/>
        </w:rPr>
        <w:t>small states on</w:t>
      </w:r>
      <w:r w:rsidRPr="0048161F">
        <w:rPr>
          <w:rStyle w:val="StyleUnderline"/>
        </w:rPr>
        <w:t xml:space="preserve"> the periphery of the </w:t>
      </w:r>
      <w:r w:rsidRPr="0048161F">
        <w:rPr>
          <w:rStyle w:val="StyleUnderline"/>
          <w:highlight w:val="yellow"/>
        </w:rPr>
        <w:t>Eurasian rimland are vital</w:t>
      </w:r>
      <w:r w:rsidRPr="0048161F">
        <w:rPr>
          <w:rStyle w:val="StyleUnderline"/>
        </w:rPr>
        <w:t xml:space="preserve"> to U.S. security </w:t>
      </w:r>
      <w:r w:rsidRPr="0048161F">
        <w:rPr>
          <w:rStyle w:val="StyleUnderline"/>
          <w:highlight w:val="yellow"/>
        </w:rPr>
        <w:t xml:space="preserve">is </w:t>
      </w:r>
      <w:r w:rsidRPr="00B84805">
        <w:rPr>
          <w:rStyle w:val="Emphasis"/>
          <w:highlight w:val="yellow"/>
        </w:rPr>
        <w:t>unpersuasive</w:t>
      </w:r>
      <w:r w:rsidRPr="00E679D5">
        <w:t xml:space="preserve">. </w:t>
      </w:r>
      <w:r w:rsidRPr="0048161F">
        <w:rPr>
          <w:rStyle w:val="StyleUnderline"/>
        </w:rPr>
        <w:t>It is difficult to see how picking off small frontier states</w:t>
      </w:r>
      <w:r w:rsidRPr="00E679D5">
        <w:t xml:space="preserve">, through either aggression or accommodation, </w:t>
      </w:r>
      <w:r w:rsidRPr="0048161F">
        <w:rPr>
          <w:rStyle w:val="StyleUnderline"/>
        </w:rPr>
        <w:t>would substantially augment the power of a revisionist state</w:t>
      </w:r>
      <w:r w:rsidRPr="00E679D5">
        <w:t xml:space="preserve">. In fact, </w:t>
      </w:r>
      <w:r w:rsidRPr="0048161F">
        <w:rPr>
          <w:rStyle w:val="StyleUnderline"/>
        </w:rPr>
        <w:t xml:space="preserve">such </w:t>
      </w:r>
      <w:r w:rsidRPr="0048161F">
        <w:rPr>
          <w:rStyle w:val="StyleUnderline"/>
          <w:highlight w:val="yellow"/>
        </w:rPr>
        <w:t>states</w:t>
      </w:r>
      <w:r w:rsidRPr="0048161F">
        <w:rPr>
          <w:rStyle w:val="StyleUnderline"/>
        </w:rPr>
        <w:t xml:space="preserve"> often </w:t>
      </w:r>
      <w:r w:rsidRPr="0048161F">
        <w:rPr>
          <w:rStyle w:val="StyleUnderline"/>
          <w:highlight w:val="yellow"/>
        </w:rPr>
        <w:t xml:space="preserve">prove to be </w:t>
      </w:r>
      <w:r w:rsidRPr="00B84805">
        <w:rPr>
          <w:rStyle w:val="Emphasis"/>
          <w:highlight w:val="yellow"/>
        </w:rPr>
        <w:t>liabilities</w:t>
      </w:r>
      <w:r w:rsidRPr="0048161F">
        <w:rPr>
          <w:rStyle w:val="StyleUnderline"/>
        </w:rPr>
        <w:t xml:space="preserve"> rather than assets</w:t>
      </w:r>
      <w:r w:rsidRPr="00E679D5">
        <w:t>. The suggestion that Estonia and Taiwan are vital to U.S. security and prosperity thus borders on the absurd.</w:t>
      </w:r>
    </w:p>
    <w:p w14:paraId="639B388D" w14:textId="77777777" w:rsidR="00152C98" w:rsidRPr="00E679D5" w:rsidRDefault="00152C98" w:rsidP="00152C98">
      <w:r w:rsidRPr="00E679D5">
        <w:t xml:space="preserve">Grygiel and Mitchell do acknowledge, however, that the United States cannot possibly defend every far-flung outpost in the world. Since “to defend everything is to defend nothing,” they argue that “America’s strategic goal should not be to defend some abstract global architecture or global principle but to defend specific states against specific threats.” This acknowledgment renders the advocacy of a perimeter defense strategy even more questionable. The inherent limits of American power would seem to suggest that a “strongpoint” containment strategy, which analysts such as George Kennan gradually gravitated toward in the early Cold War period, would be more pragmatic. </w:t>
      </w:r>
      <w:r w:rsidRPr="0048161F">
        <w:rPr>
          <w:rStyle w:val="StyleUnderline"/>
        </w:rPr>
        <w:t xml:space="preserve">Rather than trying to contain Russia, Iran, and China along a 10,000-mile rimland, the </w:t>
      </w:r>
      <w:r w:rsidRPr="0048161F">
        <w:rPr>
          <w:rStyle w:val="StyleUnderline"/>
          <w:highlight w:val="yellow"/>
        </w:rPr>
        <w:t>U</w:t>
      </w:r>
      <w:r w:rsidRPr="0048161F">
        <w:rPr>
          <w:rStyle w:val="StyleUnderline"/>
        </w:rPr>
        <w:t xml:space="preserve">nited </w:t>
      </w:r>
      <w:r w:rsidRPr="0048161F">
        <w:rPr>
          <w:rStyle w:val="StyleUnderline"/>
          <w:highlight w:val="yellow"/>
        </w:rPr>
        <w:t>S</w:t>
      </w:r>
      <w:r w:rsidRPr="0048161F">
        <w:rPr>
          <w:rStyle w:val="StyleUnderline"/>
        </w:rPr>
        <w:t xml:space="preserve">tates </w:t>
      </w:r>
      <w:r w:rsidRPr="0048161F">
        <w:rPr>
          <w:rStyle w:val="StyleUnderline"/>
          <w:highlight w:val="yellow"/>
        </w:rPr>
        <w:t>could focus on deterring</w:t>
      </w:r>
      <w:r w:rsidRPr="0048161F">
        <w:rPr>
          <w:rStyle w:val="StyleUnderline"/>
        </w:rPr>
        <w:t xml:space="preserve"> aggression </w:t>
      </w:r>
      <w:r w:rsidRPr="0048161F">
        <w:rPr>
          <w:rStyle w:val="StyleUnderline"/>
          <w:highlight w:val="yellow"/>
        </w:rPr>
        <w:t>against key</w:t>
      </w:r>
      <w:r w:rsidRPr="0048161F">
        <w:rPr>
          <w:rStyle w:val="StyleUnderline"/>
        </w:rPr>
        <w:t xml:space="preserve"> modern industrial </w:t>
      </w:r>
      <w:r w:rsidRPr="0048161F">
        <w:rPr>
          <w:rStyle w:val="StyleUnderline"/>
          <w:highlight w:val="yellow"/>
        </w:rPr>
        <w:t>states</w:t>
      </w:r>
      <w:r w:rsidRPr="00E679D5">
        <w:t>—and perhaps less developed states in key strategic locations—</w:t>
      </w:r>
      <w:r w:rsidRPr="0048161F">
        <w:rPr>
          <w:rStyle w:val="StyleUnderline"/>
        </w:rPr>
        <w:t>whose absorption would substantially augment the material power of revisionist rivals</w:t>
      </w:r>
      <w:r w:rsidRPr="00E679D5">
        <w:t xml:space="preserve">. In other words, </w:t>
      </w:r>
      <w:r w:rsidRPr="0048161F">
        <w:rPr>
          <w:rStyle w:val="StyleUnderline"/>
        </w:rPr>
        <w:t>the United States should focus on doing what it has been doing: preserving a strong, independent Western Europe; deterring aggression against either Japan or South Korea; and working with Turkey and Saudi Arabia to maintain access to the straits of the Bosporus, Dardanelles, and Hormuz</w:t>
      </w:r>
      <w:r w:rsidRPr="00E679D5">
        <w:t>.</w:t>
      </w:r>
    </w:p>
    <w:p w14:paraId="54D55F59" w14:textId="77777777" w:rsidR="00152C98" w:rsidRPr="00E679D5" w:rsidRDefault="00152C98" w:rsidP="00152C98">
      <w:r w:rsidRPr="0048161F">
        <w:rPr>
          <w:rStyle w:val="StyleUnderline"/>
        </w:rPr>
        <w:t xml:space="preserve">A more </w:t>
      </w:r>
      <w:r w:rsidRPr="0048161F">
        <w:rPr>
          <w:rStyle w:val="StyleUnderline"/>
          <w:highlight w:val="yellow"/>
        </w:rPr>
        <w:t>limited containment</w:t>
      </w:r>
      <w:r w:rsidRPr="0048161F">
        <w:rPr>
          <w:rStyle w:val="StyleUnderline"/>
        </w:rPr>
        <w:t xml:space="preserve"> strategy might</w:t>
      </w:r>
      <w:r w:rsidRPr="00E679D5">
        <w:t xml:space="preserve"> also </w:t>
      </w:r>
      <w:r w:rsidRPr="0048161F">
        <w:rPr>
          <w:rStyle w:val="StyleUnderline"/>
        </w:rPr>
        <w:t xml:space="preserve">be preferable since it would </w:t>
      </w:r>
      <w:r w:rsidRPr="0048161F">
        <w:rPr>
          <w:rStyle w:val="StyleUnderline"/>
          <w:highlight w:val="yellow"/>
        </w:rPr>
        <w:t>be less likely to antagonize</w:t>
      </w:r>
      <w:r w:rsidRPr="0048161F">
        <w:rPr>
          <w:rStyle w:val="StyleUnderline"/>
        </w:rPr>
        <w:t xml:space="preserve"> China, Iran, and </w:t>
      </w:r>
      <w:r w:rsidRPr="0048161F">
        <w:rPr>
          <w:rStyle w:val="StyleUnderline"/>
          <w:highlight w:val="yellow"/>
        </w:rPr>
        <w:t>Russia</w:t>
      </w:r>
      <w:r w:rsidRPr="00E679D5">
        <w:t xml:space="preserve">. That represents the largest hole in The Unquiet Frontier: </w:t>
      </w:r>
      <w:r w:rsidRPr="0048161F">
        <w:rPr>
          <w:rStyle w:val="StyleUnderline"/>
        </w:rPr>
        <w:t xml:space="preserve">Grygiel and Mitchell devote almost no attention to the security dilemma—the idea that </w:t>
      </w:r>
      <w:r w:rsidRPr="0048161F">
        <w:rPr>
          <w:rStyle w:val="StyleUnderline"/>
          <w:highlight w:val="yellow"/>
        </w:rPr>
        <w:t>actions</w:t>
      </w:r>
      <w:r w:rsidRPr="0048161F">
        <w:rPr>
          <w:rStyle w:val="StyleUnderline"/>
        </w:rPr>
        <w:t xml:space="preserve"> one state takes to enhance its own security </w:t>
      </w:r>
      <w:r w:rsidRPr="0048161F">
        <w:rPr>
          <w:rStyle w:val="StyleUnderline"/>
          <w:highlight w:val="yellow"/>
        </w:rPr>
        <w:t>can</w:t>
      </w:r>
      <w:r w:rsidRPr="0048161F">
        <w:rPr>
          <w:rStyle w:val="StyleUnderline"/>
        </w:rPr>
        <w:t xml:space="preserve"> perversely </w:t>
      </w:r>
      <w:r w:rsidRPr="0048161F">
        <w:rPr>
          <w:rStyle w:val="StyleUnderline"/>
          <w:highlight w:val="yellow"/>
        </w:rPr>
        <w:t xml:space="preserve">engender </w:t>
      </w:r>
      <w:r w:rsidRPr="00B84805">
        <w:rPr>
          <w:rStyle w:val="Emphasis"/>
          <w:highlight w:val="yellow"/>
        </w:rPr>
        <w:t>greater insecurity</w:t>
      </w:r>
      <w:r w:rsidRPr="0048161F">
        <w:rPr>
          <w:rStyle w:val="StyleUnderline"/>
        </w:rPr>
        <w:t xml:space="preserve"> in other states</w:t>
      </w:r>
      <w:r w:rsidRPr="00E679D5">
        <w:t xml:space="preserve">. </w:t>
      </w:r>
      <w:r w:rsidRPr="0048161F">
        <w:rPr>
          <w:rStyle w:val="StyleUnderline"/>
        </w:rPr>
        <w:t xml:space="preserve">Yet recurring rounds of </w:t>
      </w:r>
      <w:r w:rsidRPr="0048161F">
        <w:rPr>
          <w:rStyle w:val="StyleUnderline"/>
          <w:highlight w:val="yellow"/>
        </w:rPr>
        <w:t>NATO expansion</w:t>
      </w:r>
      <w:r w:rsidRPr="0048161F">
        <w:rPr>
          <w:rStyle w:val="StyleUnderline"/>
        </w:rPr>
        <w:t xml:space="preserve"> have clearly </w:t>
      </w:r>
      <w:r w:rsidRPr="0048161F">
        <w:rPr>
          <w:rStyle w:val="StyleUnderline"/>
          <w:highlight w:val="yellow"/>
        </w:rPr>
        <w:t>engendered fears</w:t>
      </w:r>
      <w:r w:rsidRPr="0048161F">
        <w:rPr>
          <w:rStyle w:val="StyleUnderline"/>
        </w:rPr>
        <w:t xml:space="preserve"> of isolation and encirclement </w:t>
      </w:r>
      <w:r w:rsidRPr="0048161F">
        <w:rPr>
          <w:rStyle w:val="StyleUnderline"/>
          <w:highlight w:val="yellow"/>
        </w:rPr>
        <w:t>in Russia</w:t>
      </w:r>
      <w:r w:rsidRPr="00E679D5">
        <w:t xml:space="preserve">. Given those fears, </w:t>
      </w:r>
      <w:r w:rsidRPr="0048161F">
        <w:rPr>
          <w:rStyle w:val="StyleUnderline"/>
        </w:rPr>
        <w:t xml:space="preserve">Russia’s </w:t>
      </w:r>
      <w:r w:rsidRPr="0048161F">
        <w:rPr>
          <w:rStyle w:val="StyleUnderline"/>
          <w:highlight w:val="yellow"/>
        </w:rPr>
        <w:t xml:space="preserve">intervention in Ukraine should </w:t>
      </w:r>
      <w:r w:rsidRPr="00B84805">
        <w:rPr>
          <w:rStyle w:val="Emphasis"/>
          <w:highlight w:val="yellow"/>
        </w:rPr>
        <w:t>not</w:t>
      </w:r>
      <w:r w:rsidRPr="0048161F">
        <w:rPr>
          <w:rStyle w:val="StyleUnderline"/>
        </w:rPr>
        <w:t xml:space="preserve"> necessarily </w:t>
      </w:r>
      <w:r w:rsidRPr="0048161F">
        <w:rPr>
          <w:rStyle w:val="StyleUnderline"/>
          <w:highlight w:val="yellow"/>
        </w:rPr>
        <w:t>be interpreted as</w:t>
      </w:r>
      <w:r w:rsidRPr="0048161F">
        <w:rPr>
          <w:rStyle w:val="StyleUnderline"/>
        </w:rPr>
        <w:t xml:space="preserve"> a </w:t>
      </w:r>
      <w:r w:rsidRPr="0048161F">
        <w:rPr>
          <w:rStyle w:val="StyleUnderline"/>
          <w:highlight w:val="yellow"/>
        </w:rPr>
        <w:t>revisionist</w:t>
      </w:r>
      <w:r w:rsidRPr="0048161F">
        <w:rPr>
          <w:rStyle w:val="StyleUnderline"/>
        </w:rPr>
        <w:t xml:space="preserve"> probe; in many ways, </w:t>
      </w:r>
      <w:r w:rsidRPr="0048161F">
        <w:rPr>
          <w:rStyle w:val="StyleUnderline"/>
          <w:highlight w:val="yellow"/>
        </w:rPr>
        <w:t>it constitutes</w:t>
      </w:r>
      <w:r w:rsidRPr="0048161F">
        <w:rPr>
          <w:rStyle w:val="StyleUnderline"/>
        </w:rPr>
        <w:t xml:space="preserve"> a </w:t>
      </w:r>
      <w:r w:rsidRPr="00B84805">
        <w:rPr>
          <w:rStyle w:val="Emphasis"/>
          <w:highlight w:val="yellow"/>
        </w:rPr>
        <w:t>desperate attempt</w:t>
      </w:r>
      <w:r w:rsidRPr="0048161F">
        <w:rPr>
          <w:rStyle w:val="StyleUnderline"/>
          <w:highlight w:val="yellow"/>
        </w:rPr>
        <w:t xml:space="preserve"> to preserve the s</w:t>
      </w:r>
      <w:r w:rsidRPr="0048161F">
        <w:rPr>
          <w:rStyle w:val="StyleUnderline"/>
        </w:rPr>
        <w:t xml:space="preserve">tatus </w:t>
      </w:r>
      <w:r w:rsidRPr="0048161F">
        <w:rPr>
          <w:rStyle w:val="StyleUnderline"/>
          <w:highlight w:val="yellow"/>
        </w:rPr>
        <w:t>quo</w:t>
      </w:r>
      <w:r w:rsidRPr="0048161F">
        <w:rPr>
          <w:rStyle w:val="StyleUnderline"/>
        </w:rPr>
        <w:t xml:space="preserve"> by preventing Ukraine from being absorbed into western political and military alliances</w:t>
      </w:r>
      <w:r w:rsidRPr="00E679D5">
        <w:t xml:space="preserve">. </w:t>
      </w:r>
      <w:r w:rsidRPr="0048161F">
        <w:rPr>
          <w:rStyle w:val="StyleUnderline"/>
        </w:rPr>
        <w:t>It is therefore imperative to consider whether maintaining military alliances on the doorsteps of countries like China, Iran, and Russia might do more harm than good</w:t>
      </w:r>
      <w:r w:rsidRPr="00E679D5">
        <w:t xml:space="preserve"> by confirming their suspicions that the United States is intent upon encircling them.</w:t>
      </w:r>
    </w:p>
    <w:p w14:paraId="18B7C947" w14:textId="77777777" w:rsidR="00152C98" w:rsidRPr="0048161F" w:rsidRDefault="00152C98" w:rsidP="00152C98">
      <w:pPr>
        <w:rPr>
          <w:rStyle w:val="StyleUnderline"/>
        </w:rPr>
      </w:pPr>
      <w:r w:rsidRPr="00E679D5">
        <w:t xml:space="preserve">Ultimately, </w:t>
      </w:r>
      <w:r w:rsidRPr="0048161F">
        <w:rPr>
          <w:rStyle w:val="StyleUnderline"/>
        </w:rPr>
        <w:t>The Unquiet Frontier is symptomatic of a pervasive fear that a new Cold War may be dawning</w:t>
      </w:r>
      <w:r w:rsidRPr="00E679D5">
        <w:t xml:space="preserve">. </w:t>
      </w:r>
      <w:r w:rsidRPr="0048161F">
        <w:rPr>
          <w:rStyle w:val="StyleUnderline"/>
        </w:rPr>
        <w:t xml:space="preserve">Yet the book makes one wonder whether adopting a </w:t>
      </w:r>
      <w:r w:rsidRPr="0048161F">
        <w:rPr>
          <w:rStyle w:val="StyleUnderline"/>
          <w:highlight w:val="yellow"/>
        </w:rPr>
        <w:t>rimland containment</w:t>
      </w:r>
      <w:r w:rsidRPr="0048161F">
        <w:rPr>
          <w:rStyle w:val="StyleUnderline"/>
        </w:rPr>
        <w:t xml:space="preserve"> strategy would likely </w:t>
      </w:r>
      <w:r w:rsidRPr="0048161F">
        <w:rPr>
          <w:rStyle w:val="StyleUnderline"/>
          <w:highlight w:val="yellow"/>
        </w:rPr>
        <w:t>turn</w:t>
      </w:r>
      <w:r w:rsidRPr="0048161F">
        <w:rPr>
          <w:rStyle w:val="StyleUnderline"/>
        </w:rPr>
        <w:t xml:space="preserve"> those </w:t>
      </w:r>
      <w:r w:rsidRPr="0048161F">
        <w:rPr>
          <w:rStyle w:val="StyleUnderline"/>
          <w:highlight w:val="yellow"/>
        </w:rPr>
        <w:t>fears into</w:t>
      </w:r>
      <w:r w:rsidRPr="0048161F">
        <w:rPr>
          <w:rStyle w:val="StyleUnderline"/>
        </w:rPr>
        <w:t xml:space="preserve"> a </w:t>
      </w:r>
      <w:r w:rsidRPr="00B84805">
        <w:rPr>
          <w:rStyle w:val="Emphasis"/>
          <w:highlight w:val="yellow"/>
        </w:rPr>
        <w:t>self-fulfilling prophecy</w:t>
      </w:r>
      <w:r w:rsidRPr="00E679D5">
        <w:t xml:space="preserve">. As George Kennan, the so-called father of containment, wrote in 1947, </w:t>
      </w:r>
      <w:r w:rsidRPr="0048161F">
        <w:rPr>
          <w:rStyle w:val="StyleUnderline"/>
        </w:rPr>
        <w:t>“It is an undeniable privilege of every man to prove himself right in the thesis that the world is his enemy; for if he reiterates it frequently enough and makes it the background of his conduct he is bound eventually to be right.”</w:t>
      </w:r>
    </w:p>
    <w:p w14:paraId="5DB16A81" w14:textId="77777777" w:rsidR="00152C98" w:rsidRPr="00711D57" w:rsidRDefault="00152C98" w:rsidP="00492A98">
      <w:pPr>
        <w:pStyle w:val="Heading4"/>
        <w:numPr>
          <w:ilvl w:val="0"/>
          <w:numId w:val="12"/>
        </w:numPr>
      </w:pPr>
      <w:r w:rsidRPr="00711D57">
        <w:t>Significant risks of lethal arms sales to Ukraine outweigh their benefits.</w:t>
      </w:r>
      <w:r>
        <w:t xml:space="preserve"> Absent lethal weapons, non-lethal aid will suffice.</w:t>
      </w:r>
    </w:p>
    <w:p w14:paraId="7A4FBC2A" w14:textId="77777777" w:rsidR="00152C98" w:rsidRPr="00BF5E7D" w:rsidRDefault="00152C98" w:rsidP="00152C98">
      <w:r w:rsidRPr="00BF5E7D">
        <w:rPr>
          <w:rFonts w:eastAsiaTheme="majorEastAsia" w:cstheme="majorBidi"/>
          <w:b/>
          <w:iCs/>
          <w:sz w:val="26"/>
        </w:rPr>
        <w:t>Murskyj et. al., ’16</w:t>
      </w:r>
      <w:r>
        <w:t xml:space="preserve"> [Mykola, Belfer International and Global Affairs Student Fellow at the Harvard Kennedy School of Government, where he is completing his Master’s in Public Policy in international affairs. He is a managing editor of the Kennedy School Review; “U.S. Policy on Ukraine: Challenges and Opportunities;” 2016; https://razomforukraine.org/wp-content/uploads/2017/01/US-Policy-on-Ukraine_Challenges-and-Opportunities.pdf]</w:t>
      </w:r>
    </w:p>
    <w:p w14:paraId="5FF28746" w14:textId="77777777" w:rsidR="00152C98" w:rsidRPr="00AD02C6" w:rsidRDefault="00152C98" w:rsidP="00152C98">
      <w:pPr>
        <w:rPr>
          <w:b/>
          <w:iCs/>
          <w:u w:val="single"/>
        </w:rPr>
      </w:pPr>
      <w:r w:rsidRPr="00BF5E7D">
        <w:rPr>
          <w:sz w:val="14"/>
        </w:rPr>
        <w:t xml:space="preserve">In the end, </w:t>
      </w:r>
      <w:r w:rsidRPr="0048161F">
        <w:rPr>
          <w:rStyle w:val="StyleUnderline"/>
        </w:rPr>
        <w:t xml:space="preserve">the </w:t>
      </w:r>
      <w:r w:rsidRPr="0048161F">
        <w:rPr>
          <w:rStyle w:val="StyleUnderline"/>
          <w:highlight w:val="yellow"/>
        </w:rPr>
        <w:t xml:space="preserve">arguments against arming Ukraine are </w:t>
      </w:r>
      <w:r w:rsidRPr="00B84805">
        <w:rPr>
          <w:rStyle w:val="Emphasis"/>
          <w:highlight w:val="yellow"/>
        </w:rPr>
        <w:t>stronger,</w:t>
      </w:r>
      <w:r w:rsidRPr="0048161F">
        <w:rPr>
          <w:rStyle w:val="StyleUnderline"/>
          <w:highlight w:val="yellow"/>
        </w:rPr>
        <w:t xml:space="preserve"> from the point of view of</w:t>
      </w:r>
      <w:r w:rsidRPr="00BF5E7D">
        <w:rPr>
          <w:sz w:val="14"/>
        </w:rPr>
        <w:t xml:space="preserve"> both </w:t>
      </w:r>
      <w:r w:rsidRPr="0048161F">
        <w:rPr>
          <w:rStyle w:val="StyleUnderline"/>
          <w:highlight w:val="yellow"/>
        </w:rPr>
        <w:t>Ukraine and</w:t>
      </w:r>
      <w:r w:rsidRPr="00B84805">
        <w:rPr>
          <w:sz w:val="14"/>
          <w:highlight w:val="yellow"/>
        </w:rPr>
        <w:t xml:space="preserve"> </w:t>
      </w:r>
      <w:r w:rsidRPr="0048161F">
        <w:rPr>
          <w:rStyle w:val="StyleUnderline"/>
          <w:highlight w:val="yellow"/>
        </w:rPr>
        <w:t>the U</w:t>
      </w:r>
      <w:r w:rsidRPr="00BF5E7D">
        <w:rPr>
          <w:sz w:val="14"/>
        </w:rPr>
        <w:t xml:space="preserve">nited </w:t>
      </w:r>
      <w:r w:rsidRPr="0048161F">
        <w:rPr>
          <w:rStyle w:val="StyleUnderline"/>
          <w:highlight w:val="yellow"/>
        </w:rPr>
        <w:t>S</w:t>
      </w:r>
      <w:r w:rsidRPr="00BF5E7D">
        <w:rPr>
          <w:sz w:val="14"/>
        </w:rPr>
        <w:t xml:space="preserve">tates. First, </w:t>
      </w:r>
      <w:r w:rsidRPr="0048161F">
        <w:rPr>
          <w:rStyle w:val="StyleUnderline"/>
          <w:highlight w:val="yellow"/>
        </w:rPr>
        <w:t xml:space="preserve">providing lethal weapons runs the </w:t>
      </w:r>
      <w:r w:rsidRPr="00B84805">
        <w:rPr>
          <w:rStyle w:val="Emphasis"/>
          <w:highlight w:val="yellow"/>
        </w:rPr>
        <w:t xml:space="preserve">risk of inflaming a simmering conflict and igniting a proxy war </w:t>
      </w:r>
      <w:r w:rsidRPr="0048161F">
        <w:rPr>
          <w:rStyle w:val="StyleUnderline"/>
          <w:highlight w:val="yellow"/>
        </w:rPr>
        <w:t>between the U</w:t>
      </w:r>
      <w:r w:rsidRPr="00BF5E7D">
        <w:rPr>
          <w:sz w:val="14"/>
        </w:rPr>
        <w:t xml:space="preserve">nited </w:t>
      </w:r>
      <w:r w:rsidRPr="0048161F">
        <w:rPr>
          <w:rStyle w:val="StyleUnderline"/>
          <w:highlight w:val="yellow"/>
        </w:rPr>
        <w:t>S</w:t>
      </w:r>
      <w:r w:rsidRPr="00BF5E7D">
        <w:rPr>
          <w:sz w:val="14"/>
        </w:rPr>
        <w:t xml:space="preserve">tates </w:t>
      </w:r>
      <w:r w:rsidRPr="0048161F">
        <w:rPr>
          <w:rStyle w:val="StyleUnderline"/>
          <w:highlight w:val="yellow"/>
        </w:rPr>
        <w:t>and Russia</w:t>
      </w:r>
      <w:r w:rsidRPr="00BF5E7D">
        <w:rPr>
          <w:sz w:val="14"/>
        </w:rPr>
        <w:t xml:space="preserve">, in a region to which both Donald Trump and Vladimir Putin have signaled it is the latter who has the stronger commitment. Second, </w:t>
      </w:r>
      <w:r w:rsidRPr="0048161F">
        <w:rPr>
          <w:rStyle w:val="StyleUnderline"/>
          <w:highlight w:val="yellow"/>
        </w:rPr>
        <w:t xml:space="preserve">the </w:t>
      </w:r>
      <w:r w:rsidRPr="00B84805">
        <w:rPr>
          <w:rStyle w:val="Emphasis"/>
          <w:highlight w:val="yellow"/>
        </w:rPr>
        <w:t>current level of strategic depth is preserved</w:t>
      </w:r>
      <w:r w:rsidRPr="0048161F">
        <w:rPr>
          <w:rStyle w:val="StyleUnderline"/>
          <w:highlight w:val="yellow"/>
        </w:rPr>
        <w:t xml:space="preserve"> if the U</w:t>
      </w:r>
      <w:r w:rsidRPr="00BF5E7D">
        <w:rPr>
          <w:sz w:val="14"/>
        </w:rPr>
        <w:t xml:space="preserve">nited </w:t>
      </w:r>
      <w:r w:rsidRPr="0048161F">
        <w:rPr>
          <w:rStyle w:val="StyleUnderline"/>
          <w:highlight w:val="yellow"/>
        </w:rPr>
        <w:t>S</w:t>
      </w:r>
      <w:r w:rsidRPr="00BF5E7D">
        <w:rPr>
          <w:sz w:val="14"/>
        </w:rPr>
        <w:t xml:space="preserve">tates </w:t>
      </w:r>
      <w:r w:rsidRPr="00B84805">
        <w:rPr>
          <w:rStyle w:val="Emphasis"/>
          <w:highlight w:val="yellow"/>
        </w:rPr>
        <w:t>focuses on financial, political, and technical aid</w:t>
      </w:r>
      <w:r w:rsidRPr="00B84805">
        <w:rPr>
          <w:sz w:val="14"/>
          <w:highlight w:val="yellow"/>
        </w:rPr>
        <w:t xml:space="preserve">, </w:t>
      </w:r>
      <w:r w:rsidRPr="00BF5E7D">
        <w:rPr>
          <w:sz w:val="14"/>
        </w:rPr>
        <w:t xml:space="preserve">keeping the option of arming Ukraine open, and hinting that the option becomes more likely if Russia escalates the conflict. Third, </w:t>
      </w:r>
      <w:r w:rsidRPr="00B84805">
        <w:rPr>
          <w:rStyle w:val="Emphasis"/>
          <w:highlight w:val="yellow"/>
        </w:rPr>
        <w:t>lethal defensive weapons are not the only way to increase the costs of a Russian military escalation</w:t>
      </w:r>
      <w:r w:rsidRPr="0048161F">
        <w:rPr>
          <w:rStyle w:val="StyleUnderline"/>
          <w:highlight w:val="yellow"/>
        </w:rPr>
        <w:t>. Other options include helping the Ukrainian armed forces prepare fortifications and erect anti-tank barriers</w:t>
      </w:r>
      <w:r w:rsidRPr="0048161F">
        <w:rPr>
          <w:rStyle w:val="StyleUnderline"/>
        </w:rPr>
        <w:t xml:space="preserve">. </w:t>
      </w:r>
      <w:r w:rsidRPr="00BF5E7D">
        <w:rPr>
          <w:sz w:val="14"/>
        </w:rPr>
        <w:t>Finally, note that from the point of view of the Ukrainian electorate, it is important that their elected officials continue asking for lethal aid from the United States. Thus it is difficult to tell whether Ukrainian elites truly believe lethal aid will help. For these reasons, it may indeed be better for the U.S. to maintain its policy of not sending lethal weapons to Ukraine, although the option should certainly be kept open. Keeping the option on the table acts as a restraint against further Russian aggression, since Russia fears that if it were to escalate the fighting, the United States could respond by sending arms to Ukraine. Providing lethal aid to Ukraine should be strongly considered in the event of a Russian escalation in Ukraine.</w:t>
      </w:r>
    </w:p>
    <w:p w14:paraId="763C778C" w14:textId="77777777" w:rsidR="00152C98" w:rsidRDefault="00152C98" w:rsidP="00492A98">
      <w:pPr>
        <w:pStyle w:val="Heading4"/>
        <w:numPr>
          <w:ilvl w:val="0"/>
          <w:numId w:val="12"/>
        </w:numPr>
        <w:spacing w:line="278" w:lineRule="atLeast"/>
        <w:rPr>
          <w:color w:val="000000"/>
        </w:rPr>
      </w:pPr>
      <w:r>
        <w:rPr>
          <w:color w:val="000000"/>
        </w:rPr>
        <w:t>Ukraine not key to US security </w:t>
      </w:r>
    </w:p>
    <w:p w14:paraId="08C31E03" w14:textId="77777777" w:rsidR="00152C98" w:rsidRDefault="00152C98" w:rsidP="00152C98">
      <w:pPr>
        <w:spacing w:line="235" w:lineRule="atLeast"/>
        <w:rPr>
          <w:color w:val="000000"/>
        </w:rPr>
      </w:pPr>
      <w:r>
        <w:rPr>
          <w:rStyle w:val="m-1353380299803983483gmail-style13ptbold"/>
          <w:b/>
          <w:bCs/>
          <w:color w:val="000000"/>
          <w:sz w:val="26"/>
          <w:szCs w:val="26"/>
        </w:rPr>
        <w:t>Bandow ’18 --- </w:t>
      </w:r>
      <w:r w:rsidRPr="00D41BD7">
        <w:t>Bandow is a senior fellow at the Cato Institute(Doug Bandow, 9/30/18, “Ukraine Isn’t Important for US Security, Cato Institute, accessed 6/21/19, </w:t>
      </w:r>
      <w:hyperlink r:id="rId64" w:tgtFrame="_blank" w:history="1">
        <w:r w:rsidRPr="00D41BD7">
          <w:rPr>
            <w:rStyle w:val="Hyperlink"/>
          </w:rPr>
          <w:t>https://www.cato.org/publications/commentary/ukraine-isnt-important-us-security)//lex</w:t>
        </w:r>
      </w:hyperlink>
      <w:r w:rsidRPr="00D41BD7">
        <w:t> mr</w:t>
      </w:r>
    </w:p>
    <w:p w14:paraId="40631F26" w14:textId="77777777" w:rsidR="00152C98" w:rsidRDefault="00152C98" w:rsidP="00152C98">
      <w:pPr>
        <w:rPr>
          <w:color w:val="000000"/>
        </w:rPr>
      </w:pPr>
      <w:r w:rsidRPr="00EA5E29">
        <w:t>Russia’s Vladimir </w:t>
      </w:r>
      <w:r>
        <w:rPr>
          <w:rStyle w:val="m-1353380299803983483gmail-styleunderline"/>
          <w:color w:val="000000"/>
          <w:shd w:val="clear" w:color="auto" w:fill="FFFF00"/>
        </w:rPr>
        <w:t>Putin is ruthless</w:t>
      </w:r>
      <w:r w:rsidRPr="00EA5E29">
        <w:t>when dealing with adversaries — </w:t>
      </w:r>
      <w:r>
        <w:rPr>
          <w:rStyle w:val="m-1353380299803983483gmail-styleunderline"/>
          <w:color w:val="000000"/>
        </w:rPr>
        <w:t>as when his navy shot up a Ukrainian vessel</w:t>
      </w:r>
      <w:r w:rsidRPr="00EA5E29">
        <w:t>seeking to enter the nearly enclosed Sea of Azov.</w:t>
      </w:r>
    </w:p>
    <w:p w14:paraId="35AEC847" w14:textId="77777777" w:rsidR="00152C98" w:rsidRPr="00EA5E29" w:rsidRDefault="00152C98" w:rsidP="00152C98">
      <w:r w:rsidRPr="00EA5E29">
        <w:t>The facts appear to back Kiev, though no one should have any illusions about Ukraine’s governance. Moscow has become Washington’s chief bête noire. Yet America is vastly more powerful. Moreover, the Russian Federation is not the Soviet Union reborn. The former is neither a global nor an ideological competitor.</w:t>
      </w:r>
    </w:p>
    <w:p w14:paraId="0D460C9C" w14:textId="77777777" w:rsidR="00152C98" w:rsidRDefault="00152C98" w:rsidP="00152C98">
      <w:pPr>
        <w:rPr>
          <w:color w:val="000000"/>
        </w:rPr>
      </w:pPr>
      <w:r w:rsidRPr="00EA5E29">
        <w:t>Rather, much like a pre-1914 great power, </w:t>
      </w:r>
      <w:r>
        <w:rPr>
          <w:rStyle w:val="m-1353380299803983483gmail-styleunderline"/>
          <w:color w:val="000000"/>
          <w:shd w:val="clear" w:color="auto" w:fill="FFFF00"/>
        </w:rPr>
        <w:t>Moscow demands respect</w:t>
      </w:r>
      <w:r>
        <w:rPr>
          <w:rStyle w:val="m-1353380299803983483gmail-styleunderline"/>
          <w:color w:val="000000"/>
        </w:rPr>
        <w:t>for its borders and interests. </w:t>
      </w:r>
      <w:r>
        <w:rPr>
          <w:rStyle w:val="m-1353380299803983483gmail-styleunderline"/>
          <w:color w:val="000000"/>
          <w:shd w:val="clear" w:color="auto" w:fill="FFFF00"/>
        </w:rPr>
        <w:t>It</w:t>
      </w:r>
      <w:r>
        <w:rPr>
          <w:rStyle w:val="m-1353380299803983483gmail-styleunderline"/>
          <w:color w:val="000000"/>
        </w:rPr>
        <w:t>certainly </w:t>
      </w:r>
      <w:r>
        <w:rPr>
          <w:rStyle w:val="m-1353380299803983483gmail-styleunderline"/>
          <w:color w:val="000000"/>
          <w:shd w:val="clear" w:color="auto" w:fill="FFFF00"/>
        </w:rPr>
        <w:t>does not want</w:t>
      </w:r>
      <w:r>
        <w:rPr>
          <w:rStyle w:val="m-1353380299803983483gmail-styleunderline"/>
          <w:color w:val="000000"/>
        </w:rPr>
        <w:t>to wage a </w:t>
      </w:r>
      <w:r>
        <w:rPr>
          <w:rStyle w:val="m-1353380299803983483gmail-styleunderline"/>
          <w:color w:val="000000"/>
          <w:shd w:val="clear" w:color="auto" w:fill="FFFF00"/>
        </w:rPr>
        <w:t>war with America</w:t>
      </w:r>
      <w:r>
        <w:rPr>
          <w:rStyle w:val="m-1353380299803983483gmail-styleunderline"/>
          <w:color w:val="000000"/>
        </w:rPr>
        <w:t>, which it would lose</w:t>
      </w:r>
      <w:r w:rsidRPr="00EA5E29">
        <w:t>.</w:t>
      </w:r>
    </w:p>
    <w:p w14:paraId="535E74B8" w14:textId="77777777" w:rsidR="00152C98" w:rsidRPr="00EA5E29" w:rsidRDefault="00152C98" w:rsidP="00152C98">
      <w:r w:rsidRPr="00EA5E29">
        <w:t>Europe also is able to defend itself, possessing 10 times the gross domestic product and three times the population. The fact that Europeans do not spend more — Germany devotes a bit more than 1 percent of GDP to its military — demonstrates that the continent really doesn’t fear Moscow.</w:t>
      </w:r>
    </w:p>
    <w:p w14:paraId="69B08B96" w14:textId="77777777" w:rsidR="00152C98" w:rsidRDefault="00152C98" w:rsidP="00152C98">
      <w:pPr>
        <w:rPr>
          <w:color w:val="000000"/>
        </w:rPr>
      </w:pPr>
      <w:r w:rsidRPr="00EA5E29">
        <w:t>However, stuck in a bad neighborhood, Ukraine wants on to America’s defense dole. But </w:t>
      </w:r>
      <w:r>
        <w:rPr>
          <w:rStyle w:val="m-1353380299803983483gmail-styleunderline"/>
          <w:color w:val="000000"/>
          <w:shd w:val="clear" w:color="auto" w:fill="FFFF00"/>
        </w:rPr>
        <w:t>Washington</w:t>
      </w:r>
      <w:r>
        <w:rPr>
          <w:rStyle w:val="m-1353380299803983483gmail-styleunderline"/>
          <w:color w:val="000000"/>
        </w:rPr>
        <w:t>already </w:t>
      </w:r>
      <w:r>
        <w:rPr>
          <w:rStyle w:val="m-1353380299803983483gmail-styleunderline"/>
          <w:color w:val="000000"/>
          <w:shd w:val="clear" w:color="auto" w:fill="FFFF00"/>
        </w:rPr>
        <w:t>is overburdened</w:t>
      </w:r>
      <w:r w:rsidRPr="00EA5E29">
        <w:t>, protecting prosperous and populous Asian, European and Middle Eastern allies.</w:t>
      </w:r>
    </w:p>
    <w:p w14:paraId="34E7E40B" w14:textId="77777777" w:rsidR="00152C98" w:rsidRDefault="00152C98" w:rsidP="00152C98">
      <w:pPr>
        <w:rPr>
          <w:color w:val="000000"/>
        </w:rPr>
      </w:pPr>
      <w:r>
        <w:rPr>
          <w:b/>
          <w:bCs/>
          <w:color w:val="000000"/>
          <w:u w:val="single"/>
          <w:bdr w:val="none" w:sz="0" w:space="0" w:color="auto" w:frame="1"/>
          <w:shd w:val="clear" w:color="auto" w:fill="FFFF00"/>
        </w:rPr>
        <w:t>Kiev isn’t important for U.S. security</w:t>
      </w:r>
      <w:r>
        <w:rPr>
          <w:rStyle w:val="m-1353380299803983483gmail-styleunderline"/>
          <w:color w:val="000000"/>
        </w:rPr>
        <w:t>: </w:t>
      </w:r>
      <w:r>
        <w:rPr>
          <w:rStyle w:val="m-1353380299803983483gmail-styleunderline"/>
          <w:color w:val="000000"/>
          <w:shd w:val="clear" w:color="auto" w:fill="FFFF00"/>
        </w:rPr>
        <w:t>Ukraine was part of</w:t>
      </w:r>
      <w:r>
        <w:rPr>
          <w:rStyle w:val="m-1353380299803983483gmail-styleunderline"/>
          <w:color w:val="000000"/>
        </w:rPr>
        <w:t>both </w:t>
      </w:r>
      <w:r>
        <w:rPr>
          <w:rStyle w:val="m-1353380299803983483gmail-styleunderline"/>
          <w:color w:val="000000"/>
          <w:shd w:val="clear" w:color="auto" w:fill="FFFF00"/>
        </w:rPr>
        <w:t>the Russian Empire and</w:t>
      </w:r>
      <w:r>
        <w:rPr>
          <w:rStyle w:val="m-1353380299803983483gmail-styleunderline"/>
          <w:color w:val="000000"/>
        </w:rPr>
        <w:t>the </w:t>
      </w:r>
      <w:r>
        <w:rPr>
          <w:rStyle w:val="m-1353380299803983483gmail-styleunderline"/>
          <w:color w:val="000000"/>
          <w:shd w:val="clear" w:color="auto" w:fill="FFFF00"/>
        </w:rPr>
        <w:t>Soviet Union</w:t>
      </w:r>
      <w:r>
        <w:rPr>
          <w:rStyle w:val="m-1353380299803983483gmail-styleunderline"/>
          <w:color w:val="000000"/>
        </w:rPr>
        <w:t>, </w:t>
      </w:r>
      <w:r>
        <w:rPr>
          <w:rStyle w:val="m-1353380299803983483gmail-styleunderline"/>
          <w:color w:val="000000"/>
          <w:shd w:val="clear" w:color="auto" w:fill="FFFF00"/>
        </w:rPr>
        <w:t>without</w:t>
      </w:r>
      <w:r>
        <w:rPr>
          <w:rStyle w:val="m-1353380299803983483gmail-styleunderline"/>
          <w:color w:val="000000"/>
        </w:rPr>
        <w:t>much </w:t>
      </w:r>
      <w:r>
        <w:rPr>
          <w:rStyle w:val="m-1353380299803983483gmail-styleunderline"/>
          <w:color w:val="000000"/>
          <w:shd w:val="clear" w:color="auto" w:fill="FFFF00"/>
        </w:rPr>
        <w:t>effect on America.</w:t>
      </w:r>
      <w:r>
        <w:rPr>
          <w:rStyle w:val="m-1353380299803983483gmail-styleunderline"/>
          <w:color w:val="000000"/>
        </w:rPr>
        <w:t>Ukraine matters no more today.</w:t>
      </w:r>
    </w:p>
    <w:p w14:paraId="3F2438B6" w14:textId="77777777" w:rsidR="00152C98" w:rsidRDefault="00152C98" w:rsidP="00152C98">
      <w:pPr>
        <w:rPr>
          <w:color w:val="000000"/>
        </w:rPr>
      </w:pPr>
      <w:r w:rsidRPr="00EA5E29">
        <w:t>That sounds cold-hearted, but </w:t>
      </w:r>
      <w:r>
        <w:rPr>
          <w:rStyle w:val="m-1353380299803983483gmail-styleunderline"/>
          <w:color w:val="000000"/>
          <w:shd w:val="clear" w:color="auto" w:fill="FFFF00"/>
        </w:rPr>
        <w:t>alliances and wars should be about security</w:t>
      </w:r>
      <w:r w:rsidRPr="00EA5E29">
        <w:t>, not charity.</w:t>
      </w:r>
    </w:p>
    <w:p w14:paraId="6BA0793A" w14:textId="77777777" w:rsidR="00152C98" w:rsidRDefault="00152C98" w:rsidP="00152C98">
      <w:pPr>
        <w:rPr>
          <w:color w:val="000000"/>
        </w:rPr>
      </w:pPr>
      <w:r>
        <w:rPr>
          <w:rStyle w:val="m-1353380299803983483gmail-styleunderline"/>
          <w:color w:val="000000"/>
          <w:shd w:val="clear" w:color="auto" w:fill="FFFF00"/>
        </w:rPr>
        <w:t>Russia</w:t>
      </w:r>
      <w:r>
        <w:rPr>
          <w:rStyle w:val="m-1353380299803983483gmail-styleunderline"/>
          <w:color w:val="000000"/>
        </w:rPr>
        <w:t>is determined </w:t>
      </w:r>
      <w:r>
        <w:rPr>
          <w:rStyle w:val="m-1353380299803983483gmail-styleunderline"/>
          <w:color w:val="000000"/>
          <w:shd w:val="clear" w:color="auto" w:fill="FFFF00"/>
        </w:rPr>
        <w:t>to prevent Ukraine from joining</w:t>
      </w:r>
      <w:r>
        <w:rPr>
          <w:rStyle w:val="m-1353380299803983483gmail-styleunderline"/>
          <w:color w:val="000000"/>
        </w:rPr>
        <w:t>militarily </w:t>
      </w:r>
      <w:r>
        <w:rPr>
          <w:rStyle w:val="m-1353380299803983483gmail-styleunderline"/>
          <w:color w:val="000000"/>
          <w:shd w:val="clear" w:color="auto" w:fill="FFFF00"/>
        </w:rPr>
        <w:t>with Moscow’s adversaries</w:t>
      </w:r>
      <w:r w:rsidRPr="00EA5E29">
        <w:t>.</w:t>
      </w:r>
    </w:p>
    <w:p w14:paraId="0657A17B" w14:textId="77777777" w:rsidR="00152C98" w:rsidRDefault="00152C98" w:rsidP="00152C98">
      <w:pPr>
        <w:rPr>
          <w:color w:val="000000"/>
        </w:rPr>
      </w:pPr>
      <w:r>
        <w:rPr>
          <w:b/>
          <w:bCs/>
          <w:color w:val="000000"/>
          <w:u w:val="single"/>
          <w:bdr w:val="none" w:sz="0" w:space="0" w:color="auto" w:frame="1"/>
          <w:shd w:val="clear" w:color="auto" w:fill="FFFF00"/>
        </w:rPr>
        <w:t>Nothing</w:t>
      </w:r>
      <w:r>
        <w:rPr>
          <w:b/>
          <w:bCs/>
          <w:color w:val="000000"/>
          <w:u w:val="single"/>
          <w:bdr w:val="none" w:sz="0" w:space="0" w:color="auto" w:frame="1"/>
        </w:rPr>
        <w:t>at stake in the Russia-Ukraine conflict </w:t>
      </w:r>
      <w:r>
        <w:rPr>
          <w:b/>
          <w:bCs/>
          <w:color w:val="000000"/>
          <w:u w:val="single"/>
          <w:bdr w:val="none" w:sz="0" w:space="0" w:color="auto" w:frame="1"/>
          <w:shd w:val="clear" w:color="auto" w:fill="FFFF00"/>
        </w:rPr>
        <w:t>warrantsthe U.S. confronting a nuclear</w:t>
      </w:r>
      <w:r>
        <w:rPr>
          <w:b/>
          <w:bCs/>
          <w:color w:val="000000"/>
          <w:u w:val="single"/>
          <w:bdr w:val="none" w:sz="0" w:space="0" w:color="auto" w:frame="1"/>
        </w:rPr>
        <w:t>-armed </w:t>
      </w:r>
      <w:r>
        <w:rPr>
          <w:b/>
          <w:bCs/>
          <w:color w:val="000000"/>
          <w:u w:val="single"/>
          <w:bdr w:val="none" w:sz="0" w:space="0" w:color="auto" w:frame="1"/>
          <w:shd w:val="clear" w:color="auto" w:fill="FFFF00"/>
        </w:rPr>
        <w:t>power</w:t>
      </w:r>
      <w:r>
        <w:rPr>
          <w:b/>
          <w:bCs/>
          <w:color w:val="000000"/>
          <w:u w:val="single"/>
          <w:bdr w:val="none" w:sz="0" w:space="0" w:color="auto" w:frame="1"/>
        </w:rPr>
        <w:t>.</w:t>
      </w:r>
    </w:p>
    <w:p w14:paraId="6ADAA573" w14:textId="77777777" w:rsidR="00152C98" w:rsidRDefault="00152C98" w:rsidP="00152C98">
      <w:pPr>
        <w:rPr>
          <w:color w:val="000000"/>
        </w:rPr>
      </w:pPr>
      <w:r>
        <w:rPr>
          <w:rStyle w:val="m-1353380299803983483gmail-styleunderline"/>
          <w:color w:val="000000"/>
        </w:rPr>
        <w:t>Washington’s chief responsibility is to protect the American people</w:t>
      </w:r>
      <w:r w:rsidRPr="00EA5E29">
        <w:t>, which means remembering John Quincy Adams’ famous admonition: The United States should be “the well-wisher to the freedom and independence of all. She is the champion and the vindicator only of her own.” </w:t>
      </w:r>
    </w:p>
    <w:p w14:paraId="610A2EB4" w14:textId="77777777" w:rsidR="00152C98" w:rsidRPr="00EA5E29" w:rsidRDefault="00152C98" w:rsidP="00152C98">
      <w:r w:rsidRPr="00EA5E29">
        <w:t>In April, Ukrainian voters gave Jewish comedian Volodymyr Zelensky a victory of more than 70% in the second round of presidential elections. Zelensky, 41, challenged incumbent president Petro Poroshenko, who conceded defeat and even congratulated his opponent.</w:t>
      </w:r>
    </w:p>
    <w:p w14:paraId="5EAE8807" w14:textId="77777777" w:rsidR="00152C98" w:rsidRPr="0015238A" w:rsidRDefault="00152C98" w:rsidP="00152C98"/>
    <w:p w14:paraId="68A5702C" w14:textId="77777777" w:rsidR="00152C98" w:rsidRDefault="00152C98" w:rsidP="00492A98">
      <w:pPr>
        <w:pStyle w:val="Heading4"/>
        <w:numPr>
          <w:ilvl w:val="0"/>
          <w:numId w:val="12"/>
        </w:numPr>
      </w:pPr>
      <w:r w:rsidRPr="00F61FC4">
        <w:t>European allies reject the argument that lethal weapons sales to Ukraine will increase their security from Russia.</w:t>
      </w:r>
    </w:p>
    <w:p w14:paraId="2DCD3CF3" w14:textId="77777777" w:rsidR="00152C98" w:rsidRPr="00F61FC4" w:rsidRDefault="00152C98" w:rsidP="00152C98">
      <w:r w:rsidRPr="00C905C0">
        <w:rPr>
          <w:rFonts w:eastAsiaTheme="majorEastAsia" w:cstheme="majorBidi"/>
          <w:b/>
          <w:iCs/>
          <w:sz w:val="26"/>
        </w:rPr>
        <w:t>Chrzanowski, ’18</w:t>
      </w:r>
      <w:r>
        <w:t xml:space="preserve"> [Brendan, Navy veteran and a student in the NYU Global Affairs graduate program; “Arming Ukraine: Practicalities and Implications;” Real Clear Defense, September 5, 2018; </w:t>
      </w:r>
      <w:hyperlink r:id="rId65" w:history="1">
        <w:r w:rsidRPr="001549FF">
          <w:rPr>
            <w:rStyle w:val="Hyperlink"/>
          </w:rPr>
          <w:t>https://www.realcleardefense.com/articles/2018/09/05/arming_ukraine_practicalities_and_implications_113769.html</w:t>
        </w:r>
      </w:hyperlink>
      <w:r>
        <w:t>]</w:t>
      </w:r>
    </w:p>
    <w:p w14:paraId="35A7FE82" w14:textId="77777777" w:rsidR="00152C98" w:rsidRDefault="00152C98" w:rsidP="00152C98">
      <w:pPr>
        <w:rPr>
          <w:sz w:val="14"/>
        </w:rPr>
      </w:pPr>
      <w:r w:rsidRPr="0048161F">
        <w:rPr>
          <w:rStyle w:val="StyleUnderline"/>
          <w:highlight w:val="yellow"/>
        </w:rPr>
        <w:t>In the same vein as the strengthening NATO argument, champions for</w:t>
      </w:r>
      <w:r w:rsidRPr="00F61FC4">
        <w:rPr>
          <w:sz w:val="14"/>
        </w:rPr>
        <w:t xml:space="preserve"> the </w:t>
      </w:r>
      <w:r w:rsidRPr="0048161F">
        <w:rPr>
          <w:rStyle w:val="StyleUnderline"/>
          <w:highlight w:val="yellow"/>
        </w:rPr>
        <w:t>arming</w:t>
      </w:r>
      <w:r w:rsidRPr="00F61FC4">
        <w:rPr>
          <w:sz w:val="14"/>
        </w:rPr>
        <w:t xml:space="preserve"> of </w:t>
      </w:r>
      <w:r w:rsidRPr="0048161F">
        <w:rPr>
          <w:rStyle w:val="StyleUnderline"/>
          <w:highlight w:val="yellow"/>
        </w:rPr>
        <w:t>Ukraine insist that lethal arms from America will enhance European security. European allies</w:t>
      </w:r>
      <w:r w:rsidRPr="0048161F">
        <w:rPr>
          <w:rStyle w:val="StyleUnderline"/>
        </w:rPr>
        <w:t xml:space="preserve"> </w:t>
      </w:r>
      <w:r w:rsidRPr="00F61FC4">
        <w:rPr>
          <w:sz w:val="14"/>
        </w:rPr>
        <w:t xml:space="preserve">of the United States tend to </w:t>
      </w:r>
      <w:r w:rsidRPr="0048161F">
        <w:rPr>
          <w:rStyle w:val="StyleUnderline"/>
          <w:highlight w:val="yellow"/>
        </w:rPr>
        <w:t>have a</w:t>
      </w:r>
      <w:r w:rsidRPr="0048161F">
        <w:rPr>
          <w:rStyle w:val="StyleUnderline"/>
        </w:rPr>
        <w:t xml:space="preserve"> </w:t>
      </w:r>
      <w:r w:rsidRPr="00B84805">
        <w:rPr>
          <w:rStyle w:val="Emphasis"/>
          <w:highlight w:val="yellow"/>
        </w:rPr>
        <w:t>different opinion</w:t>
      </w:r>
      <w:r w:rsidRPr="00F61FC4">
        <w:rPr>
          <w:sz w:val="14"/>
        </w:rPr>
        <w:t xml:space="preserve">.[30] </w:t>
      </w:r>
      <w:r w:rsidRPr="0048161F">
        <w:rPr>
          <w:rStyle w:val="StyleUnderline"/>
          <w:highlight w:val="yellow"/>
        </w:rPr>
        <w:t>Representatives of</w:t>
      </w:r>
      <w:r w:rsidRPr="0048161F">
        <w:rPr>
          <w:rStyle w:val="StyleUnderline"/>
        </w:rPr>
        <w:t xml:space="preserve"> countries located within </w:t>
      </w:r>
      <w:r w:rsidRPr="0048161F">
        <w:rPr>
          <w:rStyle w:val="StyleUnderline"/>
          <w:highlight w:val="yellow"/>
        </w:rPr>
        <w:t>Europe</w:t>
      </w:r>
      <w:r w:rsidRPr="00F61FC4">
        <w:rPr>
          <w:sz w:val="14"/>
        </w:rPr>
        <w:t xml:space="preserve">, such as the former president of France, Francois Hollande; German Chancellor, Angela Merkel; and U.K. national security official, Mark Sedwell, </w:t>
      </w:r>
      <w:r w:rsidRPr="0048161F">
        <w:rPr>
          <w:rStyle w:val="StyleUnderline"/>
          <w:highlight w:val="yellow"/>
        </w:rPr>
        <w:t xml:space="preserve">have publicly stated their </w:t>
      </w:r>
      <w:r w:rsidRPr="00B84805">
        <w:rPr>
          <w:rStyle w:val="Emphasis"/>
          <w:highlight w:val="yellow"/>
        </w:rPr>
        <w:t>qualms with a U.S.-provided lethal arms</w:t>
      </w:r>
      <w:r w:rsidRPr="0048161F">
        <w:rPr>
          <w:rStyle w:val="StyleUnderline"/>
          <w:highlight w:val="yellow"/>
        </w:rPr>
        <w:t xml:space="preserve"> package</w:t>
      </w:r>
      <w:r w:rsidRPr="00F61FC4">
        <w:rPr>
          <w:sz w:val="14"/>
        </w:rPr>
        <w:t xml:space="preserve">, echoing the concerns outlined above.[31] Also coming from within Europe, </w:t>
      </w:r>
      <w:r w:rsidRPr="0048161F">
        <w:rPr>
          <w:rStyle w:val="StyleUnderline"/>
          <w:highlight w:val="yellow"/>
        </w:rPr>
        <w:t xml:space="preserve">the European Council on Foreign Relations has published </w:t>
      </w:r>
      <w:r w:rsidRPr="00B84805">
        <w:rPr>
          <w:rStyle w:val="Emphasis"/>
          <w:highlight w:val="yellow"/>
        </w:rPr>
        <w:t>objections</w:t>
      </w:r>
      <w:r w:rsidRPr="0048161F">
        <w:rPr>
          <w:rStyle w:val="StyleUnderline"/>
        </w:rPr>
        <w:t xml:space="preserve"> </w:t>
      </w:r>
      <w:r w:rsidRPr="00F61FC4">
        <w:rPr>
          <w:sz w:val="14"/>
        </w:rPr>
        <w:t xml:space="preserve">to the idea.[32] In a broader sense, current </w:t>
      </w:r>
      <w:r w:rsidRPr="0048161F">
        <w:rPr>
          <w:rStyle w:val="StyleUnderline"/>
          <w:highlight w:val="yellow"/>
        </w:rPr>
        <w:t>French president</w:t>
      </w:r>
      <w:r w:rsidRPr="00F61FC4">
        <w:rPr>
          <w:sz w:val="14"/>
        </w:rPr>
        <w:t xml:space="preserve"> Emmanuel </w:t>
      </w:r>
      <w:r w:rsidRPr="0048161F">
        <w:rPr>
          <w:rStyle w:val="StyleUnderline"/>
          <w:highlight w:val="yellow"/>
        </w:rPr>
        <w:t>Macron has</w:t>
      </w:r>
      <w:r w:rsidRPr="00F61FC4">
        <w:rPr>
          <w:sz w:val="14"/>
        </w:rPr>
        <w:t xml:space="preserve"> recently </w:t>
      </w:r>
      <w:r w:rsidRPr="0048161F">
        <w:rPr>
          <w:rStyle w:val="StyleUnderline"/>
          <w:highlight w:val="yellow"/>
        </w:rPr>
        <w:t xml:space="preserve">called for Europe to achieve </w:t>
      </w:r>
      <w:r w:rsidRPr="00B84805">
        <w:rPr>
          <w:rStyle w:val="Emphasis"/>
          <w:highlight w:val="yellow"/>
        </w:rPr>
        <w:t>greater defense autonomy</w:t>
      </w:r>
      <w:r w:rsidRPr="0048161F">
        <w:rPr>
          <w:rStyle w:val="StyleUnderline"/>
          <w:highlight w:val="yellow"/>
        </w:rPr>
        <w:t xml:space="preserve"> and rely less on the U</w:t>
      </w:r>
      <w:r w:rsidRPr="00F61FC4">
        <w:rPr>
          <w:sz w:val="14"/>
        </w:rPr>
        <w:t xml:space="preserve">nited </w:t>
      </w:r>
      <w:r w:rsidRPr="0048161F">
        <w:rPr>
          <w:rStyle w:val="StyleUnderline"/>
          <w:highlight w:val="yellow"/>
        </w:rPr>
        <w:t>S</w:t>
      </w:r>
      <w:r w:rsidRPr="00B84805">
        <w:rPr>
          <w:sz w:val="14"/>
          <w:highlight w:val="yellow"/>
        </w:rPr>
        <w:t>t</w:t>
      </w:r>
      <w:r w:rsidRPr="00F61FC4">
        <w:rPr>
          <w:sz w:val="14"/>
        </w:rPr>
        <w:t xml:space="preserve">ates. In his remarks, </w:t>
      </w:r>
      <w:r w:rsidRPr="0048161F">
        <w:rPr>
          <w:rStyle w:val="StyleUnderline"/>
          <w:highlight w:val="yellow"/>
        </w:rPr>
        <w:t>he suggested</w:t>
      </w:r>
      <w:r w:rsidRPr="0048161F">
        <w:rPr>
          <w:rStyle w:val="StyleUnderline"/>
        </w:rPr>
        <w:t xml:space="preserve"> </w:t>
      </w:r>
      <w:r w:rsidRPr="00F61FC4">
        <w:rPr>
          <w:sz w:val="14"/>
        </w:rPr>
        <w:t>a move towards</w:t>
      </w:r>
      <w:r w:rsidRPr="00B84805">
        <w:rPr>
          <w:sz w:val="14"/>
          <w:highlight w:val="yellow"/>
        </w:rPr>
        <w:t xml:space="preserve"> </w:t>
      </w:r>
      <w:r w:rsidRPr="00B84805">
        <w:rPr>
          <w:rStyle w:val="Emphasis"/>
          <w:highlight w:val="yellow"/>
        </w:rPr>
        <w:t>security cooperation</w:t>
      </w:r>
      <w:r w:rsidRPr="0048161F">
        <w:rPr>
          <w:rStyle w:val="StyleUnderline"/>
          <w:highlight w:val="yellow"/>
        </w:rPr>
        <w:t xml:space="preserve"> with the Russian Federation if the</w:t>
      </w:r>
      <w:r w:rsidRPr="0048161F">
        <w:rPr>
          <w:rStyle w:val="StyleUnderline"/>
        </w:rPr>
        <w:t xml:space="preserve"> </w:t>
      </w:r>
      <w:r w:rsidRPr="00F61FC4">
        <w:rPr>
          <w:sz w:val="14"/>
        </w:rPr>
        <w:t xml:space="preserve">situation in </w:t>
      </w:r>
      <w:r w:rsidRPr="00B84805">
        <w:rPr>
          <w:rStyle w:val="Emphasis"/>
          <w:highlight w:val="yellow"/>
        </w:rPr>
        <w:t>Donbas deescalates</w:t>
      </w:r>
      <w:r w:rsidRPr="00F61FC4">
        <w:rPr>
          <w:sz w:val="14"/>
        </w:rPr>
        <w:t>.[33]</w:t>
      </w:r>
    </w:p>
    <w:p w14:paraId="08DB9EF7" w14:textId="77777777" w:rsidR="00152C98" w:rsidRDefault="00152C98" w:rsidP="00492A98">
      <w:pPr>
        <w:pStyle w:val="Heading4"/>
        <w:numPr>
          <w:ilvl w:val="0"/>
          <w:numId w:val="12"/>
        </w:numPr>
      </w:pPr>
      <w:r>
        <w:t>Lethal weapons sales to Ukraine will risk increased Russian escalation, tanking U.S. international credibility.</w:t>
      </w:r>
    </w:p>
    <w:p w14:paraId="6C6E261F" w14:textId="77777777" w:rsidR="00152C98" w:rsidRPr="002B70FB" w:rsidRDefault="00152C98" w:rsidP="00152C98">
      <w:r w:rsidRPr="002B70FB">
        <w:rPr>
          <w:rFonts w:eastAsiaTheme="majorEastAsia" w:cstheme="majorBidi"/>
          <w:b/>
          <w:iCs/>
          <w:sz w:val="26"/>
        </w:rPr>
        <w:t>Hudson, ’17</w:t>
      </w:r>
      <w:r>
        <w:t xml:space="preserve"> [John, foreign affairs reporter for BuzzFeed News based in Washington, DC, formerly reporter for Foreign Policy; “How Russia Hawks Are Selling Trump On Sending Weapons To Ukraine;” Buzzfeed News, November 21, 2017; https://www.buzzfeednews.com/article/johnhudson/how-russia-hawks-are-selling-trump-on-sending-weapons-to]</w:t>
      </w:r>
    </w:p>
    <w:p w14:paraId="58B95C89" w14:textId="77777777" w:rsidR="00152C98" w:rsidRPr="0048161F" w:rsidRDefault="00152C98" w:rsidP="00152C98">
      <w:pPr>
        <w:rPr>
          <w:rStyle w:val="StyleUnderline"/>
        </w:rPr>
      </w:pPr>
      <w:r w:rsidRPr="002B70FB">
        <w:rPr>
          <w:sz w:val="14"/>
        </w:rPr>
        <w:t>“</w:t>
      </w:r>
      <w:r w:rsidRPr="0048161F">
        <w:rPr>
          <w:rStyle w:val="StyleUnderline"/>
          <w:highlight w:val="yellow"/>
        </w:rPr>
        <w:t xml:space="preserve">Advocates of lethal aid assume that it will increase costs on Moscow without increasing the cost Russia’s leaders and citizens are willing to pay,” </w:t>
      </w:r>
      <w:r w:rsidRPr="0048161F">
        <w:rPr>
          <w:rStyle w:val="StyleUnderline"/>
        </w:rPr>
        <w:t>said</w:t>
      </w:r>
      <w:r w:rsidRPr="002B70FB">
        <w:rPr>
          <w:sz w:val="14"/>
        </w:rPr>
        <w:t xml:space="preserve"> Paul </w:t>
      </w:r>
      <w:r w:rsidRPr="0048161F">
        <w:rPr>
          <w:rStyle w:val="StyleUnderline"/>
        </w:rPr>
        <w:t>Saunders, executive director of the Center for the National Interest. “</w:t>
      </w:r>
      <w:r w:rsidRPr="0048161F">
        <w:rPr>
          <w:rStyle w:val="StyleUnderline"/>
          <w:highlight w:val="yellow"/>
        </w:rPr>
        <w:t>There is a real risk</w:t>
      </w:r>
      <w:r w:rsidRPr="0048161F">
        <w:rPr>
          <w:rStyle w:val="StyleUnderline"/>
        </w:rPr>
        <w:t xml:space="preserve"> </w:t>
      </w:r>
      <w:r w:rsidRPr="0048161F">
        <w:rPr>
          <w:rStyle w:val="StyleUnderline"/>
          <w:highlight w:val="yellow"/>
        </w:rPr>
        <w:t>that lethal aid may</w:t>
      </w:r>
      <w:r w:rsidRPr="0048161F">
        <w:rPr>
          <w:rStyle w:val="StyleUnderline"/>
        </w:rPr>
        <w:t xml:space="preserve"> indeed </w:t>
      </w:r>
      <w:r w:rsidRPr="0048161F">
        <w:rPr>
          <w:rStyle w:val="StyleUnderline"/>
          <w:highlight w:val="yellow"/>
        </w:rPr>
        <w:t>increase costs but</w:t>
      </w:r>
      <w:r w:rsidRPr="0048161F">
        <w:rPr>
          <w:rStyle w:val="StyleUnderline"/>
        </w:rPr>
        <w:t xml:space="preserve"> also </w:t>
      </w:r>
      <w:r w:rsidRPr="0048161F">
        <w:rPr>
          <w:rStyle w:val="StyleUnderline"/>
          <w:highlight w:val="yellow"/>
        </w:rPr>
        <w:t>help the Kremlin</w:t>
      </w:r>
      <w:r w:rsidRPr="0048161F">
        <w:rPr>
          <w:rStyle w:val="StyleUnderline"/>
        </w:rPr>
        <w:t xml:space="preserve"> to </w:t>
      </w:r>
      <w:r w:rsidRPr="00B84805">
        <w:rPr>
          <w:rStyle w:val="Emphasis"/>
          <w:highlight w:val="yellow"/>
        </w:rPr>
        <w:t>mobilize</w:t>
      </w:r>
      <w:r w:rsidRPr="002B70FB">
        <w:rPr>
          <w:rStyle w:val="Emphasis"/>
        </w:rPr>
        <w:t xml:space="preserve"> </w:t>
      </w:r>
      <w:r w:rsidRPr="00B84805">
        <w:rPr>
          <w:rStyle w:val="Emphasis"/>
          <w:highlight w:val="yellow"/>
        </w:rPr>
        <w:t xml:space="preserve">public opinion behind further Russian escalation. </w:t>
      </w:r>
      <w:r w:rsidRPr="0048161F">
        <w:rPr>
          <w:rStyle w:val="StyleUnderline"/>
          <w:highlight w:val="yellow"/>
        </w:rPr>
        <w:t>That could end up doing more damage to Ukraine and — if the administration is not prepared to escalate</w:t>
      </w:r>
      <w:r w:rsidRPr="002B70FB">
        <w:rPr>
          <w:sz w:val="14"/>
        </w:rPr>
        <w:t xml:space="preserve"> itself </w:t>
      </w:r>
      <w:r w:rsidRPr="00B84805">
        <w:rPr>
          <w:sz w:val="14"/>
          <w:highlight w:val="yellow"/>
        </w:rPr>
        <w:t xml:space="preserve">— </w:t>
      </w:r>
      <w:r w:rsidRPr="00B84805">
        <w:rPr>
          <w:rStyle w:val="Emphasis"/>
          <w:highlight w:val="yellow"/>
        </w:rPr>
        <w:t>undermine US credibility</w:t>
      </w:r>
      <w:r w:rsidRPr="0048161F">
        <w:rPr>
          <w:rStyle w:val="StyleUnderline"/>
        </w:rPr>
        <w:t xml:space="preserve"> too.”</w:t>
      </w:r>
    </w:p>
    <w:p w14:paraId="5A1FD58D" w14:textId="77777777" w:rsidR="00152C98" w:rsidRPr="005F7752" w:rsidRDefault="00152C98" w:rsidP="00492A98">
      <w:pPr>
        <w:pStyle w:val="Heading4"/>
        <w:numPr>
          <w:ilvl w:val="0"/>
          <w:numId w:val="12"/>
        </w:numPr>
      </w:pPr>
      <w:r w:rsidRPr="00334FD2">
        <w:rPr>
          <w:u w:val="single"/>
        </w:rPr>
        <w:t>Impact inevitable</w:t>
      </w:r>
      <w:r>
        <w:t xml:space="preserve"> — either Russian probing in Ukraine goes unaddressed, emboldening revisionism, or it </w:t>
      </w:r>
      <w:r w:rsidRPr="00334FD2">
        <w:rPr>
          <w:u w:val="single"/>
        </w:rPr>
        <w:t>escalates</w:t>
      </w:r>
      <w:r>
        <w:t xml:space="preserve">. Arms sales to Ukraine have </w:t>
      </w:r>
      <w:r w:rsidRPr="00334FD2">
        <w:rPr>
          <w:u w:val="single"/>
        </w:rPr>
        <w:t>no</w:t>
      </w:r>
      <w:r>
        <w:t xml:space="preserve"> deterrent utility.</w:t>
      </w:r>
    </w:p>
    <w:p w14:paraId="12505DA3" w14:textId="77777777" w:rsidR="00152C98" w:rsidRDefault="00152C98" w:rsidP="00152C98"/>
    <w:p w14:paraId="5CA9C490" w14:textId="77777777" w:rsidR="00152C98" w:rsidRPr="00152C98" w:rsidRDefault="00152C98" w:rsidP="00152C98"/>
    <w:p w14:paraId="18B7D39C" w14:textId="77777777" w:rsidR="00070CFD" w:rsidRPr="006C12CF" w:rsidRDefault="005F7752" w:rsidP="00070CFD">
      <w:pPr>
        <w:pStyle w:val="Heading3"/>
      </w:pPr>
      <w:r>
        <w:t>1AR – Link Turn</w:t>
      </w:r>
    </w:p>
    <w:p w14:paraId="5F3DCACE" w14:textId="77777777" w:rsidR="00070CFD" w:rsidRDefault="00070CFD" w:rsidP="00070CFD">
      <w:pPr>
        <w:pStyle w:val="Heading4"/>
      </w:pPr>
      <w:r>
        <w:t xml:space="preserve">Russia’s ambitions are </w:t>
      </w:r>
      <w:r w:rsidRPr="009B23A6">
        <w:rPr>
          <w:u w:val="single"/>
        </w:rPr>
        <w:t>constrained</w:t>
      </w:r>
      <w:r>
        <w:t xml:space="preserve">, but increased ties with Ukraine make </w:t>
      </w:r>
      <w:r w:rsidRPr="009B23A6">
        <w:rPr>
          <w:u w:val="single"/>
        </w:rPr>
        <w:t>escalation inevitable</w:t>
      </w:r>
      <w:r>
        <w:t>.</w:t>
      </w:r>
    </w:p>
    <w:p w14:paraId="609A3772" w14:textId="77777777" w:rsidR="00070CFD" w:rsidRPr="005853D8" w:rsidRDefault="00070CFD" w:rsidP="00070CFD">
      <w:r w:rsidRPr="00C35CB9">
        <w:rPr>
          <w:rStyle w:val="Style13ptBold"/>
        </w:rPr>
        <w:t>Bandow 17</w:t>
      </w:r>
      <w:r>
        <w:t xml:space="preserve"> — Doug Bandow, Senior </w:t>
      </w:r>
      <w:r w:rsidRPr="005853D8">
        <w:t xml:space="preserve">Fellow in Foreign Policy at the Cato Institute, special assistant to President Ronald Reagan, holds </w:t>
      </w:r>
      <w:r>
        <w:t>a J.D. from Stanford University and B.A. in Economics from Florida State University,</w:t>
      </w:r>
      <w:r w:rsidRPr="005853D8">
        <w:t xml:space="preserve"> 2017 ("Donald Trump Prepares to Escalate Confrontation with Russia over Ukraine," Cato Institute, December 29th, Available Online at https://www.cato.org/publications/commentary/donald-trump-prepares-escalate-confrontation-russia-over-ukraine, Accessed 06-21-2019)</w:t>
      </w:r>
    </w:p>
    <w:p w14:paraId="174DFEDC" w14:textId="77777777" w:rsidR="00070CFD" w:rsidRDefault="00070CFD" w:rsidP="00070CFD">
      <w:r>
        <w:t>M</w:t>
      </w:r>
      <w:r w:rsidRPr="005853D8">
        <w:t xml:space="preserve">ost Americans were told Donald Trump won the presidential election last year. But his policy toward Russia looks suspiciously like what a President Hillary Clinton would have pursued. Exhibit A is the apparent decision to arm Ukraine against Russia in the proxy conflict in the Donbass. </w:t>
      </w:r>
      <w:r w:rsidRPr="0048161F">
        <w:rPr>
          <w:rStyle w:val="StyleUnderline"/>
        </w:rPr>
        <w:t xml:space="preserve">This </w:t>
      </w:r>
      <w:r w:rsidRPr="00B84805">
        <w:rPr>
          <w:rStyle w:val="Emphasis"/>
          <w:highlight w:val="yellow"/>
        </w:rPr>
        <w:t>dunderheaded</w:t>
      </w:r>
      <w:r w:rsidRPr="0048161F">
        <w:rPr>
          <w:rStyle w:val="StyleUnderline"/>
          <w:highlight w:val="yellow"/>
        </w:rPr>
        <w:t xml:space="preserve"> move will</w:t>
      </w:r>
      <w:r w:rsidRPr="0048161F">
        <w:rPr>
          <w:rStyle w:val="StyleUnderline"/>
        </w:rPr>
        <w:t xml:space="preserve"> simply </w:t>
      </w:r>
      <w:r w:rsidRPr="0048161F">
        <w:rPr>
          <w:rStyle w:val="StyleUnderline"/>
          <w:highlight w:val="yellow"/>
        </w:rPr>
        <w:t>encourage Moscow to retaliate</w:t>
      </w:r>
      <w:r w:rsidRPr="0048161F">
        <w:rPr>
          <w:rStyle w:val="StyleUnderline"/>
        </w:rPr>
        <w:t xml:space="preserve"> not only in Ukraine but against U.S. interests elsewhere around the globe</w:t>
      </w:r>
      <w:r>
        <w:t>.</w:t>
      </w:r>
    </w:p>
    <w:p w14:paraId="26370DB9" w14:textId="77777777" w:rsidR="00070CFD" w:rsidRDefault="00070CFD" w:rsidP="00070CFD">
      <w:r w:rsidRPr="0048161F">
        <w:rPr>
          <w:rStyle w:val="StyleUnderline"/>
        </w:rPr>
        <w:t>With over 10,000 dead, the conflict in Ukraine is a humanitarian travesty but of minimal security consequence to America and Europe</w:t>
      </w:r>
      <w:r>
        <w:t xml:space="preserve">. Indeed, </w:t>
      </w:r>
      <w:r w:rsidRPr="0048161F">
        <w:rPr>
          <w:rStyle w:val="StyleUnderline"/>
        </w:rPr>
        <w:t>Kiev’s status never was key to Europe’s status</w:t>
      </w:r>
      <w:r>
        <w:t xml:space="preserve">. An integral part of the Soviet Union and before that the Russian Empire, Ukraine turned into an unexpected bonus for the allies by seceding from the Soviet Union, greatly diminishing the latter’s population and territory. </w:t>
      </w:r>
      <w:r w:rsidRPr="0048161F">
        <w:rPr>
          <w:rStyle w:val="StyleUnderline"/>
        </w:rPr>
        <w:t>Russia’s seizure of Crimea and battle in the Donbass destabilized an already semi-failed state, but did not materially alter the European balance of power</w:t>
      </w:r>
      <w:r>
        <w:t>. Or demonstrate anything other than Moscow’s brutal yet limited ambitions.</w:t>
      </w:r>
    </w:p>
    <w:p w14:paraId="291636D8" w14:textId="77777777" w:rsidR="00070CFD" w:rsidRDefault="00070CFD" w:rsidP="00070CFD">
      <w:r>
        <w:t xml:space="preserve">In fact, </w:t>
      </w:r>
      <w:r w:rsidRPr="0048161F">
        <w:rPr>
          <w:rStyle w:val="StyleUnderline"/>
        </w:rPr>
        <w:t>present allied policy makes continuation of the current conflict almost inevitable</w:t>
      </w:r>
      <w:r>
        <w:t xml:space="preserve">. Newly released documents demonstrate that </w:t>
      </w:r>
      <w:r w:rsidRPr="0048161F">
        <w:rPr>
          <w:rStyle w:val="StyleUnderline"/>
        </w:rPr>
        <w:t>Soviet officials reasonably believed that releasing their Warsaw Pact captives would not lead to NATO’s expansion to Russia’s border</w:t>
      </w:r>
      <w:r>
        <w:t xml:space="preserve">. Well, well. </w:t>
      </w:r>
      <w:r w:rsidRPr="0048161F">
        <w:rPr>
          <w:rStyle w:val="StyleUnderline"/>
        </w:rPr>
        <w:t>Look what actually happened—the very dramatic increase in tensions</w:t>
      </w:r>
      <w:r>
        <w:t xml:space="preserve"> that George F. Kennan predicted </w:t>
      </w:r>
      <w:r w:rsidRPr="0048161F">
        <w:rPr>
          <w:rStyle w:val="StyleUnderline"/>
        </w:rPr>
        <w:t>would occur</w:t>
      </w:r>
      <w:r>
        <w:t xml:space="preserve">. For </w:t>
      </w:r>
      <w:r w:rsidRPr="0048161F">
        <w:rPr>
          <w:rStyle w:val="StyleUnderline"/>
          <w:highlight w:val="yellow"/>
        </w:rPr>
        <w:t>Russia sees</w:t>
      </w:r>
      <w:r w:rsidRPr="0048161F">
        <w:rPr>
          <w:rStyle w:val="StyleUnderline"/>
        </w:rPr>
        <w:t xml:space="preserve"> geographical space and </w:t>
      </w:r>
      <w:r w:rsidRPr="0048161F">
        <w:rPr>
          <w:rStyle w:val="StyleUnderline"/>
          <w:highlight w:val="yellow"/>
        </w:rPr>
        <w:t>buffer</w:t>
      </w:r>
      <w:r w:rsidRPr="0048161F">
        <w:rPr>
          <w:rStyle w:val="StyleUnderline"/>
        </w:rPr>
        <w:t xml:space="preserve"> states </w:t>
      </w:r>
      <w:r w:rsidRPr="0048161F">
        <w:rPr>
          <w:rStyle w:val="StyleUnderline"/>
          <w:highlight w:val="yellow"/>
        </w:rPr>
        <w:t xml:space="preserve">as </w:t>
      </w:r>
      <w:r w:rsidRPr="00B84805">
        <w:rPr>
          <w:rStyle w:val="Emphasis"/>
          <w:highlight w:val="yellow"/>
        </w:rPr>
        <w:t>critical for</w:t>
      </w:r>
      <w:r w:rsidRPr="003818BE">
        <w:rPr>
          <w:rStyle w:val="Emphasis"/>
        </w:rPr>
        <w:t xml:space="preserve"> its </w:t>
      </w:r>
      <w:r w:rsidRPr="00B84805">
        <w:rPr>
          <w:rStyle w:val="Emphasis"/>
          <w:highlight w:val="yellow"/>
        </w:rPr>
        <w:t>security</w:t>
      </w:r>
      <w:r w:rsidRPr="0048161F">
        <w:rPr>
          <w:rStyle w:val="StyleUnderline"/>
          <w:highlight w:val="yellow"/>
        </w:rPr>
        <w:t xml:space="preserve">, and </w:t>
      </w:r>
      <w:r w:rsidRPr="00B84805">
        <w:rPr>
          <w:rStyle w:val="Emphasis"/>
          <w:highlight w:val="yellow"/>
        </w:rPr>
        <w:t>none</w:t>
      </w:r>
      <w:r w:rsidRPr="0048161F">
        <w:rPr>
          <w:rStyle w:val="StyleUnderline"/>
        </w:rPr>
        <w:t xml:space="preserve"> are </w:t>
      </w:r>
      <w:r w:rsidRPr="0048161F">
        <w:rPr>
          <w:rStyle w:val="StyleUnderline"/>
          <w:highlight w:val="yellow"/>
        </w:rPr>
        <w:t>more important than Ukraine</w:t>
      </w:r>
      <w:r>
        <w:t>.</w:t>
      </w:r>
    </w:p>
    <w:p w14:paraId="5442BEA1" w14:textId="77777777" w:rsidR="00070CFD" w:rsidRDefault="00070CFD" w:rsidP="00070CFD">
      <w:r>
        <w:t>Instead of turning a peripheral security issue into a potential military clash with Moscow, Washington should seek to trade military disengagement from Ukraine for Russian acceptance of that nation’s territorial integrity.</w:t>
      </w:r>
    </w:p>
    <w:p w14:paraId="1F980F3E" w14:textId="77777777" w:rsidR="00070CFD" w:rsidRDefault="00070CFD" w:rsidP="00070CFD">
      <w:r w:rsidRPr="0048161F">
        <w:rPr>
          <w:rStyle w:val="StyleUnderline"/>
        </w:rPr>
        <w:t>Expanding NATO, disregarding Moscow’s historic interests in the Balkans, dismantling onetime Slavic ally Serbia, aiding “color revolutions” that brought anti-Russian governments to power along its border, announcing the intention of inducting both Georgia and Ukraine into the alliance created to confront Moscow, and finally ostentatiously backing a street revolution against a corrupt but elected leader friendly to Russia—going to far as to discuss who should rule after his planned ouster—could not help but be viewed as hostile in Moscow</w:t>
      </w:r>
      <w:r>
        <w:t xml:space="preserve">. </w:t>
      </w:r>
      <w:r w:rsidRPr="0048161F">
        <w:rPr>
          <w:rStyle w:val="StyleUnderline"/>
        </w:rPr>
        <w:t>One can easily imagine how Washington would react to similar events in Canada or Mexico</w:t>
      </w:r>
      <w:r>
        <w:t>.</w:t>
      </w:r>
    </w:p>
    <w:p w14:paraId="278D6E74" w14:textId="77777777" w:rsidR="00070CFD" w:rsidRDefault="00070CFD" w:rsidP="00070CFD">
      <w:r w:rsidRPr="0048161F">
        <w:rPr>
          <w:rStyle w:val="StyleUnderline"/>
          <w:highlight w:val="yellow"/>
        </w:rPr>
        <w:t>Russia’s response was</w:t>
      </w:r>
      <w:r w:rsidRPr="0048161F">
        <w:rPr>
          <w:rStyle w:val="StyleUnderline"/>
        </w:rPr>
        <w:t xml:space="preserve"> unjustified but efficient and, most important, </w:t>
      </w:r>
      <w:r w:rsidRPr="00B84805">
        <w:rPr>
          <w:rStyle w:val="Emphasis"/>
          <w:highlight w:val="yellow"/>
        </w:rPr>
        <w:t>limited</w:t>
      </w:r>
      <w:r>
        <w:t xml:space="preserve">. </w:t>
      </w:r>
      <w:r w:rsidRPr="0048161F">
        <w:rPr>
          <w:rStyle w:val="StyleUnderline"/>
        </w:rPr>
        <w:t>Moscow grabbed Crimea, the only part of Ukraine with a majority of Russian-speakers</w:t>
      </w:r>
      <w:r>
        <w:t xml:space="preserve"> (who probably favored joining Russia, though the subsequent referendum occurred in what was occupied Crimea). </w:t>
      </w:r>
      <w:r w:rsidRPr="0048161F">
        <w:rPr>
          <w:rStyle w:val="StyleUnderline"/>
        </w:rPr>
        <w:t>Moscow further backed separatists in Eastern Ukraine</w:t>
      </w:r>
      <w:r>
        <w:t>, perhaps in hopes of grabbing territory or merely bleeding Kiev.</w:t>
      </w:r>
    </w:p>
    <w:p w14:paraId="77D32311" w14:textId="77777777" w:rsidR="00070CFD" w:rsidRDefault="00070CFD" w:rsidP="00070CFD">
      <w:r w:rsidRPr="0048161F">
        <w:rPr>
          <w:rStyle w:val="StyleUnderline"/>
        </w:rPr>
        <w:t>Some Western responses were near hysteria, imagining a blitzkrieg attack on Ukraine</w:t>
      </w:r>
      <w:r>
        <w:t>, conquering the country. The Baltic States saw themselves as the next targets. Poland remembered its twentieth century conflicts with Moscow. At least one observer added Finland to Moscow’s potential target list. Others worried about intimidation of allied states, borders being withdrawn, and challenges to the European order. Some afflicted with war fever feared an attempt to reconstitute the Soviet Union and perhaps roll west from there.</w:t>
      </w:r>
    </w:p>
    <w:p w14:paraId="79F53597" w14:textId="77777777" w:rsidR="00070CFD" w:rsidRDefault="00070CFD" w:rsidP="00070CFD">
      <w:r w:rsidRPr="0048161F">
        <w:rPr>
          <w:rStyle w:val="StyleUnderline"/>
        </w:rPr>
        <w:t>None of which happened</w:t>
      </w:r>
      <w:r>
        <w:t>.</w:t>
      </w:r>
    </w:p>
    <w:p w14:paraId="4F15C9C8" w14:textId="77777777" w:rsidR="00070CFD" w:rsidRDefault="00070CFD" w:rsidP="00070CFD">
      <w:r>
        <w:t xml:space="preserve">Perhaps President Vladimir Putin secretly was an Adolf Hitler-wannabe but was dissuaded by the U.S. and NATO response. However, economic sanctions and military deployments were modest. Assistance to Ukraine did not include lethal military aid. Most likely, </w:t>
      </w:r>
      <w:r w:rsidRPr="0048161F">
        <w:rPr>
          <w:rStyle w:val="StyleUnderline"/>
        </w:rPr>
        <w:t xml:space="preserve">Putin </w:t>
      </w:r>
      <w:r w:rsidRPr="00B84805">
        <w:rPr>
          <w:rStyle w:val="Emphasis"/>
          <w:highlight w:val="yellow"/>
        </w:rPr>
        <w:t>never intended</w:t>
      </w:r>
      <w:r w:rsidRPr="0048161F">
        <w:rPr>
          <w:rStyle w:val="StyleUnderline"/>
          <w:highlight w:val="yellow"/>
        </w:rPr>
        <w:t xml:space="preserve"> to start World War III</w:t>
      </w:r>
      <w:r>
        <w:t>.</w:t>
      </w:r>
    </w:p>
    <w:p w14:paraId="11EAD51A" w14:textId="77777777" w:rsidR="00070CFD" w:rsidRDefault="00070CFD" w:rsidP="00070CFD">
      <w:r>
        <w:t xml:space="preserve">Instead, </w:t>
      </w:r>
      <w:r w:rsidRPr="0048161F">
        <w:rPr>
          <w:rStyle w:val="StyleUnderline"/>
        </w:rPr>
        <w:t>he opportunistically took advantage of the opportunity to snatch Crimea, the territory with the closest identification with Moscow, simultaneously safeguarding the latter’s major Black Sea base, and create a frozen conflict in the Donbass, effectively preventing Ukraine’s entry into NATO</w:t>
      </w:r>
      <w:r>
        <w:t>. Russia’s activity there also gives him an opportunity to create additional trouble for the U.S.</w:t>
      </w:r>
    </w:p>
    <w:p w14:paraId="78FDF8F2" w14:textId="77777777" w:rsidR="00070CFD" w:rsidRDefault="00070CFD" w:rsidP="00070CFD">
      <w:r>
        <w:t xml:space="preserve">Moscow’s policy is unpleasant for America and Europe, but only prevents the allies from doing that which is not in their interest: inducting a security black hole into NATO. </w:t>
      </w:r>
      <w:r w:rsidRPr="0048161F">
        <w:rPr>
          <w:rStyle w:val="StyleUnderline"/>
        </w:rPr>
        <w:t>Even before 2014, Ukraine was a political and economic mess</w:t>
      </w:r>
      <w:r>
        <w:t xml:space="preserve">. </w:t>
      </w:r>
      <w:r w:rsidRPr="0048161F">
        <w:rPr>
          <w:rStyle w:val="StyleUnderline"/>
        </w:rPr>
        <w:t>While independent it mattered little for Western security, in NATO it would bring along all of its disputes and potential conflicts with Russia, a touchy, nationalistic nuclear power</w:t>
      </w:r>
      <w:r>
        <w:t>.</w:t>
      </w:r>
    </w:p>
    <w:p w14:paraId="42444616" w14:textId="77777777" w:rsidR="00070CFD" w:rsidRDefault="00070CFD" w:rsidP="00070CFD">
      <w:r w:rsidRPr="0048161F">
        <w:rPr>
          <w:rStyle w:val="StyleUnderline"/>
        </w:rPr>
        <w:t xml:space="preserve">What State Department called “enhanced defensive </w:t>
      </w:r>
      <w:r w:rsidRPr="0048161F">
        <w:rPr>
          <w:rStyle w:val="StyleUnderline"/>
          <w:highlight w:val="yellow"/>
        </w:rPr>
        <w:t>capabilities</w:t>
      </w:r>
      <w:r w:rsidRPr="0048161F">
        <w:rPr>
          <w:rStyle w:val="StyleUnderline"/>
        </w:rPr>
        <w:t>,”</w:t>
      </w:r>
      <w:r>
        <w:t xml:space="preserve"> which require congressional approval, </w:t>
      </w:r>
      <w:r w:rsidRPr="00B84805">
        <w:rPr>
          <w:rStyle w:val="Emphasis"/>
          <w:highlight w:val="yellow"/>
        </w:rPr>
        <w:t>aren’t</w:t>
      </w:r>
      <w:r w:rsidRPr="003818BE">
        <w:rPr>
          <w:rStyle w:val="Emphasis"/>
        </w:rPr>
        <w:t xml:space="preserve"> likely to </w:t>
      </w:r>
      <w:r w:rsidRPr="00B84805">
        <w:rPr>
          <w:rStyle w:val="Emphasis"/>
          <w:highlight w:val="yellow"/>
        </w:rPr>
        <w:t>raise</w:t>
      </w:r>
      <w:r w:rsidRPr="003818BE">
        <w:rPr>
          <w:rStyle w:val="Emphasis"/>
        </w:rPr>
        <w:t xml:space="preserve"> the </w:t>
      </w:r>
      <w:r w:rsidRPr="00B84805">
        <w:rPr>
          <w:rStyle w:val="Emphasis"/>
          <w:highlight w:val="yellow"/>
        </w:rPr>
        <w:t>price of</w:t>
      </w:r>
      <w:r w:rsidRPr="003818BE">
        <w:rPr>
          <w:rStyle w:val="Emphasis"/>
        </w:rPr>
        <w:t xml:space="preserve"> the </w:t>
      </w:r>
      <w:r w:rsidRPr="00B84805">
        <w:rPr>
          <w:rStyle w:val="Emphasis"/>
          <w:highlight w:val="yellow"/>
        </w:rPr>
        <w:t>conflict enough to force</w:t>
      </w:r>
      <w:r w:rsidRPr="003818BE">
        <w:rPr>
          <w:rStyle w:val="Emphasis"/>
        </w:rPr>
        <w:t xml:space="preserve"> Russia to </w:t>
      </w:r>
      <w:r w:rsidRPr="00B84805">
        <w:rPr>
          <w:rStyle w:val="Emphasis"/>
          <w:highlight w:val="yellow"/>
        </w:rPr>
        <w:t>back down</w:t>
      </w:r>
      <w:r>
        <w:t xml:space="preserve">. </w:t>
      </w:r>
      <w:r w:rsidRPr="0048161F">
        <w:rPr>
          <w:rStyle w:val="StyleUnderline"/>
        </w:rPr>
        <w:t xml:space="preserve">The </w:t>
      </w:r>
      <w:r w:rsidRPr="0048161F">
        <w:rPr>
          <w:rStyle w:val="StyleUnderline"/>
          <w:highlight w:val="yellow"/>
        </w:rPr>
        <w:t>Putin</w:t>
      </w:r>
      <w:r w:rsidRPr="0048161F">
        <w:rPr>
          <w:rStyle w:val="StyleUnderline"/>
        </w:rPr>
        <w:t xml:space="preserve"> regime </w:t>
      </w:r>
      <w:r w:rsidRPr="0048161F">
        <w:rPr>
          <w:rStyle w:val="StyleUnderline"/>
          <w:highlight w:val="yellow"/>
        </w:rPr>
        <w:t xml:space="preserve">has </w:t>
      </w:r>
      <w:r w:rsidRPr="00B84805">
        <w:rPr>
          <w:rStyle w:val="Emphasis"/>
          <w:highlight w:val="yellow"/>
        </w:rPr>
        <w:t>far more at stake</w:t>
      </w:r>
      <w:r w:rsidRPr="0048161F">
        <w:rPr>
          <w:rStyle w:val="StyleUnderline"/>
        </w:rPr>
        <w:t xml:space="preserve"> in preserving its gains </w:t>
      </w:r>
      <w:r w:rsidRPr="0048161F">
        <w:rPr>
          <w:rStyle w:val="StyleUnderline"/>
          <w:highlight w:val="yellow"/>
        </w:rPr>
        <w:t>than</w:t>
      </w:r>
      <w:r w:rsidRPr="0048161F">
        <w:rPr>
          <w:rStyle w:val="StyleUnderline"/>
        </w:rPr>
        <w:t xml:space="preserve"> the </w:t>
      </w:r>
      <w:r w:rsidRPr="0048161F">
        <w:rPr>
          <w:rStyle w:val="StyleUnderline"/>
          <w:highlight w:val="yellow"/>
        </w:rPr>
        <w:t>U.S.</w:t>
      </w:r>
      <w:r w:rsidRPr="0048161F">
        <w:rPr>
          <w:rStyle w:val="StyleUnderline"/>
        </w:rPr>
        <w:t xml:space="preserve"> does in reversing them</w:t>
      </w:r>
      <w:r>
        <w:t xml:space="preserve">. </w:t>
      </w:r>
      <w:r w:rsidRPr="0048161F">
        <w:rPr>
          <w:rStyle w:val="StyleUnderline"/>
        </w:rPr>
        <w:t>Moscow also is better able to escalate and is likely to consistently outbid the West: Putin’s advantages include greater interests, geographic closeness, and popular support</w:t>
      </w:r>
      <w:r>
        <w:t xml:space="preserve">. </w:t>
      </w:r>
      <w:r w:rsidRPr="0048161F">
        <w:rPr>
          <w:rStyle w:val="StyleUnderline"/>
        </w:rPr>
        <w:t xml:space="preserve">For Ukraine </w:t>
      </w:r>
      <w:r w:rsidRPr="0048161F">
        <w:rPr>
          <w:rStyle w:val="StyleUnderline"/>
          <w:highlight w:val="yellow"/>
        </w:rPr>
        <w:t>more weapons</w:t>
      </w:r>
      <w:r w:rsidRPr="0048161F">
        <w:rPr>
          <w:rStyle w:val="StyleUnderline"/>
        </w:rPr>
        <w:t xml:space="preserve"> would at most </w:t>
      </w:r>
      <w:r w:rsidRPr="0048161F">
        <w:rPr>
          <w:rStyle w:val="StyleUnderline"/>
          <w:highlight w:val="yellow"/>
        </w:rPr>
        <w:t xml:space="preserve">mean </w:t>
      </w:r>
      <w:r w:rsidRPr="00B84805">
        <w:rPr>
          <w:rStyle w:val="Emphasis"/>
          <w:highlight w:val="yellow"/>
        </w:rPr>
        <w:t>more fighting</w:t>
      </w:r>
      <w:r>
        <w:t>, with little additional advantage.</w:t>
      </w:r>
    </w:p>
    <w:p w14:paraId="5041A2AB" w14:textId="77777777" w:rsidR="00070CFD" w:rsidRDefault="00070CFD" w:rsidP="00070CFD">
      <w:r>
        <w:t xml:space="preserve">Indeed, </w:t>
      </w:r>
      <w:r w:rsidRPr="0048161F">
        <w:rPr>
          <w:rStyle w:val="StyleUnderline"/>
        </w:rPr>
        <w:t xml:space="preserve">the plan to </w:t>
      </w:r>
      <w:r w:rsidRPr="0048161F">
        <w:rPr>
          <w:rStyle w:val="StyleUnderline"/>
          <w:highlight w:val="yellow"/>
        </w:rPr>
        <w:t>arm Kiev</w:t>
      </w:r>
      <w:r w:rsidRPr="0048161F">
        <w:rPr>
          <w:rStyle w:val="StyleUnderline"/>
        </w:rPr>
        <w:t xml:space="preserve"> with weapons</w:t>
      </w:r>
      <w:r>
        <w:t xml:space="preserve">, especially if anti-tank missiles are included, as news reports indicate, </w:t>
      </w:r>
      <w:r w:rsidRPr="0048161F">
        <w:rPr>
          <w:rStyle w:val="StyleUnderline"/>
        </w:rPr>
        <w:t xml:space="preserve">would </w:t>
      </w:r>
      <w:r w:rsidRPr="0048161F">
        <w:rPr>
          <w:rStyle w:val="StyleUnderline"/>
          <w:highlight w:val="yellow"/>
        </w:rPr>
        <w:t>risk turning</w:t>
      </w:r>
      <w:r w:rsidRPr="0048161F">
        <w:rPr>
          <w:rStyle w:val="StyleUnderline"/>
        </w:rPr>
        <w:t xml:space="preserve"> the Donbass </w:t>
      </w:r>
      <w:r w:rsidRPr="0048161F">
        <w:rPr>
          <w:rStyle w:val="StyleUnderline"/>
          <w:highlight w:val="yellow"/>
        </w:rPr>
        <w:t xml:space="preserve">conflict from </w:t>
      </w:r>
      <w:r w:rsidRPr="00B84805">
        <w:rPr>
          <w:rStyle w:val="Emphasis"/>
          <w:highlight w:val="yellow"/>
        </w:rPr>
        <w:t>cool to warm</w:t>
      </w:r>
      <w:r w:rsidRPr="0048161F">
        <w:rPr>
          <w:rStyle w:val="StyleUnderline"/>
        </w:rPr>
        <w:t>—and perhaps more</w:t>
      </w:r>
      <w:r>
        <w:t xml:space="preserve">. Ukraine already joins Russia in failing to implement the Minsk Agreement. </w:t>
      </w:r>
      <w:r w:rsidRPr="0048161F">
        <w:rPr>
          <w:rStyle w:val="StyleUnderline"/>
        </w:rPr>
        <w:t>Kiev would not only be better armed, but might believe that it enjoyed an implicit guarantee from Washington, which in turn would have more at stake and thus be less inclined to abandon its new “investment.”</w:t>
      </w:r>
      <w:r>
        <w:t xml:space="preserve"> </w:t>
      </w:r>
      <w:r w:rsidRPr="0048161F">
        <w:rPr>
          <w:rStyle w:val="StyleUnderline"/>
        </w:rPr>
        <w:t xml:space="preserve">Then </w:t>
      </w:r>
      <w:r w:rsidRPr="0048161F">
        <w:rPr>
          <w:rStyle w:val="StyleUnderline"/>
          <w:highlight w:val="yellow"/>
        </w:rPr>
        <w:t>what if Moscow escalated?</w:t>
      </w:r>
      <w:r>
        <w:t xml:space="preserve"> In 2014 the Putin government deployed Russian military units to counter Ukrainian gains. </w:t>
      </w:r>
      <w:r w:rsidRPr="0048161F">
        <w:rPr>
          <w:rStyle w:val="StyleUnderline"/>
        </w:rPr>
        <w:t>Would Washington do likewise</w:t>
      </w:r>
      <w:r>
        <w:t xml:space="preserve"> in response to Moscow</w:t>
      </w:r>
      <w:r w:rsidRPr="0048161F">
        <w:rPr>
          <w:rStyle w:val="StyleUnderline"/>
        </w:rPr>
        <w:t>?</w:t>
      </w:r>
    </w:p>
    <w:p w14:paraId="010A4A73" w14:textId="77777777" w:rsidR="00070CFD" w:rsidRDefault="00070CFD" w:rsidP="00070CFD">
      <w:r>
        <w:t xml:space="preserve">At the same time, </w:t>
      </w:r>
      <w:r w:rsidRPr="0048161F">
        <w:rPr>
          <w:rStyle w:val="StyleUnderline"/>
        </w:rPr>
        <w:t>transferring lethal arms would divide the U.S. from European nations, many of which oppose further confrontation with Russia, especially over Ukraine</w:t>
      </w:r>
      <w:r>
        <w:t xml:space="preserve">. Brussels already bridled at Congress’ new sanctions legislation, which passed without consulting the Europeans and targeted European firms. If Moscow responds with escalation, </w:t>
      </w:r>
      <w:r w:rsidRPr="0048161F">
        <w:rPr>
          <w:rStyle w:val="StyleUnderline"/>
        </w:rPr>
        <w:t>Washington may find no one behind it</w:t>
      </w:r>
      <w:r>
        <w:t>.</w:t>
      </w:r>
    </w:p>
    <w:p w14:paraId="02D6C678" w14:textId="77777777" w:rsidR="00070CFD" w:rsidRDefault="00070CFD" w:rsidP="00070CFD">
      <w:r w:rsidRPr="0048161F">
        <w:rPr>
          <w:rStyle w:val="StyleUnderline"/>
          <w:highlight w:val="yellow"/>
        </w:rPr>
        <w:t>Providing</w:t>
      </w:r>
      <w:r w:rsidRPr="0048161F">
        <w:rPr>
          <w:rStyle w:val="StyleUnderline"/>
        </w:rPr>
        <w:t xml:space="preserve"> lethal </w:t>
      </w:r>
      <w:r w:rsidRPr="0048161F">
        <w:rPr>
          <w:rStyle w:val="StyleUnderline"/>
          <w:highlight w:val="yellow"/>
        </w:rPr>
        <w:t>weapons</w:t>
      </w:r>
      <w:r w:rsidRPr="0048161F">
        <w:rPr>
          <w:rStyle w:val="StyleUnderline"/>
        </w:rPr>
        <w:t xml:space="preserve"> would almost certainly </w:t>
      </w:r>
      <w:r w:rsidRPr="0048161F">
        <w:rPr>
          <w:rStyle w:val="StyleUnderline"/>
          <w:highlight w:val="yellow"/>
        </w:rPr>
        <w:t>encourage</w:t>
      </w:r>
      <w:r w:rsidRPr="0048161F">
        <w:rPr>
          <w:rStyle w:val="StyleUnderline"/>
        </w:rPr>
        <w:t xml:space="preserve"> the Ukrainians to </w:t>
      </w:r>
      <w:r w:rsidRPr="0048161F">
        <w:rPr>
          <w:rStyle w:val="StyleUnderline"/>
          <w:highlight w:val="yellow"/>
        </w:rPr>
        <w:t>press for</w:t>
      </w:r>
      <w:r w:rsidRPr="0048161F">
        <w:rPr>
          <w:rStyle w:val="StyleUnderline"/>
        </w:rPr>
        <w:t xml:space="preserve"> </w:t>
      </w:r>
      <w:r w:rsidRPr="003818BE">
        <w:rPr>
          <w:rStyle w:val="Emphasis"/>
        </w:rPr>
        <w:t xml:space="preserve">even </w:t>
      </w:r>
      <w:r w:rsidRPr="00B84805">
        <w:rPr>
          <w:rStyle w:val="Emphasis"/>
          <w:highlight w:val="yellow"/>
        </w:rPr>
        <w:t>heavier arms</w:t>
      </w:r>
      <w:r w:rsidRPr="0048161F">
        <w:rPr>
          <w:rStyle w:val="StyleUnderline"/>
          <w:highlight w:val="yellow"/>
        </w:rPr>
        <w:t xml:space="preserve"> and escalate</w:t>
      </w:r>
      <w:r w:rsidRPr="0048161F">
        <w:rPr>
          <w:rStyle w:val="StyleUnderline"/>
        </w:rPr>
        <w:t xml:space="preserve"> the </w:t>
      </w:r>
      <w:r w:rsidRPr="0048161F">
        <w:rPr>
          <w:rStyle w:val="StyleUnderline"/>
          <w:highlight w:val="yellow"/>
        </w:rPr>
        <w:t xml:space="preserve">fighting, as well as </w:t>
      </w:r>
      <w:r w:rsidRPr="00B84805">
        <w:rPr>
          <w:rStyle w:val="Emphasis"/>
          <w:highlight w:val="yellow"/>
        </w:rPr>
        <w:t>discourage</w:t>
      </w:r>
      <w:r w:rsidRPr="003818BE">
        <w:rPr>
          <w:rStyle w:val="Emphasis"/>
        </w:rPr>
        <w:t xml:space="preserve"> them from negotiating a </w:t>
      </w:r>
      <w:r w:rsidRPr="00B84805">
        <w:rPr>
          <w:rStyle w:val="Emphasis"/>
          <w:highlight w:val="yellow"/>
        </w:rPr>
        <w:t>settlement</w:t>
      </w:r>
      <w:r>
        <w:t xml:space="preserve">. U.S. officials refer to the weapons as defensive, but their </w:t>
      </w:r>
      <w:r w:rsidRPr="0048161F">
        <w:rPr>
          <w:rStyle w:val="StyleUnderline"/>
        </w:rPr>
        <w:t>capabilities are not so easily compartmentalized</w:t>
      </w:r>
      <w:r>
        <w:t xml:space="preserve">. Said Gen. Joseph Dunford, chairman of the Joint Chiefs of Staff said the “ability to stop armored vehicles would be essential for them to protect themselves.” True, but </w:t>
      </w:r>
      <w:r w:rsidRPr="0048161F">
        <w:rPr>
          <w:rStyle w:val="StyleUnderline"/>
        </w:rPr>
        <w:t>the ability to disable tanks is useful on offense as well as defense</w:t>
      </w:r>
      <w:r>
        <w:t xml:space="preserve">. </w:t>
      </w:r>
      <w:r w:rsidRPr="0048161F">
        <w:rPr>
          <w:rStyle w:val="StyleUnderline"/>
        </w:rPr>
        <w:t>There has been little movement in the battle line over the last couple of years</w:t>
      </w:r>
      <w:r>
        <w:t xml:space="preserve">. </w:t>
      </w:r>
      <w:r w:rsidRPr="0048161F">
        <w:rPr>
          <w:rStyle w:val="StyleUnderline"/>
        </w:rPr>
        <w:t>New U.S. weapons aren’t necessary to preserve the status quo</w:t>
      </w:r>
      <w:r>
        <w:t xml:space="preserve">. Rather, </w:t>
      </w:r>
      <w:r w:rsidRPr="0048161F">
        <w:rPr>
          <w:rStyle w:val="StyleUnderline"/>
        </w:rPr>
        <w:t>they would most help Ukraine press harder for a military solution</w:t>
      </w:r>
      <w:r>
        <w:t>.</w:t>
      </w:r>
    </w:p>
    <w:p w14:paraId="04888EEA" w14:textId="77777777" w:rsidR="00070CFD" w:rsidRDefault="00070CFD" w:rsidP="00070CFD">
      <w:r w:rsidRPr="0048161F">
        <w:rPr>
          <w:rStyle w:val="StyleUnderline"/>
        </w:rPr>
        <w:t>Does Kiev want to accept a compromise peace or fight on?</w:t>
      </w:r>
      <w:r>
        <w:t xml:space="preserve"> Obama Pentagon official Michael Carpenter said providing weapons “will be a huge boost of support to Ukraine.” </w:t>
      </w:r>
      <w:r w:rsidRPr="0048161F">
        <w:rPr>
          <w:rStyle w:val="StyleUnderline"/>
        </w:rPr>
        <w:t>Moscow is not concerned about Kiev’s military potential</w:t>
      </w:r>
      <w:r>
        <w:t xml:space="preserve">. </w:t>
      </w:r>
      <w:r w:rsidRPr="0048161F">
        <w:rPr>
          <w:rStyle w:val="StyleUnderline"/>
        </w:rPr>
        <w:t>Russia is concerned that the U.S. and Europe say they intend to induct Ukraine into NATO</w:t>
      </w:r>
      <w:r>
        <w:t xml:space="preserve">. </w:t>
      </w:r>
      <w:r w:rsidRPr="0048161F">
        <w:rPr>
          <w:rStyle w:val="StyleUnderline"/>
        </w:rPr>
        <w:t xml:space="preserve">The </w:t>
      </w:r>
      <w:r w:rsidRPr="0048161F">
        <w:rPr>
          <w:rStyle w:val="StyleUnderline"/>
          <w:highlight w:val="yellow"/>
        </w:rPr>
        <w:t>closer</w:t>
      </w:r>
      <w:r w:rsidRPr="0048161F">
        <w:rPr>
          <w:rStyle w:val="StyleUnderline"/>
        </w:rPr>
        <w:t xml:space="preserve"> the </w:t>
      </w:r>
      <w:r w:rsidRPr="0048161F">
        <w:rPr>
          <w:rStyle w:val="StyleUnderline"/>
          <w:highlight w:val="yellow"/>
        </w:rPr>
        <w:t>military ties grow</w:t>
      </w:r>
      <w:r w:rsidRPr="0048161F">
        <w:rPr>
          <w:rStyle w:val="StyleUnderline"/>
        </w:rPr>
        <w:t xml:space="preserve"> between America and Ukraine</w:t>
      </w:r>
      <w:r w:rsidRPr="0048161F">
        <w:rPr>
          <w:rStyle w:val="StyleUnderline"/>
          <w:highlight w:val="yellow"/>
        </w:rPr>
        <w:t xml:space="preserve">, the </w:t>
      </w:r>
      <w:r w:rsidRPr="00B84805">
        <w:rPr>
          <w:rStyle w:val="Emphasis"/>
          <w:highlight w:val="yellow"/>
        </w:rPr>
        <w:t>greater Moscow’s incentive to</w:t>
      </w:r>
      <w:r w:rsidRPr="003818BE">
        <w:rPr>
          <w:rStyle w:val="Emphasis"/>
        </w:rPr>
        <w:t xml:space="preserve"> keep the </w:t>
      </w:r>
      <w:r w:rsidRPr="00B84805">
        <w:rPr>
          <w:rStyle w:val="Emphasis"/>
          <w:highlight w:val="yellow"/>
        </w:rPr>
        <w:t>conflict</w:t>
      </w:r>
      <w:r w:rsidRPr="003818BE">
        <w:rPr>
          <w:rStyle w:val="Emphasis"/>
        </w:rPr>
        <w:t xml:space="preserve"> going</w:t>
      </w:r>
      <w:r>
        <w:t>.</w:t>
      </w:r>
    </w:p>
    <w:p w14:paraId="05DF5128" w14:textId="77777777" w:rsidR="00070CFD" w:rsidRDefault="00070CFD" w:rsidP="00070CFD">
      <w:r w:rsidRPr="0048161F">
        <w:rPr>
          <w:rStyle w:val="StyleUnderline"/>
          <w:highlight w:val="yellow"/>
        </w:rPr>
        <w:t>Russia</w:t>
      </w:r>
      <w:r w:rsidRPr="0048161F">
        <w:rPr>
          <w:rStyle w:val="StyleUnderline"/>
        </w:rPr>
        <w:t xml:space="preserve"> also has opportunities to </w:t>
      </w:r>
      <w:r w:rsidRPr="0048161F">
        <w:rPr>
          <w:rStyle w:val="StyleUnderline"/>
          <w:highlight w:val="yellow"/>
        </w:rPr>
        <w:t>retaliate</w:t>
      </w:r>
      <w:r w:rsidRPr="0048161F">
        <w:rPr>
          <w:rStyle w:val="StyleUnderline"/>
        </w:rPr>
        <w:t xml:space="preserve"> against American interests </w:t>
      </w:r>
      <w:r w:rsidRPr="0048161F">
        <w:rPr>
          <w:rStyle w:val="StyleUnderline"/>
          <w:highlight w:val="yellow"/>
        </w:rPr>
        <w:t>elsewhere</w:t>
      </w:r>
      <w:r>
        <w:t xml:space="preserve">. </w:t>
      </w:r>
      <w:r w:rsidRPr="0048161F">
        <w:rPr>
          <w:rStyle w:val="StyleUnderline"/>
        </w:rPr>
        <w:t>Deputy Foreign Minister Sergey Ryabkov said: “The United States crossed the line in a sense” and “may lead to new victims in a country that is neighboring us.”</w:t>
      </w:r>
      <w:r>
        <w:t xml:space="preserve"> America, he added, was an “accomplice in fueling war.”</w:t>
      </w:r>
    </w:p>
    <w:p w14:paraId="633921D3" w14:textId="77777777" w:rsidR="00070CFD" w:rsidRDefault="00070CFD" w:rsidP="00070CFD">
      <w:r>
        <w:t xml:space="preserve">That might be just talk, but </w:t>
      </w:r>
      <w:r w:rsidRPr="0048161F">
        <w:rPr>
          <w:rStyle w:val="StyleUnderline"/>
        </w:rPr>
        <w:t>Russia can provide aid, sell arms, offer political backing, and give economic assistance in ways that hamper U.S. activities</w:t>
      </w:r>
      <w:r>
        <w:t xml:space="preserve">. </w:t>
      </w:r>
      <w:r w:rsidRPr="0048161F">
        <w:rPr>
          <w:rStyle w:val="StyleUnderline"/>
        </w:rPr>
        <w:t>Afghanistan, Cuba, Egypt, Iran, North Korea, Syria, and Venezuela all provide opportunities for Russian mischief</w:t>
      </w:r>
      <w:r>
        <w:t xml:space="preserve">. </w:t>
      </w:r>
      <w:r w:rsidRPr="0048161F">
        <w:rPr>
          <w:rStyle w:val="StyleUnderline"/>
        </w:rPr>
        <w:t>Moscow could refuse to back additional sanctions on Pyongyang or even provide the latter with S-400 anti-aircraft missiles</w:t>
      </w:r>
      <w:r>
        <w:t>.</w:t>
      </w:r>
    </w:p>
    <w:p w14:paraId="21D38889" w14:textId="77777777" w:rsidR="00070CFD" w:rsidRDefault="00070CFD" w:rsidP="00070CFD">
      <w:r>
        <w:t xml:space="preserve">Although limited resources constrain Moscow, </w:t>
      </w:r>
      <w:r w:rsidRPr="0048161F">
        <w:rPr>
          <w:rStyle w:val="StyleUnderline"/>
        </w:rPr>
        <w:t>politics encourages a tough response</w:t>
      </w:r>
      <w:r>
        <w:t xml:space="preserve">. </w:t>
      </w:r>
      <w:r w:rsidRPr="0048161F">
        <w:rPr>
          <w:rStyle w:val="StyleUnderline"/>
        </w:rPr>
        <w:t>Putin</w:t>
      </w:r>
      <w:r>
        <w:t xml:space="preserve"> is running for reelection but has lost support because of the Russian Federation’s economic weakness. </w:t>
      </w:r>
      <w:r w:rsidRPr="0048161F">
        <w:rPr>
          <w:rStyle w:val="StyleUnderline"/>
        </w:rPr>
        <w:t>Nationalism remains one of his strongest issues; an assault by America on Russian interests would offer him a means to rally public support</w:t>
      </w:r>
      <w:r>
        <w:t>.</w:t>
      </w:r>
    </w:p>
    <w:p w14:paraId="4B29AF9C" w14:textId="77777777" w:rsidR="00070CFD" w:rsidRDefault="00070CFD" w:rsidP="00070CFD">
      <w:r w:rsidRPr="0048161F">
        <w:rPr>
          <w:rStyle w:val="StyleUnderline"/>
        </w:rPr>
        <w:t>Also noteworthy is the fragility of the Ukrainian state</w:t>
      </w:r>
      <w:r>
        <w:t xml:space="preserve">. Kiev’s self-inflicted wounds are a more important cause than Russian pressure. </w:t>
      </w:r>
      <w:r w:rsidRPr="0048161F">
        <w:rPr>
          <w:rStyle w:val="StyleUnderline"/>
        </w:rPr>
        <w:t>The government is hobbled by divisions between East and West, violent neo-fascist forces, bitter political factionalism, economic failure, and pervasive corruption</w:t>
      </w:r>
      <w:r>
        <w:t xml:space="preserve">. The recent specter of former Georgian President and Ukrainian Governor Mikheil Saakashvili clambering across rooftops, escaping arrest, and railing against President Petro Poroshenko epitomized Ukraine’s problems. </w:t>
      </w:r>
      <w:r w:rsidRPr="0048161F">
        <w:rPr>
          <w:rStyle w:val="StyleUnderline"/>
        </w:rPr>
        <w:t>Kiev</w:t>
      </w:r>
      <w:r>
        <w:t xml:space="preserve">, to put it mildly, </w:t>
      </w:r>
      <w:r w:rsidRPr="0048161F">
        <w:rPr>
          <w:rStyle w:val="StyleUnderline"/>
        </w:rPr>
        <w:t>is not a reliable military partner against its nuclear-armed neighbor</w:t>
      </w:r>
      <w:r>
        <w:t>.</w:t>
      </w:r>
    </w:p>
    <w:p w14:paraId="1942C439" w14:textId="77777777" w:rsidR="00070CFD" w:rsidRDefault="00070CFD" w:rsidP="00070CFD">
      <w:r>
        <w:t xml:space="preserve">A better approach would be to negotiate for Russian de-escalation by offering to take NATO membership for Ukraine (and Georgia) off the table. In fact, expanding the alliance is not in America’s interest: the U.S., not, say, Luxembourg, is the country expected to back up NATO’s defense promises. And </w:t>
      </w:r>
      <w:r w:rsidRPr="0048161F">
        <w:rPr>
          <w:rStyle w:val="StyleUnderline"/>
        </w:rPr>
        <w:t>neither Kiev nor Tbilisi warrants the risk of war with a great power, especially one armed with nukes</w:t>
      </w:r>
      <w:r>
        <w:t>. Eliminating that possibility would reduce Moscow’s incentive to maintain a frozen conflict in the Donbass. Backing away also would create the possibility of reversing military build-ups by both sides elsewhere, especially around Poland and the Baltic States.</w:t>
      </w:r>
    </w:p>
    <w:p w14:paraId="316E7C4D" w14:textId="77777777" w:rsidR="00070CFD" w:rsidRDefault="00070CFD" w:rsidP="00070CFD">
      <w:r w:rsidRPr="0048161F">
        <w:rPr>
          <w:rStyle w:val="StyleUnderline"/>
        </w:rPr>
        <w:t>Washington and Moscow have no core security interests in conflict with each other, especially in Ukraine</w:t>
      </w:r>
      <w:r>
        <w:t>. Instead of turning a peripheral security issue into a potential military clash with Moscow, Washington should seek to trade military disengagement from Ukraine for Russian acceptance of that nation’s territorial integrity. Moscow might not agree, but the Trump administration won’t know unless it makes the offer. Right now, it doesn’t seem to care to even try. Quite the contrary.</w:t>
      </w:r>
    </w:p>
    <w:p w14:paraId="76A35549" w14:textId="77777777" w:rsidR="00070CFD" w:rsidRDefault="00070CFD" w:rsidP="00070CFD"/>
    <w:p w14:paraId="73422A2F" w14:textId="09B300D6" w:rsidR="00264984" w:rsidRDefault="00264984" w:rsidP="00264984">
      <w:pPr>
        <w:pStyle w:val="Heading3"/>
      </w:pPr>
      <w:r>
        <w:t>2AC – IL Inevitable</w:t>
      </w:r>
    </w:p>
    <w:p w14:paraId="4C593AFE" w14:textId="77777777" w:rsidR="00264984" w:rsidRDefault="00264984" w:rsidP="00264984">
      <w:pPr>
        <w:pStyle w:val="Heading4"/>
      </w:pPr>
      <w:r>
        <w:t>Lethal weapons sales to Ukraine will risk increased Russian escalation, tanking U.S. international credibility.</w:t>
      </w:r>
    </w:p>
    <w:p w14:paraId="16390E19" w14:textId="77777777" w:rsidR="00264984" w:rsidRPr="002B70FB" w:rsidRDefault="00264984" w:rsidP="00264984">
      <w:r w:rsidRPr="002B70FB">
        <w:rPr>
          <w:rFonts w:eastAsiaTheme="majorEastAsia" w:cstheme="majorBidi"/>
          <w:b/>
          <w:iCs/>
          <w:sz w:val="26"/>
        </w:rPr>
        <w:t>Hudson, ’17</w:t>
      </w:r>
      <w:r>
        <w:t xml:space="preserve"> [John, foreign affairs reporter for BuzzFeed News based in Washington, DC, formerly reporter for Foreign Policy; “How Russia Hawks Are Selling Trump On Sending Weapons To Ukraine;” Buzzfeed News, November 21, 2017; https://www.buzzfeednews.com/article/johnhudson/how-russia-hawks-are-selling-trump-on-sending-weapons-to]</w:t>
      </w:r>
    </w:p>
    <w:p w14:paraId="137C2A3C" w14:textId="117CDC5C" w:rsidR="00223F40" w:rsidRPr="00152C98" w:rsidRDefault="00264984" w:rsidP="00223F40">
      <w:pPr>
        <w:rPr>
          <w:u w:val="single"/>
        </w:rPr>
      </w:pPr>
      <w:r w:rsidRPr="002B70FB">
        <w:rPr>
          <w:sz w:val="14"/>
        </w:rPr>
        <w:t>“</w:t>
      </w:r>
      <w:r w:rsidRPr="0048161F">
        <w:rPr>
          <w:rStyle w:val="StyleUnderline"/>
          <w:highlight w:val="yellow"/>
        </w:rPr>
        <w:t xml:space="preserve">Advocates of lethal aid assume that it will increase costs on Moscow without increasing the cost Russia’s leaders and citizens are willing to pay,” </w:t>
      </w:r>
      <w:r w:rsidRPr="0048161F">
        <w:rPr>
          <w:rStyle w:val="StyleUnderline"/>
        </w:rPr>
        <w:t>said</w:t>
      </w:r>
      <w:r w:rsidRPr="002B70FB">
        <w:rPr>
          <w:sz w:val="14"/>
        </w:rPr>
        <w:t xml:space="preserve"> Paul </w:t>
      </w:r>
      <w:r w:rsidRPr="0048161F">
        <w:rPr>
          <w:rStyle w:val="StyleUnderline"/>
        </w:rPr>
        <w:t>Saunders, executive director of the Center for the National Interest. “</w:t>
      </w:r>
      <w:r w:rsidRPr="0048161F">
        <w:rPr>
          <w:rStyle w:val="StyleUnderline"/>
          <w:highlight w:val="yellow"/>
        </w:rPr>
        <w:t>There is a real risk</w:t>
      </w:r>
      <w:r w:rsidRPr="0048161F">
        <w:rPr>
          <w:rStyle w:val="StyleUnderline"/>
        </w:rPr>
        <w:t xml:space="preserve"> </w:t>
      </w:r>
      <w:r w:rsidRPr="0048161F">
        <w:rPr>
          <w:rStyle w:val="StyleUnderline"/>
          <w:highlight w:val="yellow"/>
        </w:rPr>
        <w:t>that lethal aid may</w:t>
      </w:r>
      <w:r w:rsidRPr="0048161F">
        <w:rPr>
          <w:rStyle w:val="StyleUnderline"/>
        </w:rPr>
        <w:t xml:space="preserve"> indeed </w:t>
      </w:r>
      <w:r w:rsidRPr="0048161F">
        <w:rPr>
          <w:rStyle w:val="StyleUnderline"/>
          <w:highlight w:val="yellow"/>
        </w:rPr>
        <w:t>increase costs but</w:t>
      </w:r>
      <w:r w:rsidRPr="0048161F">
        <w:rPr>
          <w:rStyle w:val="StyleUnderline"/>
        </w:rPr>
        <w:t xml:space="preserve"> also </w:t>
      </w:r>
      <w:r w:rsidRPr="0048161F">
        <w:rPr>
          <w:rStyle w:val="StyleUnderline"/>
          <w:highlight w:val="yellow"/>
        </w:rPr>
        <w:t>help the Kremlin</w:t>
      </w:r>
      <w:r w:rsidRPr="0048161F">
        <w:rPr>
          <w:rStyle w:val="StyleUnderline"/>
        </w:rPr>
        <w:t xml:space="preserve"> to </w:t>
      </w:r>
      <w:r w:rsidRPr="00B84805">
        <w:rPr>
          <w:rStyle w:val="Emphasis"/>
          <w:highlight w:val="yellow"/>
        </w:rPr>
        <w:t>mobilize</w:t>
      </w:r>
      <w:r w:rsidRPr="002B70FB">
        <w:rPr>
          <w:rStyle w:val="Emphasis"/>
        </w:rPr>
        <w:t xml:space="preserve"> </w:t>
      </w:r>
      <w:r w:rsidRPr="00B84805">
        <w:rPr>
          <w:rStyle w:val="Emphasis"/>
          <w:highlight w:val="yellow"/>
        </w:rPr>
        <w:t xml:space="preserve">public opinion behind further Russian escalation. </w:t>
      </w:r>
      <w:r w:rsidRPr="0048161F">
        <w:rPr>
          <w:rStyle w:val="StyleUnderline"/>
          <w:highlight w:val="yellow"/>
        </w:rPr>
        <w:t>That could end up doing more damage to Ukraine and — if the administration is not prepared to escalate</w:t>
      </w:r>
      <w:r w:rsidRPr="002B70FB">
        <w:rPr>
          <w:sz w:val="14"/>
        </w:rPr>
        <w:t xml:space="preserve"> itself </w:t>
      </w:r>
      <w:r w:rsidRPr="00B84805">
        <w:rPr>
          <w:sz w:val="14"/>
          <w:highlight w:val="yellow"/>
        </w:rPr>
        <w:t xml:space="preserve">— </w:t>
      </w:r>
      <w:r w:rsidRPr="00B84805">
        <w:rPr>
          <w:rStyle w:val="Emphasis"/>
          <w:highlight w:val="yellow"/>
        </w:rPr>
        <w:t>undermine US credibility</w:t>
      </w:r>
      <w:r w:rsidRPr="0048161F">
        <w:rPr>
          <w:rStyle w:val="StyleUnderline"/>
        </w:rPr>
        <w:t xml:space="preserve"> too.”</w:t>
      </w:r>
    </w:p>
    <w:p w14:paraId="182D5B53" w14:textId="77777777" w:rsidR="00223F40" w:rsidRPr="00223F40" w:rsidRDefault="00223F40" w:rsidP="00223F40"/>
    <w:p w14:paraId="5858E942" w14:textId="77777777" w:rsidR="00152C98" w:rsidRDefault="00152C98" w:rsidP="00152C98"/>
    <w:p w14:paraId="65F978FE" w14:textId="0048463D" w:rsidR="00152C98" w:rsidRDefault="00152C98" w:rsidP="00152C98">
      <w:pPr>
        <w:pStyle w:val="Heading3"/>
      </w:pPr>
      <w:r>
        <w:t>AT</w:t>
      </w:r>
      <w:r w:rsidRPr="002A2D87">
        <w:t>: Sales Deter Expansionism</w:t>
      </w:r>
    </w:p>
    <w:p w14:paraId="2EA39752" w14:textId="77777777" w:rsidR="00152C98" w:rsidRDefault="00152C98" w:rsidP="00152C98">
      <w:pPr>
        <w:pStyle w:val="Heading4"/>
      </w:pPr>
      <w:r>
        <w:t>Any arms sales to Ukraine send Russia the wrong signal: U.S. aid is too little, too late. Turn isn’t unique.</w:t>
      </w:r>
    </w:p>
    <w:p w14:paraId="54F0DF9B" w14:textId="77777777" w:rsidR="00152C98" w:rsidRPr="002A2D87" w:rsidRDefault="00152C98" w:rsidP="00152C98">
      <w:r w:rsidRPr="002A2D87">
        <w:rPr>
          <w:rFonts w:eastAsiaTheme="majorEastAsia" w:cstheme="majorBidi"/>
          <w:b/>
          <w:iCs/>
          <w:sz w:val="26"/>
        </w:rPr>
        <w:t>Cohen, ’18</w:t>
      </w:r>
      <w:r>
        <w:t xml:space="preserve"> [Ariel, Nonresident Senior Fellow at the Atlantic Council's Global Energy Center and Eurasia Center; “Q&amp;A: Ukraine’s Got Javelins Now. So What?” (Melinda Haring ed.); April 30, 2018; Atlantic Council https://www.atlanticcouncil.org/blogs/ukrainealert/q-a-ukraine-s-got-javelins-now-so-what]</w:t>
      </w:r>
    </w:p>
    <w:p w14:paraId="37BF2DB4" w14:textId="77777777" w:rsidR="00152C98" w:rsidRDefault="00152C98" w:rsidP="00152C98">
      <w:r w:rsidRPr="002A2D87">
        <w:t xml:space="preserve">The </w:t>
      </w:r>
      <w:r w:rsidRPr="0048161F">
        <w:rPr>
          <w:rStyle w:val="StyleUnderline"/>
          <w:highlight w:val="yellow"/>
        </w:rPr>
        <w:t>supply of</w:t>
      </w:r>
      <w:r w:rsidRPr="00B84805">
        <w:rPr>
          <w:highlight w:val="yellow"/>
        </w:rPr>
        <w:t xml:space="preserve"> </w:t>
      </w:r>
      <w:r w:rsidRPr="0048161F">
        <w:rPr>
          <w:rStyle w:val="StyleUnderline"/>
          <w:highlight w:val="yellow"/>
        </w:rPr>
        <w:t>the Javelin antitank weapon system</w:t>
      </w:r>
      <w:r w:rsidRPr="002A2D87">
        <w:t xml:space="preserve"> is welcome news, however, </w:t>
      </w:r>
      <w:r w:rsidRPr="0048161F">
        <w:rPr>
          <w:rStyle w:val="StyleUnderline"/>
        </w:rPr>
        <w:t xml:space="preserve">it </w:t>
      </w:r>
      <w:r w:rsidRPr="00B84805">
        <w:rPr>
          <w:rStyle w:val="Emphasis"/>
          <w:highlight w:val="yellow"/>
        </w:rPr>
        <w:t xml:space="preserve">is long overdue and may be sending a wrong signal </w:t>
      </w:r>
      <w:r w:rsidRPr="0048161F">
        <w:rPr>
          <w:rStyle w:val="StyleUnderline"/>
          <w:highlight w:val="yellow"/>
        </w:rPr>
        <w:t>to Moscow.</w:t>
      </w:r>
      <w:r w:rsidRPr="0048161F">
        <w:rPr>
          <w:rStyle w:val="StyleUnderline"/>
        </w:rPr>
        <w:t xml:space="preserve"> </w:t>
      </w:r>
      <w:r w:rsidRPr="002A2D87">
        <w:t xml:space="preserve">While these missiles are necessary, </w:t>
      </w:r>
      <w:r w:rsidRPr="0048161F">
        <w:rPr>
          <w:rStyle w:val="StyleUnderline"/>
          <w:highlight w:val="yellow"/>
        </w:rPr>
        <w:t xml:space="preserve">they are supplied almost </w:t>
      </w:r>
      <w:r w:rsidRPr="00B84805">
        <w:rPr>
          <w:rStyle w:val="Emphasis"/>
          <w:highlight w:val="yellow"/>
        </w:rPr>
        <w:t>four years after they were requested, and in small numbers.</w:t>
      </w:r>
      <w:r w:rsidRPr="00B84805">
        <w:rPr>
          <w:highlight w:val="yellow"/>
        </w:rPr>
        <w:t xml:space="preserve"> </w:t>
      </w:r>
      <w:r w:rsidRPr="002A2D87">
        <w:t xml:space="preserve">The Russian threat to Ukraine is not only in the Donbas, but also from a potential massive ground invasion from Russia with the purpose to occupy all of Ukraine. Therefore, the Obama administration failed to supply this and other lethal weapon systems when it was necessary. These systems needed to be airlifted and Ukrainian troops immediately trained to use them in the spring and summer of 2014. The </w:t>
      </w:r>
      <w:r w:rsidRPr="0048161F">
        <w:rPr>
          <w:rStyle w:val="StyleUnderline"/>
          <w:highlight w:val="yellow"/>
        </w:rPr>
        <w:t>supply of these weapons may be signaling to Russia</w:t>
      </w:r>
      <w:r w:rsidRPr="002A2D87">
        <w:t xml:space="preserve"> that </w:t>
      </w:r>
      <w:r w:rsidRPr="0048161F">
        <w:rPr>
          <w:rStyle w:val="StyleUnderline"/>
          <w:highlight w:val="yellow"/>
        </w:rPr>
        <w:t>the U</w:t>
      </w:r>
      <w:r w:rsidRPr="002A2D87">
        <w:t xml:space="preserve">nited </w:t>
      </w:r>
      <w:r w:rsidRPr="0048161F">
        <w:rPr>
          <w:rStyle w:val="StyleUnderline"/>
          <w:highlight w:val="yellow"/>
        </w:rPr>
        <w:t>S</w:t>
      </w:r>
      <w:r w:rsidRPr="002A2D87">
        <w:t xml:space="preserve">tates </w:t>
      </w:r>
      <w:r w:rsidRPr="0048161F">
        <w:rPr>
          <w:rStyle w:val="StyleUnderline"/>
          <w:highlight w:val="yellow"/>
        </w:rPr>
        <w:t>is</w:t>
      </w:r>
      <w:r w:rsidRPr="0048161F">
        <w:rPr>
          <w:rStyle w:val="StyleUnderline"/>
        </w:rPr>
        <w:t xml:space="preserve"> </w:t>
      </w:r>
      <w:r w:rsidRPr="0048161F">
        <w:rPr>
          <w:rStyle w:val="StyleUnderline"/>
          <w:highlight w:val="yellow"/>
        </w:rPr>
        <w:t>ve</w:t>
      </w:r>
      <w:r w:rsidRPr="00B84805">
        <w:rPr>
          <w:rStyle w:val="Emphasis"/>
          <w:highlight w:val="yellow"/>
        </w:rPr>
        <w:t xml:space="preserve">ry slow and will not respond with adequate strength and in a timely manner </w:t>
      </w:r>
      <w:r w:rsidRPr="0048161F">
        <w:rPr>
          <w:rStyle w:val="StyleUnderline"/>
          <w:highlight w:val="yellow"/>
        </w:rPr>
        <w:t>in the case of a major engagement</w:t>
      </w:r>
      <w:r w:rsidRPr="002A2D87">
        <w:t>.</w:t>
      </w:r>
    </w:p>
    <w:p w14:paraId="3C49178D" w14:textId="77777777" w:rsidR="00152C98" w:rsidRDefault="00152C98" w:rsidP="00152C98">
      <w:pPr>
        <w:pStyle w:val="Heading4"/>
      </w:pPr>
      <w:r>
        <w:t>Empirics prove weapons sales to Ukraine won’t cause Russia to negotiate or back down.</w:t>
      </w:r>
    </w:p>
    <w:p w14:paraId="5B1948CC" w14:textId="77777777" w:rsidR="00152C98" w:rsidRPr="00E811C5" w:rsidRDefault="00152C98" w:rsidP="00152C98">
      <w:r w:rsidRPr="00061152">
        <w:rPr>
          <w:rFonts w:eastAsiaTheme="majorEastAsia" w:cstheme="majorBidi"/>
          <w:b/>
          <w:iCs/>
          <w:sz w:val="26"/>
        </w:rPr>
        <w:t>Ansley, ’17</w:t>
      </w:r>
      <w:r>
        <w:t xml:space="preserve"> [Rachel, editorial assistant at the Atlantic Council; “Should the United States Arm Ukraine?” Atlantic Council, September 28, 2017; https://www.atlanticcouncil.org/blogs/new-atlanticist/should-the-united-states-arm-ukraine]</w:t>
      </w:r>
    </w:p>
    <w:p w14:paraId="740AAC5F" w14:textId="77777777" w:rsidR="00152C98" w:rsidRPr="00061152" w:rsidRDefault="00152C98" w:rsidP="00152C98">
      <w:pPr>
        <w:rPr>
          <w:rStyle w:val="Emphasis"/>
        </w:rPr>
      </w:pPr>
      <w:r w:rsidRPr="0048161F">
        <w:rPr>
          <w:rStyle w:val="StyleUnderline"/>
          <w:highlight w:val="yellow"/>
        </w:rPr>
        <w:t xml:space="preserve">After weathering economic sanctions and political isolation, “there is </w:t>
      </w:r>
      <w:r w:rsidRPr="00B84805">
        <w:rPr>
          <w:rStyle w:val="Emphasis"/>
          <w:highlight w:val="yellow"/>
        </w:rPr>
        <w:t>not a whit of evidence that Putin is willing to back down”</w:t>
      </w:r>
      <w:r w:rsidRPr="00061152">
        <w:rPr>
          <w:rStyle w:val="Emphasis"/>
        </w:rPr>
        <w:t xml:space="preserve"> </w:t>
      </w:r>
      <w:r w:rsidRPr="0048161F">
        <w:rPr>
          <w:rStyle w:val="StyleUnderline"/>
        </w:rPr>
        <w:t xml:space="preserve">as a result of international pressure, </w:t>
      </w:r>
      <w:r w:rsidRPr="0048161F">
        <w:rPr>
          <w:rStyle w:val="StyleUnderline"/>
          <w:highlight w:val="yellow"/>
        </w:rPr>
        <w:t>said Menon</w:t>
      </w:r>
      <w:r w:rsidRPr="00E811C5">
        <w:rPr>
          <w:sz w:val="14"/>
        </w:rPr>
        <w:t xml:space="preserve">. </w:t>
      </w:r>
      <w:r w:rsidRPr="0048161F">
        <w:rPr>
          <w:rStyle w:val="StyleUnderline"/>
          <w:highlight w:val="yellow"/>
        </w:rPr>
        <w:t>While it is possible that, by sending weapons to Ukraine, the U</w:t>
      </w:r>
      <w:r w:rsidRPr="0048161F">
        <w:rPr>
          <w:rStyle w:val="StyleUnderline"/>
        </w:rPr>
        <w:t xml:space="preserve">nited </w:t>
      </w:r>
      <w:r w:rsidRPr="0048161F">
        <w:rPr>
          <w:rStyle w:val="StyleUnderline"/>
          <w:highlight w:val="yellow"/>
        </w:rPr>
        <w:t>S</w:t>
      </w:r>
      <w:r w:rsidRPr="0048161F">
        <w:rPr>
          <w:rStyle w:val="StyleUnderline"/>
        </w:rPr>
        <w:t xml:space="preserve">tates </w:t>
      </w:r>
      <w:r w:rsidRPr="0048161F">
        <w:rPr>
          <w:rStyle w:val="StyleUnderline"/>
          <w:highlight w:val="yellow"/>
        </w:rPr>
        <w:t>could induce negotiations</w:t>
      </w:r>
      <w:r w:rsidRPr="0048161F">
        <w:rPr>
          <w:rStyle w:val="StyleUnderline"/>
        </w:rPr>
        <w:t xml:space="preserve">, Menon cautioned that </w:t>
      </w:r>
      <w:r w:rsidRPr="0048161F">
        <w:rPr>
          <w:rStyle w:val="StyleUnderline"/>
          <w:highlight w:val="yellow"/>
        </w:rPr>
        <w:t xml:space="preserve">it could also lead to an </w:t>
      </w:r>
      <w:r w:rsidRPr="00B84805">
        <w:rPr>
          <w:rStyle w:val="Emphasis"/>
          <w:highlight w:val="yellow"/>
        </w:rPr>
        <w:t>escalation in the conflict</w:t>
      </w:r>
      <w:r w:rsidRPr="0048161F">
        <w:rPr>
          <w:rStyle w:val="StyleUnderline"/>
          <w:highlight w:val="yellow"/>
        </w:rPr>
        <w:t>,</w:t>
      </w:r>
      <w:r w:rsidRPr="0048161F">
        <w:rPr>
          <w:rStyle w:val="StyleUnderline"/>
        </w:rPr>
        <w:t xml:space="preserve"> which would not serve US interests. </w:t>
      </w:r>
      <w:r w:rsidRPr="00E811C5">
        <w:rPr>
          <w:sz w:val="14"/>
        </w:rPr>
        <w:t>“</w:t>
      </w:r>
      <w:r w:rsidRPr="0048161F">
        <w:rPr>
          <w:rStyle w:val="StyleUnderline"/>
          <w:highlight w:val="yellow"/>
        </w:rPr>
        <w:t>Betting that [Putin] is going to play by your rules is not</w:t>
      </w:r>
      <w:r w:rsidRPr="00E811C5">
        <w:rPr>
          <w:sz w:val="14"/>
        </w:rPr>
        <w:t xml:space="preserve"> a</w:t>
      </w:r>
      <w:r w:rsidRPr="0048161F">
        <w:rPr>
          <w:rStyle w:val="StyleUnderline"/>
          <w:highlight w:val="yellow"/>
        </w:rPr>
        <w:t xml:space="preserve"> valid </w:t>
      </w:r>
      <w:r w:rsidRPr="00E811C5">
        <w:rPr>
          <w:sz w:val="14"/>
        </w:rPr>
        <w:t>thing to do</w:t>
      </w:r>
      <w:r w:rsidRPr="0048161F">
        <w:rPr>
          <w:rStyle w:val="StyleUnderline"/>
          <w:highlight w:val="yellow"/>
        </w:rPr>
        <w:t xml:space="preserve"> here,”</w:t>
      </w:r>
      <w:r w:rsidRPr="00E811C5">
        <w:rPr>
          <w:sz w:val="14"/>
        </w:rPr>
        <w:t xml:space="preserve"> he said, </w:t>
      </w:r>
      <w:r w:rsidRPr="0048161F">
        <w:rPr>
          <w:rStyle w:val="StyleUnderline"/>
          <w:highlight w:val="yellow"/>
        </w:rPr>
        <w:t xml:space="preserve">citing previous examples of </w:t>
      </w:r>
      <w:r w:rsidRPr="00B84805">
        <w:rPr>
          <w:rStyle w:val="Emphasis"/>
          <w:highlight w:val="yellow"/>
        </w:rPr>
        <w:t>US foreign policy miscalculations with regard to its ability to coerce an adversary</w:t>
      </w:r>
      <w:r w:rsidRPr="0048161F">
        <w:rPr>
          <w:rStyle w:val="StyleUnderline"/>
          <w:highlight w:val="yellow"/>
        </w:rPr>
        <w:t xml:space="preserve"> into negotiating, namely </w:t>
      </w:r>
      <w:r w:rsidRPr="00B84805">
        <w:rPr>
          <w:rStyle w:val="Emphasis"/>
          <w:highlight w:val="yellow"/>
        </w:rPr>
        <w:t>Vietnam, Kosovo, Iraq, Afghanistan, and Libya.</w:t>
      </w:r>
      <w:r w:rsidRPr="00061152">
        <w:rPr>
          <w:rStyle w:val="Emphasis"/>
        </w:rPr>
        <w:t xml:space="preserve"> </w:t>
      </w:r>
    </w:p>
    <w:p w14:paraId="5883B8CA" w14:textId="77777777" w:rsidR="00152C98" w:rsidRDefault="00152C98" w:rsidP="00152C98"/>
    <w:p w14:paraId="5054F606" w14:textId="62442524" w:rsidR="00152C98" w:rsidRDefault="00152C98" w:rsidP="00152C98">
      <w:pPr>
        <w:pStyle w:val="Heading3"/>
      </w:pPr>
      <w:r>
        <w:t>AT: Asymmetric Deterrence</w:t>
      </w:r>
    </w:p>
    <w:p w14:paraId="666F1972" w14:textId="77777777" w:rsidR="00152C98" w:rsidRDefault="00152C98" w:rsidP="00152C98">
      <w:pPr>
        <w:pStyle w:val="Heading4"/>
      </w:pPr>
      <w:r w:rsidRPr="00033733">
        <w:rPr>
          <w:u w:val="single"/>
        </w:rPr>
        <w:t>Asymmetry fails</w:t>
      </w:r>
      <w:r>
        <w:t xml:space="preserve"> — Putin’s </w:t>
      </w:r>
      <w:r w:rsidRPr="00374792">
        <w:rPr>
          <w:u w:val="single"/>
        </w:rPr>
        <w:t>domestic credibility</w:t>
      </w:r>
      <w:r>
        <w:t xml:space="preserve"> relies on the confrontation, and U.S. support </w:t>
      </w:r>
      <w:r w:rsidRPr="00374792">
        <w:rPr>
          <w:i/>
        </w:rPr>
        <w:t>further</w:t>
      </w:r>
      <w:r>
        <w:t xml:space="preserve"> justifies the conflict.</w:t>
      </w:r>
    </w:p>
    <w:p w14:paraId="4F301F60" w14:textId="77777777" w:rsidR="00152C98" w:rsidRDefault="00152C98" w:rsidP="00152C98">
      <w:r w:rsidRPr="0013255C">
        <w:rPr>
          <w:rStyle w:val="Style13ptBold"/>
        </w:rPr>
        <w:t>Ashford 15</w:t>
      </w:r>
      <w:r>
        <w:t xml:space="preserve"> — Emma </w:t>
      </w:r>
      <w:r w:rsidRPr="0013255C">
        <w:t>Ashford, research fellow in Defense and Foreign Policy</w:t>
      </w:r>
      <w:r>
        <w:t xml:space="preserve"> at the Cato Institute, </w:t>
      </w:r>
      <w:r w:rsidRPr="0013255C">
        <w:t>holds a Ph</w:t>
      </w:r>
      <w:r>
        <w:t>.</w:t>
      </w:r>
      <w:r w:rsidRPr="0013255C">
        <w:t>D</w:t>
      </w:r>
      <w:r>
        <w:t>.</w:t>
      </w:r>
      <w:r w:rsidRPr="0013255C">
        <w:t xml:space="preserve"> in foreign affairs f</w:t>
      </w:r>
      <w:r>
        <w:t xml:space="preserve">rom the University of Virginia </w:t>
      </w:r>
      <w:r w:rsidRPr="0013255C">
        <w:t>and M</w:t>
      </w:r>
      <w:r>
        <w:t>.</w:t>
      </w:r>
      <w:r w:rsidRPr="0013255C">
        <w:t>A</w:t>
      </w:r>
      <w:r>
        <w:t>.</w:t>
      </w:r>
      <w:r w:rsidRPr="0013255C">
        <w:t xml:space="preserve"> from American University’s </w:t>
      </w:r>
      <w:r>
        <w:t xml:space="preserve">School of International Service, </w:t>
      </w:r>
      <w:r w:rsidRPr="0013255C">
        <w:t>20</w:t>
      </w:r>
      <w:r>
        <w:t xml:space="preserve">15 ("Don't Raise the Stakes in Ukraine," </w:t>
      </w:r>
      <w:r w:rsidRPr="0013255C">
        <w:rPr>
          <w:i/>
        </w:rPr>
        <w:t>Cato Institute</w:t>
      </w:r>
      <w:r>
        <w:t>, February 3</w:t>
      </w:r>
      <w:r w:rsidRPr="0013255C">
        <w:rPr>
          <w:vertAlign w:val="superscript"/>
        </w:rPr>
        <w:t>rd</w:t>
      </w:r>
      <w:r>
        <w:t>, Available Online at https://www.cato.org/blog/dont-raise-stakes-ukraine, Accessed 06-28-2019)</w:t>
      </w:r>
    </w:p>
    <w:p w14:paraId="04309479" w14:textId="77777777" w:rsidR="00152C98" w:rsidRDefault="00152C98" w:rsidP="00152C98">
      <w:r w:rsidRPr="0048161F">
        <w:rPr>
          <w:rStyle w:val="StyleUnderline"/>
        </w:rPr>
        <w:t xml:space="preserve">This brings us to the </w:t>
      </w:r>
      <w:r w:rsidRPr="00B84805">
        <w:rPr>
          <w:rStyle w:val="Emphasis"/>
          <w:highlight w:val="yellow"/>
        </w:rPr>
        <w:t>fundamental problem</w:t>
      </w:r>
      <w:r w:rsidRPr="0048161F">
        <w:rPr>
          <w:rStyle w:val="StyleUnderline"/>
        </w:rPr>
        <w:t xml:space="preserve"> with the report</w:t>
      </w:r>
      <w:r w:rsidRPr="0048161F">
        <w:rPr>
          <w:rStyle w:val="StyleUnderline"/>
          <w:highlight w:val="yellow"/>
        </w:rPr>
        <w:t>:</w:t>
      </w:r>
      <w:r w:rsidRPr="0048161F">
        <w:rPr>
          <w:rStyle w:val="StyleUnderline"/>
        </w:rPr>
        <w:t xml:space="preserve"> an </w:t>
      </w:r>
      <w:r w:rsidRPr="0048161F">
        <w:rPr>
          <w:rStyle w:val="StyleUnderline"/>
          <w:highlight w:val="yellow"/>
        </w:rPr>
        <w:t>assumption</w:t>
      </w:r>
      <w:r w:rsidRPr="0048161F">
        <w:rPr>
          <w:rStyle w:val="StyleUnderline"/>
        </w:rPr>
        <w:t xml:space="preserve"> that </w:t>
      </w:r>
      <w:r w:rsidRPr="0048161F">
        <w:rPr>
          <w:rStyle w:val="StyleUnderline"/>
          <w:highlight w:val="yellow"/>
        </w:rPr>
        <w:t>if Western states</w:t>
      </w:r>
      <w:r w:rsidRPr="0048161F">
        <w:rPr>
          <w:rStyle w:val="StyleUnderline"/>
        </w:rPr>
        <w:t xml:space="preserve"> can simply </w:t>
      </w:r>
      <w:r w:rsidRPr="0048161F">
        <w:rPr>
          <w:rStyle w:val="StyleUnderline"/>
          <w:highlight w:val="yellow"/>
        </w:rPr>
        <w:t>raise</w:t>
      </w:r>
      <w:r w:rsidRPr="0048161F">
        <w:rPr>
          <w:rStyle w:val="StyleUnderline"/>
        </w:rPr>
        <w:t xml:space="preserve"> the </w:t>
      </w:r>
      <w:r w:rsidRPr="0048161F">
        <w:rPr>
          <w:rStyle w:val="StyleUnderline"/>
          <w:highlight w:val="yellow"/>
        </w:rPr>
        <w:t>costs</w:t>
      </w:r>
      <w:r w:rsidRPr="0048161F">
        <w:rPr>
          <w:rStyle w:val="StyleUnderline"/>
        </w:rPr>
        <w:t xml:space="preserve"> of conflict high enough, Vladimir </w:t>
      </w:r>
      <w:r w:rsidRPr="0048161F">
        <w:rPr>
          <w:rStyle w:val="StyleUnderline"/>
          <w:highlight w:val="yellow"/>
        </w:rPr>
        <w:t>Putin will fold under</w:t>
      </w:r>
      <w:r w:rsidRPr="0048161F">
        <w:rPr>
          <w:rStyle w:val="StyleUnderline"/>
        </w:rPr>
        <w:t xml:space="preserve"> domestic </w:t>
      </w:r>
      <w:r w:rsidRPr="0048161F">
        <w:rPr>
          <w:rStyle w:val="StyleUnderline"/>
          <w:highlight w:val="yellow"/>
        </w:rPr>
        <w:t>pressure</w:t>
      </w:r>
      <w:r>
        <w:t xml:space="preserve">. </w:t>
      </w:r>
      <w:r w:rsidRPr="0048161F">
        <w:rPr>
          <w:rStyle w:val="StyleUnderline"/>
          <w:highlight w:val="yellow"/>
        </w:rPr>
        <w:t>Raising</w:t>
      </w:r>
      <w:r w:rsidRPr="0048161F">
        <w:rPr>
          <w:rStyle w:val="StyleUnderline"/>
        </w:rPr>
        <w:t xml:space="preserve"> the </w:t>
      </w:r>
      <w:r w:rsidRPr="0048161F">
        <w:rPr>
          <w:rStyle w:val="StyleUnderline"/>
          <w:highlight w:val="yellow"/>
        </w:rPr>
        <w:t>costs</w:t>
      </w:r>
      <w:r w:rsidRPr="0048161F">
        <w:rPr>
          <w:rStyle w:val="StyleUnderline"/>
        </w:rPr>
        <w:t xml:space="preserve"> of conflict for Russia will necessarily </w:t>
      </w:r>
      <w:r w:rsidRPr="0048161F">
        <w:rPr>
          <w:rStyle w:val="StyleUnderline"/>
          <w:highlight w:val="yellow"/>
        </w:rPr>
        <w:t>increase</w:t>
      </w:r>
      <w:r w:rsidRPr="0048161F">
        <w:rPr>
          <w:rStyle w:val="StyleUnderline"/>
        </w:rPr>
        <w:t xml:space="preserve"> in the </w:t>
      </w:r>
      <w:r w:rsidRPr="0048161F">
        <w:rPr>
          <w:rStyle w:val="StyleUnderline"/>
          <w:highlight w:val="yellow"/>
        </w:rPr>
        <w:t>violence</w:t>
      </w:r>
      <w:r w:rsidRPr="0048161F">
        <w:rPr>
          <w:rStyle w:val="StyleUnderline"/>
        </w:rPr>
        <w:t xml:space="preserve"> in the Donbas</w:t>
      </w:r>
      <w:r>
        <w:t xml:space="preserve">. </w:t>
      </w:r>
      <w:r w:rsidRPr="0048161F">
        <w:rPr>
          <w:rStyle w:val="StyleUnderline"/>
        </w:rPr>
        <w:t>The conflict is already bloody, with thousands of military and civilian casualties</w:t>
      </w:r>
      <w:r>
        <w:t xml:space="preserve">. </w:t>
      </w:r>
      <w:r w:rsidRPr="0048161F">
        <w:rPr>
          <w:rStyle w:val="StyleUnderline"/>
        </w:rPr>
        <w:t>While the Russian government has shown some sensitivity to the costs of the conflict</w:t>
      </w:r>
      <w:r>
        <w:t xml:space="preserve"> – i.e., casualty numbers are being effectively hidden from the Russian people – </w:t>
      </w:r>
      <w:r w:rsidRPr="0048161F">
        <w:rPr>
          <w:rStyle w:val="StyleUnderline"/>
          <w:highlight w:val="yellow"/>
        </w:rPr>
        <w:t>it is</w:t>
      </w:r>
      <w:r w:rsidRPr="0048161F">
        <w:rPr>
          <w:rStyle w:val="StyleUnderline"/>
        </w:rPr>
        <w:t xml:space="preserve"> still </w:t>
      </w:r>
      <w:r w:rsidRPr="00B84805">
        <w:rPr>
          <w:rStyle w:val="Emphasis"/>
          <w:highlight w:val="yellow"/>
        </w:rPr>
        <w:t>extremely unlikely</w:t>
      </w:r>
      <w:r w:rsidRPr="0048161F">
        <w:rPr>
          <w:rStyle w:val="StyleUnderline"/>
        </w:rPr>
        <w:t xml:space="preserve"> that </w:t>
      </w:r>
      <w:r w:rsidRPr="0048161F">
        <w:rPr>
          <w:rStyle w:val="StyleUnderline"/>
          <w:highlight w:val="yellow"/>
        </w:rPr>
        <w:t>Putin, who</w:t>
      </w:r>
      <w:r w:rsidRPr="0048161F">
        <w:rPr>
          <w:rStyle w:val="StyleUnderline"/>
        </w:rPr>
        <w:t xml:space="preserve"> has in large part </w:t>
      </w:r>
      <w:r w:rsidRPr="0048161F">
        <w:rPr>
          <w:rStyle w:val="StyleUnderline"/>
          <w:highlight w:val="yellow"/>
        </w:rPr>
        <w:t>staked</w:t>
      </w:r>
      <w:r w:rsidRPr="0048161F">
        <w:rPr>
          <w:rStyle w:val="StyleUnderline"/>
        </w:rPr>
        <w:t xml:space="preserve"> his </w:t>
      </w:r>
      <w:r w:rsidRPr="0048161F">
        <w:rPr>
          <w:rStyle w:val="StyleUnderline"/>
          <w:highlight w:val="yellow"/>
        </w:rPr>
        <w:t>domestic cred</w:t>
      </w:r>
      <w:r w:rsidRPr="0048161F">
        <w:rPr>
          <w:rStyle w:val="StyleUnderline"/>
        </w:rPr>
        <w:t xml:space="preserve">ibility </w:t>
      </w:r>
      <w:r w:rsidRPr="0048161F">
        <w:rPr>
          <w:rStyle w:val="StyleUnderline"/>
          <w:highlight w:val="yellow"/>
        </w:rPr>
        <w:t xml:space="preserve">on </w:t>
      </w:r>
      <w:r w:rsidRPr="0048161F">
        <w:rPr>
          <w:rStyle w:val="StyleUnderline"/>
        </w:rPr>
        <w:t xml:space="preserve">this </w:t>
      </w:r>
      <w:r w:rsidRPr="0048161F">
        <w:rPr>
          <w:rStyle w:val="StyleUnderline"/>
          <w:highlight w:val="yellow"/>
        </w:rPr>
        <w:t>confrontation, will back down</w:t>
      </w:r>
      <w:r>
        <w:t xml:space="preserve">. </w:t>
      </w:r>
      <w:r w:rsidRPr="0048161F">
        <w:rPr>
          <w:rStyle w:val="StyleUnderline"/>
          <w:highlight w:val="yellow"/>
        </w:rPr>
        <w:t>If</w:t>
      </w:r>
      <w:r w:rsidRPr="0048161F">
        <w:rPr>
          <w:rStyle w:val="StyleUnderline"/>
        </w:rPr>
        <w:t xml:space="preserve"> he does </w:t>
      </w:r>
      <w:r w:rsidRPr="0048161F">
        <w:rPr>
          <w:rStyle w:val="StyleUnderline"/>
          <w:highlight w:val="yellow"/>
        </w:rPr>
        <w:t>not,</w:t>
      </w:r>
      <w:r w:rsidRPr="0048161F">
        <w:rPr>
          <w:rStyle w:val="StyleUnderline"/>
        </w:rPr>
        <w:t xml:space="preserve"> the </w:t>
      </w:r>
      <w:r w:rsidRPr="0048161F">
        <w:rPr>
          <w:rStyle w:val="StyleUnderline"/>
          <w:highlight w:val="yellow"/>
        </w:rPr>
        <w:t>West has little comeback</w:t>
      </w:r>
      <w:r>
        <w:t>.</w:t>
      </w:r>
    </w:p>
    <w:p w14:paraId="56BC9D54" w14:textId="77777777" w:rsidR="00152C98" w:rsidRDefault="00152C98" w:rsidP="00152C98">
      <w:r w:rsidRPr="0048161F">
        <w:rPr>
          <w:rStyle w:val="StyleUnderline"/>
        </w:rPr>
        <w:t>Arming Ukraine won’t help to secure military victory, and will not encourage Vladimir Putin to back down</w:t>
      </w:r>
      <w:r>
        <w:t xml:space="preserve">. At best, it may </w:t>
      </w:r>
      <w:r w:rsidRPr="0048161F">
        <w:rPr>
          <w:rStyle w:val="StyleUnderline"/>
          <w:highlight w:val="yellow"/>
        </w:rPr>
        <w:t>help Ukraine</w:t>
      </w:r>
      <w:r w:rsidRPr="0048161F">
        <w:rPr>
          <w:rStyle w:val="StyleUnderline"/>
        </w:rPr>
        <w:t xml:space="preserve"> to better withstand rebel attacks</w:t>
      </w:r>
      <w:r>
        <w:t xml:space="preserve">. But doing so </w:t>
      </w:r>
      <w:r w:rsidRPr="0048161F">
        <w:rPr>
          <w:rStyle w:val="StyleUnderline"/>
          <w:highlight w:val="yellow"/>
        </w:rPr>
        <w:t>comes at</w:t>
      </w:r>
      <w:r w:rsidRPr="0048161F">
        <w:rPr>
          <w:rStyle w:val="StyleUnderline"/>
        </w:rPr>
        <w:t xml:space="preserve"> a </w:t>
      </w:r>
      <w:r w:rsidRPr="00B84805">
        <w:rPr>
          <w:rStyle w:val="Emphasis"/>
          <w:highlight w:val="yellow"/>
        </w:rPr>
        <w:t>very high cost</w:t>
      </w:r>
      <w:r w:rsidRPr="0048161F">
        <w:rPr>
          <w:rStyle w:val="StyleUnderline"/>
          <w:highlight w:val="yellow"/>
        </w:rPr>
        <w:t>, giving Russia</w:t>
      </w:r>
      <w:r w:rsidRPr="0048161F">
        <w:rPr>
          <w:rStyle w:val="StyleUnderline"/>
        </w:rPr>
        <w:t xml:space="preserve"> additional </w:t>
      </w:r>
      <w:r w:rsidRPr="0048161F">
        <w:rPr>
          <w:rStyle w:val="StyleUnderline"/>
          <w:highlight w:val="yellow"/>
        </w:rPr>
        <w:t>propaganda</w:t>
      </w:r>
      <w:r w:rsidRPr="0048161F">
        <w:rPr>
          <w:rStyle w:val="StyleUnderline"/>
        </w:rPr>
        <w:t xml:space="preserve"> material</w:t>
      </w:r>
      <w:r>
        <w:t xml:space="preserve"> and driving a wedge between Europe and the United States. Worse, </w:t>
      </w:r>
      <w:r w:rsidRPr="0048161F">
        <w:rPr>
          <w:rStyle w:val="StyleUnderline"/>
        </w:rPr>
        <w:t>it raises the stakes in Ukraine, and will likely serve to increase, not decrease the bloodshed</w:t>
      </w:r>
      <w:r>
        <w:t xml:space="preserve">. </w:t>
      </w:r>
      <w:r w:rsidRPr="0048161F">
        <w:rPr>
          <w:rStyle w:val="StyleUnderline"/>
        </w:rPr>
        <w:t>Let’s hope the White House</w:t>
      </w:r>
      <w:r>
        <w:t xml:space="preserve"> continues to take a pragmatic approach to the crisis, and </w:t>
      </w:r>
      <w:r w:rsidRPr="0048161F">
        <w:rPr>
          <w:rStyle w:val="StyleUnderline"/>
        </w:rPr>
        <w:t>resists the temptation to arm Ukraine</w:t>
      </w:r>
      <w:r>
        <w:t>.</w:t>
      </w:r>
    </w:p>
    <w:p w14:paraId="1CEC8246" w14:textId="77777777" w:rsidR="00152C98" w:rsidRPr="00374792" w:rsidRDefault="00152C98" w:rsidP="00152C98"/>
    <w:p w14:paraId="384E7A57" w14:textId="77777777" w:rsidR="00152C98" w:rsidRDefault="00152C98" w:rsidP="00152C98">
      <w:pPr>
        <w:pStyle w:val="Heading4"/>
      </w:pPr>
      <w:r>
        <w:t xml:space="preserve">Russia </w:t>
      </w:r>
      <w:r w:rsidRPr="009861BD">
        <w:rPr>
          <w:u w:val="single"/>
        </w:rPr>
        <w:t>can’t</w:t>
      </w:r>
      <w:r>
        <w:t xml:space="preserve"> back down — </w:t>
      </w:r>
      <w:r w:rsidRPr="009861BD">
        <w:rPr>
          <w:u w:val="single"/>
        </w:rPr>
        <w:t>strategic</w:t>
      </w:r>
      <w:r>
        <w:t xml:space="preserve"> and </w:t>
      </w:r>
      <w:r w:rsidRPr="009861BD">
        <w:rPr>
          <w:u w:val="single"/>
        </w:rPr>
        <w:t>political</w:t>
      </w:r>
      <w:r>
        <w:t xml:space="preserve"> stakes.</w:t>
      </w:r>
    </w:p>
    <w:p w14:paraId="35B83D50" w14:textId="77777777" w:rsidR="00152C98" w:rsidRDefault="00152C98" w:rsidP="00152C98">
      <w:r w:rsidRPr="000D760C">
        <w:rPr>
          <w:rStyle w:val="Style13ptBold"/>
        </w:rPr>
        <w:t>Bandow 15</w:t>
      </w:r>
      <w:r>
        <w:t xml:space="preserve"> — Doug Bandow, Senior </w:t>
      </w:r>
      <w:r w:rsidRPr="005853D8">
        <w:t xml:space="preserve">Fellow in Foreign Policy at the Cato Institute, special assistant to President Ronald Reagan, holds </w:t>
      </w:r>
      <w:r>
        <w:t xml:space="preserve">a J.D. from Stanford University and B.A. in Economics from Florida State University, 2015 ("Ukraine Fight Flares Again: U.S. Should Keep Arms and Troops at Home," </w:t>
      </w:r>
      <w:r w:rsidRPr="000D760C">
        <w:rPr>
          <w:i/>
        </w:rPr>
        <w:t>Cato Institute</w:t>
      </w:r>
      <w:r>
        <w:t>, May 11</w:t>
      </w:r>
      <w:r w:rsidRPr="000D760C">
        <w:rPr>
          <w:vertAlign w:val="superscript"/>
        </w:rPr>
        <w:t>th</w:t>
      </w:r>
      <w:r>
        <w:t>, Available Online at https://www.cato.org/publications/commentary/ukraine-fight-flares-again-us-should-keep-arms-troops-home, Accessed 06-25-2019)</w:t>
      </w:r>
    </w:p>
    <w:p w14:paraId="7814FA81" w14:textId="77777777" w:rsidR="00152C98" w:rsidRDefault="00152C98" w:rsidP="00152C98">
      <w:r w:rsidRPr="0048161F">
        <w:rPr>
          <w:rStyle w:val="StyleUnderline"/>
        </w:rPr>
        <w:t xml:space="preserve">Even if Ukraine mattered more, the </w:t>
      </w:r>
      <w:r w:rsidRPr="0048161F">
        <w:rPr>
          <w:rStyle w:val="StyleUnderline"/>
          <w:highlight w:val="yellow"/>
        </w:rPr>
        <w:t>allies have no</w:t>
      </w:r>
      <w:r w:rsidRPr="0048161F">
        <w:rPr>
          <w:rStyle w:val="StyleUnderline"/>
        </w:rPr>
        <w:t xml:space="preserve"> cost-effective </w:t>
      </w:r>
      <w:r w:rsidRPr="0048161F">
        <w:rPr>
          <w:rStyle w:val="StyleUnderline"/>
          <w:highlight w:val="yellow"/>
        </w:rPr>
        <w:t>way to force Moscow</w:t>
      </w:r>
      <w:r w:rsidRPr="0048161F">
        <w:rPr>
          <w:rStyle w:val="StyleUnderline"/>
        </w:rPr>
        <w:t xml:space="preserve"> to back </w:t>
      </w:r>
      <w:r w:rsidRPr="0048161F">
        <w:rPr>
          <w:rStyle w:val="StyleUnderline"/>
          <w:highlight w:val="yellow"/>
        </w:rPr>
        <w:t>down</w:t>
      </w:r>
      <w:r>
        <w:t xml:space="preserve">. </w:t>
      </w:r>
      <w:r w:rsidRPr="0048161F">
        <w:rPr>
          <w:rStyle w:val="StyleUnderline"/>
        </w:rPr>
        <w:t>Iraq, Serbia, and North Korea all proved defiant in the face of painful economic sanctions and overwhelming military force</w:t>
      </w:r>
      <w:r>
        <w:t xml:space="preserve">. War against both Iraq and Serbia created new, sometimes disastrous, problems. Conflict with the North remains too costly to contemplate. </w:t>
      </w:r>
      <w:r w:rsidRPr="0048161F">
        <w:rPr>
          <w:rStyle w:val="StyleUnderline"/>
        </w:rPr>
        <w:t>Russia, a major power with nuclear weapons and a deep sense of grievances, is certain to prove more intractable and respond with far greater force</w:t>
      </w:r>
      <w:r>
        <w:t>.</w:t>
      </w:r>
    </w:p>
    <w:p w14:paraId="57DB1BE6" w14:textId="77777777" w:rsidR="00152C98" w:rsidRDefault="00152C98" w:rsidP="00152C98">
      <w:r>
        <w:t xml:space="preserve">Of course, </w:t>
      </w:r>
      <w:r w:rsidRPr="0048161F">
        <w:rPr>
          <w:rStyle w:val="StyleUnderline"/>
        </w:rPr>
        <w:t>the U.S. and European militaries are more powerful than Russia’s armed forces</w:t>
      </w:r>
      <w:r>
        <w:t xml:space="preserve">. </w:t>
      </w:r>
      <w:r w:rsidRPr="0048161F">
        <w:rPr>
          <w:rStyle w:val="StyleUnderline"/>
        </w:rPr>
        <w:t>However, the latter possesses the great equalizer of nuclear weapons</w:t>
      </w:r>
      <w:r>
        <w:t xml:space="preserve">. Moreover, </w:t>
      </w:r>
      <w:r w:rsidRPr="0048161F">
        <w:rPr>
          <w:rStyle w:val="StyleUnderline"/>
        </w:rPr>
        <w:t xml:space="preserve">with far more at stake, the </w:t>
      </w:r>
      <w:r w:rsidRPr="0048161F">
        <w:rPr>
          <w:rStyle w:val="StyleUnderline"/>
          <w:highlight w:val="yellow"/>
        </w:rPr>
        <w:t>Kremlin will bear greater costs and</w:t>
      </w:r>
      <w:r w:rsidRPr="0048161F">
        <w:rPr>
          <w:rStyle w:val="StyleUnderline"/>
        </w:rPr>
        <w:t xml:space="preserve"> take greater </w:t>
      </w:r>
      <w:r w:rsidRPr="0048161F">
        <w:rPr>
          <w:rStyle w:val="StyleUnderline"/>
          <w:highlight w:val="yellow"/>
        </w:rPr>
        <w:t>risks</w:t>
      </w:r>
      <w:r>
        <w:t xml:space="preserve">. </w:t>
      </w:r>
      <w:r w:rsidRPr="0048161F">
        <w:rPr>
          <w:rStyle w:val="StyleUnderline"/>
          <w:highlight w:val="yellow"/>
        </w:rPr>
        <w:t xml:space="preserve">Securing its border and preserving a buffer are </w:t>
      </w:r>
      <w:r w:rsidRPr="00B84805">
        <w:rPr>
          <w:rStyle w:val="Emphasis"/>
          <w:highlight w:val="yellow"/>
        </w:rPr>
        <w:t>core</w:t>
      </w:r>
      <w:r w:rsidRPr="0048161F">
        <w:rPr>
          <w:rStyle w:val="StyleUnderline"/>
        </w:rPr>
        <w:t xml:space="preserve"> Russian </w:t>
      </w:r>
      <w:r w:rsidRPr="0048161F">
        <w:rPr>
          <w:rStyle w:val="StyleUnderline"/>
          <w:highlight w:val="yellow"/>
        </w:rPr>
        <w:t>security interests</w:t>
      </w:r>
      <w:r>
        <w:t xml:space="preserve">. </w:t>
      </w:r>
      <w:r w:rsidRPr="0048161F">
        <w:rPr>
          <w:rStyle w:val="StyleUnderline"/>
        </w:rPr>
        <w:t xml:space="preserve">Kremlin </w:t>
      </w:r>
      <w:r w:rsidRPr="0048161F">
        <w:rPr>
          <w:rStyle w:val="StyleUnderline"/>
          <w:highlight w:val="yellow"/>
        </w:rPr>
        <w:t xml:space="preserve">credibility would </w:t>
      </w:r>
      <w:r w:rsidRPr="00B84805">
        <w:rPr>
          <w:rStyle w:val="Emphasis"/>
          <w:highlight w:val="yellow"/>
        </w:rPr>
        <w:t>disappear</w:t>
      </w:r>
      <w:r w:rsidRPr="0048161F">
        <w:rPr>
          <w:rStyle w:val="StyleUnderline"/>
          <w:highlight w:val="yellow"/>
        </w:rPr>
        <w:t xml:space="preserve"> if it yielded</w:t>
      </w:r>
      <w:r w:rsidRPr="0048161F">
        <w:rPr>
          <w:rStyle w:val="StyleUnderline"/>
        </w:rPr>
        <w:t xml:space="preserve">, especially </w:t>
      </w:r>
      <w:r w:rsidRPr="0048161F">
        <w:rPr>
          <w:rStyle w:val="StyleUnderline"/>
          <w:highlight w:val="yellow"/>
        </w:rPr>
        <w:t>to America</w:t>
      </w:r>
      <w:r w:rsidRPr="0048161F">
        <w:rPr>
          <w:rStyle w:val="StyleUnderline"/>
        </w:rPr>
        <w:t>, which next could be expected to attempt to dictate Moscow’s internal politics</w:t>
      </w:r>
      <w:r>
        <w:t xml:space="preserve">. </w:t>
      </w:r>
      <w:r w:rsidRPr="0048161F">
        <w:rPr>
          <w:rStyle w:val="StyleUnderline"/>
        </w:rPr>
        <w:t xml:space="preserve">The Kremlin likely thinks: </w:t>
      </w:r>
      <w:r w:rsidRPr="0048161F">
        <w:rPr>
          <w:rStyle w:val="StyleUnderline"/>
          <w:highlight w:val="yellow"/>
        </w:rPr>
        <w:t>if it cannot say no here, where can it say no?</w:t>
      </w:r>
    </w:p>
    <w:p w14:paraId="0BCA3C45" w14:textId="77777777" w:rsidR="00152C98" w:rsidRDefault="00152C98" w:rsidP="00152C98">
      <w:r w:rsidRPr="0048161F">
        <w:rPr>
          <w:rStyle w:val="StyleUnderline"/>
        </w:rPr>
        <w:t>Without allied support, Kiev is doomed to lose any direct clash</w:t>
      </w:r>
      <w:r>
        <w:t xml:space="preserve">. </w:t>
      </w:r>
      <w:r w:rsidRPr="0048161F">
        <w:rPr>
          <w:rStyle w:val="StyleUnderline"/>
        </w:rPr>
        <w:t>Ukraine spent $2.4 billion and $3.6 billion on its military in 2013 and 2014</w:t>
      </w:r>
      <w:r>
        <w:t xml:space="preserve">, respectively. </w:t>
      </w:r>
      <w:r w:rsidRPr="0048161F">
        <w:rPr>
          <w:rStyle w:val="StyleUnderline"/>
        </w:rPr>
        <w:t>Russia’s comparable outlays were $66 billion and $70 billion</w:t>
      </w:r>
      <w:r>
        <w:t xml:space="preserve">. </w:t>
      </w:r>
      <w:r w:rsidRPr="0048161F">
        <w:rPr>
          <w:rStyle w:val="StyleUnderline"/>
          <w:highlight w:val="yellow"/>
        </w:rPr>
        <w:t>Corruption, mismanagement, and poor training</w:t>
      </w:r>
      <w:r w:rsidRPr="0048161F">
        <w:rPr>
          <w:rStyle w:val="StyleUnderline"/>
        </w:rPr>
        <w:t xml:space="preserve"> long have </w:t>
      </w:r>
      <w:r w:rsidRPr="0048161F">
        <w:rPr>
          <w:rStyle w:val="StyleUnderline"/>
          <w:highlight w:val="yellow"/>
        </w:rPr>
        <w:t>dissipated Ukrainian efforts</w:t>
      </w:r>
      <w:r>
        <w:t xml:space="preserve">. In January </w:t>
      </w:r>
      <w:r w:rsidRPr="0048161F">
        <w:rPr>
          <w:rStyle w:val="StyleUnderline"/>
        </w:rPr>
        <w:t>Ukraine’s Assistant Minister of Defense Yuri Biryukov claimed that as much as a quarter of his nation’s military outlays last year were stolen. Draft evasion is rife as many young Ukrainians resist fighting for this government and purpose</w:t>
      </w:r>
      <w:r>
        <w:t>.</w:t>
      </w:r>
    </w:p>
    <w:p w14:paraId="6876E440" w14:textId="77777777" w:rsidR="00152C98" w:rsidRPr="009861BD" w:rsidRDefault="00152C98" w:rsidP="00152C98"/>
    <w:p w14:paraId="341F6C81" w14:textId="77777777" w:rsidR="00152C98" w:rsidRPr="00E879A5" w:rsidRDefault="00152C98" w:rsidP="00152C98">
      <w:pPr>
        <w:pStyle w:val="Heading4"/>
      </w:pPr>
      <w:r>
        <w:t>Russia will fight no matter what</w:t>
      </w:r>
    </w:p>
    <w:p w14:paraId="34925101" w14:textId="77777777" w:rsidR="00152C98" w:rsidRPr="00EC62CF" w:rsidRDefault="00152C98" w:rsidP="00152C98">
      <w:r w:rsidRPr="00EC62CF">
        <w:rPr>
          <w:rStyle w:val="Style13ptBold"/>
        </w:rPr>
        <w:t>Tharoor 15 ---</w:t>
      </w:r>
      <w:r>
        <w:t xml:space="preserve"> </w:t>
      </w:r>
      <w:r w:rsidRPr="00EC62CF">
        <w:t>Ishaa</w:t>
      </w:r>
      <w:r>
        <w:t>n</w:t>
      </w:r>
      <w:r w:rsidRPr="00EC62CF">
        <w:t xml:space="preserve">, 2-11-2015, "3 reasons the U.S. should not arm Ukraine," Washington Post, </w:t>
      </w:r>
      <w:hyperlink r:id="rId66" w:history="1">
        <w:r w:rsidRPr="00EC62CF">
          <w:rPr>
            <w:rStyle w:val="Hyperlink"/>
          </w:rPr>
          <w:t>https://www.washingtonpost.com/news/worldviews/wp/2015/02/11/3-reasons-why-u-s-should-not-arm-ukraine/?noredirect=on&amp;utm_term=.e72c5865ea22</w:t>
        </w:r>
      </w:hyperlink>
    </w:p>
    <w:p w14:paraId="6C3A596B" w14:textId="77777777" w:rsidR="00152C98" w:rsidRPr="00CF146F" w:rsidRDefault="00152C98" w:rsidP="00152C98">
      <w:pPr>
        <w:rPr>
          <w:rStyle w:val="Emphasis"/>
        </w:rPr>
      </w:pPr>
      <w:r w:rsidRPr="0048161F">
        <w:rPr>
          <w:rStyle w:val="StyleUnderline"/>
        </w:rPr>
        <w:t xml:space="preserve">Neither the authors of the report nor any other serious advocates of arming Kiev believe that better arming Kiev will actually enable Ukraine's government to defeat the Russian-backed forces. As Jeremy Shapiro, a Brookings scholar who recently wrote what serves as a dissent to his boss's report, points out, the calculus is both cynical and perhaps naive, </w:t>
      </w:r>
      <w:r w:rsidRPr="00B84805">
        <w:rPr>
          <w:rStyle w:val="Emphasis"/>
          <w:highlight w:val="yellow"/>
        </w:rPr>
        <w:t>given Moscow's willingness to provoke bloodshed in the region</w:t>
      </w:r>
      <w:r w:rsidRPr="00CF146F">
        <w:rPr>
          <w:rStyle w:val="Emphasis"/>
        </w:rPr>
        <w:t>.</w:t>
      </w:r>
    </w:p>
    <w:p w14:paraId="158557B5" w14:textId="77777777" w:rsidR="00152C98" w:rsidRDefault="00152C98" w:rsidP="00152C98">
      <w:r w:rsidRPr="00CF146F">
        <w:rPr>
          <w:rStyle w:val="Emphasis"/>
        </w:rPr>
        <w:t>"</w:t>
      </w:r>
      <w:r w:rsidRPr="00B84805">
        <w:rPr>
          <w:rStyle w:val="Emphasis"/>
          <w:highlight w:val="yellow"/>
        </w:rPr>
        <w:t>It is hard to find comfort in a plan whose success relies on</w:t>
      </w:r>
      <w:r w:rsidRPr="00CF146F">
        <w:rPr>
          <w:rStyle w:val="Emphasis"/>
        </w:rPr>
        <w:t xml:space="preserve"> Vladimir </w:t>
      </w:r>
      <w:r w:rsidRPr="00B84805">
        <w:rPr>
          <w:rStyle w:val="Emphasis"/>
          <w:highlight w:val="yellow"/>
        </w:rPr>
        <w:t>Putin's sensitivity to death</w:t>
      </w:r>
      <w:r w:rsidRPr="0048161F">
        <w:rPr>
          <w:rStyle w:val="StyleUnderline"/>
        </w:rPr>
        <w:t>,"</w:t>
      </w:r>
      <w:r>
        <w:t xml:space="preserve"> Shapiro writes, noting the surging anti-American sentiment in Russia. </w:t>
      </w:r>
      <w:r w:rsidRPr="00B84805">
        <w:rPr>
          <w:rStyle w:val="Emphasis"/>
          <w:highlight w:val="yellow"/>
        </w:rPr>
        <w:t>Direct U.S. military aid to Ukraine would only deepen the anti-West</w:t>
      </w:r>
      <w:r w:rsidRPr="0048161F">
        <w:rPr>
          <w:rStyle w:val="StyleUnderline"/>
        </w:rPr>
        <w:t xml:space="preserve">, "anti-imperialist" </w:t>
      </w:r>
      <w:r w:rsidRPr="00B84805">
        <w:rPr>
          <w:rStyle w:val="Emphasis"/>
          <w:highlight w:val="yellow"/>
        </w:rPr>
        <w:t>narratives</w:t>
      </w:r>
      <w:r w:rsidRPr="0048161F">
        <w:rPr>
          <w:rStyle w:val="StyleUnderline"/>
        </w:rPr>
        <w:t xml:space="preserve"> that have dominated airwaves in Russia</w:t>
      </w:r>
      <w:r>
        <w:t xml:space="preserve"> over the past year and would reinforce the Kremlin's own messaging about the conflict as an existential struggle for Moscow's future.</w:t>
      </w:r>
    </w:p>
    <w:p w14:paraId="37827BB8" w14:textId="77777777" w:rsidR="00152C98" w:rsidRPr="0048161F" w:rsidRDefault="00152C98" w:rsidP="00152C98">
      <w:pPr>
        <w:rPr>
          <w:rStyle w:val="StyleUnderline"/>
        </w:rPr>
      </w:pPr>
      <w:r w:rsidRPr="00CF146F">
        <w:rPr>
          <w:rStyle w:val="Emphasis"/>
        </w:rPr>
        <w:t>"</w:t>
      </w:r>
      <w:r w:rsidRPr="00B84805">
        <w:rPr>
          <w:rStyle w:val="Emphasis"/>
          <w:highlight w:val="yellow"/>
        </w:rPr>
        <w:t>This</w:t>
      </w:r>
      <w:r w:rsidRPr="00CF146F">
        <w:rPr>
          <w:rStyle w:val="Emphasis"/>
        </w:rPr>
        <w:t xml:space="preserve"> coercive </w:t>
      </w:r>
      <w:r w:rsidRPr="00B84805">
        <w:rPr>
          <w:rStyle w:val="Emphasis"/>
          <w:highlight w:val="yellow"/>
        </w:rPr>
        <w:t>strategy is</w:t>
      </w:r>
      <w:r w:rsidRPr="00CF146F">
        <w:rPr>
          <w:rStyle w:val="Emphasis"/>
        </w:rPr>
        <w:t xml:space="preserve"> also </w:t>
      </w:r>
      <w:r w:rsidRPr="00B84805">
        <w:rPr>
          <w:rStyle w:val="Emphasis"/>
          <w:highlight w:val="yellow"/>
        </w:rPr>
        <w:t>unlikely to work, no matter how much punishment the West inflicts</w:t>
      </w:r>
      <w:r w:rsidRPr="0048161F">
        <w:rPr>
          <w:rStyle w:val="StyleUnderline"/>
        </w:rPr>
        <w:t>,"</w:t>
      </w:r>
      <w:r>
        <w:t xml:space="preserve"> writes the international relations theorist John Mearsheimer. </w:t>
      </w:r>
      <w:r w:rsidRPr="0048161F">
        <w:rPr>
          <w:rStyle w:val="StyleUnderline"/>
        </w:rPr>
        <w:t xml:space="preserve">"What advocates of arming Ukraine fail to understand is that </w:t>
      </w:r>
      <w:r w:rsidRPr="00B84805">
        <w:rPr>
          <w:rStyle w:val="Emphasis"/>
          <w:highlight w:val="yellow"/>
        </w:rPr>
        <w:t>Russian leaders believe their country’s core</w:t>
      </w:r>
      <w:r w:rsidRPr="00CF146F">
        <w:rPr>
          <w:rStyle w:val="Emphasis"/>
        </w:rPr>
        <w:t xml:space="preserve"> strategic </w:t>
      </w:r>
      <w:r w:rsidRPr="00B84805">
        <w:rPr>
          <w:rStyle w:val="Emphasis"/>
          <w:highlight w:val="yellow"/>
        </w:rPr>
        <w:t>interests are at stake</w:t>
      </w:r>
      <w:r w:rsidRPr="00CF146F">
        <w:rPr>
          <w:rStyle w:val="Emphasis"/>
        </w:rPr>
        <w:t xml:space="preserve"> in Ukraine</w:t>
      </w:r>
      <w:r w:rsidRPr="0048161F">
        <w:rPr>
          <w:rStyle w:val="StyleUnderline"/>
        </w:rPr>
        <w:t xml:space="preserve">; </w:t>
      </w:r>
      <w:r w:rsidRPr="00B84805">
        <w:rPr>
          <w:rStyle w:val="Emphasis"/>
          <w:highlight w:val="yellow"/>
        </w:rPr>
        <w:t>they are unlikely to give ground, even if it means absorbing huge costs</w:t>
      </w:r>
      <w:r w:rsidRPr="0048161F">
        <w:rPr>
          <w:rStyle w:val="StyleUnderline"/>
        </w:rPr>
        <w:t>."</w:t>
      </w:r>
    </w:p>
    <w:p w14:paraId="23D107D4" w14:textId="77777777" w:rsidR="00152C98" w:rsidRDefault="00152C98" w:rsidP="00152C98">
      <w:r>
        <w:t xml:space="preserve">There's another line of argument that stresses that, </w:t>
      </w:r>
      <w:r w:rsidRPr="00B84805">
        <w:rPr>
          <w:rStyle w:val="Emphasis"/>
          <w:highlight w:val="yellow"/>
        </w:rPr>
        <w:t>for Putin, the power play in Ukraine is all that he may have left</w:t>
      </w:r>
      <w:r w:rsidRPr="0048161F">
        <w:rPr>
          <w:rStyle w:val="StyleUnderline"/>
        </w:rPr>
        <w:t>.</w:t>
      </w:r>
      <w:r>
        <w:t xml:space="preserve"> Harvard's Stephen Walt, a known skeptic of U.S. interventionism, spells out what's at stake for Russia:</w:t>
      </w:r>
    </w:p>
    <w:p w14:paraId="25261C85" w14:textId="77777777" w:rsidR="00152C98" w:rsidRPr="0048161F" w:rsidRDefault="00152C98" w:rsidP="00152C98">
      <w:pPr>
        <w:rPr>
          <w:rStyle w:val="StyleUnderline"/>
        </w:rPr>
      </w:pPr>
      <w:r w:rsidRPr="00B84805">
        <w:rPr>
          <w:rStyle w:val="Emphasis"/>
          <w:highlight w:val="yellow"/>
        </w:rPr>
        <w:t>Russia</w:t>
      </w:r>
      <w:r w:rsidRPr="00517A78">
        <w:rPr>
          <w:rStyle w:val="Emphasis"/>
        </w:rPr>
        <w:t xml:space="preserve"> is</w:t>
      </w:r>
      <w:r w:rsidRPr="0048161F">
        <w:rPr>
          <w:rStyle w:val="StyleUnderline"/>
        </w:rPr>
        <w:t xml:space="preserve"> not an ambitious rising power like Nazi Germany or contemporary China; it </w:t>
      </w:r>
      <w:r w:rsidRPr="00517A78">
        <w:rPr>
          <w:rStyle w:val="Emphasis"/>
        </w:rPr>
        <w:t xml:space="preserve">is an aging, depopulating, and declining great power </w:t>
      </w:r>
      <w:r w:rsidRPr="00B84805">
        <w:rPr>
          <w:rStyle w:val="Emphasis"/>
          <w:highlight w:val="yellow"/>
        </w:rPr>
        <w:t>trying to cling to whatever</w:t>
      </w:r>
      <w:r w:rsidRPr="0048161F">
        <w:rPr>
          <w:rStyle w:val="StyleUnderline"/>
        </w:rPr>
        <w:t xml:space="preserve"> international </w:t>
      </w:r>
      <w:r w:rsidRPr="00B84805">
        <w:rPr>
          <w:rStyle w:val="Emphasis"/>
          <w:highlight w:val="yellow"/>
        </w:rPr>
        <w:t>influence it still possesses</w:t>
      </w:r>
      <w:r w:rsidRPr="0048161F">
        <w:rPr>
          <w:rStyle w:val="StyleUnderline"/>
        </w:rPr>
        <w:t xml:space="preserve"> and preserve a modest sphere of influence near its borders</w:t>
      </w:r>
      <w:r w:rsidRPr="00517A78">
        <w:rPr>
          <w:rStyle w:val="Emphasis"/>
        </w:rPr>
        <w:t xml:space="preserve">, </w:t>
      </w:r>
      <w:r w:rsidRPr="00B84805">
        <w:rPr>
          <w:rStyle w:val="Emphasis"/>
          <w:highlight w:val="yellow"/>
        </w:rPr>
        <w:t>so that stronger states</w:t>
      </w:r>
      <w:r w:rsidRPr="0048161F">
        <w:rPr>
          <w:rStyle w:val="StyleUnderline"/>
        </w:rPr>
        <w:t xml:space="preserve"> — and especially the United States — </w:t>
      </w:r>
      <w:r w:rsidRPr="00B84805">
        <w:rPr>
          <w:rStyle w:val="Emphasis"/>
          <w:highlight w:val="yellow"/>
        </w:rPr>
        <w:t>cannot take advantage of its growing vulnerabilities</w:t>
      </w:r>
      <w:r w:rsidRPr="0048161F">
        <w:rPr>
          <w:rStyle w:val="StyleUnderline"/>
        </w:rPr>
        <w:t>.</w:t>
      </w:r>
    </w:p>
    <w:p w14:paraId="4220DF40" w14:textId="77777777" w:rsidR="00152C98" w:rsidRPr="0048161F" w:rsidRDefault="00152C98" w:rsidP="00152C98">
      <w:pPr>
        <w:rPr>
          <w:rStyle w:val="StyleUnderline"/>
        </w:rPr>
      </w:pPr>
      <w:r w:rsidRPr="00D362BA">
        <w:t>Ultimately, as Walt notes, "</w:t>
      </w:r>
      <w:r w:rsidRPr="0048161F">
        <w:rPr>
          <w:rStyle w:val="StyleUnderline"/>
        </w:rPr>
        <w:t>Ukraine's fate is much more important to Moscow" than it is to those who happen to be animated by it right now in Washington</w:t>
      </w:r>
      <w:r w:rsidRPr="0048161F">
        <w:rPr>
          <w:rStyle w:val="StyleUnderline"/>
          <w:highlight w:val="yellow"/>
        </w:rPr>
        <w:t xml:space="preserve">. </w:t>
      </w:r>
      <w:r w:rsidRPr="00B84805">
        <w:rPr>
          <w:rStyle w:val="Emphasis"/>
          <w:highlight w:val="yellow"/>
        </w:rPr>
        <w:t>In this standoff, it's hard to believe Putin would ever be the one to blink first.</w:t>
      </w:r>
    </w:p>
    <w:p w14:paraId="0221784A" w14:textId="77777777" w:rsidR="00152C98" w:rsidRDefault="00152C98" w:rsidP="00152C98"/>
    <w:p w14:paraId="591060C9" w14:textId="3A3800A0" w:rsidR="00152C98" w:rsidRDefault="00152C98" w:rsidP="00152C98">
      <w:pPr>
        <w:pStyle w:val="Heading3"/>
      </w:pPr>
      <w:r>
        <w:t>AT: International Law Scenario</w:t>
      </w:r>
    </w:p>
    <w:p w14:paraId="645DD7CF" w14:textId="77777777" w:rsidR="00152C98" w:rsidRDefault="00152C98" w:rsidP="00152C98">
      <w:pPr>
        <w:pStyle w:val="Heading4"/>
      </w:pPr>
      <w:r>
        <w:t>Trump destroys international law independent of Ukrainian arms sales</w:t>
      </w:r>
    </w:p>
    <w:p w14:paraId="7F2D1A67" w14:textId="77777777" w:rsidR="00152C98" w:rsidRDefault="00152C98" w:rsidP="00152C98">
      <w:r w:rsidRPr="00CE16D7">
        <w:rPr>
          <w:rStyle w:val="Style13ptBold"/>
        </w:rPr>
        <w:t>Goldsmith 17</w:t>
      </w:r>
      <w:r>
        <w:t xml:space="preserve"> – Jack Goldsmith is the Henry L. Shattuck Professor at Harvard Law School, co-founder of Lawfare, and a Senior Fellow at the Hoover Institution. Before coming to Harvard, Professor Goldsmith served as Assistant Attorney General, Office of Legal Counsel from 2003-2004, and Special Counsel to the Department of Defense from 2002-2003., March 17, 2017, "The Trump Onslaught on International Law and Institutions," Lawfare, </w:t>
      </w:r>
      <w:hyperlink r:id="rId67" w:history="1">
        <w:r w:rsidRPr="005266AA">
          <w:rPr>
            <w:rStyle w:val="Hyperlink"/>
          </w:rPr>
          <w:t>https://www.lawfareblog.com/trump-onslaught-international-law-and-institutions accessed 7/15/19</w:t>
        </w:r>
      </w:hyperlink>
      <w:r>
        <w:t xml:space="preserve"> //ICH - SW </w:t>
      </w:r>
    </w:p>
    <w:p w14:paraId="005AEB71" w14:textId="77777777" w:rsidR="00152C98" w:rsidRPr="00CE16D7" w:rsidRDefault="00152C98" w:rsidP="00152C98">
      <w:pPr>
        <w:rPr>
          <w:u w:val="single"/>
        </w:rPr>
      </w:pPr>
      <w:r>
        <w:t xml:space="preserve">Two months into the Trump administration, </w:t>
      </w:r>
      <w:r w:rsidRPr="0048161F">
        <w:rPr>
          <w:rStyle w:val="StyleUnderline"/>
          <w:highlight w:val="yellow"/>
        </w:rPr>
        <w:t>we are witnessing</w:t>
      </w:r>
      <w:r w:rsidRPr="0048161F">
        <w:rPr>
          <w:rStyle w:val="StyleUnderline"/>
        </w:rPr>
        <w:t xml:space="preserve"> the beginnings of </w:t>
      </w:r>
      <w:r w:rsidRPr="0048161F">
        <w:rPr>
          <w:rStyle w:val="StyleUnderline"/>
          <w:highlight w:val="yellow"/>
        </w:rPr>
        <w:t xml:space="preserve">the greatest </w:t>
      </w:r>
      <w:r w:rsidRPr="0048161F">
        <w:rPr>
          <w:rStyle w:val="StyleUnderline"/>
        </w:rPr>
        <w:t xml:space="preserve">presidential </w:t>
      </w:r>
      <w:r w:rsidRPr="0048161F">
        <w:rPr>
          <w:rStyle w:val="StyleUnderline"/>
          <w:highlight w:val="yellow"/>
        </w:rPr>
        <w:t>onslaught on international law</w:t>
      </w:r>
      <w:r w:rsidRPr="0048161F">
        <w:rPr>
          <w:rStyle w:val="StyleUnderline"/>
        </w:rPr>
        <w:t xml:space="preserve"> and international institutions </w:t>
      </w:r>
      <w:r w:rsidRPr="0048161F">
        <w:rPr>
          <w:rStyle w:val="StyleUnderline"/>
          <w:highlight w:val="yellow"/>
        </w:rPr>
        <w:t>in</w:t>
      </w:r>
      <w:r w:rsidRPr="0048161F">
        <w:rPr>
          <w:rStyle w:val="StyleUnderline"/>
        </w:rPr>
        <w:t xml:space="preserve"> American </w:t>
      </w:r>
      <w:r w:rsidRPr="0048161F">
        <w:rPr>
          <w:rStyle w:val="StyleUnderline"/>
          <w:highlight w:val="yellow"/>
        </w:rPr>
        <w:t>history</w:t>
      </w:r>
      <w:r w:rsidRPr="00B84805">
        <w:rPr>
          <w:highlight w:val="yellow"/>
        </w:rPr>
        <w:t>.</w:t>
      </w:r>
      <w:r>
        <w:t xml:space="preserve"> </w:t>
      </w:r>
      <w:r w:rsidRPr="0048161F">
        <w:rPr>
          <w:rStyle w:val="StyleUnderline"/>
        </w:rPr>
        <w:t xml:space="preserve">The onslaught appears to be </w:t>
      </w:r>
      <w:r w:rsidRPr="0048161F">
        <w:rPr>
          <w:rStyle w:val="StyleUnderline"/>
          <w:highlight w:val="yellow"/>
        </w:rPr>
        <w:t>driven by</w:t>
      </w:r>
      <w:r w:rsidRPr="00CE16D7">
        <w:t xml:space="preserve"> a</w:t>
      </w:r>
      <w:r>
        <w:t xml:space="preserve"> combination of economic </w:t>
      </w:r>
      <w:r w:rsidRPr="0048161F">
        <w:rPr>
          <w:rStyle w:val="StyleUnderline"/>
        </w:rPr>
        <w:t xml:space="preserve">nationalism, </w:t>
      </w:r>
      <w:r w:rsidRPr="0048161F">
        <w:rPr>
          <w:rStyle w:val="StyleUnderline"/>
          <w:highlight w:val="yellow"/>
        </w:rPr>
        <w:t>anti-cosmopolitanism</w:t>
      </w:r>
      <w:r w:rsidRPr="0048161F">
        <w:rPr>
          <w:rStyle w:val="StyleUnderline"/>
        </w:rPr>
        <w:t xml:space="preserve">, anti-elitism, a belief that international law does not reflect American values but threatens American institutions, </w:t>
      </w:r>
      <w:r w:rsidRPr="0048161F">
        <w:rPr>
          <w:rStyle w:val="StyleUnderline"/>
          <w:highlight w:val="yellow"/>
        </w:rPr>
        <w:t>and a</w:t>
      </w:r>
      <w:r w:rsidRPr="0048161F">
        <w:rPr>
          <w:rStyle w:val="StyleUnderline"/>
        </w:rPr>
        <w:t xml:space="preserve"> related </w:t>
      </w:r>
      <w:r w:rsidRPr="0048161F">
        <w:rPr>
          <w:rStyle w:val="StyleUnderline"/>
          <w:highlight w:val="yellow"/>
        </w:rPr>
        <w:t>belief that “American</w:t>
      </w:r>
      <w:r w:rsidRPr="0048161F">
        <w:rPr>
          <w:rStyle w:val="StyleUnderline"/>
        </w:rPr>
        <w:t xml:space="preserve"> peace, prestige, and </w:t>
      </w:r>
      <w:r w:rsidRPr="0048161F">
        <w:rPr>
          <w:rStyle w:val="StyleUnderline"/>
          <w:highlight w:val="yellow"/>
        </w:rPr>
        <w:t>prosperity were not being served by our foreign policy</w:t>
      </w:r>
      <w:r w:rsidRPr="0048161F">
        <w:rPr>
          <w:rStyle w:val="StyleUnderline"/>
        </w:rPr>
        <w:t xml:space="preserve">.” </w:t>
      </w:r>
    </w:p>
    <w:p w14:paraId="3B06F1A4" w14:textId="77777777" w:rsidR="00152C98" w:rsidRDefault="00152C98" w:rsidP="00152C98">
      <w:r>
        <w:t xml:space="preserve">I don’t think the onslaught will succeed on its own terms, but I do think </w:t>
      </w:r>
      <w:r w:rsidRPr="0048161F">
        <w:rPr>
          <w:rStyle w:val="StyleUnderline"/>
          <w:highlight w:val="yellow"/>
        </w:rPr>
        <w:t>it will be consequential</w:t>
      </w:r>
      <w:r w:rsidRPr="0048161F">
        <w:rPr>
          <w:rStyle w:val="StyleUnderline"/>
        </w:rPr>
        <w:t>—</w:t>
      </w:r>
      <w:r w:rsidRPr="0048161F">
        <w:rPr>
          <w:rStyle w:val="StyleUnderline"/>
          <w:highlight w:val="yellow"/>
        </w:rPr>
        <w:t>for international law</w:t>
      </w:r>
      <w:r w:rsidRPr="0048161F">
        <w:rPr>
          <w:rStyle w:val="StyleUnderline"/>
        </w:rPr>
        <w:t xml:space="preserve"> and institutions, </w:t>
      </w:r>
      <w:r w:rsidRPr="0048161F">
        <w:rPr>
          <w:rStyle w:val="StyleUnderline"/>
          <w:highlight w:val="yellow"/>
        </w:rPr>
        <w:t>and for America’s role in the world</w:t>
      </w:r>
      <w:r>
        <w:t>. What follows is an outline of what we know so far about the onslaught, as well as some modest predictions along the way, and at the end.</w:t>
      </w:r>
    </w:p>
    <w:p w14:paraId="14710523" w14:textId="77777777" w:rsidR="00152C98" w:rsidRPr="0048161F" w:rsidRDefault="00152C98" w:rsidP="00152C98">
      <w:pPr>
        <w:rPr>
          <w:rStyle w:val="StyleUnderline"/>
        </w:rPr>
      </w:pPr>
      <w:r w:rsidRPr="0048161F">
        <w:rPr>
          <w:rStyle w:val="StyleUnderline"/>
        </w:rPr>
        <w:t>Gutting State Department capacity</w:t>
      </w:r>
    </w:p>
    <w:p w14:paraId="4EDEC86F" w14:textId="77777777" w:rsidR="00152C98" w:rsidRDefault="00152C98" w:rsidP="00152C98">
      <w:r w:rsidRPr="0048161F">
        <w:rPr>
          <w:rStyle w:val="StyleUnderline"/>
        </w:rPr>
        <w:t>The State Department runs U.S. diplomacy</w:t>
      </w:r>
      <w:r>
        <w:t xml:space="preserve"> and oversees the operation of U.S. international agreements. </w:t>
      </w:r>
      <w:r w:rsidRPr="0048161F">
        <w:rPr>
          <w:rStyle w:val="StyleUnderline"/>
        </w:rPr>
        <w:t xml:space="preserve">The </w:t>
      </w:r>
      <w:r w:rsidRPr="0048161F">
        <w:rPr>
          <w:rStyle w:val="StyleUnderline"/>
          <w:highlight w:val="yellow"/>
        </w:rPr>
        <w:t>Trump</w:t>
      </w:r>
      <w:r w:rsidRPr="0048161F">
        <w:rPr>
          <w:rStyle w:val="StyleUnderline"/>
        </w:rPr>
        <w:t xml:space="preserve"> administration </w:t>
      </w:r>
      <w:r w:rsidRPr="0048161F">
        <w:rPr>
          <w:rStyle w:val="StyleUnderline"/>
          <w:highlight w:val="yellow"/>
        </w:rPr>
        <w:t>is trying to gut State Department</w:t>
      </w:r>
      <w:r w:rsidRPr="0048161F">
        <w:rPr>
          <w:rStyle w:val="StyleUnderline"/>
        </w:rPr>
        <w:t xml:space="preserve"> capacity across the board</w:t>
      </w:r>
      <w:r>
        <w:t xml:space="preserve">. This is evident in </w:t>
      </w:r>
      <w:r w:rsidRPr="0048161F">
        <w:rPr>
          <w:rStyle w:val="StyleUnderline"/>
          <w:highlight w:val="yellow"/>
        </w:rPr>
        <w:t>its proposal to cut</w:t>
      </w:r>
      <w:r w:rsidRPr="0048161F">
        <w:rPr>
          <w:rStyle w:val="StyleUnderline"/>
        </w:rPr>
        <w:t xml:space="preserve"> sharply </w:t>
      </w:r>
      <w:r w:rsidRPr="0048161F">
        <w:rPr>
          <w:rStyle w:val="StyleUnderline"/>
          <w:highlight w:val="yellow"/>
        </w:rPr>
        <w:t>the State Department</w:t>
      </w:r>
      <w:r w:rsidRPr="0048161F">
        <w:rPr>
          <w:rStyle w:val="StyleUnderline"/>
        </w:rPr>
        <w:t xml:space="preserve"> and USAID </w:t>
      </w:r>
      <w:r w:rsidRPr="0048161F">
        <w:rPr>
          <w:rStyle w:val="StyleUnderline"/>
          <w:highlight w:val="yellow"/>
        </w:rPr>
        <w:t>budgets</w:t>
      </w:r>
      <w:r w:rsidRPr="00B84805">
        <w:rPr>
          <w:highlight w:val="yellow"/>
        </w:rPr>
        <w:t>,</w:t>
      </w:r>
      <w:r>
        <w:t xml:space="preserve"> in its </w:t>
      </w:r>
      <w:r w:rsidRPr="0048161F">
        <w:rPr>
          <w:rStyle w:val="StyleUnderline"/>
          <w:highlight w:val="yellow"/>
        </w:rPr>
        <w:t>failure to nominate</w:t>
      </w:r>
      <w:r>
        <w:t xml:space="preserve"> (much less get confirmed) </w:t>
      </w:r>
      <w:r w:rsidRPr="0048161F">
        <w:rPr>
          <w:rStyle w:val="StyleUnderline"/>
          <w:highlight w:val="yellow"/>
        </w:rPr>
        <w:t>anyone</w:t>
      </w:r>
      <w:r w:rsidRPr="0048161F">
        <w:rPr>
          <w:rStyle w:val="StyleUnderline"/>
        </w:rPr>
        <w:t xml:space="preserve"> yet </w:t>
      </w:r>
      <w:r w:rsidRPr="0048161F">
        <w:rPr>
          <w:rStyle w:val="StyleUnderline"/>
          <w:highlight w:val="yellow"/>
        </w:rPr>
        <w:t>for</w:t>
      </w:r>
      <w:r w:rsidRPr="0048161F">
        <w:rPr>
          <w:rStyle w:val="StyleUnderline"/>
        </w:rPr>
        <w:t xml:space="preserve"> senior Department </w:t>
      </w:r>
      <w:r w:rsidRPr="0048161F">
        <w:rPr>
          <w:rStyle w:val="StyleUnderline"/>
          <w:highlight w:val="yellow"/>
        </w:rPr>
        <w:t>posts other than Secretary of State</w:t>
      </w:r>
      <w:r>
        <w:t xml:space="preserve"> Tillerson, in the general </w:t>
      </w:r>
      <w:r w:rsidRPr="0048161F">
        <w:rPr>
          <w:rStyle w:val="StyleUnderline"/>
        </w:rPr>
        <w:t>slowdown of State Department operations</w:t>
      </w:r>
      <w:r>
        <w:t>, in Tillerson’s very low-key tenure thus far, and in its proposal to kill a number of State Department initiatives and funds, including the Global Climate Change, the Green and Strategic Climate Funds, the Emergency Refugee and Migration Assistance Fund, and the East-West Center. It is unclear at this point precisely how a reduction of State Department capacity will impact U.S. international law commitments and U.S. participation and influence in international institutions. But Tillerson wrote to State Department employees yesterday, the budget cuts are “an unmistakable restatement of the needs the country faces and the priorities we must establish.</w:t>
      </w:r>
    </w:p>
    <w:p w14:paraId="53BC376B" w14:textId="77777777" w:rsidR="00152C98" w:rsidRPr="0048161F" w:rsidRDefault="00152C98" w:rsidP="00152C98">
      <w:pPr>
        <w:rPr>
          <w:rStyle w:val="StyleUnderline"/>
        </w:rPr>
      </w:pPr>
      <w:r w:rsidRPr="0048161F">
        <w:rPr>
          <w:rStyle w:val="StyleUnderline"/>
        </w:rPr>
        <w:t>Eliminating domestic agencies related to international relations</w:t>
      </w:r>
    </w:p>
    <w:p w14:paraId="76A6EFB1" w14:textId="77777777" w:rsidR="00152C98" w:rsidRPr="00CE16D7" w:rsidRDefault="00152C98" w:rsidP="00152C98">
      <w:pPr>
        <w:rPr>
          <w:u w:val="single"/>
        </w:rPr>
      </w:pPr>
      <w:r>
        <w:t>Th</w:t>
      </w:r>
      <w:r w:rsidRPr="0048161F">
        <w:rPr>
          <w:rStyle w:val="StyleUnderline"/>
        </w:rPr>
        <w:t xml:space="preserve">e </w:t>
      </w:r>
      <w:r w:rsidRPr="0048161F">
        <w:rPr>
          <w:rStyle w:val="StyleUnderline"/>
          <w:highlight w:val="yellow"/>
        </w:rPr>
        <w:t>Trump budget</w:t>
      </w:r>
      <w:r w:rsidRPr="0048161F">
        <w:rPr>
          <w:rStyle w:val="StyleUnderline"/>
        </w:rPr>
        <w:t xml:space="preserve"> also </w:t>
      </w:r>
      <w:r w:rsidRPr="0048161F">
        <w:rPr>
          <w:rStyle w:val="StyleUnderline"/>
          <w:highlight w:val="yellow"/>
        </w:rPr>
        <w:t>proposes to eliminate</w:t>
      </w:r>
      <w:r w:rsidRPr="0048161F">
        <w:rPr>
          <w:rStyle w:val="StyleUnderline"/>
        </w:rPr>
        <w:t xml:space="preserve"> numerous domestic </w:t>
      </w:r>
      <w:r w:rsidRPr="0048161F">
        <w:rPr>
          <w:rStyle w:val="StyleUnderline"/>
          <w:highlight w:val="yellow"/>
        </w:rPr>
        <w:t>agencies</w:t>
      </w:r>
      <w:r w:rsidRPr="0048161F">
        <w:rPr>
          <w:rStyle w:val="StyleUnderline"/>
        </w:rPr>
        <w:t xml:space="preserve"> outside the State Department </w:t>
      </w:r>
      <w:r w:rsidRPr="0048161F">
        <w:rPr>
          <w:rStyle w:val="StyleUnderline"/>
          <w:highlight w:val="yellow"/>
        </w:rPr>
        <w:t>related to international law</w:t>
      </w:r>
      <w:r w:rsidRPr="0048161F">
        <w:rPr>
          <w:rStyle w:val="StyleUnderline"/>
        </w:rPr>
        <w:t xml:space="preserve"> </w:t>
      </w:r>
      <w:r>
        <w:t xml:space="preserve">and relations, </w:t>
      </w:r>
      <w:r w:rsidRPr="0048161F">
        <w:rPr>
          <w:rStyle w:val="StyleUnderline"/>
        </w:rPr>
        <w:t xml:space="preserve">including </w:t>
      </w:r>
      <w:r w:rsidRPr="0048161F">
        <w:rPr>
          <w:rStyle w:val="StyleUnderline"/>
          <w:highlight w:val="yellow"/>
        </w:rPr>
        <w:t>African Development Foundation</w:t>
      </w:r>
      <w:r w:rsidRPr="0048161F">
        <w:rPr>
          <w:rStyle w:val="StyleUnderline"/>
        </w:rPr>
        <w:t xml:space="preserve">, the </w:t>
      </w:r>
      <w:r w:rsidRPr="0048161F">
        <w:rPr>
          <w:rStyle w:val="StyleUnderline"/>
          <w:highlight w:val="yellow"/>
        </w:rPr>
        <w:t>Inter-American Foundation</w:t>
      </w:r>
      <w:r w:rsidRPr="0048161F">
        <w:rPr>
          <w:rStyle w:val="StyleUnderline"/>
        </w:rPr>
        <w:t xml:space="preserve">, the U.S. Trade and Development Agency, the Overseas Private Investment Corp., </w:t>
      </w:r>
      <w:r w:rsidRPr="0048161F">
        <w:rPr>
          <w:rStyle w:val="StyleUnderline"/>
          <w:highlight w:val="yellow"/>
        </w:rPr>
        <w:t>the U.S. Institute of Peace, and</w:t>
      </w:r>
      <w:r w:rsidRPr="0048161F">
        <w:rPr>
          <w:rStyle w:val="StyleUnderline"/>
        </w:rPr>
        <w:t xml:space="preserve"> </w:t>
      </w:r>
      <w:r w:rsidRPr="0048161F">
        <w:rPr>
          <w:rStyle w:val="StyleUnderline"/>
          <w:highlight w:val="yellow"/>
        </w:rPr>
        <w:t>the Woodrow Wilson International Center for Scholars</w:t>
      </w:r>
      <w:r w:rsidRPr="0048161F">
        <w:rPr>
          <w:rStyle w:val="StyleUnderline"/>
        </w:rPr>
        <w:t>, and the International Food for Education program.</w:t>
      </w:r>
    </w:p>
    <w:p w14:paraId="7D4641BF" w14:textId="77777777" w:rsidR="00152C98" w:rsidRPr="00CE16D7" w:rsidRDefault="00152C98" w:rsidP="00152C98">
      <w:pPr>
        <w:rPr>
          <w:u w:val="single"/>
        </w:rPr>
      </w:pPr>
      <w:r>
        <w:t xml:space="preserve">Slow-down, or </w:t>
      </w:r>
      <w:r w:rsidRPr="0048161F">
        <w:rPr>
          <w:rStyle w:val="StyleUnderline"/>
        </w:rPr>
        <w:t>halt, in new international agreements</w:t>
      </w:r>
    </w:p>
    <w:p w14:paraId="0B5544AF" w14:textId="77777777" w:rsidR="00152C98" w:rsidRDefault="00152C98" w:rsidP="00152C98">
      <w:r>
        <w:t xml:space="preserve">The writing has been on the wall for new international agreements ever since President </w:t>
      </w:r>
      <w:r w:rsidRPr="0048161F">
        <w:rPr>
          <w:rStyle w:val="StyleUnderline"/>
          <w:highlight w:val="yellow"/>
        </w:rPr>
        <w:t>Trump formally abandoned the T</w:t>
      </w:r>
      <w:r w:rsidRPr="0048161F">
        <w:rPr>
          <w:rStyle w:val="StyleUnderline"/>
        </w:rPr>
        <w:t>rans-</w:t>
      </w:r>
      <w:r w:rsidRPr="0048161F">
        <w:rPr>
          <w:rStyle w:val="StyleUnderline"/>
          <w:highlight w:val="yellow"/>
        </w:rPr>
        <w:t>P</w:t>
      </w:r>
      <w:r w:rsidRPr="0048161F">
        <w:rPr>
          <w:rStyle w:val="StyleUnderline"/>
        </w:rPr>
        <w:t xml:space="preserve">acific </w:t>
      </w:r>
      <w:r w:rsidRPr="0048161F">
        <w:rPr>
          <w:rStyle w:val="StyleUnderline"/>
          <w:highlight w:val="yellow"/>
        </w:rPr>
        <w:t>P</w:t>
      </w:r>
      <w:r w:rsidRPr="0048161F">
        <w:rPr>
          <w:rStyle w:val="StyleUnderline"/>
        </w:rPr>
        <w:t>artnership on the third day of his presidency</w:t>
      </w:r>
      <w:r>
        <w:t xml:space="preserve">. A few days later </w:t>
      </w:r>
      <w:r w:rsidRPr="0048161F">
        <w:rPr>
          <w:rStyle w:val="StyleUnderline"/>
        </w:rPr>
        <w:t>a draft Executive Order, Moratorium on New Multilateral Treaties, leaked.</w:t>
      </w:r>
      <w:r>
        <w:t xml:space="preserve"> The EO was only a draft, and it is limited to Article II treaties, which form only a sliver of U.S. international agreements. (It’s not clear if the Trump Team realizes that treaties are rare.) But even if it never sees the light of say, </w:t>
      </w:r>
      <w:r w:rsidRPr="0048161F">
        <w:rPr>
          <w:rStyle w:val="StyleUnderline"/>
        </w:rPr>
        <w:t xml:space="preserve">the draft EO reveals the thinking of some senior officials in the Trump White House. The purpose of the </w:t>
      </w:r>
      <w:r w:rsidRPr="0048161F">
        <w:rPr>
          <w:rStyle w:val="StyleUnderline"/>
          <w:highlight w:val="yellow"/>
        </w:rPr>
        <w:t>draft EO is “to prevent</w:t>
      </w:r>
      <w:r w:rsidRPr="0048161F">
        <w:rPr>
          <w:rStyle w:val="StyleUnderline"/>
        </w:rPr>
        <w:t xml:space="preserve"> the </w:t>
      </w:r>
      <w:r w:rsidRPr="0048161F">
        <w:rPr>
          <w:rStyle w:val="StyleUnderline"/>
          <w:highlight w:val="yellow"/>
        </w:rPr>
        <w:t>making</w:t>
      </w:r>
      <w:r w:rsidRPr="0048161F">
        <w:rPr>
          <w:rStyle w:val="StyleUnderline"/>
        </w:rPr>
        <w:t xml:space="preserve"> of any</w:t>
      </w:r>
      <w:r w:rsidRPr="0048161F">
        <w:rPr>
          <w:rStyle w:val="StyleUnderline"/>
          <w:highlight w:val="yellow"/>
        </w:rPr>
        <w:t xml:space="preserve"> new treatie</w:t>
      </w:r>
      <w:r w:rsidRPr="0048161F">
        <w:rPr>
          <w:rStyle w:val="StyleUnderline"/>
        </w:rPr>
        <w:t>s</w:t>
      </w:r>
      <w:r>
        <w:t xml:space="preserve">—other than treaties that are clearly appropriate matters of international concern, such as treaties implicating national security, extradition, and international trade—until a high-level executive branch committee has had an opportunity to review and assess the treaty.” The draft EO would place a moratorium on most new treaties except upon an inter-agency Treaty Committee’s review and recommendation (a process that apparently comes on top of the usual Circular 175 process). </w:t>
      </w:r>
    </w:p>
    <w:p w14:paraId="6138B0A2" w14:textId="77777777" w:rsidR="00152C98" w:rsidRDefault="00152C98" w:rsidP="00152C98">
      <w:r w:rsidRPr="0048161F">
        <w:rPr>
          <w:rStyle w:val="StyleUnderline"/>
        </w:rPr>
        <w:t>The</w:t>
      </w:r>
      <w:r>
        <w:t xml:space="preserve"> explanatory </w:t>
      </w:r>
      <w:r w:rsidRPr="0048161F">
        <w:rPr>
          <w:rStyle w:val="StyleUnderline"/>
        </w:rPr>
        <w:t>statement of the draft EO picks out the Convention on the Elimination of all Forms of Discrimination Against Women and the Rights of the Child Convention as treaties used “to force countries to often radical domestic agendas that could not, themselves, otherwise be enacted in accordance with a country’s domestic laws.” It’s</w:t>
      </w:r>
      <w:r>
        <w:t xml:space="preserve"> thus not looking so good for these treaties in the next four years, or for other human rights treaties, or for other even slightly controversial multilateral treaties (including the Law of the Sea Convention and the Convention on Biological Diversity.) For various reasons, President Obama both sent treaties to the Senate and received Senate consent at historically low rates. </w:t>
      </w:r>
      <w:r w:rsidRPr="0048161F">
        <w:rPr>
          <w:rStyle w:val="StyleUnderline"/>
        </w:rPr>
        <w:t>We should expect the Trump administration’s rate to be even lower, perhaps much lower</w:t>
      </w:r>
      <w:r>
        <w:t xml:space="preserve">. Indeed, I would not be surprised if the Trump administration declined to send to the Senate the usual Treaty Priority List. Finally, expect relevant treaties that make it through the Senate to have historically robust non-self-execution declarations and federalism clauses. </w:t>
      </w:r>
    </w:p>
    <w:p w14:paraId="56DD267E" w14:textId="77777777" w:rsidR="00152C98" w:rsidRPr="0048161F" w:rsidRDefault="00152C98" w:rsidP="00152C98">
      <w:pPr>
        <w:rPr>
          <w:rStyle w:val="StyleUnderline"/>
        </w:rPr>
      </w:pPr>
      <w:r w:rsidRPr="0048161F">
        <w:rPr>
          <w:rStyle w:val="StyleUnderline"/>
        </w:rPr>
        <w:t>Increase in termination of international agreements</w:t>
      </w:r>
    </w:p>
    <w:p w14:paraId="7D1AA256" w14:textId="77777777" w:rsidR="00152C98" w:rsidRDefault="00152C98" w:rsidP="00152C98">
      <w:r w:rsidRPr="00CE16D7">
        <w:t xml:space="preserve">President </w:t>
      </w:r>
      <w:r w:rsidRPr="0048161F">
        <w:rPr>
          <w:rStyle w:val="StyleUnderline"/>
          <w:highlight w:val="yellow"/>
        </w:rPr>
        <w:t>Trump</w:t>
      </w:r>
      <w:r w:rsidRPr="0048161F">
        <w:rPr>
          <w:rStyle w:val="StyleUnderline"/>
        </w:rPr>
        <w:t xml:space="preserve"> has already threatened </w:t>
      </w:r>
      <w:r w:rsidRPr="0048161F">
        <w:rPr>
          <w:rStyle w:val="StyleUnderline"/>
          <w:highlight w:val="yellow"/>
        </w:rPr>
        <w:t>to</w:t>
      </w:r>
      <w:r w:rsidRPr="0048161F">
        <w:rPr>
          <w:rStyle w:val="StyleUnderline"/>
        </w:rPr>
        <w:t xml:space="preserve"> unwind or </w:t>
      </w:r>
      <w:r w:rsidRPr="0048161F">
        <w:rPr>
          <w:rStyle w:val="StyleUnderline"/>
          <w:highlight w:val="yellow"/>
        </w:rPr>
        <w:t>terminate the Iran Deal</w:t>
      </w:r>
      <w:r>
        <w:t xml:space="preserve"> (i.e. the Joint Comprehensive Plan of Action), </w:t>
      </w:r>
      <w:r w:rsidRPr="00B84805">
        <w:rPr>
          <w:rStyle w:val="Emphasis"/>
          <w:highlight w:val="yellow"/>
        </w:rPr>
        <w:t>the Paris Agreement, and NAFTA</w:t>
      </w:r>
      <w:r w:rsidRPr="00CE16D7">
        <w:t>. This</w:t>
      </w:r>
      <w:r>
        <w:t xml:space="preserve"> will be harder to do than he thinks. It is in theory easy for the United States to walk away from its part of the Iran Deal, which rests at its foundation on presidential waivers of domestic sanctions that President Trump can reverse. But this might be politically hard to do since the United States cannot re-establish the global sanctions regime and any reimposition of unilateral action might hurt U.S. companies more than anyone else. Certain elements of the Paris Deal establish binding international commitments, though the key provision on emissions reduction is legally non-binding. It is unclear whether President Trump will try to terminate the agreement itself, or simply violate the non-binding commitment to reduce emissions, which would involve unwinding the domestic Clean Power Plan (the latter of which would likely trigger significant domestic litigation). As for NAFTA, it is an ex post congressional-executive agreements embedded in domestic law. No president (to my knowledge) has every unilaterally terminated such an agreement, and it is unclear whether Trump has the authority to do so. </w:t>
      </w:r>
    </w:p>
    <w:p w14:paraId="01D2B309" w14:textId="77777777" w:rsidR="00152C98" w:rsidRPr="00CE16D7" w:rsidRDefault="00152C98" w:rsidP="00152C98">
      <w:pPr>
        <w:rPr>
          <w:u w:val="single"/>
        </w:rPr>
      </w:pPr>
      <w:r>
        <w:t xml:space="preserve">While all three of these threatened high-profile terminations are thus uncertain, </w:t>
      </w:r>
      <w:r w:rsidRPr="0048161F">
        <w:rPr>
          <w:rStyle w:val="StyleUnderline"/>
        </w:rPr>
        <w:t xml:space="preserve">I expect Trump to try to kill or undermine at least some of them, and also to terminate less prominent treaties and agreements for symbolic purposes if nothing else. We will, I expect, learn a lot about the law of treaty and agreement termination—a topic almost bereft of judicial guidance—in the coming years. </w:t>
      </w:r>
    </w:p>
    <w:p w14:paraId="0B2B0211" w14:textId="77777777" w:rsidR="00152C98" w:rsidRPr="0048161F" w:rsidRDefault="00152C98" w:rsidP="00152C98">
      <w:pPr>
        <w:rPr>
          <w:rStyle w:val="StyleUnderline"/>
        </w:rPr>
      </w:pPr>
      <w:r w:rsidRPr="0048161F">
        <w:rPr>
          <w:rStyle w:val="StyleUnderline"/>
        </w:rPr>
        <w:t>Disengagement from international organizations</w:t>
      </w:r>
    </w:p>
    <w:p w14:paraId="0BFAF696" w14:textId="77777777" w:rsidR="00152C98" w:rsidRPr="0048161F" w:rsidRDefault="00152C98" w:rsidP="00152C98">
      <w:pPr>
        <w:rPr>
          <w:rStyle w:val="StyleUnderline"/>
        </w:rPr>
      </w:pPr>
      <w:r>
        <w:t xml:space="preserve">Early in the administration </w:t>
      </w:r>
      <w:r w:rsidRPr="0048161F">
        <w:rPr>
          <w:rStyle w:val="StyleUnderline"/>
        </w:rPr>
        <w:t>a draft Executive Order titled Auditing and Reducing U.S. Funding of International Organizations leaked</w:t>
      </w:r>
      <w:r>
        <w:t xml:space="preserve">. Like the draft on new treaties, this one has not become final. But the </w:t>
      </w:r>
      <w:r w:rsidRPr="0048161F">
        <w:rPr>
          <w:rStyle w:val="StyleUnderline"/>
        </w:rPr>
        <w:t>Trump administration has made clear its plans to reduce funding or disengage from from international</w:t>
      </w:r>
      <w:r>
        <w:t xml:space="preserve"> organizations. Secretary of Defense Mattis threatened to reduce NATO funding unless NATO allies pony up. Secretary of State Tillerson has threatened to withdraw from the UN Human Rights Council absent “considerable reform.” </w:t>
      </w:r>
      <w:r w:rsidRPr="0048161F">
        <w:rPr>
          <w:rStyle w:val="StyleUnderline"/>
        </w:rPr>
        <w:t xml:space="preserve">The </w:t>
      </w:r>
      <w:r w:rsidRPr="0048161F">
        <w:rPr>
          <w:rStyle w:val="StyleUnderline"/>
          <w:highlight w:val="yellow"/>
        </w:rPr>
        <w:t>Trump</w:t>
      </w:r>
      <w:r w:rsidRPr="0048161F">
        <w:rPr>
          <w:rStyle w:val="StyleUnderline"/>
        </w:rPr>
        <w:t xml:space="preserve"> </w:t>
      </w:r>
      <w:r w:rsidRPr="0048161F">
        <w:rPr>
          <w:rStyle w:val="StyleUnderline"/>
          <w:highlight w:val="yellow"/>
        </w:rPr>
        <w:t>budget would</w:t>
      </w:r>
      <w:r w:rsidRPr="0048161F">
        <w:rPr>
          <w:rStyle w:val="StyleUnderline"/>
        </w:rPr>
        <w:t xml:space="preserve"> reduce or </w:t>
      </w:r>
      <w:r w:rsidRPr="0048161F">
        <w:rPr>
          <w:rStyle w:val="StyleUnderline"/>
          <w:highlight w:val="yellow"/>
        </w:rPr>
        <w:t>kill funding to</w:t>
      </w:r>
      <w:r w:rsidRPr="0048161F">
        <w:rPr>
          <w:rStyle w:val="StyleUnderline"/>
        </w:rPr>
        <w:t xml:space="preserve"> a number of </w:t>
      </w:r>
      <w:r w:rsidRPr="0048161F">
        <w:rPr>
          <w:rStyle w:val="StyleUnderline"/>
          <w:highlight w:val="yellow"/>
        </w:rPr>
        <w:t>U</w:t>
      </w:r>
      <w:r w:rsidRPr="0048161F">
        <w:rPr>
          <w:rStyle w:val="StyleUnderline"/>
        </w:rPr>
        <w:t>nited</w:t>
      </w:r>
      <w:r w:rsidRPr="0048161F">
        <w:rPr>
          <w:rStyle w:val="StyleUnderline"/>
          <w:highlight w:val="yellow"/>
        </w:rPr>
        <w:t xml:space="preserve"> N</w:t>
      </w:r>
      <w:r w:rsidRPr="0048161F">
        <w:rPr>
          <w:rStyle w:val="StyleUnderline"/>
        </w:rPr>
        <w:t>ations</w:t>
      </w:r>
      <w:r w:rsidRPr="0048161F">
        <w:rPr>
          <w:rStyle w:val="StyleUnderline"/>
          <w:highlight w:val="yellow"/>
        </w:rPr>
        <w:t xml:space="preserve"> programs</w:t>
      </w:r>
      <w:r>
        <w:t xml:space="preserve">, including “eliminating pledged payments to U.N. climate-change programs, and reducing funding for U.N. peacekeeping missions.” </w:t>
      </w:r>
      <w:r w:rsidRPr="0048161F">
        <w:rPr>
          <w:rStyle w:val="StyleUnderline"/>
        </w:rPr>
        <w:t xml:space="preserve">Trump won’t get all of his cuts, but the prospects for U.S. funding for and participation in many international organizations looks bleak. </w:t>
      </w:r>
    </w:p>
    <w:p w14:paraId="35D289A3" w14:textId="77777777" w:rsidR="00152C98" w:rsidRPr="00CE16D7" w:rsidRDefault="00152C98" w:rsidP="00152C98">
      <w:pPr>
        <w:rPr>
          <w:u w:val="single"/>
        </w:rPr>
      </w:pPr>
      <w:r w:rsidRPr="0048161F">
        <w:rPr>
          <w:rStyle w:val="StyleUnderline"/>
        </w:rPr>
        <w:t>Disengagement from international courts</w:t>
      </w:r>
    </w:p>
    <w:p w14:paraId="68F702CA" w14:textId="77777777" w:rsidR="00152C98" w:rsidRPr="0048161F" w:rsidRDefault="00152C98" w:rsidP="00152C98">
      <w:pPr>
        <w:rPr>
          <w:rStyle w:val="StyleUnderline"/>
        </w:rPr>
      </w:pPr>
      <w:r>
        <w:t xml:space="preserve">Don’t expect the next four years to be happy times for U.S. engagement with international courts either. The Trump administration has not said anything specific on this topic. But it </w:t>
      </w:r>
      <w:r w:rsidRPr="0048161F">
        <w:rPr>
          <w:rStyle w:val="StyleUnderline"/>
        </w:rPr>
        <w:t>easy to imagine the administration refusing to participate in the current case brought by Iran in the International Court of Justice</w:t>
      </w:r>
      <w:r>
        <w:t xml:space="preserve">—especially if the United States loses on jurisdiction. A refusal to participate accompanied by a bit of Iran-bashing and </w:t>
      </w:r>
      <w:r w:rsidRPr="0048161F">
        <w:rPr>
          <w:rStyle w:val="StyleUnderline"/>
          <w:highlight w:val="yellow"/>
        </w:rPr>
        <w:t>ICJ-bashing</w:t>
      </w:r>
      <w:r w:rsidRPr="0048161F">
        <w:rPr>
          <w:rStyle w:val="StyleUnderline"/>
        </w:rPr>
        <w:t xml:space="preserve"> would be </w:t>
      </w:r>
      <w:r w:rsidRPr="0048161F">
        <w:rPr>
          <w:rStyle w:val="StyleUnderline"/>
          <w:highlight w:val="yellow"/>
        </w:rPr>
        <w:t>just the type of</w:t>
      </w:r>
      <w:r w:rsidRPr="0048161F">
        <w:rPr>
          <w:rStyle w:val="StyleUnderline"/>
        </w:rPr>
        <w:t xml:space="preserve"> easy-to-accomplish, </w:t>
      </w:r>
      <w:r w:rsidRPr="0048161F">
        <w:rPr>
          <w:rStyle w:val="StyleUnderline"/>
          <w:highlight w:val="yellow"/>
        </w:rPr>
        <w:t>highly symbolic anti-international law</w:t>
      </w:r>
      <w:r w:rsidRPr="0048161F">
        <w:rPr>
          <w:rStyle w:val="StyleUnderline"/>
        </w:rPr>
        <w:t xml:space="preserve"> move </w:t>
      </w:r>
      <w:r w:rsidRPr="0048161F">
        <w:rPr>
          <w:rStyle w:val="StyleUnderline"/>
          <w:highlight w:val="yellow"/>
        </w:rPr>
        <w:t>that</w:t>
      </w:r>
      <w:r w:rsidRPr="0048161F">
        <w:rPr>
          <w:rStyle w:val="StyleUnderline"/>
        </w:rPr>
        <w:t xml:space="preserve"> the </w:t>
      </w:r>
      <w:r w:rsidRPr="0048161F">
        <w:rPr>
          <w:rStyle w:val="StyleUnderline"/>
          <w:highlight w:val="yellow"/>
        </w:rPr>
        <w:t>Trump</w:t>
      </w:r>
      <w:r w:rsidRPr="0048161F">
        <w:rPr>
          <w:rStyle w:val="StyleUnderline"/>
        </w:rPr>
        <w:t xml:space="preserve"> Team </w:t>
      </w:r>
      <w:r w:rsidRPr="0048161F">
        <w:rPr>
          <w:rStyle w:val="StyleUnderline"/>
          <w:highlight w:val="yellow"/>
        </w:rPr>
        <w:t>appears to like</w:t>
      </w:r>
      <w:r>
        <w:t xml:space="preserve">. </w:t>
      </w:r>
      <w:r w:rsidRPr="0048161F">
        <w:rPr>
          <w:rStyle w:val="StyleUnderline"/>
        </w:rPr>
        <w:t>Expect similarly poor relations with the International Criminal Cou</w:t>
      </w:r>
      <w:r>
        <w:t xml:space="preserve">rt, especially if the prosecutor there opens a full investigation against Israel or of senior Bush officials concerning activities in Afghanistan. The Obama and late Bush administrations supported ICC prosecutions and gave assistance to the ICC prosecutor, and the Obama administration participated in an observer capacity in the ICC Assembly of States Parties (ASP). The Trump administration won’t support the ICC in any way and may withdraw even from observer status in the ASP. Finally, I </w:t>
      </w:r>
      <w:r w:rsidRPr="0048161F">
        <w:rPr>
          <w:rStyle w:val="StyleUnderline"/>
        </w:rPr>
        <w:t xml:space="preserve">think </w:t>
      </w:r>
      <w:r w:rsidRPr="0048161F">
        <w:rPr>
          <w:rStyle w:val="StyleUnderline"/>
          <w:highlight w:val="yellow"/>
        </w:rPr>
        <w:t>we can expect</w:t>
      </w:r>
      <w:r w:rsidRPr="0048161F">
        <w:rPr>
          <w:rStyle w:val="StyleUnderline"/>
        </w:rPr>
        <w:t xml:space="preserve"> somewhat greater </w:t>
      </w:r>
      <w:r w:rsidRPr="0048161F">
        <w:rPr>
          <w:rStyle w:val="StyleUnderline"/>
          <w:highlight w:val="yellow"/>
        </w:rPr>
        <w:t>presidential resistance to WTO dispute resolution</w:t>
      </w:r>
      <w:r w:rsidRPr="0048161F">
        <w:rPr>
          <w:rStyle w:val="StyleUnderline"/>
        </w:rPr>
        <w:t xml:space="preserve"> decisions than in the past.</w:t>
      </w:r>
    </w:p>
    <w:p w14:paraId="6732EAC1" w14:textId="77777777" w:rsidR="00152C98" w:rsidRPr="00AF4109" w:rsidRDefault="00152C98" w:rsidP="00152C98"/>
    <w:p w14:paraId="2764D31E" w14:textId="77777777" w:rsidR="00152C98" w:rsidRPr="00EC17AE" w:rsidRDefault="00152C98" w:rsidP="00152C98">
      <w:pPr>
        <w:pStyle w:val="Heading4"/>
        <w:rPr>
          <w:rFonts w:cs="Calibri"/>
        </w:rPr>
      </w:pPr>
      <w:r w:rsidRPr="00EC17AE">
        <w:rPr>
          <w:rFonts w:cs="Calibri"/>
        </w:rPr>
        <w:t xml:space="preserve">Way too many alt causes – can’t overcome Trump </w:t>
      </w:r>
    </w:p>
    <w:p w14:paraId="6203FA0B" w14:textId="77777777" w:rsidR="00152C98" w:rsidRPr="00EC17AE" w:rsidRDefault="00152C98" w:rsidP="00152C98">
      <w:r>
        <w:t xml:space="preserve">Brannen 17 – </w:t>
      </w:r>
      <w:r w:rsidRPr="00EC17AE">
        <w:t>Kate</w:t>
      </w:r>
      <w:r w:rsidRPr="0009404E">
        <w:t xml:space="preserve"> Brannen</w:t>
      </w:r>
      <w:r>
        <w:t xml:space="preserve"> is the deputy managing editor of Just Security and a nonresident senior fellow at the Brent Scowcroft Center on International Security at the Atlantic Council</w:t>
      </w:r>
      <w:r w:rsidRPr="0009404E">
        <w:t>, 4/7/</w:t>
      </w:r>
      <w:r>
        <w:t>2017</w:t>
      </w:r>
      <w:r w:rsidRPr="00EC17AE">
        <w:t xml:space="preserve"> </w:t>
      </w:r>
      <w:r>
        <w:t>“Under Trump, U.S. is no Longer a Champion of Human Rights</w:t>
      </w:r>
      <w:r w:rsidRPr="00EC17AE">
        <w:t>” Newsweek</w:t>
      </w:r>
      <w:r>
        <w:t xml:space="preserve">, </w:t>
      </w:r>
      <w:r w:rsidRPr="00EC17AE">
        <w:t xml:space="preserve"> http://www.newsweek.com/under-trump-us-no-long</w:t>
      </w:r>
      <w:r>
        <w:t>er-champion-human-rights-579028</w:t>
      </w:r>
    </w:p>
    <w:p w14:paraId="4D9C5129" w14:textId="77777777" w:rsidR="00152C98" w:rsidRPr="00EC17AE" w:rsidRDefault="00152C98" w:rsidP="00152C98">
      <w:pPr>
        <w:rPr>
          <w:u w:val="single"/>
        </w:rPr>
      </w:pPr>
      <w:r w:rsidRPr="000C0387">
        <w:t xml:space="preserve">Sarah Knuckey, director of the Human Rights Clinic, and the faculty co-director of the Human Rights Institute at Columbia Law School </w:t>
      </w:r>
      <w:r w:rsidRPr="0048161F">
        <w:rPr>
          <w:rStyle w:val="StyleUnderline"/>
        </w:rPr>
        <w:t xml:space="preserve">The </w:t>
      </w:r>
      <w:r w:rsidRPr="0048161F">
        <w:rPr>
          <w:rStyle w:val="StyleUnderline"/>
          <w:highlight w:val="yellow"/>
        </w:rPr>
        <w:t>Trump a</w:t>
      </w:r>
      <w:r w:rsidRPr="0048161F">
        <w:rPr>
          <w:rStyle w:val="StyleUnderline"/>
        </w:rPr>
        <w:t xml:space="preserve">dministration’s </w:t>
      </w:r>
      <w:r w:rsidRPr="0048161F">
        <w:rPr>
          <w:rStyle w:val="StyleUnderline"/>
          <w:highlight w:val="yellow"/>
        </w:rPr>
        <w:t>actions demonstrate disdain</w:t>
      </w:r>
      <w:r w:rsidRPr="0048161F">
        <w:rPr>
          <w:rStyle w:val="StyleUnderline"/>
        </w:rPr>
        <w:t xml:space="preserve"> for human </w:t>
      </w:r>
      <w:r w:rsidRPr="0048161F">
        <w:rPr>
          <w:rStyle w:val="StyleUnderline"/>
          <w:highlight w:val="yellow"/>
        </w:rPr>
        <w:t>rights across the</w:t>
      </w:r>
      <w:r w:rsidRPr="0048161F">
        <w:rPr>
          <w:rStyle w:val="StyleUnderline"/>
        </w:rPr>
        <w:t xml:space="preserve"> civil, political, social and economic rights </w:t>
      </w:r>
      <w:r w:rsidRPr="0048161F">
        <w:rPr>
          <w:rStyle w:val="StyleUnderline"/>
          <w:highlight w:val="yellow"/>
        </w:rPr>
        <w:t>spectrum</w:t>
      </w:r>
      <w:r w:rsidRPr="000C0387">
        <w:t xml:space="preserve">. In just two months, </w:t>
      </w:r>
      <w:r w:rsidRPr="0048161F">
        <w:rPr>
          <w:rStyle w:val="StyleUnderline"/>
        </w:rPr>
        <w:t>Trump’s administration has already taken numerous actions that violate, undermine, or seriously risk harming human rights around the world</w:t>
      </w:r>
      <w:r w:rsidRPr="000C0387">
        <w:t xml:space="preserve">. His administration undermined women’s rights by reinstating </w:t>
      </w:r>
      <w:r w:rsidRPr="0048161F">
        <w:rPr>
          <w:rStyle w:val="StyleUnderline"/>
          <w:highlight w:val="yellow"/>
        </w:rPr>
        <w:t>the “global gag” rule</w:t>
      </w:r>
      <w:r w:rsidRPr="0048161F">
        <w:rPr>
          <w:rStyle w:val="StyleUnderline"/>
        </w:rPr>
        <w:t xml:space="preserve">, which </w:t>
      </w:r>
      <w:r w:rsidRPr="0048161F">
        <w:rPr>
          <w:rStyle w:val="StyleUnderline"/>
          <w:highlight w:val="yellow"/>
        </w:rPr>
        <w:t>blocks funding for international NGOs providing abortion services</w:t>
      </w:r>
      <w:r w:rsidRPr="0048161F">
        <w:rPr>
          <w:rStyle w:val="StyleUnderline"/>
        </w:rPr>
        <w:t xml:space="preserve"> overseas. His administration undermined indigenous rights</w:t>
      </w:r>
      <w:r w:rsidRPr="000C0387">
        <w:t xml:space="preserve"> and risked the </w:t>
      </w:r>
      <w:r w:rsidRPr="0048161F">
        <w:rPr>
          <w:rStyle w:val="StyleUnderline"/>
        </w:rPr>
        <w:t xml:space="preserve">right to water by </w:t>
      </w:r>
      <w:r w:rsidRPr="0048161F">
        <w:rPr>
          <w:rStyle w:val="StyleUnderline"/>
          <w:highlight w:val="yellow"/>
        </w:rPr>
        <w:t>advancing the</w:t>
      </w:r>
      <w:r w:rsidRPr="0048161F">
        <w:rPr>
          <w:rStyle w:val="StyleUnderline"/>
        </w:rPr>
        <w:t xml:space="preserve"> construction of the </w:t>
      </w:r>
      <w:r w:rsidRPr="0048161F">
        <w:rPr>
          <w:rStyle w:val="StyleUnderline"/>
          <w:highlight w:val="yellow"/>
        </w:rPr>
        <w:t>Dakota Access</w:t>
      </w:r>
      <w:r w:rsidRPr="0048161F">
        <w:rPr>
          <w:rStyle w:val="StyleUnderline"/>
        </w:rPr>
        <w:t xml:space="preserve"> </w:t>
      </w:r>
      <w:r w:rsidRPr="0048161F">
        <w:rPr>
          <w:rStyle w:val="StyleUnderline"/>
          <w:highlight w:val="yellow"/>
        </w:rPr>
        <w:t>and Keystone pipelines</w:t>
      </w:r>
      <w:r w:rsidRPr="0048161F">
        <w:rPr>
          <w:rStyle w:val="StyleUnderline"/>
        </w:rPr>
        <w:t xml:space="preserve">. </w:t>
      </w:r>
      <w:r w:rsidRPr="0048161F">
        <w:rPr>
          <w:rStyle w:val="StyleUnderline"/>
          <w:highlight w:val="yellow"/>
        </w:rPr>
        <w:t>Privacy rights</w:t>
      </w:r>
      <w:r w:rsidRPr="0048161F">
        <w:rPr>
          <w:rStyle w:val="StyleUnderline"/>
        </w:rPr>
        <w:t xml:space="preserve"> were harmed when he took action to exclude non-US citizens from agency privacy policies. </w:t>
      </w:r>
      <w:r w:rsidRPr="0048161F">
        <w:rPr>
          <w:rStyle w:val="StyleUnderline"/>
          <w:highlight w:val="yellow"/>
        </w:rPr>
        <w:t>The Muslim Bans</w:t>
      </w:r>
      <w:r w:rsidRPr="000C0387">
        <w:t xml:space="preserve"> violated the right to non-discrimination. A wide range of </w:t>
      </w:r>
      <w:r w:rsidRPr="0048161F">
        <w:rPr>
          <w:rStyle w:val="StyleUnderline"/>
        </w:rPr>
        <w:t xml:space="preserve">other actions–related to transgender students, </w:t>
      </w:r>
      <w:r w:rsidRPr="0048161F">
        <w:rPr>
          <w:rStyle w:val="StyleUnderline"/>
          <w:highlight w:val="yellow"/>
        </w:rPr>
        <w:t>voter ID laws, migrant</w:t>
      </w:r>
      <w:r w:rsidRPr="0048161F">
        <w:rPr>
          <w:rStyle w:val="StyleUnderline"/>
        </w:rPr>
        <w:t xml:space="preserve">s without </w:t>
      </w:r>
      <w:r w:rsidRPr="0048161F">
        <w:rPr>
          <w:rStyle w:val="StyleUnderline"/>
          <w:highlight w:val="yellow"/>
        </w:rPr>
        <w:t>documentation</w:t>
      </w:r>
      <w:r w:rsidRPr="0048161F">
        <w:rPr>
          <w:rStyle w:val="StyleUnderline"/>
        </w:rPr>
        <w:t xml:space="preserve">, transparency requirements for mining companies, as well as </w:t>
      </w:r>
      <w:r w:rsidRPr="0048161F">
        <w:rPr>
          <w:rStyle w:val="StyleUnderline"/>
          <w:highlight w:val="yellow"/>
        </w:rPr>
        <w:t>arms sales to Bahrain, undoing</w:t>
      </w:r>
      <w:r w:rsidRPr="0048161F">
        <w:rPr>
          <w:rStyle w:val="StyleUnderline"/>
        </w:rPr>
        <w:t xml:space="preserve"> </w:t>
      </w:r>
      <w:r w:rsidRPr="0048161F">
        <w:rPr>
          <w:rStyle w:val="StyleUnderline"/>
          <w:highlight w:val="yellow"/>
        </w:rPr>
        <w:t>efforts to fight climate change</w:t>
      </w:r>
      <w:r w:rsidRPr="00B84805">
        <w:rPr>
          <w:highlight w:val="yellow"/>
        </w:rPr>
        <w:t xml:space="preserve">, </w:t>
      </w:r>
      <w:r w:rsidRPr="0048161F">
        <w:rPr>
          <w:rStyle w:val="StyleUnderline"/>
          <w:highlight w:val="yellow"/>
        </w:rPr>
        <w:t>inviting</w:t>
      </w:r>
      <w:r w:rsidRPr="0048161F">
        <w:rPr>
          <w:rStyle w:val="StyleUnderline"/>
        </w:rPr>
        <w:t xml:space="preserve"> an anti-</w:t>
      </w:r>
      <w:r w:rsidRPr="0048161F">
        <w:rPr>
          <w:rStyle w:val="StyleUnderline"/>
          <w:highlight w:val="yellow"/>
        </w:rPr>
        <w:t>LGBT hate group to the U.N.,</w:t>
      </w:r>
      <w:r w:rsidRPr="0048161F">
        <w:rPr>
          <w:rStyle w:val="StyleUnderline"/>
        </w:rPr>
        <w:t xml:space="preserve"> failing to show up at the Inter-American Commission on Human Rights</w:t>
      </w:r>
      <w:r w:rsidRPr="000C0387">
        <w:t>—all harm the protection and advancement of human rights.</w:t>
      </w:r>
    </w:p>
    <w:p w14:paraId="00E27195" w14:textId="77777777" w:rsidR="00152C98" w:rsidRDefault="00152C98" w:rsidP="00152C98">
      <w:pPr>
        <w:pStyle w:val="Heading4"/>
      </w:pPr>
      <w:r>
        <w:t>International order resilient – integrative tendencies, shared leadership, economic security, and diverse modes of growth</w:t>
      </w:r>
    </w:p>
    <w:p w14:paraId="0A2C12E3" w14:textId="77777777" w:rsidR="00152C98" w:rsidRDefault="00152C98" w:rsidP="00152C98">
      <w:r w:rsidRPr="00BF41F7">
        <w:rPr>
          <w:rStyle w:val="Style13ptBold"/>
        </w:rPr>
        <w:t>Ikenberry 18</w:t>
      </w:r>
      <w:r>
        <w:t xml:space="preserve">  - G. John Ikenberry, is a theorist of international relations and United States foreign policy, and a professor of Politics and International Affairs in the Woodrow Wilson School of Public and International Affairs at Princeton University,  07 March 2018, “Why the Liberal World Order Wil Survive”  Princeton University </w:t>
      </w:r>
      <w:hyperlink r:id="rId68" w:history="1">
        <w:r w:rsidRPr="00361404">
          <w:rPr>
            <w:rStyle w:val="Hyperlink"/>
          </w:rPr>
          <w:t>https://scholar.princeton.edu/sites/default/files/gji3/files/why_the_liberal_world_order_will_survive.pdf accessed 6/21/19</w:t>
        </w:r>
      </w:hyperlink>
      <w:r>
        <w:t xml:space="preserve"> //ICH - SW </w:t>
      </w:r>
    </w:p>
    <w:p w14:paraId="57DD32F4" w14:textId="77777777" w:rsidR="00152C98" w:rsidRPr="0048161F" w:rsidRDefault="00152C98" w:rsidP="00152C98">
      <w:pPr>
        <w:rPr>
          <w:rStyle w:val="StyleUnderline"/>
        </w:rPr>
      </w:pPr>
      <w:r w:rsidRPr="0048161F">
        <w:rPr>
          <w:rStyle w:val="StyleUnderline"/>
          <w:highlight w:val="yellow"/>
        </w:rPr>
        <w:t>The U</w:t>
      </w:r>
      <w:r w:rsidRPr="0048161F">
        <w:rPr>
          <w:rStyle w:val="StyleUnderline"/>
        </w:rPr>
        <w:t xml:space="preserve">nited </w:t>
      </w:r>
      <w:r w:rsidRPr="0048161F">
        <w:rPr>
          <w:rStyle w:val="StyleUnderline"/>
          <w:highlight w:val="yellow"/>
        </w:rPr>
        <w:t>S</w:t>
      </w:r>
      <w:r w:rsidRPr="0048161F">
        <w:rPr>
          <w:rStyle w:val="StyleUnderline"/>
        </w:rPr>
        <w:t xml:space="preserve">tates </w:t>
      </w:r>
      <w:r w:rsidRPr="0048161F">
        <w:rPr>
          <w:rStyle w:val="StyleUnderline"/>
          <w:highlight w:val="yellow"/>
        </w:rPr>
        <w:t>has dominated the post-war</w:t>
      </w:r>
      <w:r w:rsidRPr="0048161F">
        <w:rPr>
          <w:rStyle w:val="StyleUnderline"/>
        </w:rPr>
        <w:t xml:space="preserve"> international </w:t>
      </w:r>
      <w:r w:rsidRPr="0048161F">
        <w:rPr>
          <w:rStyle w:val="StyleUnderline"/>
          <w:highlight w:val="yellow"/>
        </w:rPr>
        <w:t>order</w:t>
      </w:r>
      <w:r w:rsidRPr="0048161F">
        <w:rPr>
          <w:rStyle w:val="StyleUnderline"/>
        </w:rPr>
        <w:t>.</w:t>
      </w:r>
      <w:r w:rsidRPr="00090D73">
        <w:t xml:space="preserve"> It is an order</w:t>
      </w:r>
      <w:r>
        <w:t xml:space="preserve"> </w:t>
      </w:r>
      <w:r w:rsidRPr="00090D73">
        <w:t>built on asymmetries of power; it is hierarchical. But it is not an imperial system</w:t>
      </w:r>
      <w:r w:rsidRPr="0048161F">
        <w:rPr>
          <w:rStyle w:val="StyleUnderline"/>
        </w:rPr>
        <w:t xml:space="preserve">. </w:t>
      </w:r>
      <w:r w:rsidRPr="0048161F">
        <w:rPr>
          <w:rStyle w:val="StyleUnderline"/>
          <w:highlight w:val="yellow"/>
        </w:rPr>
        <w:t>It is a</w:t>
      </w:r>
      <w:r w:rsidRPr="0048161F">
        <w:rPr>
          <w:rStyle w:val="StyleUnderline"/>
        </w:rPr>
        <w:t xml:space="preserve"> complex and </w:t>
      </w:r>
      <w:r w:rsidRPr="0048161F">
        <w:rPr>
          <w:rStyle w:val="StyleUnderline"/>
          <w:highlight w:val="yellow"/>
        </w:rPr>
        <w:t>multilayered political formation</w:t>
      </w:r>
      <w:r w:rsidRPr="0048161F">
        <w:rPr>
          <w:rStyle w:val="StyleUnderline"/>
        </w:rPr>
        <w:t xml:space="preserve"> with liberal characteristics— openness and rules-based principles—</w:t>
      </w:r>
      <w:r w:rsidRPr="0048161F">
        <w:rPr>
          <w:rStyle w:val="StyleUnderline"/>
          <w:highlight w:val="yellow"/>
        </w:rPr>
        <w:t>that generate incentives</w:t>
      </w:r>
      <w:r w:rsidRPr="0048161F">
        <w:rPr>
          <w:rStyle w:val="StyleUnderline"/>
        </w:rPr>
        <w:t xml:space="preserve"> and opportunities </w:t>
      </w:r>
      <w:r w:rsidRPr="0048161F">
        <w:rPr>
          <w:rStyle w:val="StyleUnderline"/>
          <w:highlight w:val="yellow"/>
        </w:rPr>
        <w:t>for other states to</w:t>
      </w:r>
      <w:r w:rsidRPr="0048161F">
        <w:rPr>
          <w:rStyle w:val="StyleUnderline"/>
        </w:rPr>
        <w:t xml:space="preserve"> join and </w:t>
      </w:r>
      <w:r w:rsidRPr="0048161F">
        <w:rPr>
          <w:rStyle w:val="StyleUnderline"/>
          <w:highlight w:val="yellow"/>
        </w:rPr>
        <w:t>operate within it.</w:t>
      </w:r>
    </w:p>
    <w:p w14:paraId="5BF8B197" w14:textId="77777777" w:rsidR="00152C98" w:rsidRPr="0048161F" w:rsidRDefault="00152C98" w:rsidP="00152C98">
      <w:pPr>
        <w:rPr>
          <w:rStyle w:val="StyleUnderline"/>
        </w:rPr>
      </w:pPr>
      <w:r w:rsidRPr="00BF41F7">
        <w:rPr>
          <w:rStyle w:val="Emphasis"/>
        </w:rPr>
        <w:t>Four characteristics reinforce and draw states into the order</w:t>
      </w:r>
      <w:r>
        <w:t xml:space="preserve">. </w:t>
      </w:r>
      <w:r w:rsidRPr="0048161F">
        <w:rPr>
          <w:rStyle w:val="StyleUnderline"/>
          <w:highlight w:val="yellow"/>
        </w:rPr>
        <w:t>Firs</w:t>
      </w:r>
      <w:r w:rsidRPr="0048161F">
        <w:rPr>
          <w:rStyle w:val="StyleUnderline"/>
        </w:rPr>
        <w:t xml:space="preserve">t, it has integrative tendencies. Over the last century </w:t>
      </w:r>
      <w:r w:rsidRPr="0048161F">
        <w:rPr>
          <w:rStyle w:val="StyleUnderline"/>
          <w:highlight w:val="yellow"/>
        </w:rPr>
        <w:t>states with diverse characteristics</w:t>
      </w:r>
      <w:r w:rsidRPr="0048161F">
        <w:rPr>
          <w:rStyle w:val="StyleUnderline"/>
        </w:rPr>
        <w:t xml:space="preserve"> have </w:t>
      </w:r>
      <w:r w:rsidRPr="0048161F">
        <w:rPr>
          <w:rStyle w:val="StyleUnderline"/>
          <w:highlight w:val="yellow"/>
        </w:rPr>
        <w:t>found pathways into its “ecosystem</w:t>
      </w:r>
      <w:r w:rsidRPr="0048161F">
        <w:rPr>
          <w:rStyle w:val="StyleUnderline"/>
        </w:rPr>
        <w:t>” of rules and institutions</w:t>
      </w:r>
      <w:r>
        <w:t xml:space="preserve">. Germany and Japan found roles and positions of authority in the post-war order; and after the cold war many more states—in Eastern Europe, Asia, and elsewhere—have joined its economic and security partnerships. </w:t>
      </w:r>
      <w:r w:rsidRPr="0048161F">
        <w:rPr>
          <w:rStyle w:val="StyleUnderline"/>
        </w:rPr>
        <w:t xml:space="preserve">It is the </w:t>
      </w:r>
      <w:r w:rsidRPr="0048161F">
        <w:rPr>
          <w:rStyle w:val="StyleUnderline"/>
          <w:highlight w:val="yellow"/>
        </w:rPr>
        <w:t xml:space="preserve">multilateral logic </w:t>
      </w:r>
      <w:r w:rsidRPr="0048161F">
        <w:rPr>
          <w:rStyle w:val="StyleUnderline"/>
        </w:rPr>
        <w:t xml:space="preserve">of the order that </w:t>
      </w:r>
      <w:r w:rsidRPr="0048161F">
        <w:rPr>
          <w:rStyle w:val="StyleUnderline"/>
          <w:highlight w:val="yellow"/>
        </w:rPr>
        <w:t>makes it</w:t>
      </w:r>
      <w:r w:rsidRPr="0048161F">
        <w:rPr>
          <w:rStyle w:val="StyleUnderline"/>
        </w:rPr>
        <w:t xml:space="preserve"> relatively </w:t>
      </w:r>
      <w:r w:rsidRPr="0048161F">
        <w:rPr>
          <w:rStyle w:val="StyleUnderline"/>
          <w:highlight w:val="yellow"/>
        </w:rPr>
        <w:t>easy for states to join</w:t>
      </w:r>
      <w:r w:rsidRPr="0048161F">
        <w:rPr>
          <w:rStyle w:val="StyleUnderline"/>
        </w:rPr>
        <w:t xml:space="preserve"> and rise up within the order</w:t>
      </w:r>
      <w:r>
        <w:t xml:space="preserve">. </w:t>
      </w:r>
      <w:r w:rsidRPr="00BF41F7">
        <w:rPr>
          <w:rStyle w:val="Emphasis"/>
        </w:rPr>
        <w:t>Second</w:t>
      </w:r>
      <w:r w:rsidRPr="00B84805">
        <w:rPr>
          <w:rStyle w:val="Emphasis"/>
          <w:highlight w:val="yellow"/>
        </w:rPr>
        <w:t>, the liberal order offers opportunities</w:t>
      </w:r>
      <w:r w:rsidRPr="00BF41F7">
        <w:rPr>
          <w:rStyle w:val="Emphasis"/>
        </w:rPr>
        <w:t xml:space="preserve"> for leadership and shared authority</w:t>
      </w:r>
      <w:r>
        <w:t xml:space="preserve">. </w:t>
      </w:r>
      <w:r w:rsidRPr="0048161F">
        <w:rPr>
          <w:rStyle w:val="StyleUnderline"/>
          <w:highlight w:val="yellow"/>
        </w:rPr>
        <w:t>One state does not “rule</w:t>
      </w:r>
      <w:r w:rsidRPr="0048161F">
        <w:rPr>
          <w:rStyle w:val="StyleUnderline"/>
        </w:rPr>
        <w:t xml:space="preserve">” the system. The system is built around institutions, and </w:t>
      </w:r>
      <w:r w:rsidRPr="0048161F">
        <w:rPr>
          <w:rStyle w:val="StyleUnderline"/>
          <w:highlight w:val="yellow"/>
        </w:rPr>
        <w:t>this provides opportunities for</w:t>
      </w:r>
      <w:r w:rsidRPr="0048161F">
        <w:rPr>
          <w:rStyle w:val="StyleUnderline"/>
        </w:rPr>
        <w:t xml:space="preserve"> shifting and </w:t>
      </w:r>
      <w:r w:rsidRPr="0048161F">
        <w:rPr>
          <w:rStyle w:val="StyleUnderline"/>
          <w:highlight w:val="yellow"/>
        </w:rPr>
        <w:t>expanding coalitions of states to share leadership</w:t>
      </w:r>
      <w:r w:rsidRPr="0048161F">
        <w:rPr>
          <w:rStyle w:val="StyleUnderline"/>
        </w:rPr>
        <w:t>.</w:t>
      </w:r>
      <w:r>
        <w:t xml:space="preserve"> Formal institutions, such as the IMF and World Bank, are led by boards of directors and weighted voting. Informal groups, such as the G- and G-, are built on principles of collective governance. </w:t>
      </w:r>
      <w:r w:rsidRPr="0048161F">
        <w:rPr>
          <w:rStyle w:val="StyleUnderline"/>
        </w:rPr>
        <w:t xml:space="preserve">Third, the actual </w:t>
      </w:r>
      <w:r w:rsidRPr="0048161F">
        <w:rPr>
          <w:rStyle w:val="StyleUnderline"/>
          <w:highlight w:val="yellow"/>
        </w:rPr>
        <w:t>economic gains from participation</w:t>
      </w:r>
      <w:r w:rsidRPr="0048161F">
        <w:rPr>
          <w:rStyle w:val="StyleUnderline"/>
        </w:rPr>
        <w:t xml:space="preserve"> within the liberal order </w:t>
      </w:r>
      <w:r w:rsidRPr="0048161F">
        <w:rPr>
          <w:rStyle w:val="StyleUnderline"/>
          <w:highlight w:val="yellow"/>
        </w:rPr>
        <w:t>are widely shared</w:t>
      </w:r>
      <w:r w:rsidRPr="0048161F">
        <w:rPr>
          <w:rStyle w:val="StyleUnderline"/>
        </w:rPr>
        <w:t xml:space="preserve">. In colonial and informal imperial systems, the gains from trade and investment are disproportionately enjoyed by the lead state. In the existing order, </w:t>
      </w:r>
      <w:r w:rsidRPr="0048161F">
        <w:rPr>
          <w:rStyle w:val="StyleUnderline"/>
          <w:highlight w:val="yellow"/>
        </w:rPr>
        <w:t>the “profits of modernity” are distributed</w:t>
      </w:r>
      <w:r w:rsidRPr="0048161F">
        <w:rPr>
          <w:rStyle w:val="StyleUnderline"/>
        </w:rPr>
        <w:t xml:space="preserve"> across the system. Indeed, </w:t>
      </w:r>
      <w:r w:rsidRPr="0048161F">
        <w:rPr>
          <w:rStyle w:val="StyleUnderline"/>
          <w:highlight w:val="yellow"/>
        </w:rPr>
        <w:t>China’s</w:t>
      </w:r>
      <w:r w:rsidRPr="0048161F">
        <w:rPr>
          <w:rStyle w:val="StyleUnderline"/>
        </w:rPr>
        <w:t xml:space="preserve"> great </w:t>
      </w:r>
      <w:r w:rsidRPr="0048161F">
        <w:rPr>
          <w:rStyle w:val="StyleUnderline"/>
          <w:highlight w:val="yellow"/>
        </w:rPr>
        <w:t>economic ascent was only possible because the</w:t>
      </w:r>
      <w:r w:rsidRPr="0048161F">
        <w:rPr>
          <w:rStyle w:val="StyleUnderline"/>
        </w:rPr>
        <w:t xml:space="preserve"> liberal international </w:t>
      </w:r>
      <w:r w:rsidRPr="0048161F">
        <w:rPr>
          <w:rStyle w:val="StyleUnderline"/>
          <w:highlight w:val="yellow"/>
        </w:rPr>
        <w:t>order rewarded it</w:t>
      </w:r>
      <w:r w:rsidRPr="0048161F">
        <w:rPr>
          <w:rStyle w:val="StyleUnderline"/>
        </w:rPr>
        <w:t>s pursuit of openness and trade-oriented growth</w:t>
      </w:r>
      <w:r>
        <w:t xml:space="preserve">. For the same reason, states in all regions of the world have made systematic efforts to integrate into the system. </w:t>
      </w:r>
      <w:r w:rsidRPr="00BF41F7">
        <w:rPr>
          <w:rStyle w:val="Emphasis"/>
        </w:rPr>
        <w:t xml:space="preserve">Finally, </w:t>
      </w:r>
      <w:r w:rsidRPr="00B84805">
        <w:rPr>
          <w:rStyle w:val="Emphasis"/>
          <w:highlight w:val="yellow"/>
        </w:rPr>
        <w:t>the</w:t>
      </w:r>
      <w:r w:rsidRPr="00BF41F7">
        <w:rPr>
          <w:rStyle w:val="Emphasis"/>
        </w:rPr>
        <w:t xml:space="preserve"> liberal international </w:t>
      </w:r>
      <w:r w:rsidRPr="00B84805">
        <w:rPr>
          <w:rStyle w:val="Emphasis"/>
          <w:highlight w:val="yellow"/>
        </w:rPr>
        <w:t>order accommodates a diversity of models</w:t>
      </w:r>
      <w:r w:rsidRPr="00BF41F7">
        <w:rPr>
          <w:rStyle w:val="Emphasis"/>
        </w:rPr>
        <w:t xml:space="preserve"> and strategies of growth and development. </w:t>
      </w:r>
      <w:r w:rsidRPr="0048161F">
        <w:rPr>
          <w:rStyle w:val="StyleUnderline"/>
        </w:rPr>
        <w:t xml:space="preserve">In recent decades the Anglo-American model of neoliberalism has been particularly salient. But </w:t>
      </w:r>
      <w:r w:rsidRPr="0048161F">
        <w:rPr>
          <w:rStyle w:val="StyleUnderline"/>
          <w:highlight w:val="yellow"/>
        </w:rPr>
        <w:t>the post-war system</w:t>
      </w:r>
      <w:r w:rsidRPr="0048161F">
        <w:rPr>
          <w:rStyle w:val="StyleUnderline"/>
        </w:rPr>
        <w:t xml:space="preserve"> also </w:t>
      </w:r>
      <w:r w:rsidRPr="0048161F">
        <w:rPr>
          <w:rStyle w:val="StyleUnderline"/>
          <w:highlight w:val="yellow"/>
        </w:rPr>
        <w:t>provides space for other capitalist models, such as</w:t>
      </w:r>
      <w:r w:rsidRPr="0048161F">
        <w:rPr>
          <w:rStyle w:val="StyleUnderline"/>
        </w:rPr>
        <w:t xml:space="preserve"> those associated with European </w:t>
      </w:r>
      <w:r w:rsidRPr="0048161F">
        <w:rPr>
          <w:rStyle w:val="StyleUnderline"/>
          <w:highlight w:val="yellow"/>
        </w:rPr>
        <w:t>social democracy and</w:t>
      </w:r>
      <w:r w:rsidRPr="0048161F">
        <w:rPr>
          <w:rStyle w:val="StyleUnderline"/>
        </w:rPr>
        <w:t xml:space="preserve"> East Asian </w:t>
      </w:r>
      <w:r w:rsidRPr="0048161F">
        <w:rPr>
          <w:rStyle w:val="StyleUnderline"/>
          <w:highlight w:val="yellow"/>
        </w:rPr>
        <w:t>developmental statism</w:t>
      </w:r>
      <w:r w:rsidRPr="0048161F">
        <w:rPr>
          <w:rStyle w:val="StyleUnderline"/>
        </w:rPr>
        <w:t>. The global capitalist system might generate some pressures for convergence, but it also provides space for the coexistence of alternative models and ideologies.</w:t>
      </w:r>
    </w:p>
    <w:p w14:paraId="6EC1C213" w14:textId="77777777" w:rsidR="00152C98" w:rsidRDefault="00152C98" w:rsidP="00152C98">
      <w:r>
        <w:t xml:space="preserve">These aspects of the liberal international order create incentives and opportunities for states to integrate into its core economic and political realms. </w:t>
      </w:r>
      <w:r w:rsidRPr="0048161F">
        <w:rPr>
          <w:rStyle w:val="StyleUnderline"/>
        </w:rPr>
        <w:t xml:space="preserve">The order allows states to share in its economic spoils. Its pluralistic character creates possibilities for states to “work the system”—to join in, negotiate, and maneuver in ways that advance their interests. </w:t>
      </w:r>
      <w:r w:rsidRPr="0048161F">
        <w:rPr>
          <w:rStyle w:val="StyleUnderline"/>
          <w:highlight w:val="yellow"/>
        </w:rPr>
        <w:t>This, in turn, creates an order with expanding constituencies that have a stake in its continuation</w:t>
      </w:r>
      <w:r>
        <w:t>. Compared to imperial and colonial orders of the past, the existing order is easy to join and hard to overturn.</w:t>
      </w:r>
    </w:p>
    <w:p w14:paraId="0E53876F" w14:textId="77777777" w:rsidR="0015238A" w:rsidRDefault="0015238A" w:rsidP="005F7752"/>
    <w:p w14:paraId="517511A6" w14:textId="68823889" w:rsidR="00152C98" w:rsidRDefault="003E1443" w:rsidP="00152C98">
      <w:pPr>
        <w:pStyle w:val="Heading2"/>
      </w:pPr>
      <w:r>
        <w:t>Econ</w:t>
      </w:r>
      <w:r w:rsidR="00152C98">
        <w:t xml:space="preserve"> DA</w:t>
      </w:r>
    </w:p>
    <w:p w14:paraId="1332F323" w14:textId="034910E8" w:rsidR="00152C98" w:rsidRPr="0066150C" w:rsidRDefault="00152C98" w:rsidP="00152C98">
      <w:pPr>
        <w:pStyle w:val="Heading3"/>
      </w:pPr>
      <w:r>
        <w:t>2AC — Supplier Shift DA</w:t>
      </w:r>
    </w:p>
    <w:p w14:paraId="0501FA5A" w14:textId="77777777" w:rsidR="00152C98" w:rsidRDefault="00152C98" w:rsidP="0088145F">
      <w:pPr>
        <w:pStyle w:val="Heading4"/>
        <w:rPr>
          <w:rFonts w:eastAsiaTheme="minorEastAsia" w:cs="Calibri"/>
        </w:rPr>
      </w:pPr>
      <w:r>
        <w:rPr>
          <w:rFonts w:eastAsiaTheme="minorEastAsia"/>
        </w:rPr>
        <w:t>No other country can fill the void- US sales are make-or-break.</w:t>
      </w:r>
    </w:p>
    <w:p w14:paraId="37EDF5CF" w14:textId="77777777" w:rsidR="00152C98" w:rsidRDefault="00152C98" w:rsidP="00152C98">
      <w:pPr>
        <w:spacing w:line="254" w:lineRule="auto"/>
      </w:pPr>
      <w:r w:rsidRPr="0088145F">
        <w:rPr>
          <w:rStyle w:val="Style13ptBold"/>
        </w:rPr>
        <w:t>Guay ’18</w:t>
      </w:r>
      <w:r>
        <w:t xml:space="preserve"> [Terrence Guay is Clinical Professor of International Business at the Smeal College of Business at Pennsylvania State University, holds a BS in Engineering &amp; Management from Clarkson University, MBA from Ohio State University, and MA and PhD from Syracuse University, his research focuses on the competition between governments, international organizations, NGOs, and other non-state actors to shape business behavior and the international business environment, “Arms sales to Saudi Arabia give Trump all the leverage he needs in Khashoggi affair,” October 19, </w:t>
      </w:r>
      <w:hyperlink r:id="rId69" w:history="1">
        <w:r>
          <w:rPr>
            <w:rStyle w:val="Hyperlink"/>
          </w:rPr>
          <w:t>https://theconversation.com/arms-sales-to-saudi-arabia-give-trump-all-the-leverage-he-needs-in-khashoggi-affair-104998</w:t>
        </w:r>
      </w:hyperlink>
      <w:r>
        <w:t>]</w:t>
      </w:r>
    </w:p>
    <w:p w14:paraId="3EFBD8FF" w14:textId="77777777" w:rsidR="00152C98" w:rsidRPr="0066150C" w:rsidRDefault="00152C98" w:rsidP="00152C98">
      <w:pPr>
        <w:spacing w:line="254" w:lineRule="auto"/>
        <w:rPr>
          <w:sz w:val="14"/>
          <w:szCs w:val="14"/>
        </w:rPr>
      </w:pPr>
      <w:r w:rsidRPr="003E1443">
        <w:rPr>
          <w:u w:val="single"/>
          <w:shd w:val="clear" w:color="auto" w:fill="FFFF00"/>
        </w:rPr>
        <w:t xml:space="preserve">While it’s true </w:t>
      </w:r>
      <w:r w:rsidRPr="003E1443">
        <w:rPr>
          <w:u w:val="single"/>
        </w:rPr>
        <w:t xml:space="preserve">that </w:t>
      </w:r>
      <w:r w:rsidRPr="003E1443">
        <w:rPr>
          <w:u w:val="single"/>
          <w:shd w:val="clear" w:color="auto" w:fill="FFFF00"/>
        </w:rPr>
        <w:t>Russia and China are</w:t>
      </w:r>
      <w:r w:rsidRPr="003E1443">
        <w:rPr>
          <w:sz w:val="14"/>
          <w:szCs w:val="14"/>
        </w:rPr>
        <w:t xml:space="preserve"> indeed </w:t>
      </w:r>
      <w:r w:rsidRPr="003E1443">
        <w:rPr>
          <w:u w:val="single"/>
        </w:rPr>
        <w:t xml:space="preserve">major </w:t>
      </w:r>
      <w:r w:rsidRPr="003E1443">
        <w:rPr>
          <w:u w:val="single"/>
          <w:shd w:val="clear" w:color="auto" w:fill="FFFF00"/>
        </w:rPr>
        <w:t>exporters</w:t>
      </w:r>
      <w:r w:rsidRPr="003E1443">
        <w:rPr>
          <w:sz w:val="14"/>
          <w:szCs w:val="14"/>
        </w:rPr>
        <w:t xml:space="preserve"> of armaments, </w:t>
      </w:r>
      <w:r w:rsidRPr="003E1443">
        <w:rPr>
          <w:u w:val="single"/>
          <w:shd w:val="clear" w:color="auto" w:fill="FFFF00"/>
        </w:rPr>
        <w:t>the claim that U.S. weapons can</w:t>
      </w:r>
      <w:r w:rsidRPr="003E1443">
        <w:rPr>
          <w:u w:val="single"/>
        </w:rPr>
        <w:t xml:space="preserve"> easily </w:t>
      </w:r>
      <w:r w:rsidRPr="003E1443">
        <w:rPr>
          <w:u w:val="single"/>
          <w:shd w:val="clear" w:color="auto" w:fill="FFFF00"/>
        </w:rPr>
        <w:t>be replaced</w:t>
      </w:r>
      <w:r w:rsidRPr="003E1443">
        <w:rPr>
          <w:sz w:val="14"/>
          <w:szCs w:val="14"/>
        </w:rPr>
        <w:t xml:space="preserve"> by other suppliers </w:t>
      </w:r>
      <w:r w:rsidRPr="003E1443">
        <w:rPr>
          <w:u w:val="single"/>
          <w:shd w:val="clear" w:color="auto" w:fill="FFFF00"/>
        </w:rPr>
        <w:t>is not</w:t>
      </w:r>
      <w:r w:rsidRPr="003E1443">
        <w:rPr>
          <w:sz w:val="14"/>
          <w:szCs w:val="14"/>
        </w:rPr>
        <w:t xml:space="preserve"> – at least not in the short term.</w:t>
      </w:r>
      <w:r w:rsidRPr="003E1443">
        <w:rPr>
          <w:sz w:val="12"/>
          <w:szCs w:val="12"/>
        </w:rPr>
        <w:t>¶</w:t>
      </w:r>
      <w:r w:rsidRPr="003E1443">
        <w:rPr>
          <w:sz w:val="14"/>
          <w:szCs w:val="14"/>
        </w:rPr>
        <w:t xml:space="preserve"> First, </w:t>
      </w:r>
      <w:r w:rsidRPr="003E1443">
        <w:rPr>
          <w:u w:val="single"/>
          <w:shd w:val="clear" w:color="auto" w:fill="FFFF00"/>
        </w:rPr>
        <w:t>once a country is “locked in” to a specific</w:t>
      </w:r>
      <w:r w:rsidRPr="003E1443">
        <w:rPr>
          <w:sz w:val="14"/>
          <w:szCs w:val="14"/>
        </w:rPr>
        <w:t xml:space="preserve"> kind of </w:t>
      </w:r>
      <w:r w:rsidRPr="003E1443">
        <w:rPr>
          <w:u w:val="single"/>
          <w:shd w:val="clear" w:color="auto" w:fill="FFFF00"/>
        </w:rPr>
        <w:t>weapons system</w:t>
      </w:r>
      <w:r w:rsidRPr="003E1443">
        <w:rPr>
          <w:sz w:val="14"/>
          <w:szCs w:val="14"/>
        </w:rPr>
        <w:t xml:space="preserve">, such as planes, tanks or naval vessels, </w:t>
      </w:r>
      <w:r w:rsidRPr="003E1443">
        <w:rPr>
          <w:u w:val="single"/>
        </w:rPr>
        <w:t>the cost to switch</w:t>
      </w:r>
      <w:r w:rsidRPr="003E1443">
        <w:rPr>
          <w:sz w:val="14"/>
          <w:szCs w:val="14"/>
        </w:rPr>
        <w:t xml:space="preserve"> to a different supplier </w:t>
      </w:r>
      <w:r w:rsidRPr="003E1443">
        <w:rPr>
          <w:u w:val="single"/>
        </w:rPr>
        <w:t xml:space="preserve">can be huge. </w:t>
      </w:r>
      <w:r w:rsidRPr="003E1443">
        <w:rPr>
          <w:u w:val="single"/>
          <w:shd w:val="clear" w:color="auto" w:fill="FFFF00"/>
        </w:rPr>
        <w:t>Military personnel must be retrained</w:t>
      </w:r>
      <w:r w:rsidRPr="003E1443">
        <w:rPr>
          <w:sz w:val="14"/>
          <w:szCs w:val="14"/>
        </w:rPr>
        <w:t xml:space="preserve"> on new equipment, </w:t>
      </w:r>
      <w:r w:rsidRPr="003E1443">
        <w:rPr>
          <w:u w:val="single"/>
          <w:shd w:val="clear" w:color="auto" w:fill="FFFF00"/>
        </w:rPr>
        <w:t>spare parts need to be replaced, and operational changes may be necessary</w:t>
      </w:r>
      <w:r w:rsidRPr="003E1443">
        <w:rPr>
          <w:sz w:val="14"/>
          <w:szCs w:val="14"/>
        </w:rPr>
        <w:t>.</w:t>
      </w:r>
      <w:r w:rsidRPr="003E1443">
        <w:rPr>
          <w:sz w:val="12"/>
          <w:szCs w:val="12"/>
        </w:rPr>
        <w:t>¶</w:t>
      </w:r>
      <w:r w:rsidRPr="003E1443">
        <w:rPr>
          <w:sz w:val="14"/>
          <w:szCs w:val="14"/>
        </w:rPr>
        <w:t xml:space="preserve"> </w:t>
      </w:r>
      <w:r w:rsidRPr="003E1443">
        <w:rPr>
          <w:u w:val="single"/>
        </w:rPr>
        <w:t xml:space="preserve">After being so reliant on U.S. weapons systems for decades, </w:t>
      </w:r>
      <w:r w:rsidRPr="003E1443">
        <w:rPr>
          <w:b/>
          <w:bCs/>
          <w:u w:val="single"/>
          <w:shd w:val="clear" w:color="auto" w:fill="FFFF00"/>
        </w:rPr>
        <w:t xml:space="preserve">the transition costs </w:t>
      </w:r>
      <w:r w:rsidRPr="003E1443">
        <w:rPr>
          <w:sz w:val="14"/>
          <w:szCs w:val="14"/>
        </w:rPr>
        <w:t xml:space="preserve">to buy from another country </w:t>
      </w:r>
      <w:r w:rsidRPr="003E1443">
        <w:rPr>
          <w:b/>
          <w:bCs/>
          <w:u w:val="single"/>
          <w:shd w:val="clear" w:color="auto" w:fill="FFFF00"/>
        </w:rPr>
        <w:t>could be prohibitive even for oil-rich Saudi Arabia</w:t>
      </w:r>
      <w:r w:rsidRPr="003E1443">
        <w:rPr>
          <w:sz w:val="14"/>
          <w:szCs w:val="14"/>
        </w:rPr>
        <w:t>.</w:t>
      </w:r>
      <w:r w:rsidRPr="003E1443">
        <w:rPr>
          <w:sz w:val="12"/>
          <w:szCs w:val="12"/>
        </w:rPr>
        <w:t>¶</w:t>
      </w:r>
      <w:r w:rsidRPr="003E1443">
        <w:rPr>
          <w:sz w:val="14"/>
          <w:szCs w:val="14"/>
        </w:rPr>
        <w:t xml:space="preserve"> The second problem with Trump’s argument is that </w:t>
      </w:r>
      <w:r w:rsidRPr="003E1443">
        <w:rPr>
          <w:u w:val="single"/>
          <w:shd w:val="clear" w:color="auto" w:fill="FFFF00"/>
        </w:rPr>
        <w:t>armaments from Russia, China or elsewhere are simply not as sophisticated as U.S. weapons</w:t>
      </w:r>
      <w:r w:rsidRPr="003E1443">
        <w:rPr>
          <w:sz w:val="14"/>
          <w:szCs w:val="14"/>
        </w:rPr>
        <w:t>, which is why they are usually cheaper – though the quality gap is quickly decreasing. To maintain its military superiority in the Middle East, Saudi Arabia has opted to purchase virtually all of its weapons from American and European companies.</w:t>
      </w:r>
      <w:r w:rsidRPr="003E1443">
        <w:rPr>
          <w:sz w:val="12"/>
          <w:szCs w:val="12"/>
        </w:rPr>
        <w:t>¶</w:t>
      </w:r>
      <w:r w:rsidRPr="003E1443">
        <w:rPr>
          <w:sz w:val="14"/>
          <w:szCs w:val="14"/>
        </w:rPr>
        <w:t xml:space="preserve"> </w:t>
      </w:r>
      <w:r w:rsidRPr="003E1443">
        <w:rPr>
          <w:u w:val="single"/>
        </w:rPr>
        <w:t xml:space="preserve">That is why </w:t>
      </w:r>
      <w:r w:rsidRPr="003E1443">
        <w:rPr>
          <w:u w:val="single"/>
          <w:shd w:val="clear" w:color="auto" w:fill="FFFF00"/>
        </w:rPr>
        <w:t>the U.S. has significant leverage</w:t>
      </w:r>
      <w:r w:rsidRPr="003E1443">
        <w:rPr>
          <w:sz w:val="14"/>
          <w:szCs w:val="14"/>
        </w:rPr>
        <w:t xml:space="preserve"> in this aspect of the relationship. </w:t>
      </w:r>
      <w:r w:rsidRPr="003E1443">
        <w:rPr>
          <w:u w:val="single"/>
        </w:rPr>
        <w:t>Any Saudi threat to</w:t>
      </w:r>
      <w:r w:rsidRPr="003E1443">
        <w:rPr>
          <w:sz w:val="14"/>
          <w:szCs w:val="14"/>
        </w:rPr>
        <w:t xml:space="preserve"> retaliate against a ban on U.S. arms sales by </w:t>
      </w:r>
      <w:r w:rsidRPr="003E1443">
        <w:rPr>
          <w:u w:val="single"/>
        </w:rPr>
        <w:t>buy</w:t>
      </w:r>
      <w:r w:rsidRPr="003E1443">
        <w:rPr>
          <w:sz w:val="14"/>
          <w:szCs w:val="14"/>
        </w:rPr>
        <w:t xml:space="preserve">ing </w:t>
      </w:r>
      <w:r w:rsidRPr="003E1443">
        <w:rPr>
          <w:u w:val="single"/>
        </w:rPr>
        <w:t>weapons from countries that have not raised concerns</w:t>
      </w:r>
      <w:r w:rsidRPr="003E1443">
        <w:rPr>
          <w:sz w:val="14"/>
          <w:szCs w:val="14"/>
        </w:rPr>
        <w:t xml:space="preserve"> about the Khashoggi disappearance </w:t>
      </w:r>
      <w:r w:rsidRPr="003E1443">
        <w:rPr>
          <w:u w:val="single"/>
        </w:rPr>
        <w:t>would not be credible</w:t>
      </w:r>
      <w:r w:rsidRPr="003E1443">
        <w:rPr>
          <w:sz w:val="14"/>
          <w:szCs w:val="14"/>
        </w:rPr>
        <w:t>. And is probably why, despite worries in the White House, such a threat has not yet been made.</w:t>
      </w:r>
    </w:p>
    <w:p w14:paraId="36D8B9B8" w14:textId="77777777" w:rsidR="00152C98" w:rsidRPr="00B55AD5" w:rsidRDefault="00152C98" w:rsidP="00152C98"/>
    <w:p w14:paraId="78037971" w14:textId="77777777" w:rsidR="00223F40" w:rsidRDefault="00223F40" w:rsidP="00223F40">
      <w:pPr>
        <w:pStyle w:val="Heading2"/>
      </w:pPr>
      <w:r>
        <w:t>Topicality</w:t>
      </w:r>
    </w:p>
    <w:p w14:paraId="69AECD6C" w14:textId="093DCA5F" w:rsidR="00223F40" w:rsidRDefault="006C249E" w:rsidP="00223F40">
      <w:pPr>
        <w:pStyle w:val="Heading3"/>
      </w:pPr>
      <w:r>
        <w:t xml:space="preserve">2AC — T: </w:t>
      </w:r>
      <w:r w:rsidR="00223F40">
        <w:t>Substantially</w:t>
      </w:r>
    </w:p>
    <w:p w14:paraId="720B9015" w14:textId="77777777" w:rsidR="00223F40" w:rsidRDefault="00223F40" w:rsidP="00492A98">
      <w:pPr>
        <w:pStyle w:val="Heading4"/>
        <w:numPr>
          <w:ilvl w:val="0"/>
          <w:numId w:val="1"/>
        </w:numPr>
      </w:pPr>
      <w:r w:rsidRPr="005C7967">
        <w:t>We meet: Plan text on face substantially reduces U.S. arms sales to Ukraine.</w:t>
      </w:r>
    </w:p>
    <w:p w14:paraId="40A36C64" w14:textId="77777777" w:rsidR="00223F40" w:rsidRDefault="00223F40" w:rsidP="00223F40"/>
    <w:p w14:paraId="58820E6B" w14:textId="77777777" w:rsidR="00223F40" w:rsidRDefault="00223F40" w:rsidP="00492A98">
      <w:pPr>
        <w:pStyle w:val="Heading4"/>
        <w:numPr>
          <w:ilvl w:val="0"/>
          <w:numId w:val="1"/>
        </w:numPr>
      </w:pPr>
      <w:r>
        <w:t>Counter Interpretation:</w:t>
      </w:r>
    </w:p>
    <w:p w14:paraId="107013C3" w14:textId="77777777" w:rsidR="00223F40" w:rsidRPr="0021030B" w:rsidRDefault="00223F40" w:rsidP="00492A98">
      <w:pPr>
        <w:pStyle w:val="Heading4"/>
        <w:numPr>
          <w:ilvl w:val="0"/>
          <w:numId w:val="2"/>
        </w:numPr>
      </w:pPr>
      <w:r>
        <w:t>Substantial means considerable in amount without specifying a precise number of cut-off point.</w:t>
      </w:r>
    </w:p>
    <w:p w14:paraId="36B2E11A" w14:textId="77777777" w:rsidR="00223F40" w:rsidRPr="0021030B" w:rsidRDefault="00223F40" w:rsidP="00223F40">
      <w:r w:rsidRPr="0021030B">
        <w:rPr>
          <w:rFonts w:eastAsiaTheme="majorEastAsia" w:cstheme="majorBidi"/>
          <w:b/>
          <w:iCs/>
          <w:sz w:val="26"/>
        </w:rPr>
        <w:t>Prost 4</w:t>
      </w:r>
      <w:r w:rsidRPr="0021030B">
        <w:t xml:space="preserve"> (Judge – United States Court of Appeals for the Federal Circuit, “Committee For Fairly Traded Venezuelan Cement v. United States”, 6-18, </w:t>
      </w:r>
      <w:hyperlink r:id="rId70" w:history="1">
        <w:r w:rsidRPr="0021030B">
          <w:rPr>
            <w:rStyle w:val="Hyperlink"/>
          </w:rPr>
          <w:t>http://www.ll.georgetown.edu/federal/judicial/fed/opinions/04opinions/04-1016.html</w:t>
        </w:r>
      </w:hyperlink>
      <w:r w:rsidRPr="0021030B">
        <w:t>)</w:t>
      </w:r>
    </w:p>
    <w:p w14:paraId="0772844E" w14:textId="77777777" w:rsidR="00223F40" w:rsidRPr="00A10B38" w:rsidRDefault="00223F40" w:rsidP="00223F40">
      <w:pPr>
        <w:rPr>
          <w:sz w:val="12"/>
        </w:rPr>
      </w:pPr>
      <w:r w:rsidRPr="00A10B38">
        <w:rPr>
          <w:sz w:val="12"/>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A10B38">
        <w:rPr>
          <w:rStyle w:val="Style1Char"/>
        </w:rPr>
        <w:t>the definition of the word “substantial” undercuts the</w:t>
      </w:r>
      <w:r w:rsidRPr="00A10B38">
        <w:rPr>
          <w:sz w:val="12"/>
        </w:rPr>
        <w:t xml:space="preserve"> CFTVC’s </w:t>
      </w:r>
      <w:r w:rsidRPr="00A10B38">
        <w:rPr>
          <w:rStyle w:val="Style1Char"/>
        </w:rPr>
        <w:t xml:space="preserve">argument.  The word </w:t>
      </w:r>
      <w:r w:rsidRPr="00B84805">
        <w:rPr>
          <w:rStyle w:val="Style1Char"/>
          <w:highlight w:val="yellow"/>
        </w:rPr>
        <w:t>“substantial” generally means “considerable</w:t>
      </w:r>
      <w:r w:rsidRPr="00A10B38">
        <w:rPr>
          <w:rStyle w:val="Style1Char"/>
        </w:rPr>
        <w:t xml:space="preserve"> in amount, </w:t>
      </w:r>
      <w:r w:rsidRPr="00A10B38">
        <w:rPr>
          <w:sz w:val="12"/>
        </w:rPr>
        <w:t xml:space="preserve">value or worth.”  Webster’s Third New International Dictionary 2280 (1993).  </w:t>
      </w:r>
      <w:r w:rsidRPr="00B84805">
        <w:rPr>
          <w:rStyle w:val="Emphasis"/>
          <w:highlight w:val="yellow"/>
        </w:rPr>
        <w:t>It does not</w:t>
      </w:r>
      <w:r w:rsidRPr="00A10B38">
        <w:rPr>
          <w:rStyle w:val="Emphasis"/>
        </w:rPr>
        <w:t xml:space="preserve"> </w:t>
      </w:r>
      <w:r w:rsidRPr="00B84805">
        <w:rPr>
          <w:rStyle w:val="Emphasis"/>
          <w:highlight w:val="yellow"/>
        </w:rPr>
        <w:t>imply a specific number</w:t>
      </w:r>
      <w:r w:rsidRPr="00A10B38">
        <w:rPr>
          <w:rStyle w:val="Emphasis"/>
        </w:rPr>
        <w:t xml:space="preserve"> </w:t>
      </w:r>
      <w:r w:rsidRPr="00B84805">
        <w:rPr>
          <w:rStyle w:val="Emphasis"/>
          <w:highlight w:val="yellow"/>
        </w:rPr>
        <w:t>or cut-off</w:t>
      </w:r>
      <w:r w:rsidRPr="0048161F">
        <w:rPr>
          <w:rStyle w:val="StyleUnderline"/>
        </w:rPr>
        <w:t xml:space="preserve">.  </w:t>
      </w:r>
      <w:r w:rsidRPr="0048161F">
        <w:rPr>
          <w:rStyle w:val="StyleUnderline"/>
          <w:highlight w:val="yellow"/>
        </w:rPr>
        <w:t>What</w:t>
      </w:r>
      <w:r w:rsidRPr="00B84805">
        <w:rPr>
          <w:rStyle w:val="Style1Char"/>
          <w:highlight w:val="yellow"/>
        </w:rPr>
        <w:t xml:space="preserve"> may be substantial in one situation may not be in another</w:t>
      </w:r>
      <w:r w:rsidRPr="0049415D">
        <w:rPr>
          <w:rStyle w:val="Style1Char"/>
        </w:rPr>
        <w:t xml:space="preserve"> situation.</w:t>
      </w:r>
      <w:r w:rsidRPr="00A10B38">
        <w:rPr>
          <w:sz w:val="12"/>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4F4A605A" w14:textId="77777777" w:rsidR="00223F40" w:rsidRDefault="00223F40" w:rsidP="00492A98">
      <w:pPr>
        <w:pStyle w:val="Heading4"/>
        <w:numPr>
          <w:ilvl w:val="0"/>
          <w:numId w:val="2"/>
        </w:numPr>
      </w:pPr>
      <w:r w:rsidRPr="002D615F">
        <w:t xml:space="preserve">We meet: U.S. arms sales to Ukraine are increasingly </w:t>
      </w:r>
      <w:r>
        <w:t>substantial</w:t>
      </w:r>
      <w:r w:rsidRPr="002D615F">
        <w:t>.</w:t>
      </w:r>
    </w:p>
    <w:p w14:paraId="735F497D" w14:textId="77777777" w:rsidR="00223F40" w:rsidRPr="00EC3F5E" w:rsidRDefault="00223F40" w:rsidP="00223F40">
      <w:r w:rsidRPr="00EC3F5E">
        <w:rPr>
          <w:rStyle w:val="Style13ptBold"/>
        </w:rPr>
        <w:t>Carpenter, 18</w:t>
      </w:r>
      <w:r>
        <w:t xml:space="preserve"> (Ted, senior fellow in defense and foreign policy studies at the Cato Institute; “Washington Quietly Increases Lethal Weapons to Ukraine;” Cato Institute, September 10, 2018; https://www.cato.org/publications/commentary/washington-quietly-increases-lethal-weapons-ukraine]</w:t>
      </w:r>
    </w:p>
    <w:p w14:paraId="299336B9" w14:textId="77777777" w:rsidR="00223F40" w:rsidRPr="0048161F" w:rsidRDefault="00223F40" w:rsidP="00223F40">
      <w:pPr>
        <w:rPr>
          <w:rStyle w:val="StyleUnderline"/>
        </w:rPr>
      </w:pPr>
      <w:r w:rsidRPr="0021030B">
        <w:t xml:space="preserve">Secretary of Defense James Mattis acknowledges that U.S. instructors are training Ukrainian military units at a base in western Ukraine. Washington also has approved two important arms sales to Kiev’s ground forces in just the past nine months. </w:t>
      </w:r>
      <w:r w:rsidRPr="0048161F">
        <w:rPr>
          <w:rStyle w:val="StyleUnderline"/>
        </w:rPr>
        <w:t xml:space="preserve">The first transaction in December 2017 was limited to small arms that at least could be portrayed as purely defensive weapons. That agreement included the export of Model M107A1 Sniper Systems, ammunition, and associated parts and accessories, a sale valued at $41.5 million. </w:t>
      </w:r>
      <w:r w:rsidRPr="0048161F">
        <w:rPr>
          <w:rStyle w:val="StyleUnderline"/>
          <w:highlight w:val="yellow"/>
        </w:rPr>
        <w:t>A transaction in</w:t>
      </w:r>
      <w:r w:rsidRPr="0048161F">
        <w:rPr>
          <w:rStyle w:val="StyleUnderline"/>
        </w:rPr>
        <w:t xml:space="preserve"> April </w:t>
      </w:r>
      <w:r w:rsidRPr="0048161F">
        <w:rPr>
          <w:rStyle w:val="StyleUnderline"/>
          <w:highlight w:val="yellow"/>
        </w:rPr>
        <w:t xml:space="preserve">2018 was more serious. Not only was it larger ($47 million), it included </w:t>
      </w:r>
      <w:r w:rsidRPr="00B84805">
        <w:rPr>
          <w:rStyle w:val="Emphasis"/>
          <w:highlight w:val="yellow"/>
        </w:rPr>
        <w:t>far more lethal weaponry</w:t>
      </w:r>
      <w:r w:rsidRPr="0048161F">
        <w:rPr>
          <w:rStyle w:val="StyleUnderline"/>
          <w:highlight w:val="yellow"/>
        </w:rPr>
        <w:t>, particularly 210 Javelin anti-tank missiles</w:t>
      </w:r>
      <w:r w:rsidRPr="0048161F">
        <w:rPr>
          <w:rStyle w:val="StyleUnderline"/>
        </w:rPr>
        <w:t>—the kind of weapons that Barack Obama’s administration had declined to give Kiev</w:t>
      </w:r>
      <w:r w:rsidRPr="0021030B">
        <w:t xml:space="preserve">. Needless to say, the Kremlin was not pleased about either sale. </w:t>
      </w:r>
      <w:r w:rsidRPr="001903C9">
        <w:rPr>
          <w:rStyle w:val="Emphasis"/>
        </w:rPr>
        <w:t xml:space="preserve">Moreover, </w:t>
      </w:r>
      <w:r w:rsidRPr="00B84805">
        <w:rPr>
          <w:rStyle w:val="Emphasis"/>
          <w:highlight w:val="yellow"/>
        </w:rPr>
        <w:t>Congress</w:t>
      </w:r>
      <w:r w:rsidRPr="001903C9">
        <w:rPr>
          <w:rStyle w:val="Emphasis"/>
        </w:rPr>
        <w:t xml:space="preserve"> soon </w:t>
      </w:r>
      <w:r w:rsidRPr="00B84805">
        <w:rPr>
          <w:rStyle w:val="Emphasis"/>
          <w:highlight w:val="yellow"/>
        </w:rPr>
        <w:t>passed legislation</w:t>
      </w:r>
      <w:r w:rsidRPr="001903C9">
        <w:rPr>
          <w:rStyle w:val="Emphasis"/>
        </w:rPr>
        <w:t xml:space="preserve"> in May </w:t>
      </w:r>
      <w:r w:rsidRPr="00B84805">
        <w:rPr>
          <w:rStyle w:val="Emphasis"/>
          <w:highlight w:val="yellow"/>
        </w:rPr>
        <w:t>that authorized $250 million in military assistance, including lethal weaponry, to Ukraine in 2019</w:t>
      </w:r>
      <w:r w:rsidRPr="00B84805">
        <w:rPr>
          <w:highlight w:val="yellow"/>
        </w:rPr>
        <w:t>.</w:t>
      </w:r>
      <w:r w:rsidRPr="0021030B">
        <w:t xml:space="preserve"> </w:t>
      </w:r>
      <w:r w:rsidRPr="0048161F">
        <w:rPr>
          <w:rStyle w:val="StyleUnderline"/>
        </w:rPr>
        <w:t xml:space="preserve">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w:t>
      </w:r>
      <w:r w:rsidRPr="0048161F">
        <w:rPr>
          <w:rStyle w:val="StyleUnderline"/>
          <w:highlight w:val="yellow"/>
        </w:rPr>
        <w:t>passage</w:t>
      </w:r>
      <w:r w:rsidRPr="0048161F">
        <w:rPr>
          <w:rStyle w:val="StyleUnderline"/>
        </w:rPr>
        <w:t xml:space="preserve"> of the May 2018 legislation </w:t>
      </w:r>
      <w:r w:rsidRPr="0048161F">
        <w:rPr>
          <w:rStyle w:val="StyleUnderline"/>
          <w:highlight w:val="yellow"/>
        </w:rPr>
        <w:t>means that the path is now</w:t>
      </w:r>
      <w:r w:rsidRPr="0021030B">
        <w:t xml:space="preserve"> </w:t>
      </w:r>
      <w:r w:rsidRPr="0048161F">
        <w:rPr>
          <w:rStyle w:val="StyleUnderline"/>
          <w:highlight w:val="yellow"/>
        </w:rPr>
        <w:t xml:space="preserve">open for a </w:t>
      </w:r>
      <w:r w:rsidRPr="00B84805">
        <w:rPr>
          <w:rStyle w:val="Emphasis"/>
          <w:highlight w:val="yellow"/>
        </w:rPr>
        <w:t>dramatic escalation of U.S. military backing</w:t>
      </w:r>
      <w:r w:rsidRPr="0048161F">
        <w:rPr>
          <w:rStyle w:val="StyleUnderline"/>
          <w:highlight w:val="yellow"/>
        </w:rPr>
        <w:t xml:space="preserve"> for Kiev.</w:t>
      </w:r>
    </w:p>
    <w:p w14:paraId="0FA729DB" w14:textId="77777777" w:rsidR="00223F40" w:rsidRDefault="00223F40" w:rsidP="00492A98">
      <w:pPr>
        <w:pStyle w:val="Heading4"/>
        <w:numPr>
          <w:ilvl w:val="0"/>
          <w:numId w:val="2"/>
        </w:numPr>
      </w:pPr>
      <w:r w:rsidRPr="00FE357D">
        <w:t>Counter</w:t>
      </w:r>
      <w:r>
        <w:t xml:space="preserve"> </w:t>
      </w:r>
      <w:r w:rsidRPr="00FE357D">
        <w:t>standards:</w:t>
      </w:r>
    </w:p>
    <w:p w14:paraId="1AFD7773" w14:textId="77777777" w:rsidR="00223F40" w:rsidRPr="00AE7B66" w:rsidRDefault="00223F40" w:rsidP="00223F40">
      <w:pPr>
        <w:pStyle w:val="Heading4"/>
        <w:rPr>
          <w:rFonts w:cs="Times New Roman"/>
        </w:rPr>
      </w:pPr>
      <w:r>
        <w:t xml:space="preserve">               1. Predictable </w:t>
      </w:r>
      <w:r w:rsidRPr="00AE7B66">
        <w:rPr>
          <w:rFonts w:cs="Times New Roman"/>
        </w:rPr>
        <w:t xml:space="preserve">Limits – </w:t>
      </w:r>
      <w:r>
        <w:rPr>
          <w:rFonts w:cs="Times New Roman"/>
        </w:rPr>
        <w:t>negative over limits, destroying core affirmative ground. Ukraine arms sales are a predictable case based on amount of sales and geo-strategic importance of Europe’s borderlands with Russia.</w:t>
      </w:r>
    </w:p>
    <w:p w14:paraId="08DC35CC" w14:textId="77777777" w:rsidR="00223F40" w:rsidRDefault="00223F40" w:rsidP="00223F40">
      <w:pPr>
        <w:pStyle w:val="Heading4"/>
      </w:pPr>
      <w:r>
        <w:t xml:space="preserve">               </w:t>
      </w:r>
      <w:r w:rsidRPr="00F66EF2">
        <w:t>2.  Education-negative interpretation limits out all country-specific affirmatives, preventing consideration of real</w:t>
      </w:r>
      <w:r>
        <w:t>-</w:t>
      </w:r>
      <w:r w:rsidRPr="00F66EF2">
        <w:t xml:space="preserve"> world flashpoints such as Ukraine, Saudi Arabia, the UAE, South Korea and Israel.</w:t>
      </w:r>
    </w:p>
    <w:p w14:paraId="03087D5F" w14:textId="77777777" w:rsidR="00223F40" w:rsidRPr="00006BDD" w:rsidRDefault="00223F40" w:rsidP="00223F40"/>
    <w:p w14:paraId="77BE6A11" w14:textId="77777777" w:rsidR="00223F40" w:rsidRDefault="00223F40" w:rsidP="00223F40">
      <w:pPr>
        <w:pStyle w:val="Heading4"/>
      </w:pPr>
      <w:r>
        <w:t>3. Topicality is not a voter:</w:t>
      </w:r>
    </w:p>
    <w:p w14:paraId="5EF81619" w14:textId="77777777" w:rsidR="00223F40" w:rsidRDefault="00223F40" w:rsidP="00223F40">
      <w:pPr>
        <w:pStyle w:val="Heading4"/>
      </w:pPr>
      <w:r>
        <w:t>A. Competing interpretations are bad- it creates a race to the bottom, is infinitely regressive and justifies “Counter interpretation: only our case is topical.”</w:t>
      </w:r>
    </w:p>
    <w:p w14:paraId="6E749AAA" w14:textId="77777777" w:rsidR="00223F40" w:rsidRDefault="00223F40" w:rsidP="00223F40">
      <w:pPr>
        <w:pStyle w:val="Heading4"/>
      </w:pPr>
      <w:r>
        <w:t>B. Good is good enough – reasonability is key to check unpredictable neg definitions and checks the neg block bias, and there’s no objective way to reconcile competing interpretations.</w:t>
      </w:r>
    </w:p>
    <w:p w14:paraId="0A5E66F2" w14:textId="77777777" w:rsidR="00223F40" w:rsidRDefault="00223F40" w:rsidP="00223F40">
      <w:r w:rsidRPr="007D6E74">
        <w:rPr>
          <w:rFonts w:eastAsiaTheme="majorEastAsia" w:cstheme="majorBidi"/>
          <w:b/>
          <w:iCs/>
          <w:sz w:val="26"/>
        </w:rPr>
        <w:t>Gehrke 98</w:t>
      </w:r>
      <w:r>
        <w:t xml:space="preserve"> [Gehrke, Pat J. "Critique arguments as policy analysis: policy debate beyond the rationalist perspective." Perspectives in Controversy: Selected Essays from Contemporary Argumentation and Debate (2002): 302. Published in 1998]</w:t>
      </w:r>
    </w:p>
    <w:p w14:paraId="629FF6B4" w14:textId="77777777" w:rsidR="00223F40" w:rsidRPr="007D6E74" w:rsidRDefault="00223F40" w:rsidP="00223F40">
      <w:r w:rsidRPr="007D6E74">
        <w:t xml:space="preserve">Additionally, Berube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B84805">
        <w:rPr>
          <w:rStyle w:val="Emphasis"/>
          <w:highlight w:val="yellow"/>
        </w:rPr>
        <w:t>meanings differ</w:t>
      </w:r>
      <w:r w:rsidRPr="007D6E74">
        <w:t xml:space="preserve">, at least slightly, </w:t>
      </w:r>
      <w:r w:rsidRPr="0048161F">
        <w:rPr>
          <w:rStyle w:val="StyleUnderline"/>
          <w:highlight w:val="yellow"/>
        </w:rPr>
        <w:t xml:space="preserve">between interpretations. There is virtually </w:t>
      </w:r>
      <w:r w:rsidRPr="00B84805">
        <w:rPr>
          <w:rStyle w:val="Emphasis"/>
          <w:highlight w:val="yellow"/>
        </w:rPr>
        <w:t>no text</w:t>
      </w:r>
      <w:r w:rsidRPr="0048161F">
        <w:rPr>
          <w:rStyle w:val="StyleUnderline"/>
          <w:highlight w:val="yellow"/>
        </w:rPr>
        <w:t xml:space="preserve"> in a debate that can inspire </w:t>
      </w:r>
      <w:r w:rsidRPr="00B84805">
        <w:rPr>
          <w:rStyle w:val="Emphasis"/>
          <w:highlight w:val="yellow"/>
        </w:rPr>
        <w:t>one universally agreed upon interpretation</w:t>
      </w:r>
      <w:r w:rsidRPr="0048161F">
        <w:rPr>
          <w:rStyle w:val="StyleUnderline"/>
        </w:rPr>
        <w:t xml:space="preserve">. </w:t>
      </w:r>
      <w:r w:rsidRPr="007D6E74">
        <w:t xml:space="preserve">As listeners and readers, we can never find ourselves at a point where the intentional, naive, and rogate meanings of a text are objectively transparent to us. Determining what questions a text invites requires interpreting the text, and these </w:t>
      </w:r>
      <w:r w:rsidRPr="00B84805">
        <w:rPr>
          <w:rStyle w:val="Emphasis"/>
          <w:highlight w:val="yellow"/>
        </w:rPr>
        <w:t>interpretations</w:t>
      </w:r>
      <w:r w:rsidRPr="0048161F">
        <w:rPr>
          <w:rStyle w:val="StyleUnderline"/>
          <w:highlight w:val="yellow"/>
        </w:rPr>
        <w:t xml:space="preserve"> will </w:t>
      </w:r>
      <w:r w:rsidRPr="00B84805">
        <w:rPr>
          <w:rStyle w:val="Emphasis"/>
          <w:highlight w:val="yellow"/>
        </w:rPr>
        <w:t>vary</w:t>
      </w:r>
      <w:r w:rsidRPr="0048161F">
        <w:rPr>
          <w:rStyle w:val="StyleUnderline"/>
          <w:highlight w:val="yellow"/>
        </w:rPr>
        <w:t>, producing contrary readings of what questions may be asked of that text.</w:t>
      </w:r>
      <w:r w:rsidRPr="00B84805">
        <w:rPr>
          <w:highlight w:val="yellow"/>
        </w:rPr>
        <w:t xml:space="preserve"> </w:t>
      </w:r>
      <w:r w:rsidRPr="0048161F">
        <w:rPr>
          <w:rStyle w:val="StyleUnderline"/>
          <w:highlight w:val="yellow"/>
        </w:rPr>
        <w:t xml:space="preserve">There is </w:t>
      </w:r>
      <w:r w:rsidRPr="00B84805">
        <w:rPr>
          <w:rStyle w:val="Emphasis"/>
          <w:highlight w:val="yellow"/>
        </w:rPr>
        <w:t>no way to reconcile interpretations objectively</w:t>
      </w:r>
      <w:r w:rsidRPr="0048161F">
        <w:rPr>
          <w:rStyle w:val="StyleUnderline"/>
        </w:rPr>
        <w:t>.</w:t>
      </w:r>
      <w:r w:rsidRPr="007D6E74">
        <w:t xml:space="preserve"> In order to evaluate competing interpretations, one would have to engage in precisely the critical textual analysis Berube attempts to foreclose. Since every interaction with a text is interpretive, Berube's objective standard for encountering a text never can be met. </w:t>
      </w:r>
    </w:p>
    <w:p w14:paraId="2DC83859" w14:textId="77777777" w:rsidR="00223F40" w:rsidRDefault="00223F40" w:rsidP="00492A98">
      <w:pPr>
        <w:pStyle w:val="Heading4"/>
        <w:numPr>
          <w:ilvl w:val="0"/>
          <w:numId w:val="7"/>
        </w:numPr>
      </w:pPr>
      <w:r w:rsidRPr="007D6E74">
        <w:t>Potential abuse is not a voter- it’s infinitely regressive and leads to judge intervention. Make them prove in round abuse.</w:t>
      </w:r>
    </w:p>
    <w:p w14:paraId="752689D1" w14:textId="099C82C4" w:rsidR="00223F40" w:rsidRDefault="006C249E" w:rsidP="00223F40">
      <w:pPr>
        <w:pStyle w:val="Heading3"/>
      </w:pPr>
      <w:r>
        <w:t xml:space="preserve">2AC — T: </w:t>
      </w:r>
      <w:r w:rsidR="00223F40">
        <w:t>Reduce</w:t>
      </w:r>
    </w:p>
    <w:p w14:paraId="62820ECF" w14:textId="77777777" w:rsidR="00223F40" w:rsidRDefault="00223F40" w:rsidP="00492A98">
      <w:pPr>
        <w:pStyle w:val="Heading4"/>
        <w:numPr>
          <w:ilvl w:val="0"/>
          <w:numId w:val="3"/>
        </w:numPr>
      </w:pPr>
      <w:r>
        <w:t xml:space="preserve">We meet: Plan on face substantially </w:t>
      </w:r>
      <w:r w:rsidRPr="00B84805">
        <w:rPr>
          <w:highlight w:val="yellow"/>
        </w:rPr>
        <w:t>reduces</w:t>
      </w:r>
      <w:r>
        <w:t xml:space="preserve"> lethal U.S. arms sales from the U.S. to Ukraine.</w:t>
      </w:r>
    </w:p>
    <w:p w14:paraId="327F0D04" w14:textId="77777777" w:rsidR="00223F40" w:rsidRDefault="00223F40" w:rsidP="00492A98">
      <w:pPr>
        <w:pStyle w:val="Heading4"/>
        <w:numPr>
          <w:ilvl w:val="0"/>
          <w:numId w:val="3"/>
        </w:numPr>
      </w:pPr>
      <w:r w:rsidRPr="00006BDD">
        <w:t>Counter Inte</w:t>
      </w:r>
      <w:r>
        <w:t>r</w:t>
      </w:r>
      <w:r w:rsidRPr="00006BDD">
        <w:t xml:space="preserve">pretation: </w:t>
      </w:r>
    </w:p>
    <w:p w14:paraId="4F2328EB" w14:textId="77777777" w:rsidR="00223F40" w:rsidRDefault="00223F40" w:rsidP="00492A98">
      <w:pPr>
        <w:pStyle w:val="Heading4"/>
        <w:numPr>
          <w:ilvl w:val="0"/>
          <w:numId w:val="4"/>
        </w:numPr>
      </w:pPr>
      <w:r>
        <w:t>Reduce can include an elimination:</w:t>
      </w:r>
    </w:p>
    <w:p w14:paraId="12E5B0BE" w14:textId="77777777" w:rsidR="00223F40" w:rsidRDefault="00223F40" w:rsidP="00223F40">
      <w:pPr>
        <w:pStyle w:val="ListParagraph"/>
        <w:ind w:left="1080"/>
      </w:pPr>
      <w:r w:rsidRPr="00006BDD">
        <w:rPr>
          <w:rFonts w:eastAsiaTheme="majorEastAsia" w:cstheme="majorBidi"/>
          <w:b/>
          <w:iCs/>
          <w:sz w:val="26"/>
        </w:rPr>
        <w:t>Federal Register, 10</w:t>
      </w:r>
      <w:r>
        <w:t xml:space="preserve"> (26 CFR 1.411(d)-3, Current as of 5/19/10, lexis)</w:t>
      </w:r>
    </w:p>
    <w:p w14:paraId="10BA15AF" w14:textId="77777777" w:rsidR="00223F40" w:rsidRDefault="00223F40" w:rsidP="00223F40">
      <w:pPr>
        <w:pStyle w:val="ListParagraph"/>
        <w:ind w:left="1080"/>
        <w:rPr>
          <w:rStyle w:val="Emphasis"/>
        </w:rPr>
      </w:pPr>
      <w:r>
        <w:t xml:space="preserve">(7) Eliminate; elimination; reduce; reduction. The terms eliminate or elimination when used in connection with a section 411(d)(6)(B) [26 USCS § 411(d)(6)(B)] protected benefit mean to eliminate or the elimination of an optional form of benefit or an early retirement benefit and to reduce or a reduction in a retirement-type subsidy. The terms reduce or reduction when used in connection with a retirement-type subsidy mean to reduce or a reduction in the amount of the subsidy. For purposes of this section, an </w:t>
      </w:r>
      <w:r w:rsidRPr="00B84805">
        <w:rPr>
          <w:rStyle w:val="Emphasis"/>
          <w:highlight w:val="yellow"/>
        </w:rPr>
        <w:t>elimination includes a reduction and a reduction includes an elimination.</w:t>
      </w:r>
    </w:p>
    <w:p w14:paraId="4DDE97F1" w14:textId="77777777" w:rsidR="00223F40" w:rsidRDefault="00223F40" w:rsidP="00223F40">
      <w:pPr>
        <w:pStyle w:val="Heading4"/>
      </w:pPr>
      <w:r>
        <w:t xml:space="preserve">            </w:t>
      </w:r>
      <w:r w:rsidRPr="00006BDD">
        <w:t>B.  Plan effectively eliminates all lethal arms sales from the U.S. to Ukraine.</w:t>
      </w:r>
    </w:p>
    <w:p w14:paraId="6F77C952" w14:textId="77777777" w:rsidR="00223F40" w:rsidRDefault="00223F40" w:rsidP="00492A98">
      <w:pPr>
        <w:pStyle w:val="Heading4"/>
        <w:numPr>
          <w:ilvl w:val="0"/>
          <w:numId w:val="4"/>
        </w:numPr>
      </w:pPr>
      <w:r w:rsidRPr="00FE357D">
        <w:t>Counter</w:t>
      </w:r>
      <w:r>
        <w:t xml:space="preserve"> </w:t>
      </w:r>
      <w:r w:rsidRPr="00FE357D">
        <w:t>standards:</w:t>
      </w:r>
    </w:p>
    <w:p w14:paraId="617347A6" w14:textId="77777777" w:rsidR="00223F40" w:rsidRPr="00AE7B66" w:rsidRDefault="00223F40" w:rsidP="00223F40">
      <w:pPr>
        <w:pStyle w:val="Heading4"/>
        <w:rPr>
          <w:rFonts w:cs="Times New Roman"/>
        </w:rPr>
      </w:pPr>
      <w:r>
        <w:t xml:space="preserve">               1. Predictable </w:t>
      </w:r>
      <w:r w:rsidRPr="00AE7B66">
        <w:rPr>
          <w:rFonts w:cs="Times New Roman"/>
        </w:rPr>
        <w:t xml:space="preserve">Limits – </w:t>
      </w:r>
      <w:r>
        <w:rPr>
          <w:rFonts w:cs="Times New Roman"/>
        </w:rPr>
        <w:t>negative over limits, destroying core affirmative ground. Ukraine arms sales are a predictable case based on amount of sales and geo-strategic importance of Europe’s borderlands with Russia.</w:t>
      </w:r>
    </w:p>
    <w:p w14:paraId="1E9084B2" w14:textId="77777777" w:rsidR="00223F40" w:rsidRPr="00006BDD" w:rsidRDefault="00223F40" w:rsidP="00223F40">
      <w:pPr>
        <w:pStyle w:val="Heading4"/>
      </w:pPr>
      <w:r>
        <w:t xml:space="preserve">               </w:t>
      </w:r>
      <w:r w:rsidRPr="00F66EF2">
        <w:t>2.  Education-negative interpretation limits out all country-specific affirmatives</w:t>
      </w:r>
      <w:r>
        <w:t xml:space="preserve"> which ban all of specific categories of sales</w:t>
      </w:r>
      <w:r w:rsidRPr="00F66EF2">
        <w:t>, preventing consideration of real</w:t>
      </w:r>
      <w:r>
        <w:t>-</w:t>
      </w:r>
      <w:r w:rsidRPr="00F66EF2">
        <w:t xml:space="preserve"> world </w:t>
      </w:r>
      <w:r>
        <w:t xml:space="preserve"> critical issues</w:t>
      </w:r>
      <w:r w:rsidRPr="00F66EF2">
        <w:t xml:space="preserve"> such as</w:t>
      </w:r>
      <w:r>
        <w:t xml:space="preserve"> lethal weaponry,</w:t>
      </w:r>
      <w:r w:rsidRPr="00F66EF2">
        <w:t xml:space="preserve"> </w:t>
      </w:r>
      <w:r>
        <w:t xml:space="preserve">cluster bombs, hollow point ammunition and landmines. </w:t>
      </w:r>
    </w:p>
    <w:p w14:paraId="293F6EE4" w14:textId="77777777" w:rsidR="00223F40" w:rsidRDefault="00223F40" w:rsidP="00223F40">
      <w:pPr>
        <w:pStyle w:val="Heading4"/>
      </w:pPr>
      <w:r>
        <w:t>3. Topicality is not a voter:</w:t>
      </w:r>
    </w:p>
    <w:p w14:paraId="018DEC96" w14:textId="77777777" w:rsidR="00223F40" w:rsidRDefault="00223F40" w:rsidP="00223F40">
      <w:pPr>
        <w:pStyle w:val="Heading4"/>
      </w:pPr>
      <w:r>
        <w:t>A. Competing interpretations are bad- it creates a race to the bottom, is infinitely regressive and justifies “Counter interpretation: only our case is topical.”</w:t>
      </w:r>
    </w:p>
    <w:p w14:paraId="3CB9DC1B" w14:textId="77777777" w:rsidR="00223F40" w:rsidRDefault="00223F40" w:rsidP="00223F40">
      <w:pPr>
        <w:pStyle w:val="Heading4"/>
      </w:pPr>
      <w:r>
        <w:t>B. Good is good enough – reasonability is key to check unpredictable neg definitions and checks the neg block bias, and there’s no objective way to reconcile competing interpretations.</w:t>
      </w:r>
    </w:p>
    <w:p w14:paraId="413DD8B1" w14:textId="77777777" w:rsidR="00223F40" w:rsidRDefault="00223F40" w:rsidP="00223F40">
      <w:r w:rsidRPr="007D6E74">
        <w:rPr>
          <w:rFonts w:eastAsiaTheme="majorEastAsia" w:cstheme="majorBidi"/>
          <w:b/>
          <w:iCs/>
          <w:sz w:val="26"/>
        </w:rPr>
        <w:t>Gehrke 98</w:t>
      </w:r>
      <w:r>
        <w:t xml:space="preserve"> [Gehrke, Pat J. "Critique arguments as policy analysis: policy debate beyond the rationalist perspective." Perspectives in Controversy: Selected Essays from Contemporary Argumentation and Debate (2002): 302. Published in 1998]</w:t>
      </w:r>
    </w:p>
    <w:p w14:paraId="7CAEDE48" w14:textId="77777777" w:rsidR="00223F40" w:rsidRPr="007D6E74" w:rsidRDefault="00223F40" w:rsidP="00223F40">
      <w:r w:rsidRPr="007D6E74">
        <w:t xml:space="preserve">Additionally, Berube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B84805">
        <w:rPr>
          <w:rStyle w:val="Emphasis"/>
          <w:highlight w:val="yellow"/>
        </w:rPr>
        <w:t>meanings differ</w:t>
      </w:r>
      <w:r w:rsidRPr="007D6E74">
        <w:t xml:space="preserve">, at least slightly, </w:t>
      </w:r>
      <w:r w:rsidRPr="0048161F">
        <w:rPr>
          <w:rStyle w:val="StyleUnderline"/>
          <w:highlight w:val="yellow"/>
        </w:rPr>
        <w:t xml:space="preserve">between interpretations. There is virtually </w:t>
      </w:r>
      <w:r w:rsidRPr="00B84805">
        <w:rPr>
          <w:rStyle w:val="Emphasis"/>
          <w:highlight w:val="yellow"/>
        </w:rPr>
        <w:t>no text</w:t>
      </w:r>
      <w:r w:rsidRPr="0048161F">
        <w:rPr>
          <w:rStyle w:val="StyleUnderline"/>
          <w:highlight w:val="yellow"/>
        </w:rPr>
        <w:t xml:space="preserve"> in a debate that can inspire </w:t>
      </w:r>
      <w:r w:rsidRPr="00B84805">
        <w:rPr>
          <w:rStyle w:val="Emphasis"/>
          <w:highlight w:val="yellow"/>
        </w:rPr>
        <w:t>one universally agreed upon interpretation</w:t>
      </w:r>
      <w:r w:rsidRPr="0048161F">
        <w:rPr>
          <w:rStyle w:val="StyleUnderline"/>
        </w:rPr>
        <w:t xml:space="preserve">. </w:t>
      </w:r>
      <w:r w:rsidRPr="007D6E74">
        <w:t xml:space="preserve">As listeners and readers, we can never find ourselves at a point where the intentional, naive, and rogate meanings of a text are objectively transparent to us. Determining what questions a text invites requires interpreting the text, and these </w:t>
      </w:r>
      <w:r w:rsidRPr="00B84805">
        <w:rPr>
          <w:rStyle w:val="Emphasis"/>
          <w:highlight w:val="yellow"/>
        </w:rPr>
        <w:t>interpretations</w:t>
      </w:r>
      <w:r w:rsidRPr="0048161F">
        <w:rPr>
          <w:rStyle w:val="StyleUnderline"/>
          <w:highlight w:val="yellow"/>
        </w:rPr>
        <w:t xml:space="preserve"> will </w:t>
      </w:r>
      <w:r w:rsidRPr="00B84805">
        <w:rPr>
          <w:rStyle w:val="Emphasis"/>
          <w:highlight w:val="yellow"/>
        </w:rPr>
        <w:t>vary</w:t>
      </w:r>
      <w:r w:rsidRPr="0048161F">
        <w:rPr>
          <w:rStyle w:val="StyleUnderline"/>
          <w:highlight w:val="yellow"/>
        </w:rPr>
        <w:t>, producing contrary readings of what questions may be asked of that text.</w:t>
      </w:r>
      <w:r w:rsidRPr="00B84805">
        <w:rPr>
          <w:highlight w:val="yellow"/>
        </w:rPr>
        <w:t xml:space="preserve"> </w:t>
      </w:r>
      <w:r w:rsidRPr="0048161F">
        <w:rPr>
          <w:rStyle w:val="StyleUnderline"/>
          <w:highlight w:val="yellow"/>
        </w:rPr>
        <w:t xml:space="preserve">There is </w:t>
      </w:r>
      <w:r w:rsidRPr="00B84805">
        <w:rPr>
          <w:rStyle w:val="Emphasis"/>
          <w:highlight w:val="yellow"/>
        </w:rPr>
        <w:t>no way to reconcile interpretations objectively</w:t>
      </w:r>
      <w:r w:rsidRPr="0048161F">
        <w:rPr>
          <w:rStyle w:val="StyleUnderline"/>
        </w:rPr>
        <w:t>.</w:t>
      </w:r>
      <w:r w:rsidRPr="007D6E74">
        <w:t xml:space="preserve"> In order to evaluate competing interpretations, one would have to engage in precisely the critical textual analysis Berube attempts to foreclose. Since every interaction with a text is interpretive, Berube's objective standard for encountering a text never can be met. </w:t>
      </w:r>
    </w:p>
    <w:p w14:paraId="5B926425" w14:textId="77777777" w:rsidR="00223F40" w:rsidRDefault="00223F40" w:rsidP="00492A98">
      <w:pPr>
        <w:pStyle w:val="Heading4"/>
        <w:numPr>
          <w:ilvl w:val="0"/>
          <w:numId w:val="4"/>
        </w:numPr>
      </w:pPr>
      <w:r w:rsidRPr="007D6E74">
        <w:t>Potential abuse is not a voter- it’s infinitely regressive and leads to judge intervention. Make them prove in round abuse.</w:t>
      </w:r>
    </w:p>
    <w:p w14:paraId="1A18C02D" w14:textId="4EDA96AA" w:rsidR="00223F40" w:rsidRPr="00006BDD" w:rsidRDefault="006C249E" w:rsidP="00223F40">
      <w:pPr>
        <w:pStyle w:val="Heading3"/>
      </w:pPr>
      <w:r>
        <w:t xml:space="preserve">2AC — T: </w:t>
      </w:r>
      <w:r w:rsidR="00223F40" w:rsidRPr="00006BDD">
        <w:t>FMS</w:t>
      </w:r>
    </w:p>
    <w:p w14:paraId="429144EE" w14:textId="77777777" w:rsidR="00223F40" w:rsidRDefault="00223F40" w:rsidP="00492A98">
      <w:pPr>
        <w:pStyle w:val="Heading4"/>
        <w:numPr>
          <w:ilvl w:val="0"/>
          <w:numId w:val="5"/>
        </w:numPr>
      </w:pPr>
      <w:r w:rsidRPr="0069367C">
        <w:t>We meet: Plan on face substantially reduces Foreign Military Sales to Ukraine. Current arms sales</w:t>
      </w:r>
      <w:r>
        <w:t xml:space="preserve"> to Ukraine</w:t>
      </w:r>
      <w:r w:rsidRPr="0069367C">
        <w:t xml:space="preserve"> are made through the FMS program.</w:t>
      </w:r>
    </w:p>
    <w:p w14:paraId="5A0E3C58" w14:textId="77777777" w:rsidR="00223F40" w:rsidRDefault="00223F40" w:rsidP="00223F40">
      <w:pPr>
        <w:pStyle w:val="Heading4"/>
      </w:pPr>
      <w:r>
        <w:t>Ukraine is buying arms through the Foreign Military Sales program.</w:t>
      </w:r>
    </w:p>
    <w:p w14:paraId="6F2DECA9" w14:textId="77777777" w:rsidR="00223F40" w:rsidRPr="00966BEA" w:rsidRDefault="00223F40" w:rsidP="00223F40">
      <w:r w:rsidRPr="00966BEA">
        <w:rPr>
          <w:rFonts w:eastAsiaTheme="majorEastAsia" w:cstheme="majorBidi"/>
          <w:b/>
          <w:iCs/>
          <w:sz w:val="26"/>
        </w:rPr>
        <w:t>Defence Blog, 7/8/19</w:t>
      </w:r>
      <w:r>
        <w:t xml:space="preserve"> [Online defense magazine; “Ukraine requested to purchase military equipment through FMS program;” Defence Blog, July 8, 2019; https://defence-blog.com/army/ukraine-requested-to-purchase-military-equipment-through-fms-program.html]</w:t>
      </w:r>
    </w:p>
    <w:p w14:paraId="4FDCF06D" w14:textId="77777777" w:rsidR="00223F40" w:rsidRPr="00C90CED" w:rsidRDefault="00223F40" w:rsidP="00223F40">
      <w:r w:rsidRPr="00966BEA">
        <w:t xml:space="preserve">Ukraine’s Chargé d’Affaires, William Taylor, has confirmed that </w:t>
      </w:r>
      <w:r w:rsidRPr="00B84805">
        <w:rPr>
          <w:rStyle w:val="Emphasis"/>
          <w:highlight w:val="yellow"/>
        </w:rPr>
        <w:t>Kyiv</w:t>
      </w:r>
      <w:r w:rsidRPr="0048161F">
        <w:rPr>
          <w:rStyle w:val="StyleUnderline"/>
        </w:rPr>
        <w:t xml:space="preserve"> </w:t>
      </w:r>
      <w:r w:rsidRPr="00966BEA">
        <w:t xml:space="preserve">for the first time </w:t>
      </w:r>
      <w:r w:rsidRPr="0048161F">
        <w:rPr>
          <w:rStyle w:val="StyleUnderline"/>
          <w:highlight w:val="yellow"/>
        </w:rPr>
        <w:t>has requested to buy military equipment through the U S. D</w:t>
      </w:r>
      <w:r w:rsidRPr="00966BEA">
        <w:t xml:space="preserve">epartment </w:t>
      </w:r>
      <w:r w:rsidRPr="0048161F">
        <w:rPr>
          <w:rStyle w:val="StyleUnderline"/>
          <w:highlight w:val="yellow"/>
        </w:rPr>
        <w:t>o</w:t>
      </w:r>
      <w:r w:rsidRPr="00966BEA">
        <w:t xml:space="preserve">f </w:t>
      </w:r>
      <w:r w:rsidRPr="0048161F">
        <w:rPr>
          <w:rStyle w:val="StyleUnderline"/>
          <w:highlight w:val="yellow"/>
        </w:rPr>
        <w:t>D</w:t>
      </w:r>
      <w:r w:rsidRPr="00966BEA">
        <w:t xml:space="preserve">efense </w:t>
      </w:r>
      <w:r w:rsidRPr="00B84805">
        <w:rPr>
          <w:rStyle w:val="Emphasis"/>
          <w:highlight w:val="yellow"/>
        </w:rPr>
        <w:t>Foreign Military Sales program</w:t>
      </w:r>
      <w:r w:rsidRPr="00B84805">
        <w:rPr>
          <w:highlight w:val="yellow"/>
        </w:rPr>
        <w:t>.</w:t>
      </w:r>
      <w:r w:rsidRPr="00966BEA">
        <w:t xml:space="preserve"> “I’m pleased to announce that Ukraine has requested for the first time to purchase military equipment through the U S. Department of Defense Foreign Military Sales program.“, William </w:t>
      </w:r>
      <w:r w:rsidRPr="0048161F">
        <w:rPr>
          <w:rStyle w:val="StyleUnderline"/>
          <w:highlight w:val="yellow"/>
        </w:rPr>
        <w:t xml:space="preserve">Taylor </w:t>
      </w:r>
      <w:r w:rsidRPr="00B84805">
        <w:rPr>
          <w:highlight w:val="yellow"/>
        </w:rPr>
        <w:t>s</w:t>
      </w:r>
      <w:r w:rsidRPr="00966BEA">
        <w:t xml:space="preserve">aid. He also </w:t>
      </w:r>
      <w:r w:rsidRPr="0048161F">
        <w:rPr>
          <w:rStyle w:val="StyleUnderline"/>
          <w:highlight w:val="yellow"/>
        </w:rPr>
        <w:t>noted</w:t>
      </w:r>
      <w:r w:rsidRPr="00966BEA">
        <w:t xml:space="preserve"> that </w:t>
      </w:r>
      <w:r w:rsidRPr="0048161F">
        <w:rPr>
          <w:rStyle w:val="StyleUnderline"/>
          <w:highlight w:val="yellow"/>
        </w:rPr>
        <w:t xml:space="preserve">the U.S. Government </w:t>
      </w:r>
      <w:r w:rsidRPr="00B84805">
        <w:rPr>
          <w:rStyle w:val="Emphasis"/>
          <w:highlight w:val="yellow"/>
        </w:rPr>
        <w:t>already beginning the review process</w:t>
      </w:r>
      <w:r w:rsidRPr="0048161F">
        <w:rPr>
          <w:rStyle w:val="StyleUnderline"/>
          <w:highlight w:val="yellow"/>
        </w:rPr>
        <w:t xml:space="preserve"> for that request</w:t>
      </w:r>
      <w:r w:rsidRPr="0048161F">
        <w:rPr>
          <w:rStyle w:val="StyleUnderline"/>
        </w:rPr>
        <w:t>.</w:t>
      </w:r>
      <w:r w:rsidRPr="00966BEA">
        <w:t xml:space="preserve"> “The United States stands firmly with Ukraine in support of its sovereignty territorial integrity, and defense sector reforms,” added Ukraine’s Chargé d’Affaires. According to the Defense Security Cooperation Agency, the </w:t>
      </w:r>
      <w:r w:rsidRPr="0048161F">
        <w:rPr>
          <w:rStyle w:val="StyleUnderline"/>
          <w:highlight w:val="yellow"/>
        </w:rPr>
        <w:t>Foreign Military Sales, or FMS program, is a form of security assistance authorized by the Arms Export Control Act</w:t>
      </w:r>
      <w:r w:rsidRPr="00966BEA">
        <w:t xml:space="preserve"> (AECA), as amended [22 U.S.C. 2751, et. seq.] </w:t>
      </w:r>
      <w:r w:rsidRPr="0048161F">
        <w:rPr>
          <w:rStyle w:val="StyleUnderline"/>
          <w:highlight w:val="yellow"/>
        </w:rPr>
        <w:t xml:space="preserve">and a </w:t>
      </w:r>
      <w:r w:rsidRPr="00B84805">
        <w:rPr>
          <w:rStyle w:val="Emphasis"/>
          <w:highlight w:val="yellow"/>
        </w:rPr>
        <w:t>fundamental tool</w:t>
      </w:r>
      <w:r w:rsidRPr="0048161F">
        <w:rPr>
          <w:rStyle w:val="StyleUnderline"/>
          <w:highlight w:val="yellow"/>
        </w:rPr>
        <w:t xml:space="preserve"> of U.S. foreign policy</w:t>
      </w:r>
      <w:r w:rsidRPr="00966BEA">
        <w:t>.</w:t>
      </w:r>
    </w:p>
    <w:p w14:paraId="6A006820" w14:textId="77777777" w:rsidR="00223F40" w:rsidRDefault="00223F40" w:rsidP="00223F40">
      <w:pPr>
        <w:pStyle w:val="Heading4"/>
      </w:pPr>
      <w:r>
        <w:t>2.  Topicality is not a voter:</w:t>
      </w:r>
    </w:p>
    <w:p w14:paraId="2CA78E5C" w14:textId="77777777" w:rsidR="00223F40" w:rsidRDefault="00223F40" w:rsidP="00223F40">
      <w:pPr>
        <w:pStyle w:val="Heading4"/>
      </w:pPr>
      <w:r>
        <w:t>A. Competing interpretations are bad- it creates a race to the bottom, is infinitely regressive and justifies “Counter interpretation: only our case is topical.”</w:t>
      </w:r>
    </w:p>
    <w:p w14:paraId="330D2721" w14:textId="77777777" w:rsidR="00223F40" w:rsidRDefault="00223F40" w:rsidP="00223F40">
      <w:pPr>
        <w:pStyle w:val="Heading4"/>
      </w:pPr>
      <w:r>
        <w:t>B. Good is good enough – reasonability is key to check unpredictable neg definitions and checks the neg block bias, and there’s no objective way to reconcile competing interpretations.</w:t>
      </w:r>
    </w:p>
    <w:p w14:paraId="1AA2F050" w14:textId="77777777" w:rsidR="00223F40" w:rsidRDefault="00223F40" w:rsidP="00223F40">
      <w:r w:rsidRPr="007D6E74">
        <w:rPr>
          <w:rFonts w:eastAsiaTheme="majorEastAsia" w:cstheme="majorBidi"/>
          <w:b/>
          <w:iCs/>
          <w:sz w:val="26"/>
        </w:rPr>
        <w:t>Gehrke 98</w:t>
      </w:r>
      <w:r>
        <w:t xml:space="preserve"> [Gehrke, Pat J. "Critique arguments as policy analysis: policy debate beyond the rationalist perspective." Perspectives in Controversy: Selected Essays from Contemporary Argumentation and Debate (2002): 302. Published in 1998]</w:t>
      </w:r>
    </w:p>
    <w:p w14:paraId="77E9DFF0" w14:textId="77777777" w:rsidR="00223F40" w:rsidRPr="007D6E74" w:rsidRDefault="00223F40" w:rsidP="00223F40">
      <w:r w:rsidRPr="007D6E74">
        <w:t xml:space="preserve">Additionally, Berube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B84805">
        <w:rPr>
          <w:rStyle w:val="Emphasis"/>
          <w:highlight w:val="yellow"/>
        </w:rPr>
        <w:t>meanings differ</w:t>
      </w:r>
      <w:r w:rsidRPr="007D6E74">
        <w:t xml:space="preserve">, at least slightly, </w:t>
      </w:r>
      <w:r w:rsidRPr="0048161F">
        <w:rPr>
          <w:rStyle w:val="StyleUnderline"/>
          <w:highlight w:val="yellow"/>
        </w:rPr>
        <w:t xml:space="preserve">between interpretations. There is virtually </w:t>
      </w:r>
      <w:r w:rsidRPr="00B84805">
        <w:rPr>
          <w:rStyle w:val="Emphasis"/>
          <w:highlight w:val="yellow"/>
        </w:rPr>
        <w:t>no text</w:t>
      </w:r>
      <w:r w:rsidRPr="0048161F">
        <w:rPr>
          <w:rStyle w:val="StyleUnderline"/>
          <w:highlight w:val="yellow"/>
        </w:rPr>
        <w:t xml:space="preserve"> in a debate that can inspire </w:t>
      </w:r>
      <w:r w:rsidRPr="00B84805">
        <w:rPr>
          <w:rStyle w:val="Emphasis"/>
          <w:highlight w:val="yellow"/>
        </w:rPr>
        <w:t>one universally agreed upon interpretation</w:t>
      </w:r>
      <w:r w:rsidRPr="0048161F">
        <w:rPr>
          <w:rStyle w:val="StyleUnderline"/>
        </w:rPr>
        <w:t xml:space="preserve">. </w:t>
      </w:r>
      <w:r w:rsidRPr="007D6E74">
        <w:t xml:space="preserve">As listeners and readers, we can never find ourselves at a point where the intentional, naive, and rogate meanings of a text are objectively transparent to us. Determining what questions a text invites requires interpreting the text, and these </w:t>
      </w:r>
      <w:r w:rsidRPr="00B84805">
        <w:rPr>
          <w:rStyle w:val="Emphasis"/>
          <w:highlight w:val="yellow"/>
        </w:rPr>
        <w:t>interpretations</w:t>
      </w:r>
      <w:r w:rsidRPr="0048161F">
        <w:rPr>
          <w:rStyle w:val="StyleUnderline"/>
          <w:highlight w:val="yellow"/>
        </w:rPr>
        <w:t xml:space="preserve"> will </w:t>
      </w:r>
      <w:r w:rsidRPr="00B84805">
        <w:rPr>
          <w:rStyle w:val="Emphasis"/>
          <w:highlight w:val="yellow"/>
        </w:rPr>
        <w:t>vary</w:t>
      </w:r>
      <w:r w:rsidRPr="0048161F">
        <w:rPr>
          <w:rStyle w:val="StyleUnderline"/>
          <w:highlight w:val="yellow"/>
        </w:rPr>
        <w:t>, producing contrary readings of what questions may be asked of that text.</w:t>
      </w:r>
      <w:r w:rsidRPr="00B84805">
        <w:rPr>
          <w:highlight w:val="yellow"/>
        </w:rPr>
        <w:t xml:space="preserve"> </w:t>
      </w:r>
      <w:r w:rsidRPr="0048161F">
        <w:rPr>
          <w:rStyle w:val="StyleUnderline"/>
          <w:highlight w:val="yellow"/>
        </w:rPr>
        <w:t xml:space="preserve">There is </w:t>
      </w:r>
      <w:r w:rsidRPr="00B84805">
        <w:rPr>
          <w:rStyle w:val="Emphasis"/>
          <w:highlight w:val="yellow"/>
        </w:rPr>
        <w:t>no way to reconcile interpretations objectively</w:t>
      </w:r>
      <w:r w:rsidRPr="0048161F">
        <w:rPr>
          <w:rStyle w:val="StyleUnderline"/>
        </w:rPr>
        <w:t>.</w:t>
      </w:r>
      <w:r w:rsidRPr="007D6E74">
        <w:t xml:space="preserve"> In order to evaluate competing interpretations, one would have to engage in precisely the critical textual analysis Berube attempts to foreclose. Since every interaction with a text is interpretive, Berube's objective standard for encountering a text never can be met. </w:t>
      </w:r>
    </w:p>
    <w:p w14:paraId="6240E0D6" w14:textId="77777777" w:rsidR="00223F40" w:rsidRDefault="00223F40" w:rsidP="00492A98">
      <w:pPr>
        <w:pStyle w:val="Heading4"/>
        <w:numPr>
          <w:ilvl w:val="0"/>
          <w:numId w:val="6"/>
        </w:numPr>
      </w:pPr>
      <w:r w:rsidRPr="007D6E74">
        <w:t>Potential abuse is not a voter- it’s infinitely regressive and leads to judge intervention. Make them prove in round abuse.</w:t>
      </w:r>
    </w:p>
    <w:p w14:paraId="0CFE75A9" w14:textId="0D4CF507" w:rsidR="00223F40" w:rsidRDefault="006C249E" w:rsidP="00223F40">
      <w:pPr>
        <w:pStyle w:val="Heading3"/>
      </w:pPr>
      <w:r>
        <w:t xml:space="preserve">2AC — T: </w:t>
      </w:r>
      <w:r w:rsidR="00223F40">
        <w:t>DCS</w:t>
      </w:r>
    </w:p>
    <w:p w14:paraId="18F49702" w14:textId="77777777" w:rsidR="00223F40" w:rsidRDefault="00223F40" w:rsidP="00223F40"/>
    <w:p w14:paraId="7A51ED8E" w14:textId="77777777" w:rsidR="00223F40" w:rsidRDefault="00223F40" w:rsidP="00492A98">
      <w:pPr>
        <w:pStyle w:val="Heading4"/>
        <w:numPr>
          <w:ilvl w:val="0"/>
          <w:numId w:val="8"/>
        </w:numPr>
      </w:pPr>
      <w:r w:rsidRPr="0069367C">
        <w:t xml:space="preserve">We meet: Plan on face substantially reduces </w:t>
      </w:r>
      <w:r>
        <w:t>Direct commercial</w:t>
      </w:r>
      <w:r w:rsidRPr="0069367C">
        <w:t xml:space="preserve"> Sales to Ukraine.</w:t>
      </w:r>
      <w:r>
        <w:t xml:space="preserve"> If current arms sales to Ukraine aren’t made as foreign military sales, they will be made through the Direct Commercial Sales program.</w:t>
      </w:r>
    </w:p>
    <w:p w14:paraId="34136BE1" w14:textId="77777777" w:rsidR="00223F40" w:rsidRDefault="00223F40" w:rsidP="00223F40">
      <w:pPr>
        <w:pStyle w:val="ListParagraph"/>
      </w:pPr>
      <w:r w:rsidRPr="00417F40">
        <w:rPr>
          <w:rFonts w:eastAsiaTheme="majorEastAsia" w:cstheme="majorBidi"/>
          <w:b/>
          <w:iCs/>
          <w:sz w:val="26"/>
        </w:rPr>
        <w:t>Peterson, ’17</w:t>
      </w:r>
      <w:r>
        <w:t xml:space="preserve"> [Nolan, former special operations pilot and a combat veteran of Iraq and Afghanistan, is The Daily Signal’s foreign correspondent based in Ukraine; “Trump Approves US Lethal Weapons Sales to Ukraine, Angering Moscow;” Daily Signal, December 21, 2017; https://www.dailysignal.com/2017/12/21/trump-approves-us-lethal-weapons-sales-ukraine-angering-moscow/]</w:t>
      </w:r>
    </w:p>
    <w:p w14:paraId="681E63FD" w14:textId="77777777" w:rsidR="00223F40" w:rsidRPr="0048161F" w:rsidRDefault="00223F40" w:rsidP="00223F40">
      <w:pPr>
        <w:pStyle w:val="ListParagraph"/>
        <w:rPr>
          <w:rStyle w:val="StyleUnderline"/>
        </w:rPr>
      </w:pPr>
      <w:r w:rsidRPr="00417F40">
        <w:t>Canada also recently announced it will issue licenses to its defense contractors to sell weapons to Ukraine.</w:t>
      </w:r>
      <w:r w:rsidRPr="00B84805">
        <w:rPr>
          <w:highlight w:val="yellow"/>
        </w:rPr>
        <w:t xml:space="preserve"> </w:t>
      </w:r>
      <w:r w:rsidRPr="0048161F">
        <w:rPr>
          <w:rStyle w:val="StyleUnderline"/>
          <w:highlight w:val="yellow"/>
        </w:rPr>
        <w:t>Like the Canadian decision, the one announced by the U.S</w:t>
      </w:r>
      <w:r w:rsidRPr="00B84805">
        <w:rPr>
          <w:highlight w:val="yellow"/>
        </w:rPr>
        <w:t>.</w:t>
      </w:r>
      <w:r w:rsidRPr="00417F40">
        <w:t xml:space="preserve"> this week </w:t>
      </w:r>
      <w:r w:rsidRPr="0048161F">
        <w:rPr>
          <w:rStyle w:val="StyleUnderline"/>
          <w:highlight w:val="yellow"/>
        </w:rPr>
        <w:t xml:space="preserve">is </w:t>
      </w:r>
      <w:r w:rsidRPr="00B84805">
        <w:rPr>
          <w:rStyle w:val="Emphasis"/>
          <w:highlight w:val="yellow"/>
        </w:rPr>
        <w:t xml:space="preserve">not a direct shipment of weapons to Ukraine from the U.S. government. </w:t>
      </w:r>
      <w:r w:rsidRPr="0048161F">
        <w:rPr>
          <w:rStyle w:val="StyleUnderline"/>
          <w:highlight w:val="yellow"/>
        </w:rPr>
        <w:t xml:space="preserve">Rather, it is the </w:t>
      </w:r>
      <w:r w:rsidRPr="00B84805">
        <w:rPr>
          <w:rStyle w:val="Emphasis"/>
          <w:highlight w:val="yellow"/>
        </w:rPr>
        <w:t>issuance of a State Department license to a U.S. commercial manufacturer to sell weapons to Ukraine</w:t>
      </w:r>
      <w:r w:rsidRPr="0048161F">
        <w:rPr>
          <w:rStyle w:val="StyleUnderline"/>
          <w:highlight w:val="yellow"/>
        </w:rPr>
        <w:t>.</w:t>
      </w:r>
    </w:p>
    <w:p w14:paraId="70EEC529" w14:textId="77777777" w:rsidR="00223F40" w:rsidRDefault="00223F40" w:rsidP="00223F40">
      <w:pPr>
        <w:pStyle w:val="Heading4"/>
      </w:pPr>
      <w:r>
        <w:t>2.  Topicality is not a voter:</w:t>
      </w:r>
    </w:p>
    <w:p w14:paraId="130EB773" w14:textId="77777777" w:rsidR="00223F40" w:rsidRDefault="00223F40" w:rsidP="00223F40">
      <w:pPr>
        <w:pStyle w:val="Heading4"/>
      </w:pPr>
      <w:r>
        <w:t>A. Competing interpretations are bad- it creates a race to the bottom, is infinitely regressive and justifies “Counter interpretation: only our case is topical.”</w:t>
      </w:r>
    </w:p>
    <w:p w14:paraId="36A06C80" w14:textId="77777777" w:rsidR="00223F40" w:rsidRDefault="00223F40" w:rsidP="00223F40">
      <w:pPr>
        <w:pStyle w:val="Heading4"/>
      </w:pPr>
      <w:r>
        <w:t>B. Good is good enough – reasonability is key to check unpredictable neg definitions and checks the neg block bias, and there’s no objective way to reconcile competing interpretations.</w:t>
      </w:r>
    </w:p>
    <w:p w14:paraId="436F4D68" w14:textId="77777777" w:rsidR="00223F40" w:rsidRDefault="00223F40" w:rsidP="00223F40">
      <w:r w:rsidRPr="007D6E74">
        <w:rPr>
          <w:rFonts w:eastAsiaTheme="majorEastAsia" w:cstheme="majorBidi"/>
          <w:b/>
          <w:iCs/>
          <w:sz w:val="26"/>
        </w:rPr>
        <w:t>Gehrke 98</w:t>
      </w:r>
      <w:r>
        <w:t xml:space="preserve"> [Gehrke, Pat J. "Critique arguments as policy analysis: policy debate beyond the rationalist perspective." Perspectives in Controversy: Selected Essays from Contemporary Argumentation and Debate (2002): 302. Published in 1998]</w:t>
      </w:r>
    </w:p>
    <w:p w14:paraId="1FF95FA2" w14:textId="77777777" w:rsidR="00223F40" w:rsidRPr="007D6E74" w:rsidRDefault="00223F40" w:rsidP="00223F40">
      <w:r w:rsidRPr="007D6E74">
        <w:t xml:space="preserve">Additionally, Berube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B84805">
        <w:rPr>
          <w:rStyle w:val="Emphasis"/>
          <w:highlight w:val="yellow"/>
        </w:rPr>
        <w:t>meanings differ</w:t>
      </w:r>
      <w:r w:rsidRPr="007D6E74">
        <w:t xml:space="preserve">, at least slightly, </w:t>
      </w:r>
      <w:r w:rsidRPr="0048161F">
        <w:rPr>
          <w:rStyle w:val="StyleUnderline"/>
          <w:highlight w:val="yellow"/>
        </w:rPr>
        <w:t xml:space="preserve">between interpretations. There is virtually </w:t>
      </w:r>
      <w:r w:rsidRPr="00B84805">
        <w:rPr>
          <w:rStyle w:val="Emphasis"/>
          <w:highlight w:val="yellow"/>
        </w:rPr>
        <w:t>no text</w:t>
      </w:r>
      <w:r w:rsidRPr="0048161F">
        <w:rPr>
          <w:rStyle w:val="StyleUnderline"/>
          <w:highlight w:val="yellow"/>
        </w:rPr>
        <w:t xml:space="preserve"> in a debate that can inspire </w:t>
      </w:r>
      <w:r w:rsidRPr="00B84805">
        <w:rPr>
          <w:rStyle w:val="Emphasis"/>
          <w:highlight w:val="yellow"/>
        </w:rPr>
        <w:t>one universally agreed upon interpretation</w:t>
      </w:r>
      <w:r w:rsidRPr="0048161F">
        <w:rPr>
          <w:rStyle w:val="StyleUnderline"/>
        </w:rPr>
        <w:t xml:space="preserve">. </w:t>
      </w:r>
      <w:r w:rsidRPr="007D6E74">
        <w:t xml:space="preserve">As listeners and readers, we can never find ourselves at a point where the intentional, naive, and rogate meanings of a text are objectively transparent to us. Determining what questions a text invites requires interpreting the text, and these </w:t>
      </w:r>
      <w:r w:rsidRPr="00B84805">
        <w:rPr>
          <w:rStyle w:val="Emphasis"/>
          <w:highlight w:val="yellow"/>
        </w:rPr>
        <w:t>interpretations</w:t>
      </w:r>
      <w:r w:rsidRPr="0048161F">
        <w:rPr>
          <w:rStyle w:val="StyleUnderline"/>
          <w:highlight w:val="yellow"/>
        </w:rPr>
        <w:t xml:space="preserve"> will </w:t>
      </w:r>
      <w:r w:rsidRPr="00B84805">
        <w:rPr>
          <w:rStyle w:val="Emphasis"/>
          <w:highlight w:val="yellow"/>
        </w:rPr>
        <w:t>vary</w:t>
      </w:r>
      <w:r w:rsidRPr="0048161F">
        <w:rPr>
          <w:rStyle w:val="StyleUnderline"/>
          <w:highlight w:val="yellow"/>
        </w:rPr>
        <w:t>, producing contrary readings of what questions may be asked of that text.</w:t>
      </w:r>
      <w:r w:rsidRPr="00B84805">
        <w:rPr>
          <w:highlight w:val="yellow"/>
        </w:rPr>
        <w:t xml:space="preserve"> </w:t>
      </w:r>
      <w:r w:rsidRPr="0048161F">
        <w:rPr>
          <w:rStyle w:val="StyleUnderline"/>
          <w:highlight w:val="yellow"/>
        </w:rPr>
        <w:t xml:space="preserve">There is </w:t>
      </w:r>
      <w:r w:rsidRPr="00B84805">
        <w:rPr>
          <w:rStyle w:val="Emphasis"/>
          <w:highlight w:val="yellow"/>
        </w:rPr>
        <w:t>no way to reconcile interpretations objectively</w:t>
      </w:r>
      <w:r w:rsidRPr="0048161F">
        <w:rPr>
          <w:rStyle w:val="StyleUnderline"/>
        </w:rPr>
        <w:t>.</w:t>
      </w:r>
      <w:r w:rsidRPr="007D6E74">
        <w:t xml:space="preserve"> In order to evaluate competing interpretations, one would have to engage in precisely the critical textual analysis Berube attempts to foreclose. Since every interaction with a text is interpretive, Berube's objective standard for encountering a text never can be met. </w:t>
      </w:r>
    </w:p>
    <w:p w14:paraId="3CD67CF4" w14:textId="77777777" w:rsidR="00223F40" w:rsidRDefault="00223F40" w:rsidP="00492A98">
      <w:pPr>
        <w:pStyle w:val="Heading4"/>
        <w:numPr>
          <w:ilvl w:val="0"/>
          <w:numId w:val="9"/>
        </w:numPr>
      </w:pPr>
      <w:r w:rsidRPr="007D6E74">
        <w:t>Potential abuse is not a voter- it’s infinitely regressive and leads to judge intervention. Make them prove in round abuse.</w:t>
      </w:r>
    </w:p>
    <w:p w14:paraId="0B8471D6" w14:textId="2ECBD210" w:rsidR="00223F40" w:rsidRDefault="006C249E" w:rsidP="00223F40">
      <w:pPr>
        <w:pStyle w:val="Heading3"/>
      </w:pPr>
      <w:r>
        <w:t>2AC — T:</w:t>
      </w:r>
      <w:r w:rsidR="00223F40">
        <w:t xml:space="preserve"> Five </w:t>
      </w:r>
      <w:r>
        <w:t xml:space="preserve">Arms </w:t>
      </w:r>
      <w:r w:rsidR="00223F40">
        <w:t>Categories</w:t>
      </w:r>
    </w:p>
    <w:p w14:paraId="730FE65F" w14:textId="77777777" w:rsidR="00223F40" w:rsidRDefault="00223F40" w:rsidP="00492A98">
      <w:pPr>
        <w:pStyle w:val="Heading4"/>
        <w:numPr>
          <w:ilvl w:val="0"/>
          <w:numId w:val="10"/>
        </w:numPr>
      </w:pPr>
      <w:r w:rsidRPr="00417F40">
        <w:t>We meet: Plan text on face substantially reduces only lethal arms sales to Ukraine. All lethal arms sales fit into one of the five categories which define arms.</w:t>
      </w:r>
    </w:p>
    <w:p w14:paraId="4405BD3A" w14:textId="77777777" w:rsidR="00223F40" w:rsidRDefault="00223F40" w:rsidP="00492A98">
      <w:pPr>
        <w:pStyle w:val="Heading4"/>
        <w:numPr>
          <w:ilvl w:val="0"/>
          <w:numId w:val="10"/>
        </w:numPr>
      </w:pPr>
      <w:r>
        <w:t>Counter-interpretation:</w:t>
      </w:r>
    </w:p>
    <w:p w14:paraId="2B393782" w14:textId="77777777" w:rsidR="00223F40" w:rsidRDefault="00223F40" w:rsidP="00492A98">
      <w:pPr>
        <w:pStyle w:val="Heading4"/>
        <w:numPr>
          <w:ilvl w:val="0"/>
          <w:numId w:val="11"/>
        </w:numPr>
      </w:pPr>
      <w:r>
        <w:t>Their own source includes items encompassing categories a “wide range of goods and services” beyond the so-called five categories. Even the narrow definition in the CBO study goes further than those categories and is limited to a single study irrelevant to the debate context. Finally, the proper definition should include “arms transfers,” which is closer to the resolutional context than only defining “arms” out of context.</w:t>
      </w:r>
    </w:p>
    <w:p w14:paraId="4D133D1C" w14:textId="77777777" w:rsidR="00223F40" w:rsidRPr="0092224E" w:rsidRDefault="00223F40" w:rsidP="00223F40">
      <w:pPr>
        <w:pStyle w:val="ListParagraph"/>
      </w:pPr>
      <w:r w:rsidRPr="00F55A0B">
        <w:rPr>
          <w:rStyle w:val="Style13ptBold"/>
        </w:rPr>
        <w:t>CBO 92</w:t>
      </w:r>
      <w:r>
        <w:t xml:space="preserve"> — Congressional Budget Office, 1992 (“</w:t>
      </w:r>
      <w:r w:rsidRPr="00F55A0B">
        <w:t>Limiting Conventional Arms Exports to the Middle East,</w:t>
      </w:r>
      <w:r>
        <w:t>”</w:t>
      </w:r>
      <w:r w:rsidRPr="00F55A0B">
        <w:t xml:space="preserve"> Congressional Budget Office Study, September, </w:t>
      </w:r>
      <w:r>
        <w:t xml:space="preserve">Available Online at </w:t>
      </w:r>
      <w:hyperlink r:id="rId71" w:history="1">
        <w:r w:rsidRPr="00A272A5">
          <w:rPr>
            <w:rStyle w:val="Hyperlink"/>
          </w:rPr>
          <w:t>https://www.cbo.gov/sites/default/files/102nd-congress-1991-1992/reports/1992_09_limiting.pdf</w:t>
        </w:r>
      </w:hyperlink>
      <w:r>
        <w:t>, Accessed 06-12-2019, p. 79)</w:t>
      </w:r>
    </w:p>
    <w:p w14:paraId="761C2E90" w14:textId="77777777" w:rsidR="00223F40" w:rsidRDefault="00223F40" w:rsidP="00223F40">
      <w:pPr>
        <w:pStyle w:val="ListParagraph"/>
      </w:pPr>
      <w:r w:rsidRPr="007765D9">
        <w:rPr>
          <w:rStyle w:val="Emphasis"/>
        </w:rPr>
        <w:t>Definition of the Term "Arms</w:t>
      </w:r>
      <w:r>
        <w:rPr>
          <w:rStyle w:val="Emphasis"/>
        </w:rPr>
        <w:t xml:space="preserve"> Transfers”</w:t>
      </w:r>
    </w:p>
    <w:p w14:paraId="323350E3" w14:textId="77777777" w:rsidR="00223F40" w:rsidRDefault="00223F40" w:rsidP="00223F40">
      <w:r w:rsidRPr="0048161F">
        <w:rPr>
          <w:rStyle w:val="StyleUnderline"/>
          <w:highlight w:val="yellow"/>
        </w:rPr>
        <w:t xml:space="preserve">ACDA defines </w:t>
      </w:r>
      <w:r w:rsidRPr="00B84805">
        <w:rPr>
          <w:rStyle w:val="Emphasis"/>
          <w:highlight w:val="yellow"/>
        </w:rPr>
        <w:t>arms transfers</w:t>
      </w:r>
      <w:r w:rsidRPr="0048161F">
        <w:rPr>
          <w:rStyle w:val="StyleUnderline"/>
          <w:highlight w:val="yellow"/>
        </w:rPr>
        <w:t xml:space="preserve"> as "weapons of war, parts thereof, ammunition, support equipment, and other commodities designed for military use." ACDA</w:t>
      </w:r>
      <w:r w:rsidRPr="0048161F">
        <w:rPr>
          <w:rStyle w:val="StyleUnderline"/>
        </w:rPr>
        <w:t xml:space="preserve"> thus </w:t>
      </w:r>
      <w:r w:rsidRPr="0048161F">
        <w:rPr>
          <w:rStyle w:val="StyleUnderline"/>
          <w:highlight w:val="yellow"/>
        </w:rPr>
        <w:t xml:space="preserve">includes </w:t>
      </w:r>
      <w:r w:rsidRPr="00B84805">
        <w:rPr>
          <w:rStyle w:val="Emphasis"/>
          <w:highlight w:val="yellow"/>
        </w:rPr>
        <w:t>a wide range of goods and services</w:t>
      </w:r>
      <w:r w:rsidRPr="0048161F">
        <w:rPr>
          <w:rStyle w:val="StyleUnderline"/>
          <w:highlight w:val="yellow"/>
        </w:rPr>
        <w:t>: military construction, royalties from tech</w:t>
      </w:r>
      <w:r w:rsidRPr="0048161F">
        <w:rPr>
          <w:rStyle w:val="StyleUnderline"/>
        </w:rPr>
        <w:t xml:space="preserve">nology </w:t>
      </w:r>
      <w:r w:rsidRPr="0048161F">
        <w:rPr>
          <w:rStyle w:val="StyleUnderline"/>
          <w:highlight w:val="yellow"/>
        </w:rPr>
        <w:t>licenses</w:t>
      </w:r>
      <w:r w:rsidRPr="0048161F">
        <w:rPr>
          <w:rStyle w:val="StyleUnderline"/>
        </w:rPr>
        <w:t xml:space="preserve"> when they are part of the transfer agreement, </w:t>
      </w:r>
      <w:r w:rsidRPr="0048161F">
        <w:rPr>
          <w:rStyle w:val="StyleUnderline"/>
          <w:highlight w:val="yellow"/>
        </w:rPr>
        <w:t xml:space="preserve">and </w:t>
      </w:r>
      <w:r w:rsidRPr="00B84805">
        <w:rPr>
          <w:rStyle w:val="Emphasis"/>
          <w:highlight w:val="yellow"/>
        </w:rPr>
        <w:t>a host of smaller or ancillary equipment</w:t>
      </w:r>
      <w:r w:rsidRPr="0048161F">
        <w:rPr>
          <w:rStyle w:val="StyleUnderline"/>
        </w:rPr>
        <w:t xml:space="preserve"> such as </w:t>
      </w:r>
      <w:r w:rsidRPr="0048161F">
        <w:rPr>
          <w:rStyle w:val="StyleUnderline"/>
          <w:highlight w:val="yellow"/>
        </w:rPr>
        <w:t>nonarmored military vehicles</w:t>
      </w:r>
      <w:r w:rsidRPr="0048161F">
        <w:rPr>
          <w:rStyle w:val="StyleUnderline"/>
        </w:rPr>
        <w:t xml:space="preserve">, communications and electronic equipment, </w:t>
      </w:r>
      <w:r w:rsidRPr="0048161F">
        <w:rPr>
          <w:rStyle w:val="StyleUnderline"/>
          <w:highlight w:val="yellow"/>
        </w:rPr>
        <w:t>small arms, ammunition</w:t>
      </w:r>
      <w:r w:rsidRPr="0048161F">
        <w:rPr>
          <w:rStyle w:val="StyleUnderline"/>
        </w:rPr>
        <w:t>, parachutes, and uniforms</w:t>
      </w:r>
      <w:r w:rsidRPr="00417F40">
        <w:t xml:space="preserve">. The ACDA data treat U.S. exports differently than those of the rest of the world. ACDA excludes construction and other services from the U.S. export level. It also leaves out dual-use equipment for U.S. exports unless it is included on the Munitions List, but counts such items for the rest of the world. (The value of the dual-use equipment is difficult to gauge, but the foreign military construction sales and "other services" reported by the Department of Defense averaged over $3 billion a year in the late 1980s—more than 10 percent of the figure ACD,A reports for total U.S. exports.) </w:t>
      </w:r>
      <w:r w:rsidRPr="0048161F">
        <w:rPr>
          <w:rStyle w:val="StyleUnderline"/>
          <w:highlight w:val="yellow"/>
        </w:rPr>
        <w:t>Which definition</w:t>
      </w:r>
      <w:r w:rsidRPr="0048161F">
        <w:rPr>
          <w:rStyle w:val="StyleUnderline"/>
        </w:rPr>
        <w:t xml:space="preserve"> of arms </w:t>
      </w:r>
      <w:r w:rsidRPr="0048161F">
        <w:rPr>
          <w:rStyle w:val="StyleUnderline"/>
          <w:highlight w:val="yellow"/>
        </w:rPr>
        <w:t xml:space="preserve">is most appropriate? </w:t>
      </w:r>
      <w:r w:rsidRPr="00B84805">
        <w:rPr>
          <w:rStyle w:val="Emphasis"/>
          <w:highlight w:val="yellow"/>
        </w:rPr>
        <w:t>The answer depends on the issue</w:t>
      </w:r>
      <w:r w:rsidRPr="0048161F">
        <w:rPr>
          <w:rStyle w:val="StyleUnderline"/>
        </w:rPr>
        <w:t xml:space="preserve"> at hand. </w:t>
      </w:r>
      <w:r w:rsidRPr="0048161F">
        <w:rPr>
          <w:rStyle w:val="StyleUnderline"/>
          <w:highlight w:val="yellow"/>
        </w:rPr>
        <w:t xml:space="preserve">The limits in this study use </w:t>
      </w:r>
      <w:r w:rsidRPr="00B84805">
        <w:rPr>
          <w:rStyle w:val="Emphasis"/>
          <w:highlight w:val="yellow"/>
        </w:rPr>
        <w:t>a narrow definition</w:t>
      </w:r>
      <w:r w:rsidRPr="00B2406F">
        <w:rPr>
          <w:rStyle w:val="Emphasis"/>
        </w:rPr>
        <w:t xml:space="preserve"> of weapons</w:t>
      </w:r>
      <w:r w:rsidRPr="0048161F">
        <w:rPr>
          <w:rStyle w:val="StyleUnderline"/>
        </w:rPr>
        <w:t xml:space="preserve"> </w:t>
      </w:r>
      <w:r w:rsidRPr="0048161F">
        <w:rPr>
          <w:rStyle w:val="StyleUnderline"/>
          <w:highlight w:val="yellow"/>
        </w:rPr>
        <w:t xml:space="preserve">but </w:t>
      </w:r>
      <w:r w:rsidRPr="00B84805">
        <w:rPr>
          <w:rStyle w:val="Emphasis"/>
          <w:highlight w:val="yellow"/>
        </w:rPr>
        <w:t>are also intended to comprise dual-use and component trade</w:t>
      </w:r>
      <w:r w:rsidRPr="0048161F">
        <w:rPr>
          <w:rStyle w:val="StyleUnderline"/>
          <w:highlight w:val="yellow"/>
        </w:rPr>
        <w:t xml:space="preserve"> that can contribute to the manufacturing of such major weapons</w:t>
      </w:r>
      <w:r w:rsidRPr="00417F40">
        <w:t xml:space="preserve">. The economic analyses, however, are based on CBO estimates of what might happen to all military production. </w:t>
      </w:r>
    </w:p>
    <w:p w14:paraId="75B2D0A1" w14:textId="77777777" w:rsidR="00223F40" w:rsidRDefault="00223F40" w:rsidP="00492A98">
      <w:pPr>
        <w:pStyle w:val="Heading4"/>
        <w:numPr>
          <w:ilvl w:val="0"/>
          <w:numId w:val="11"/>
        </w:numPr>
      </w:pPr>
      <w:r>
        <w:t>We meet: Plan includes any lethal sales both within the context of the five categories plus a wider range of ancillary equipment like small arms and ammunition which define arms transfers.</w:t>
      </w:r>
    </w:p>
    <w:p w14:paraId="67FAAB38" w14:textId="77777777" w:rsidR="00223F40" w:rsidRDefault="00223F40" w:rsidP="00492A98">
      <w:pPr>
        <w:pStyle w:val="Heading4"/>
        <w:numPr>
          <w:ilvl w:val="0"/>
          <w:numId w:val="11"/>
        </w:numPr>
      </w:pPr>
      <w:r w:rsidRPr="00FE357D">
        <w:t>Counter</w:t>
      </w:r>
      <w:r>
        <w:t xml:space="preserve"> </w:t>
      </w:r>
      <w:r w:rsidRPr="00FE357D">
        <w:t>standards:</w:t>
      </w:r>
    </w:p>
    <w:p w14:paraId="16877191" w14:textId="77777777" w:rsidR="00223F40" w:rsidRPr="00AE7B66" w:rsidRDefault="00223F40" w:rsidP="00223F40">
      <w:pPr>
        <w:pStyle w:val="Heading4"/>
        <w:rPr>
          <w:rFonts w:cs="Times New Roman"/>
        </w:rPr>
      </w:pPr>
      <w:r>
        <w:t xml:space="preserve">               1. Predictable </w:t>
      </w:r>
      <w:r w:rsidRPr="00AE7B66">
        <w:rPr>
          <w:rFonts w:cs="Times New Roman"/>
        </w:rPr>
        <w:t xml:space="preserve">Limits – </w:t>
      </w:r>
      <w:r>
        <w:rPr>
          <w:rFonts w:cs="Times New Roman"/>
        </w:rPr>
        <w:t>negative over limits, destroying core affirmative ground. Ukraine arms sales are a predictable case based on amount of sales and geo-strategic importance of Europe’s borderlands with Russia.</w:t>
      </w:r>
    </w:p>
    <w:p w14:paraId="651C8291" w14:textId="77777777" w:rsidR="00223F40" w:rsidRDefault="00223F40" w:rsidP="00223F40">
      <w:pPr>
        <w:pStyle w:val="Heading4"/>
      </w:pPr>
      <w:r>
        <w:t xml:space="preserve">               </w:t>
      </w:r>
      <w:r w:rsidRPr="00F66EF2">
        <w:t>2.  Education-negative interpretation limits out all</w:t>
      </w:r>
      <w:r>
        <w:t xml:space="preserve"> smaller arms sales affirmatives</w:t>
      </w:r>
      <w:r w:rsidRPr="00F66EF2">
        <w:t>, preventing consideration of real</w:t>
      </w:r>
      <w:r>
        <w:t>-</w:t>
      </w:r>
      <w:r w:rsidRPr="00F66EF2">
        <w:t xml:space="preserve"> world </w:t>
      </w:r>
      <w:r>
        <w:t>issues</w:t>
      </w:r>
      <w:r w:rsidRPr="00F66EF2">
        <w:t xml:space="preserve"> such as </w:t>
      </w:r>
      <w:r>
        <w:t>use of small arms and ammunition to violate human rights and conduct important infantry ground operations and invasions.</w:t>
      </w:r>
    </w:p>
    <w:sectPr w:rsidR="00223F4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4E19EE"/>
    <w:multiLevelType w:val="hybridMultilevel"/>
    <w:tmpl w:val="B80A0D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160B3"/>
    <w:multiLevelType w:val="hybridMultilevel"/>
    <w:tmpl w:val="B4107792"/>
    <w:lvl w:ilvl="0" w:tplc="53B810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167DFD"/>
    <w:multiLevelType w:val="hybridMultilevel"/>
    <w:tmpl w:val="AE9AD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35837"/>
    <w:multiLevelType w:val="hybridMultilevel"/>
    <w:tmpl w:val="52283E16"/>
    <w:lvl w:ilvl="0" w:tplc="0409000F">
      <w:start w:val="1"/>
      <w:numFmt w:val="decimal"/>
      <w:lvlText w:val="%1."/>
      <w:lvlJc w:val="left"/>
      <w:pPr>
        <w:ind w:left="720" w:hanging="360"/>
      </w:pPr>
      <w:rPr>
        <w:rFonts w:hint="default"/>
      </w:rPr>
    </w:lvl>
    <w:lvl w:ilvl="1" w:tplc="418C0A4A">
      <w:start w:val="1"/>
      <w:numFmt w:val="lowerLetter"/>
      <w:lvlText w:val="%2."/>
      <w:lvlJc w:val="left"/>
      <w:pPr>
        <w:ind w:left="144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F23FDD"/>
    <w:multiLevelType w:val="hybridMultilevel"/>
    <w:tmpl w:val="2AD6B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FF3750"/>
    <w:multiLevelType w:val="hybridMultilevel"/>
    <w:tmpl w:val="42D44AAA"/>
    <w:lvl w:ilvl="0" w:tplc="53B810C4">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4C2359C"/>
    <w:multiLevelType w:val="hybridMultilevel"/>
    <w:tmpl w:val="9CB67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60763C"/>
    <w:multiLevelType w:val="hybridMultilevel"/>
    <w:tmpl w:val="0F4AD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144E50"/>
    <w:multiLevelType w:val="hybridMultilevel"/>
    <w:tmpl w:val="CC649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43354A"/>
    <w:multiLevelType w:val="hybridMultilevel"/>
    <w:tmpl w:val="CD6C4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A4302A"/>
    <w:multiLevelType w:val="hybridMultilevel"/>
    <w:tmpl w:val="48A2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401D52"/>
    <w:multiLevelType w:val="hybridMultilevel"/>
    <w:tmpl w:val="CCA8F3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9D0E4A"/>
    <w:multiLevelType w:val="hybridMultilevel"/>
    <w:tmpl w:val="B7469B5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570EB4"/>
    <w:multiLevelType w:val="hybridMultilevel"/>
    <w:tmpl w:val="B7469B5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1"/>
  </w:num>
  <w:num w:numId="3">
    <w:abstractNumId w:val="14"/>
  </w:num>
  <w:num w:numId="4">
    <w:abstractNumId w:val="11"/>
  </w:num>
  <w:num w:numId="5">
    <w:abstractNumId w:val="18"/>
  </w:num>
  <w:num w:numId="6">
    <w:abstractNumId w:val="22"/>
  </w:num>
  <w:num w:numId="7">
    <w:abstractNumId w:val="15"/>
  </w:num>
  <w:num w:numId="8">
    <w:abstractNumId w:val="19"/>
  </w:num>
  <w:num w:numId="9">
    <w:abstractNumId w:val="23"/>
  </w:num>
  <w:num w:numId="10">
    <w:abstractNumId w:val="17"/>
  </w:num>
  <w:num w:numId="11">
    <w:abstractNumId w:val="10"/>
  </w:num>
  <w:num w:numId="12">
    <w:abstractNumId w:val="16"/>
  </w:num>
  <w:num w:numId="13">
    <w:abstractNumId w:val="12"/>
  </w:num>
  <w:num w:numId="14">
    <w:abstractNumId w:val="13"/>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linkStyles/>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277440966720"/>
    <w:docVar w:name="VerbatimMac" w:val="True"/>
    <w:docVar w:name="VerbatimVersion" w:val="5.0"/>
  </w:docVars>
  <w:rsids>
    <w:rsidRoot w:val="00070CFD"/>
    <w:rsid w:val="000029E3"/>
    <w:rsid w:val="000029E8"/>
    <w:rsid w:val="00004225"/>
    <w:rsid w:val="000066CA"/>
    <w:rsid w:val="00007264"/>
    <w:rsid w:val="000076A9"/>
    <w:rsid w:val="00014FAD"/>
    <w:rsid w:val="00015D2A"/>
    <w:rsid w:val="00022075"/>
    <w:rsid w:val="0002490B"/>
    <w:rsid w:val="00026465"/>
    <w:rsid w:val="00030204"/>
    <w:rsid w:val="000312A0"/>
    <w:rsid w:val="0003396C"/>
    <w:rsid w:val="00035337"/>
    <w:rsid w:val="00052FB1"/>
    <w:rsid w:val="00054276"/>
    <w:rsid w:val="000547B1"/>
    <w:rsid w:val="0006091E"/>
    <w:rsid w:val="000638C1"/>
    <w:rsid w:val="00065FEE"/>
    <w:rsid w:val="00066E3C"/>
    <w:rsid w:val="00070CFD"/>
    <w:rsid w:val="00072718"/>
    <w:rsid w:val="0007381E"/>
    <w:rsid w:val="00076094"/>
    <w:rsid w:val="0008785F"/>
    <w:rsid w:val="00090CBE"/>
    <w:rsid w:val="00094DEC"/>
    <w:rsid w:val="000A2D8A"/>
    <w:rsid w:val="000D26A6"/>
    <w:rsid w:val="000D2B90"/>
    <w:rsid w:val="000D6ED8"/>
    <w:rsid w:val="000D717B"/>
    <w:rsid w:val="000E26B3"/>
    <w:rsid w:val="00100B28"/>
    <w:rsid w:val="00117316"/>
    <w:rsid w:val="001209B4"/>
    <w:rsid w:val="0012151E"/>
    <w:rsid w:val="0015238A"/>
    <w:rsid w:val="00152C98"/>
    <w:rsid w:val="0017081B"/>
    <w:rsid w:val="001761FC"/>
    <w:rsid w:val="00182655"/>
    <w:rsid w:val="001840F2"/>
    <w:rsid w:val="00185134"/>
    <w:rsid w:val="00185172"/>
    <w:rsid w:val="001856C6"/>
    <w:rsid w:val="00191B5F"/>
    <w:rsid w:val="00192487"/>
    <w:rsid w:val="00193416"/>
    <w:rsid w:val="00195073"/>
    <w:rsid w:val="0019668D"/>
    <w:rsid w:val="001A25FD"/>
    <w:rsid w:val="001A5371"/>
    <w:rsid w:val="001A72C7"/>
    <w:rsid w:val="001B73E3"/>
    <w:rsid w:val="001B7DE9"/>
    <w:rsid w:val="001C2BD9"/>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3F40"/>
    <w:rsid w:val="0022589F"/>
    <w:rsid w:val="002343FE"/>
    <w:rsid w:val="00235F7B"/>
    <w:rsid w:val="002502CF"/>
    <w:rsid w:val="0025553A"/>
    <w:rsid w:val="00264984"/>
    <w:rsid w:val="00267EBB"/>
    <w:rsid w:val="0027023B"/>
    <w:rsid w:val="00272F3F"/>
    <w:rsid w:val="00274EDB"/>
    <w:rsid w:val="0027729E"/>
    <w:rsid w:val="00282F67"/>
    <w:rsid w:val="002843B2"/>
    <w:rsid w:val="00284ED6"/>
    <w:rsid w:val="00290C5A"/>
    <w:rsid w:val="00290C92"/>
    <w:rsid w:val="0029647A"/>
    <w:rsid w:val="00296504"/>
    <w:rsid w:val="002B5511"/>
    <w:rsid w:val="002B7ACF"/>
    <w:rsid w:val="002D2946"/>
    <w:rsid w:val="002E0643"/>
    <w:rsid w:val="002E392E"/>
    <w:rsid w:val="002E6BBC"/>
    <w:rsid w:val="002F1BA9"/>
    <w:rsid w:val="002F6806"/>
    <w:rsid w:val="002F6E74"/>
    <w:rsid w:val="002F7E4B"/>
    <w:rsid w:val="003106B3"/>
    <w:rsid w:val="0031385D"/>
    <w:rsid w:val="003171AB"/>
    <w:rsid w:val="003223B2"/>
    <w:rsid w:val="00322A67"/>
    <w:rsid w:val="0032766B"/>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1443"/>
    <w:rsid w:val="003E305E"/>
    <w:rsid w:val="003E34DB"/>
    <w:rsid w:val="003E5302"/>
    <w:rsid w:val="003E5BF1"/>
    <w:rsid w:val="003F2452"/>
    <w:rsid w:val="003F41EA"/>
    <w:rsid w:val="003F7DF0"/>
    <w:rsid w:val="004039AF"/>
    <w:rsid w:val="00407AFF"/>
    <w:rsid w:val="0041155D"/>
    <w:rsid w:val="00416E67"/>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161F"/>
    <w:rsid w:val="00482AF9"/>
    <w:rsid w:val="00492A98"/>
    <w:rsid w:val="00496BB2"/>
    <w:rsid w:val="004B37B4"/>
    <w:rsid w:val="004B72B4"/>
    <w:rsid w:val="004C0314"/>
    <w:rsid w:val="004C0575"/>
    <w:rsid w:val="004C0D3D"/>
    <w:rsid w:val="004C213E"/>
    <w:rsid w:val="004C376C"/>
    <w:rsid w:val="004C657F"/>
    <w:rsid w:val="004D17D8"/>
    <w:rsid w:val="004D52D8"/>
    <w:rsid w:val="004E355B"/>
    <w:rsid w:val="004F730C"/>
    <w:rsid w:val="005028E5"/>
    <w:rsid w:val="00503735"/>
    <w:rsid w:val="00503EC6"/>
    <w:rsid w:val="0050582D"/>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125"/>
    <w:rsid w:val="005B3244"/>
    <w:rsid w:val="005B4BBE"/>
    <w:rsid w:val="005B6EE8"/>
    <w:rsid w:val="005B7731"/>
    <w:rsid w:val="005C4515"/>
    <w:rsid w:val="005C5602"/>
    <w:rsid w:val="005C74A6"/>
    <w:rsid w:val="005D3B4D"/>
    <w:rsid w:val="005D615C"/>
    <w:rsid w:val="005E1860"/>
    <w:rsid w:val="005F063B"/>
    <w:rsid w:val="005F192D"/>
    <w:rsid w:val="005F24C8"/>
    <w:rsid w:val="005F26AF"/>
    <w:rsid w:val="005F7752"/>
    <w:rsid w:val="0060271D"/>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1FDE"/>
    <w:rsid w:val="00674A78"/>
    <w:rsid w:val="00696A16"/>
    <w:rsid w:val="006A4840"/>
    <w:rsid w:val="006A52A0"/>
    <w:rsid w:val="006A7E1D"/>
    <w:rsid w:val="006C249E"/>
    <w:rsid w:val="006C3A56"/>
    <w:rsid w:val="006D13F4"/>
    <w:rsid w:val="006D49F5"/>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09E3"/>
    <w:rsid w:val="00803A12"/>
    <w:rsid w:val="00805417"/>
    <w:rsid w:val="00810D19"/>
    <w:rsid w:val="008266F9"/>
    <w:rsid w:val="008267E2"/>
    <w:rsid w:val="00826A9B"/>
    <w:rsid w:val="00834842"/>
    <w:rsid w:val="00840E7B"/>
    <w:rsid w:val="008536AF"/>
    <w:rsid w:val="00853D40"/>
    <w:rsid w:val="008564FC"/>
    <w:rsid w:val="00864E76"/>
    <w:rsid w:val="00872581"/>
    <w:rsid w:val="0087459D"/>
    <w:rsid w:val="0087680F"/>
    <w:rsid w:val="00876D81"/>
    <w:rsid w:val="0088145F"/>
    <w:rsid w:val="00881D86"/>
    <w:rsid w:val="00883306"/>
    <w:rsid w:val="008904F9"/>
    <w:rsid w:val="00890E4C"/>
    <w:rsid w:val="00890E74"/>
    <w:rsid w:val="00892798"/>
    <w:rsid w:val="0089418F"/>
    <w:rsid w:val="00897C29"/>
    <w:rsid w:val="008A1A9C"/>
    <w:rsid w:val="008A4633"/>
    <w:rsid w:val="008B032E"/>
    <w:rsid w:val="008C0FA2"/>
    <w:rsid w:val="008C1803"/>
    <w:rsid w:val="008C2342"/>
    <w:rsid w:val="008C4875"/>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69C4"/>
    <w:rsid w:val="0097151F"/>
    <w:rsid w:val="00973777"/>
    <w:rsid w:val="00976E78"/>
    <w:rsid w:val="009775C0"/>
    <w:rsid w:val="00981F23"/>
    <w:rsid w:val="00990634"/>
    <w:rsid w:val="00991733"/>
    <w:rsid w:val="00992078"/>
    <w:rsid w:val="00992BE3"/>
    <w:rsid w:val="009A1467"/>
    <w:rsid w:val="009A30F4"/>
    <w:rsid w:val="009A6464"/>
    <w:rsid w:val="009B4132"/>
    <w:rsid w:val="009B69F5"/>
    <w:rsid w:val="009C5FF7"/>
    <w:rsid w:val="009C6292"/>
    <w:rsid w:val="009D15DB"/>
    <w:rsid w:val="009D3133"/>
    <w:rsid w:val="009D54D1"/>
    <w:rsid w:val="009E160D"/>
    <w:rsid w:val="009E646C"/>
    <w:rsid w:val="009F1CBB"/>
    <w:rsid w:val="009F3305"/>
    <w:rsid w:val="009F6FB2"/>
    <w:rsid w:val="00A071C0"/>
    <w:rsid w:val="00A2033B"/>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B6B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7AA"/>
    <w:rsid w:val="00B43676"/>
    <w:rsid w:val="00B5602D"/>
    <w:rsid w:val="00B60125"/>
    <w:rsid w:val="00B6656B"/>
    <w:rsid w:val="00B71625"/>
    <w:rsid w:val="00B75C54"/>
    <w:rsid w:val="00B84805"/>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549B"/>
    <w:rsid w:val="00C07769"/>
    <w:rsid w:val="00C07D05"/>
    <w:rsid w:val="00C10856"/>
    <w:rsid w:val="00C203FA"/>
    <w:rsid w:val="00C208DB"/>
    <w:rsid w:val="00C244F5"/>
    <w:rsid w:val="00C3164F"/>
    <w:rsid w:val="00C31B5E"/>
    <w:rsid w:val="00C34D3E"/>
    <w:rsid w:val="00C35B37"/>
    <w:rsid w:val="00C3747A"/>
    <w:rsid w:val="00C37F29"/>
    <w:rsid w:val="00C56DCC"/>
    <w:rsid w:val="00C57075"/>
    <w:rsid w:val="00C7204D"/>
    <w:rsid w:val="00C72AFE"/>
    <w:rsid w:val="00C77380"/>
    <w:rsid w:val="00C81619"/>
    <w:rsid w:val="00C85EBA"/>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62A9"/>
    <w:rsid w:val="00DD4CD4"/>
    <w:rsid w:val="00DD65A2"/>
    <w:rsid w:val="00DD6770"/>
    <w:rsid w:val="00DE0749"/>
    <w:rsid w:val="00DE1CE2"/>
    <w:rsid w:val="00DF1210"/>
    <w:rsid w:val="00DF2173"/>
    <w:rsid w:val="00DF31E9"/>
    <w:rsid w:val="00DF400D"/>
    <w:rsid w:val="00DF5C23"/>
    <w:rsid w:val="00E01DAD"/>
    <w:rsid w:val="00E021DC"/>
    <w:rsid w:val="00E03F91"/>
    <w:rsid w:val="00E064EF"/>
    <w:rsid w:val="00E064F2"/>
    <w:rsid w:val="00E0717B"/>
    <w:rsid w:val="00E15598"/>
    <w:rsid w:val="00E17006"/>
    <w:rsid w:val="00E20D65"/>
    <w:rsid w:val="00E34BED"/>
    <w:rsid w:val="00E353A2"/>
    <w:rsid w:val="00E36881"/>
    <w:rsid w:val="00E4064F"/>
    <w:rsid w:val="00E42E4C"/>
    <w:rsid w:val="00E47013"/>
    <w:rsid w:val="00E541F9"/>
    <w:rsid w:val="00E57B79"/>
    <w:rsid w:val="00E63419"/>
    <w:rsid w:val="00E64496"/>
    <w:rsid w:val="00E72115"/>
    <w:rsid w:val="00E8322E"/>
    <w:rsid w:val="00E903E0"/>
    <w:rsid w:val="00EA1115"/>
    <w:rsid w:val="00EA39EB"/>
    <w:rsid w:val="00EA58CE"/>
    <w:rsid w:val="00EA5E29"/>
    <w:rsid w:val="00EB33FF"/>
    <w:rsid w:val="00EB3D1A"/>
    <w:rsid w:val="00EC2759"/>
    <w:rsid w:val="00EC7106"/>
    <w:rsid w:val="00ED0120"/>
    <w:rsid w:val="00ED3BBA"/>
    <w:rsid w:val="00ED4E12"/>
    <w:rsid w:val="00EE051B"/>
    <w:rsid w:val="00EE54B4"/>
    <w:rsid w:val="00EF1AD8"/>
    <w:rsid w:val="00EF2B5C"/>
    <w:rsid w:val="00EF6E03"/>
    <w:rsid w:val="00EF7794"/>
    <w:rsid w:val="00F02046"/>
    <w:rsid w:val="00F03105"/>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48EE"/>
    <w:rsid w:val="00FB73D2"/>
    <w:rsid w:val="00FC27E3"/>
    <w:rsid w:val="00FC74C7"/>
    <w:rsid w:val="00FD451D"/>
    <w:rsid w:val="00FD5B22"/>
    <w:rsid w:val="00FE00E1"/>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1FF6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8161F"/>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481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16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2"/>
    <w:unhideWhenUsed/>
    <w:qFormat/>
    <w:rsid w:val="004816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4816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81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161F"/>
  </w:style>
  <w:style w:type="character" w:customStyle="1" w:styleId="Heading1Char">
    <w:name w:val="Heading 1 Char"/>
    <w:aliases w:val="Pocket Char"/>
    <w:basedOn w:val="DefaultParagraphFont"/>
    <w:link w:val="Heading1"/>
    <w:rsid w:val="004816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161F"/>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2"/>
    <w:rsid w:val="0048161F"/>
    <w:rPr>
      <w:rFonts w:ascii="Calibri" w:eastAsiaTheme="majorEastAsia" w:hAnsi="Calibri"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48161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161F"/>
    <w:rPr>
      <w:b/>
      <w:bCs/>
      <w:sz w:val="26"/>
      <w:u w:val="none"/>
    </w:rPr>
  </w:style>
  <w:style w:type="character" w:customStyle="1" w:styleId="TitleChar">
    <w:name w:val="Title Char"/>
    <w:aliases w:val="UNDERLINE Char,Bold Underlined Char,Cites and Cards Char"/>
    <w:basedOn w:val="DefaultParagraphFont"/>
    <w:link w:val="Title"/>
    <w:uiPriority w:val="6"/>
    <w:qFormat/>
    <w:rsid w:val="00FE00E1"/>
    <w:rPr>
      <w:b w:val="0"/>
      <w:sz w:val="22"/>
      <w:u w:val="single"/>
    </w:rPr>
  </w:style>
  <w:style w:type="paragraph" w:styleId="Title">
    <w:name w:val="Title"/>
    <w:aliases w:val="UNDERLINE,Bold Underlined,Cites and Cards"/>
    <w:basedOn w:val="Normal"/>
    <w:next w:val="Normal"/>
    <w:link w:val="TitleChar"/>
    <w:uiPriority w:val="6"/>
    <w:qFormat/>
    <w:rsid w:val="00E4064F"/>
    <w:pPr>
      <w:outlineLvl w:val="0"/>
    </w:pPr>
    <w:rPr>
      <w:rFonts w:asciiTheme="minorHAnsi" w:hAnsiTheme="minorHAnsi"/>
      <w:u w:val="single"/>
    </w:rPr>
  </w:style>
  <w:style w:type="character" w:styleId="Emphasis">
    <w:name w:val="Emphasis"/>
    <w:aliases w:val="Evidence,Minimized,minimized,Highlighted,tag2,Size 10,emphasis in card,CD Card,ED - Tag,Underlined,emphasis,Emphasis!!,Bold Underline,small,Qualifications,normal card text,Shrunk,bold underline,qualifications in card,qualifications,smal,Text 8"/>
    <w:basedOn w:val="DefaultParagraphFont"/>
    <w:link w:val="Emphasis1"/>
    <w:uiPriority w:val="7"/>
    <w:qFormat/>
    <w:rsid w:val="0048161F"/>
    <w:rPr>
      <w:rFonts w:ascii="Calibri" w:hAnsi="Calibri" w:cs="Calibri"/>
      <w:b/>
      <w:i w:val="0"/>
      <w:iCs/>
      <w:sz w:val="22"/>
      <w:u w:val="single"/>
      <w:bdr w:val="single" w:sz="8" w:space="0" w:color="auto"/>
    </w:rPr>
  </w:style>
  <w:style w:type="paragraph" w:customStyle="1" w:styleId="Emphasis1">
    <w:name w:val="Emphasis1"/>
    <w:basedOn w:val="Normal"/>
    <w:link w:val="Emphasis"/>
    <w:autoRedefine/>
    <w:uiPriority w:val="7"/>
    <w:qFormat/>
    <w:rsid w:val="00070CFD"/>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styleId="FollowedHyperlink">
    <w:name w:val="FollowedHyperlink"/>
    <w:basedOn w:val="DefaultParagraphFont"/>
    <w:uiPriority w:val="99"/>
    <w:semiHidden/>
    <w:unhideWhenUsed/>
    <w:rsid w:val="0048161F"/>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48161F"/>
    <w:rPr>
      <w:color w:val="auto"/>
      <w:u w:val="none"/>
    </w:rPr>
  </w:style>
  <w:style w:type="paragraph" w:styleId="DocumentMap">
    <w:name w:val="Document Map"/>
    <w:basedOn w:val="Normal"/>
    <w:link w:val="DocumentMapChar"/>
    <w:uiPriority w:val="99"/>
    <w:semiHidden/>
    <w:unhideWhenUsed/>
    <w:rsid w:val="00EA5E2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5E29"/>
    <w:rPr>
      <w:rFonts w:ascii="Lucida Grande" w:hAnsi="Lucida Grande" w:cs="Lucida Grande"/>
    </w:rPr>
  </w:style>
  <w:style w:type="character" w:customStyle="1" w:styleId="m-1353380299803983483gmail-style13ptbold">
    <w:name w:val="m_-1353380299803983483gmail-style13ptbold"/>
    <w:basedOn w:val="DefaultParagraphFont"/>
    <w:rsid w:val="00070CFD"/>
  </w:style>
  <w:style w:type="character" w:customStyle="1" w:styleId="m-1353380299803983483gmail-styleunderline">
    <w:name w:val="m_-1353380299803983483gmail-styleunderline"/>
    <w:basedOn w:val="DefaultParagraphFont"/>
    <w:rsid w:val="00070CFD"/>
  </w:style>
  <w:style w:type="character" w:customStyle="1" w:styleId="UnresolvedMention1">
    <w:name w:val="Unresolved Mention1"/>
    <w:basedOn w:val="DefaultParagraphFont"/>
    <w:uiPriority w:val="99"/>
    <w:unhideWhenUsed/>
    <w:rsid w:val="00070CFD"/>
    <w:rPr>
      <w:color w:val="605E5C"/>
      <w:shd w:val="clear" w:color="auto" w:fill="E1DFDD"/>
    </w:rPr>
  </w:style>
  <w:style w:type="character" w:customStyle="1" w:styleId="m5624724934500548061gmail-style13ptbold">
    <w:name w:val="m_5624724934500548061gmail-style13ptbold"/>
    <w:basedOn w:val="DefaultParagraphFont"/>
    <w:rsid w:val="00070CFD"/>
  </w:style>
  <w:style w:type="character" w:customStyle="1" w:styleId="m5624724934500548061gmail-msohyperlink">
    <w:name w:val="m_5624724934500548061gmail-msohyperlink"/>
    <w:basedOn w:val="DefaultParagraphFont"/>
    <w:rsid w:val="00070CFD"/>
  </w:style>
  <w:style w:type="character" w:customStyle="1" w:styleId="m5624724934500548061gmail-styleunderline">
    <w:name w:val="m_5624724934500548061gmail-styleunderline"/>
    <w:basedOn w:val="DefaultParagraphFont"/>
    <w:rsid w:val="00070CFD"/>
  </w:style>
  <w:style w:type="paragraph" w:styleId="ListParagraph">
    <w:name w:val="List Paragraph"/>
    <w:basedOn w:val="Normal"/>
    <w:uiPriority w:val="34"/>
    <w:unhideWhenUsed/>
    <w:qFormat/>
    <w:rsid w:val="00070CFD"/>
    <w:pPr>
      <w:ind w:left="720"/>
      <w:contextualSpacing/>
    </w:pPr>
  </w:style>
  <w:style w:type="paragraph" w:styleId="NormalWeb">
    <w:name w:val="Normal (Web)"/>
    <w:basedOn w:val="Normal"/>
    <w:uiPriority w:val="99"/>
    <w:unhideWhenUsed/>
    <w:rsid w:val="00070CFD"/>
    <w:pPr>
      <w:spacing w:before="100" w:beforeAutospacing="1" w:after="100" w:afterAutospacing="1"/>
    </w:pPr>
    <w:rPr>
      <w:rFonts w:eastAsia="Times New Roman"/>
      <w:sz w:val="24"/>
    </w:rPr>
  </w:style>
  <w:style w:type="character" w:customStyle="1" w:styleId="arttitle">
    <w:name w:val="art_title"/>
    <w:basedOn w:val="DefaultParagraphFont"/>
    <w:rsid w:val="00070CFD"/>
  </w:style>
  <w:style w:type="character" w:customStyle="1" w:styleId="serialtitle">
    <w:name w:val="serial_title"/>
    <w:basedOn w:val="DefaultParagraphFont"/>
    <w:rsid w:val="00070CFD"/>
  </w:style>
  <w:style w:type="character" w:customStyle="1" w:styleId="volumeissue">
    <w:name w:val="volume_issue"/>
    <w:basedOn w:val="DefaultParagraphFont"/>
    <w:rsid w:val="00070CFD"/>
  </w:style>
  <w:style w:type="character" w:customStyle="1" w:styleId="pagerange">
    <w:name w:val="page_range"/>
    <w:basedOn w:val="DefaultParagraphFont"/>
    <w:rsid w:val="00070CFD"/>
  </w:style>
  <w:style w:type="character" w:customStyle="1" w:styleId="doilink">
    <w:name w:val="doi_link"/>
    <w:basedOn w:val="DefaultParagraphFont"/>
    <w:rsid w:val="00070CFD"/>
  </w:style>
  <w:style w:type="paragraph" w:customStyle="1" w:styleId="textbold">
    <w:name w:val="text bold"/>
    <w:basedOn w:val="Normal"/>
    <w:uiPriority w:val="7"/>
    <w:qFormat/>
    <w:rsid w:val="00070CFD"/>
    <w:pPr>
      <w:ind w:left="720"/>
      <w:jc w:val="both"/>
    </w:pPr>
    <w:rPr>
      <w:b/>
      <w:iCs/>
      <w:u w:val="single"/>
      <w:bdr w:val="single" w:sz="8" w:space="0" w:color="auto"/>
    </w:rPr>
  </w:style>
  <w:style w:type="paragraph" w:customStyle="1" w:styleId="selectionshareable">
    <w:name w:val="selectionshareable"/>
    <w:basedOn w:val="Normal"/>
    <w:rsid w:val="00070CFD"/>
    <w:pPr>
      <w:spacing w:before="100" w:beforeAutospacing="1" w:after="100" w:afterAutospacing="1"/>
    </w:pPr>
    <w:rPr>
      <w:rFonts w:eastAsia="Times New Roman"/>
      <w:sz w:val="24"/>
      <w:lang w:eastAsia="zh-CN"/>
    </w:rPr>
  </w:style>
  <w:style w:type="paragraph" w:customStyle="1" w:styleId="card">
    <w:name w:val="card"/>
    <w:aliases w:val="Note Level 21,Medium Grid 21,Tags,Debate Text,No Spacing11,No Spacing111111,No Spacing31,No Spacing22,No Spacing111,No Spacing3,No Spacing2,Read stuff,Card,tag,No Spacing41,No Spacing111112,Small Text,Tag and Cite,nonunderlined,No Spacing1111"/>
    <w:basedOn w:val="Normal"/>
    <w:next w:val="Normal"/>
    <w:uiPriority w:val="99"/>
    <w:qFormat/>
    <w:rsid w:val="00070CFD"/>
    <w:pPr>
      <w:ind w:left="288" w:right="288"/>
    </w:pPr>
    <w:rPr>
      <w:rFonts w:asciiTheme="minorHAnsi" w:hAnsiTheme="minorHAnsi"/>
      <w:b/>
      <w:u w:val="single"/>
    </w:rPr>
  </w:style>
  <w:style w:type="paragraph" w:styleId="BodyText">
    <w:name w:val="Body Text"/>
    <w:basedOn w:val="Normal"/>
    <w:link w:val="BodyTextChar"/>
    <w:rsid w:val="00070CFD"/>
    <w:pPr>
      <w:spacing w:after="140" w:line="276" w:lineRule="auto"/>
    </w:pPr>
    <w:rPr>
      <w:rFonts w:eastAsia="Calibri"/>
    </w:rPr>
  </w:style>
  <w:style w:type="character" w:customStyle="1" w:styleId="BodyTextChar">
    <w:name w:val="Body Text Char"/>
    <w:basedOn w:val="DefaultParagraphFont"/>
    <w:link w:val="BodyText"/>
    <w:rsid w:val="00070CFD"/>
    <w:rPr>
      <w:rFonts w:ascii="Calibri" w:eastAsia="Calibri" w:hAnsi="Calibri" w:cs="Times New Roman"/>
      <w:sz w:val="22"/>
      <w:szCs w:val="22"/>
    </w:rPr>
  </w:style>
  <w:style w:type="character" w:customStyle="1" w:styleId="m7070205679964410806gmail-style13ptbold">
    <w:name w:val="m_7070205679964410806gmail-style13ptbold"/>
    <w:basedOn w:val="DefaultParagraphFont"/>
    <w:rsid w:val="00070CFD"/>
  </w:style>
  <w:style w:type="character" w:customStyle="1" w:styleId="apple-converted-space">
    <w:name w:val="apple-converted-space"/>
    <w:basedOn w:val="DefaultParagraphFont"/>
    <w:rsid w:val="00070CFD"/>
  </w:style>
  <w:style w:type="character" w:customStyle="1" w:styleId="m7070205679964410806gmail-styleunderline">
    <w:name w:val="m_7070205679964410806gmail-styleunderline"/>
    <w:basedOn w:val="DefaultParagraphFont"/>
    <w:rsid w:val="00070CFD"/>
  </w:style>
  <w:style w:type="character" w:customStyle="1" w:styleId="m2144560331991430428gmail-style13ptbold">
    <w:name w:val="m_2144560331991430428gmail-style13ptbold"/>
    <w:basedOn w:val="DefaultParagraphFont"/>
    <w:rsid w:val="00070CFD"/>
  </w:style>
  <w:style w:type="character" w:customStyle="1" w:styleId="m2144560331991430428gmail-styleunderline">
    <w:name w:val="m_2144560331991430428gmail-styleunderline"/>
    <w:basedOn w:val="DefaultParagraphFont"/>
    <w:rsid w:val="00070CFD"/>
  </w:style>
  <w:style w:type="character" w:styleId="Strong">
    <w:name w:val="Strong"/>
    <w:basedOn w:val="DefaultParagraphFont"/>
    <w:uiPriority w:val="22"/>
    <w:qFormat/>
    <w:rsid w:val="00070CFD"/>
    <w:rPr>
      <w:b/>
      <w:bCs/>
    </w:rPr>
  </w:style>
  <w:style w:type="character" w:customStyle="1" w:styleId="updated-wrap">
    <w:name w:val="updated-wrap"/>
    <w:basedOn w:val="DefaultParagraphFont"/>
    <w:rsid w:val="00070CFD"/>
  </w:style>
  <w:style w:type="character" w:customStyle="1" w:styleId="intexthighlight">
    <w:name w:val="intexthighlight"/>
    <w:basedOn w:val="DefaultParagraphFont"/>
    <w:rsid w:val="00E4064F"/>
  </w:style>
  <w:style w:type="character" w:customStyle="1" w:styleId="gmail-stylestylebold12pt">
    <w:name w:val="gmail-stylestylebold12pt"/>
    <w:basedOn w:val="DefaultParagraphFont"/>
    <w:rsid w:val="00E4064F"/>
  </w:style>
  <w:style w:type="character" w:customStyle="1" w:styleId="Style1Char">
    <w:name w:val="Style1 Char"/>
    <w:basedOn w:val="DefaultParagraphFont"/>
    <w:rsid w:val="00E4064F"/>
    <w:rPr>
      <w:rFonts w:eastAsia="SimSun"/>
      <w:sz w:val="20"/>
      <w:szCs w:val="24"/>
      <w:u w:val="single"/>
      <w:lang w:val="en-US" w:eastAsia="zh-CN" w:bidi="ar-SA"/>
    </w:rPr>
  </w:style>
  <w:style w:type="character" w:customStyle="1" w:styleId="TitleChar1">
    <w:name w:val="Title Char1"/>
    <w:basedOn w:val="DefaultParagraphFont"/>
    <w:uiPriority w:val="99"/>
    <w:rsid w:val="00E4064F"/>
    <w:rPr>
      <w:rFonts w:asciiTheme="majorHAnsi" w:eastAsiaTheme="majorEastAsia" w:hAnsiTheme="majorHAnsi" w:cstheme="majorBidi"/>
      <w:spacing w:val="-10"/>
      <w:kern w:val="28"/>
      <w:sz w:val="56"/>
      <w:szCs w:val="5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
    <w:basedOn w:val="DefaultParagraphFont"/>
    <w:uiPriority w:val="6"/>
    <w:qFormat/>
    <w:rsid w:val="0048161F"/>
    <w:rPr>
      <w:b/>
      <w:sz w:val="22"/>
      <w:u w:val="single"/>
    </w:rPr>
  </w:style>
  <w:style w:type="character" w:customStyle="1" w:styleId="underline">
    <w:name w:val="underline"/>
    <w:basedOn w:val="DefaultParagraphFont"/>
    <w:qFormat/>
    <w:rsid w:val="00C7204D"/>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4443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alon.com/2018/03/08/right-wing-domestic-terrorism-remains-a-grave-danger-why-do-we-ignore-it/" TargetMode="External"/><Relationship Id="rId21" Type="http://schemas.openxmlformats.org/officeDocument/2006/relationships/hyperlink" Target="https://thegrayzone.com/2018/02/05/max-blumenthal-us-is-arming-neo-nazis-in-ukraine/" TargetMode="External"/><Relationship Id="rId42" Type="http://schemas.openxmlformats.org/officeDocument/2006/relationships/hyperlink" Target="https://www.express.co.uk/news/world/1042645/donald-trump-news-iran-sanctions-world-war-3" TargetMode="External"/><Relationship Id="rId47" Type="http://schemas.openxmlformats.org/officeDocument/2006/relationships/hyperlink" Target="https://www.washingtonpost.com/news/worldviews/wp/2015/02/11/3-reasons-why-u-s-should-not-arm-ukraine/?utm_term=.8f08b0793f4a" TargetMode="External"/><Relationship Id="rId63" Type="http://schemas.openxmlformats.org/officeDocument/2006/relationships/hyperlink" Target="https://www.dw.com/en/do-sanctions-against-russia-work/a-46407184" TargetMode="External"/><Relationship Id="rId68" Type="http://schemas.openxmlformats.org/officeDocument/2006/relationships/hyperlink" Target="https://scholar.princeton.edu/sites/default/files/gji3/files/why_the_liberal_world_order_will_survive.pdf%20accessed%206/21/19" TargetMode="External"/><Relationship Id="rId2" Type="http://schemas.openxmlformats.org/officeDocument/2006/relationships/customXml" Target="../customXml/item2.xml"/><Relationship Id="rId16" Type="http://schemas.openxmlformats.org/officeDocument/2006/relationships/hyperlink" Target="https://www.cato.org/publications/commentary/think-again-nato" TargetMode="External"/><Relationship Id="rId29" Type="http://schemas.openxmlformats.org/officeDocument/2006/relationships/hyperlink" Target="https://www.newcoldwar.org/u-s-export-of-fascist-violence-finds-its-way-home/" TargetMode="External"/><Relationship Id="rId11" Type="http://schemas.openxmlformats.org/officeDocument/2006/relationships/image" Target="media/image1.jpeg"/><Relationship Id="rId24" Type="http://schemas.openxmlformats.org/officeDocument/2006/relationships/hyperlink" Target="https://www.mintpressnews.com/us-backed-fascist-azov-battalion-in-ukraine-is-training-and-radicalizing-american-white-supremacists/251951%20accessed%207/9/19" TargetMode="External"/><Relationship Id="rId32" Type="http://schemas.openxmlformats.org/officeDocument/2006/relationships/hyperlink" Target="https://thebulletin.org/2019/07/a-nuclear-war-in-the-persian-gulf/" TargetMode="External"/><Relationship Id="rId37" Type="http://schemas.openxmlformats.org/officeDocument/2006/relationships/hyperlink" Target="http://www.nti.org/learn/facilities/165/" TargetMode="External"/><Relationship Id="rId40" Type="http://schemas.openxmlformats.org/officeDocument/2006/relationships/hyperlink" Target="https://www.express.co.uk/news/world/1109681/iran-israel-threat-middle-east-peace-hezbollah-hamas" TargetMode="External"/><Relationship Id="rId45" Type="http://schemas.openxmlformats.org/officeDocument/2006/relationships/hyperlink" Target="https://www.express.co.uk/news/world/1108993/Iran-latest-news-cyber-attack-National-Cyber-Security-Centre-data-breach-uk-post-office" TargetMode="External"/><Relationship Id="rId53" Type="http://schemas.openxmlformats.org/officeDocument/2006/relationships/hyperlink" Target="http://www2.gwu.edu/~nsarchiv/coldwar/interviews/episode-17/brzezinski2.html" TargetMode="External"/><Relationship Id="rId58" Type="http://schemas.openxmlformats.org/officeDocument/2006/relationships/hyperlink" Target="http://www.onelook.com/?other=web1913&amp;w=Resolve" TargetMode="External"/><Relationship Id="rId66" Type="http://schemas.openxmlformats.org/officeDocument/2006/relationships/hyperlink" Target="https://www.washingtonpost.com/news/worldviews/wp/2015/02/11/3-reasons-why-u-s-should-not-arm-ukraine/?noredirect=on&amp;utm_term=.e72c5865ea22" TargetMode="External"/><Relationship Id="rId5" Type="http://schemas.openxmlformats.org/officeDocument/2006/relationships/numbering" Target="numbering.xml"/><Relationship Id="rId61" Type="http://schemas.openxmlformats.org/officeDocument/2006/relationships/hyperlink" Target="https://112.international/ukraine-top-news/western-partners-were-against-my-call-to-putin-zelensky-41808.html%20//" TargetMode="External"/><Relationship Id="rId19" Type="http://schemas.openxmlformats.org/officeDocument/2006/relationships/hyperlink" Target="https://www.european-enet.org/EENeT/EN/JouralEWPS/EWPS004.pdf?__blob=publicationFile&amp;v=6" TargetMode="External"/><Relationship Id="rId14" Type="http://schemas.openxmlformats.org/officeDocument/2006/relationships/hyperlink" Target="https://www.rferl.org/a/fighting-in-eastern-ukraine/29986937.html" TargetMode="External"/><Relationship Id="rId22" Type="http://schemas.openxmlformats.org/officeDocument/2006/relationships/hyperlink" Target="https://www.rt.com/op-ed/406991-western-media-ukraine-nazi/" TargetMode="External"/><Relationship Id="rId27" Type="http://schemas.openxmlformats.org/officeDocument/2006/relationships/hyperlink" Target="https://www.timesofisrael.com/israeli-defense-exports-down-to-7-5-billion-in-2018-ministry-says/" TargetMode="External"/><Relationship Id="rId30" Type="http://schemas.openxmlformats.org/officeDocument/2006/relationships/hyperlink" Target="https://www.bellingcat.com/news/uk-and-europe/2019/02/15/defend-the-white-race-american-extremists-being-co-opted-by-ukraines-far-right/" TargetMode="External"/><Relationship Id="rId35" Type="http://schemas.openxmlformats.org/officeDocument/2006/relationships/hyperlink" Target="http://iranfocus.com/en/index.php?option=com_content&amp;view=article&amp;id=32346:the-many-causes-of-the-iranian-protests&amp;catid=4&amp;Itemid=109" TargetMode="External"/><Relationship Id="rId43" Type="http://schemas.openxmlformats.org/officeDocument/2006/relationships/hyperlink" Target="https://www.express.co.uk/news/world/1105631/donald-trump-israel-golan-heights-syria-Walid-Muallem-Benjamin-Netanyahu" TargetMode="External"/><Relationship Id="rId48" Type="http://schemas.openxmlformats.org/officeDocument/2006/relationships/hyperlink" Target="http://www.brookings.edu/blogs/up-front/posts/2015/02/03-why-arming-ukrainians-is-a-bad-idea-shapiro" TargetMode="External"/><Relationship Id="rId56" Type="http://schemas.openxmlformats.org/officeDocument/2006/relationships/hyperlink" Target="http://www.washingtonpost.com/blogs/worldviews/wp/2014/06/16/iraqs-crisis-dont-forget-the-2003-u-s-invasion/" TargetMode="External"/><Relationship Id="rId64" Type="http://schemas.openxmlformats.org/officeDocument/2006/relationships/hyperlink" Target="https://www.cato.org/publications/commentary/ukraine-isnt-important-us-security)/lex" TargetMode="External"/><Relationship Id="rId69" Type="http://schemas.openxmlformats.org/officeDocument/2006/relationships/hyperlink" Target="https://theconversation.com/arms-sales-to-saudi-arabia-give-trump-all-the-leverage-he-needs-in-khashoggi-affair-104998" TargetMode="External"/><Relationship Id="rId8" Type="http://schemas.openxmlformats.org/officeDocument/2006/relationships/webSettings" Target="webSettings.xml"/><Relationship Id="rId51" Type="http://schemas.openxmlformats.org/officeDocument/2006/relationships/hyperlink" Target="http://www.nytimes.com/2015/02/09/opinion/dont-arm-ukraine.html?_r=1"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nytimes.com/2015/02/09/opinion/dont-arm-ukraine.html" TargetMode="External"/><Relationship Id="rId17" Type="http://schemas.openxmlformats.org/officeDocument/2006/relationships/hyperlink" Target="https://besacenter.org/perspectives-papers/ukraine-russia-relations-zelensky/)/lex" TargetMode="External"/><Relationship Id="rId25" Type="http://schemas.openxmlformats.org/officeDocument/2006/relationships/hyperlink" Target="https://www.bellingcat.com/news/uk-and-europe/2019/02/15/defend-the-white-race-american-extremists-being-co-opted-by-ukraines-far-right/" TargetMode="External"/><Relationship Id="rId33" Type="http://schemas.openxmlformats.org/officeDocument/2006/relationships/hyperlink" Target="https://www.nytimes.com/interactive/2017/12/04/world/middleeast/saudi-missile-defense.html" TargetMode="External"/><Relationship Id="rId38" Type="http://schemas.openxmlformats.org/officeDocument/2006/relationships/hyperlink" Target="https://www.iaea.org/newscenter/focus/iran/chronology-of-key-events" TargetMode="External"/><Relationship Id="rId46" Type="http://schemas.openxmlformats.org/officeDocument/2006/relationships/hyperlink" Target="https://www.express.co.uk/news/world/1105260/world-war-3-latest-news-us-israel-gaza-strip-palestine-donald-trump-benjamin-netanyahu" TargetMode="External"/><Relationship Id="rId59" Type="http://schemas.openxmlformats.org/officeDocument/2006/relationships/hyperlink" Target="https://carnegieendowment.org/2019/06/20/thirty-years-of-u.s.-policy-toward-russia-can-vicious-circle-be-broken-pub-79323%20//" TargetMode="External"/><Relationship Id="rId67" Type="http://schemas.openxmlformats.org/officeDocument/2006/relationships/hyperlink" Target="https://www.lawfareblog.com/trump-onslaught-international-law-and-institutions%20accessed%207/15/19" TargetMode="External"/><Relationship Id="rId20" Type="http://schemas.openxmlformats.org/officeDocument/2006/relationships/hyperlink" Target="https://www.peeledeyes.us/neo-nazis-and-the-far-right-are-on-the-march-in-ukraine/" TargetMode="External"/><Relationship Id="rId41" Type="http://schemas.openxmlformats.org/officeDocument/2006/relationships/hyperlink" Target="https://www.express.co.uk/news/world/1105055/israel-gaza-middle-east-missiles-war-benjamin-netanyahu-donald-trump-golan-heights" TargetMode="External"/><Relationship Id="rId54" Type="http://schemas.openxmlformats.org/officeDocument/2006/relationships/hyperlink" Target="https://books.google.com/books?id=i-3LAlfW7DIC&amp;pg=PA63&amp;lpg=PA63&amp;dq=us+entanglement+iraq&amp;source=bl&amp;ots=YakNxJn4XV&amp;sig=3pOY-_oV7FUvEUsZlfb30NCtJZ0&amp;hl=en&amp;sa=X&amp;ei=DqTaVJjSJsWaNvOYgMAH&amp;ved=0CCwQ6AEwAg" TargetMode="External"/><Relationship Id="rId62" Type="http://schemas.openxmlformats.org/officeDocument/2006/relationships/hyperlink" Target="https://www.csmonitor.com/World/Europe/2018/0829/Why-Russia-isn-t-flinching-at-snowballing-US-sanctions" TargetMode="External"/><Relationship Id="rId70" Type="http://schemas.openxmlformats.org/officeDocument/2006/relationships/hyperlink" Target="http://www.ll.georgetown.edu/federal/judicial/fed/opinions/04opinions/04-1016.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spistrategist.org.au/russia-military-modernisation-lowering-nuclear-threshold/" TargetMode="External"/><Relationship Id="rId23" Type="http://schemas.openxmlformats.org/officeDocument/2006/relationships/hyperlink" Target="https://www.mintpressnews.com/us-backed-fascist-azov-battalion-in-ukraine-is-training-and-radicalizing-american-white-supremacists/251951%20accessed%207/9/19" TargetMode="External"/><Relationship Id="rId28" Type="http://schemas.openxmlformats.org/officeDocument/2006/relationships/hyperlink" Target="https://www.weforum.org/agenda/2018/03/what-you-need-to-know-about-global-arms-sales-in-6-charts/" TargetMode="External"/><Relationship Id="rId36" Type="http://schemas.openxmlformats.org/officeDocument/2006/relationships/hyperlink" Target="https://www.armscontrol.org/factsheets/JCPOA-at-a-glance" TargetMode="External"/><Relationship Id="rId49" Type="http://schemas.openxmlformats.org/officeDocument/2006/relationships/hyperlink" Target="http://www.vox.com/2015/2/9/8005833/russia-anti-american" TargetMode="External"/><Relationship Id="rId57" Type="http://schemas.openxmlformats.org/officeDocument/2006/relationships/hyperlink" Target="http://uatoday.tv/geopolitics/ukrainian-soldiers-under-insurgent-attack-hold-their-positions-on-the-frontline-in-east-ukraine-407980.html" TargetMode="External"/><Relationship Id="rId10" Type="http://schemas.openxmlformats.org/officeDocument/2006/relationships/hyperlink" Target="https://en.wikipedia.org/wiki/Annexation_of_Crimea_by_the_Russian_Federation" TargetMode="External"/><Relationship Id="rId31" Type="http://schemas.openxmlformats.org/officeDocument/2006/relationships/hyperlink" Target="https://www.washingtonpost.com/opinions/2019/03/15/not-all-terrorism-is-treated-equally/" TargetMode="External"/><Relationship Id="rId44" Type="http://schemas.openxmlformats.org/officeDocument/2006/relationships/hyperlink" Target="https://www.express.co.uk/news/world/1106364/world-war-3-latest-syria-israel-us-gaza-strip-iran-nairab-airport-missiles-rockets" TargetMode="External"/><Relationship Id="rId52" Type="http://schemas.openxmlformats.org/officeDocument/2006/relationships/hyperlink" Target="http://foreignpolicy.com/2015/02/09/how-not-to-save-ukraine-arming-kiev-is-a-bad-idea/?utm_content=buffer27008&amp;utm_medium=social&amp;utm_source=facebook.com&amp;utm_campaign=buffer&amp;wp_login_redirect=0" TargetMode="External"/><Relationship Id="rId60" Type="http://schemas.openxmlformats.org/officeDocument/2006/relationships/hyperlink" Target="https://www.brookings.edu/on-the-record/what-does-russia-want-how-do-we-respond/" TargetMode="External"/><Relationship Id="rId65" Type="http://schemas.openxmlformats.org/officeDocument/2006/relationships/hyperlink" Target="https://www.realcleardefense.com/articles/2018/09/05/arming_ukraine_practicalities_and_implications_113769.html"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youtube.com/playlist?list=PLpBMs3UxrdcsxOwxFnfSnzu2XQT60T-TM" TargetMode="External"/><Relationship Id="rId13" Type="http://schemas.openxmlformats.org/officeDocument/2006/relationships/hyperlink" Target="https://www.rferl.org/a/ukraine-us-missiles-russia/29994114.html" TargetMode="External"/><Relationship Id="rId18" Type="http://schemas.openxmlformats.org/officeDocument/2006/relationships/hyperlink" Target="https://www.globalresearch.ca/us-arming-assisting-neo-nazis-ukraine-congress-debates-prohibition/5673930%20accessed%207/10/19" TargetMode="External"/><Relationship Id="rId39" Type="http://schemas.openxmlformats.org/officeDocument/2006/relationships/hyperlink" Target="http://energypolicy.columbia.edu/sites/default/files/The%20New%20Geopolitics%20of%20Energy_September%202015.pdf" TargetMode="External"/><Relationship Id="rId34" Type="http://schemas.openxmlformats.org/officeDocument/2006/relationships/hyperlink" Target="https://www.brookings.edu/blog/markaz/2017/12/06/in-yemen-iran-outsmarts-saudi-arabia-again/" TargetMode="External"/><Relationship Id="rId50" Type="http://schemas.openxmlformats.org/officeDocument/2006/relationships/hyperlink" Target="http://www.brookings.edu/blogs/up-front/posts/2015/02/03-why-arming-ukrainians-is-a-bad-idea-shapiro" TargetMode="External"/><Relationship Id="rId55" Type="http://schemas.openxmlformats.org/officeDocument/2006/relationships/hyperlink" Target="http://www.washingtonpost.com/blogs/worldviews/wp/2014/11/10/listen-when-reagan-apologized-to-thatcher-for-a-u-s-invasion/" TargetMode="External"/><Relationship Id="rId7" Type="http://schemas.openxmlformats.org/officeDocument/2006/relationships/settings" Target="settings.xml"/><Relationship Id="rId71" Type="http://schemas.openxmlformats.org/officeDocument/2006/relationships/hyperlink" Target="https://www.cbo.gov/sites/default/files/102nd-congress-1991-1992/reports/1992_09_limitin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7F48201-A18E-45BF-BD81-5782B9132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TotalTime>
  <Pages>1</Pages>
  <Words>59525</Words>
  <Characters>339293</Characters>
  <Application>Microsoft Office Word</Application>
  <DocSecurity>0</DocSecurity>
  <Lines>2827</Lines>
  <Paragraphs>796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398022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Maggie Berthiaume</cp:lastModifiedBy>
  <cp:revision>20</cp:revision>
  <dcterms:created xsi:type="dcterms:W3CDTF">2019-07-18T19:34:00Z</dcterms:created>
  <dcterms:modified xsi:type="dcterms:W3CDTF">2019-07-28T18:15:00Z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