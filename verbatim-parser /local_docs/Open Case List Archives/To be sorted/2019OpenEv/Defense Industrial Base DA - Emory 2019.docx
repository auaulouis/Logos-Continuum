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47EF" w:rsidRDefault="00F747EF" w:rsidP="00806F5F">
      <w:pPr>
        <w:pStyle w:val="Heading3"/>
      </w:pPr>
      <w:bookmarkStart w:id="0" w:name="_Toc11262247"/>
      <w:r>
        <w:t>Table of Content</w:t>
      </w:r>
      <w:bookmarkStart w:id="1" w:name="_GoBack"/>
      <w:bookmarkEnd w:id="1"/>
      <w:r>
        <w:t>s</w:t>
      </w:r>
      <w:bookmarkEnd w:id="0"/>
    </w:p>
    <w:sdt>
      <w:sdtPr>
        <w:rPr>
          <w:rFonts w:ascii="Calibri" w:eastAsiaTheme="minorHAnsi" w:hAnsi="Calibri" w:cstheme="minorBidi"/>
          <w:color w:val="auto"/>
          <w:sz w:val="22"/>
          <w:szCs w:val="22"/>
        </w:rPr>
        <w:id w:val="245690591"/>
        <w:docPartObj>
          <w:docPartGallery w:val="Table of Contents"/>
          <w:docPartUnique/>
        </w:docPartObj>
      </w:sdtPr>
      <w:sdtEndPr>
        <w:rPr>
          <w:rFonts w:cs="Calibri"/>
          <w:b/>
          <w:bCs/>
          <w:noProof/>
        </w:rPr>
      </w:sdtEndPr>
      <w:sdtContent>
        <w:p w:rsidR="00806F5F" w:rsidRPr="00806F5F" w:rsidRDefault="006F4B33" w:rsidP="00806F5F">
          <w:pPr>
            <w:pStyle w:val="TOCHeading"/>
            <w:rPr>
              <w:rFonts w:ascii="Times New Roman" w:eastAsiaTheme="minorEastAsia" w:hAnsi="Times New Roman" w:cs="Times New Roman"/>
              <w:noProof/>
            </w:rPr>
          </w:pPr>
          <w:r w:rsidRPr="00806F5F">
            <w:rPr>
              <w:rFonts w:ascii="Times New Roman" w:hAnsi="Times New Roman" w:cs="Times New Roman"/>
              <w:b/>
              <w:bCs/>
              <w:noProof/>
            </w:rPr>
            <w:fldChar w:fldCharType="begin"/>
          </w:r>
          <w:r w:rsidRPr="00806F5F">
            <w:rPr>
              <w:rFonts w:ascii="Times New Roman" w:hAnsi="Times New Roman" w:cs="Times New Roman"/>
              <w:b/>
              <w:bCs/>
              <w:noProof/>
            </w:rPr>
            <w:instrText xml:space="preserve"> TOC \o "1-3" \h \z \u </w:instrText>
          </w:r>
          <w:r w:rsidRPr="00806F5F">
            <w:rPr>
              <w:rFonts w:ascii="Times New Roman" w:hAnsi="Times New Roman" w:cs="Times New Roman"/>
              <w:b/>
              <w:bCs/>
              <w:noProof/>
            </w:rPr>
            <w:fldChar w:fldCharType="separate"/>
          </w:r>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48" w:history="1">
            <w:r w:rsidRPr="00806F5F">
              <w:rPr>
                <w:rStyle w:val="Hyperlink"/>
                <w:rFonts w:ascii="Times New Roman" w:hAnsi="Times New Roman" w:cs="Times New Roman"/>
                <w:noProof/>
                <w:sz w:val="24"/>
              </w:rPr>
              <w:t>1NC (3)</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_Toc11262248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3</w:t>
            </w:r>
            <w:r w:rsidRPr="00806F5F">
              <w:rPr>
                <w:rFonts w:ascii="Times New Roman" w:hAnsi="Times New Roman" w:cs="Times New Roman"/>
                <w:noProof/>
                <w:webHidden/>
                <w:sz w:val="24"/>
              </w:rPr>
              <w:fldChar w:fldCharType="end"/>
            </w:r>
          </w:hyperlink>
        </w:p>
        <w:p w:rsidR="00806F5F" w:rsidRPr="00806F5F" w:rsidRDefault="00806F5F">
          <w:pPr>
            <w:pStyle w:val="TOC2"/>
            <w:tabs>
              <w:tab w:val="right" w:leader="dot" w:pos="9350"/>
            </w:tabs>
            <w:rPr>
              <w:rFonts w:ascii="Times New Roman" w:eastAsiaTheme="minorEastAsia" w:hAnsi="Times New Roman" w:cs="Times New Roman"/>
              <w:noProof/>
              <w:sz w:val="24"/>
            </w:rPr>
          </w:pPr>
          <w:hyperlink w:anchor="_Toc11262249" w:history="1">
            <w:r w:rsidRPr="00806F5F">
              <w:rPr>
                <w:rStyle w:val="Hyperlink"/>
                <w:rFonts w:ascii="Times New Roman" w:hAnsi="Times New Roman" w:cs="Times New Roman"/>
                <w:noProof/>
                <w:sz w:val="24"/>
              </w:rPr>
              <w:t>Uniqueness</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_Toc11262249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5</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50" w:history="1">
            <w:r w:rsidRPr="00806F5F">
              <w:rPr>
                <w:rStyle w:val="Hyperlink"/>
                <w:rFonts w:ascii="Times New Roman" w:hAnsi="Times New Roman" w:cs="Times New Roman"/>
                <w:noProof/>
                <w:sz w:val="24"/>
              </w:rPr>
              <w:t>US industry Strong</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_Toc11262250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6</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51" w:history="1">
            <w:r w:rsidRPr="00806F5F">
              <w:rPr>
                <w:rStyle w:val="Hyperlink"/>
                <w:rFonts w:ascii="Times New Roman" w:hAnsi="Times New Roman" w:cs="Times New Roman"/>
                <w:noProof/>
                <w:sz w:val="24"/>
              </w:rPr>
              <w:t>Arms sales high</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_Toc11262251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8</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52" w:history="1">
            <w:r w:rsidRPr="00806F5F">
              <w:rPr>
                <w:rStyle w:val="Hyperlink"/>
                <w:rFonts w:ascii="Times New Roman" w:hAnsi="Times New Roman" w:cs="Times New Roman"/>
                <w:noProof/>
                <w:sz w:val="24"/>
              </w:rPr>
              <w:t>Taiwan Sales</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_Toc11262252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9</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53" w:history="1">
            <w:r w:rsidRPr="00806F5F">
              <w:rPr>
                <w:rStyle w:val="Hyperlink"/>
                <w:rFonts w:ascii="Times New Roman" w:hAnsi="Times New Roman" w:cs="Times New Roman"/>
                <w:noProof/>
                <w:sz w:val="24"/>
              </w:rPr>
              <w:t>AT domestic industry</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_Toc11262253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10</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54" w:history="1">
            <w:r w:rsidRPr="00806F5F">
              <w:rPr>
                <w:rStyle w:val="Hyperlink"/>
                <w:rFonts w:ascii="Times New Roman" w:hAnsi="Times New Roman" w:cs="Times New Roman"/>
                <w:noProof/>
                <w:sz w:val="24"/>
              </w:rPr>
              <w:t>AT Thumpers</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_Toc11262254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11</w:t>
            </w:r>
            <w:r w:rsidRPr="00806F5F">
              <w:rPr>
                <w:rFonts w:ascii="Times New Roman" w:hAnsi="Times New Roman" w:cs="Times New Roman"/>
                <w:noProof/>
                <w:webHidden/>
                <w:sz w:val="24"/>
              </w:rPr>
              <w:fldChar w:fldCharType="end"/>
            </w:r>
          </w:hyperlink>
        </w:p>
        <w:p w:rsidR="00806F5F" w:rsidRPr="00806F5F" w:rsidRDefault="00806F5F">
          <w:pPr>
            <w:pStyle w:val="TOC2"/>
            <w:tabs>
              <w:tab w:val="right" w:leader="dot" w:pos="9350"/>
            </w:tabs>
            <w:rPr>
              <w:rFonts w:ascii="Times New Roman" w:eastAsiaTheme="minorEastAsia" w:hAnsi="Times New Roman" w:cs="Times New Roman"/>
              <w:noProof/>
              <w:sz w:val="24"/>
            </w:rPr>
          </w:pPr>
          <w:hyperlink w:anchor="_Toc11262255" w:history="1">
            <w:r w:rsidRPr="00806F5F">
              <w:rPr>
                <w:rStyle w:val="Hyperlink"/>
                <w:rFonts w:ascii="Times New Roman" w:hAnsi="Times New Roman" w:cs="Times New Roman"/>
                <w:noProof/>
                <w:sz w:val="24"/>
              </w:rPr>
              <w:t>Links</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_Toc11262255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12</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56" w:history="1">
            <w:r w:rsidRPr="00806F5F">
              <w:rPr>
                <w:rStyle w:val="Hyperlink"/>
                <w:rFonts w:ascii="Times New Roman" w:hAnsi="Times New Roman" w:cs="Times New Roman"/>
                <w:noProof/>
                <w:sz w:val="24"/>
              </w:rPr>
              <w:t>Taiwan- industry links</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_Toc11262256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13</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57" w:history="1">
            <w:r w:rsidRPr="00806F5F">
              <w:rPr>
                <w:rStyle w:val="Hyperlink"/>
                <w:rFonts w:ascii="Times New Roman" w:hAnsi="Times New Roman" w:cs="Times New Roman"/>
                <w:noProof/>
                <w:sz w:val="24"/>
              </w:rPr>
              <w:t>Taiwan- Econ Links</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_Toc11262257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14</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58" w:history="1">
            <w:r w:rsidRPr="00806F5F">
              <w:rPr>
                <w:rStyle w:val="Hyperlink"/>
                <w:rFonts w:ascii="Times New Roman" w:hAnsi="Times New Roman" w:cs="Times New Roman"/>
                <w:noProof/>
                <w:sz w:val="24"/>
              </w:rPr>
              <w:t>Link—Generic</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_Toc11262258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15</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59" w:history="1">
            <w:r w:rsidRPr="00806F5F">
              <w:rPr>
                <w:rStyle w:val="Hyperlink"/>
                <w:rFonts w:ascii="Times New Roman" w:hAnsi="Times New Roman" w:cs="Times New Roman"/>
                <w:noProof/>
                <w:sz w:val="24"/>
              </w:rPr>
              <w:t>Link- Cancelations</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_Toc11262259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16</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60" w:history="1">
            <w:r w:rsidRPr="00806F5F">
              <w:rPr>
                <w:rStyle w:val="Hyperlink"/>
                <w:rFonts w:ascii="Times New Roman" w:hAnsi="Times New Roman" w:cs="Times New Roman"/>
                <w:noProof/>
                <w:sz w:val="24"/>
              </w:rPr>
              <w:t>link—fill in</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_Toc11262260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17</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61" w:history="1">
            <w:r w:rsidRPr="00806F5F">
              <w:rPr>
                <w:rStyle w:val="Hyperlink"/>
                <w:rFonts w:ascii="Times New Roman" w:hAnsi="Times New Roman" w:cs="Times New Roman"/>
                <w:noProof/>
                <w:sz w:val="24"/>
              </w:rPr>
              <w:t>AT sales to X country are small</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_Toc11262261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18</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62" w:history="1">
            <w:r w:rsidRPr="00806F5F">
              <w:rPr>
                <w:rStyle w:val="Hyperlink"/>
                <w:rFonts w:ascii="Times New Roman" w:hAnsi="Times New Roman" w:cs="Times New Roman"/>
                <w:noProof/>
                <w:sz w:val="24"/>
              </w:rPr>
              <w:t>Spending Uncertainty</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_Toc11262262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19</w:t>
            </w:r>
            <w:r w:rsidRPr="00806F5F">
              <w:rPr>
                <w:rFonts w:ascii="Times New Roman" w:hAnsi="Times New Roman" w:cs="Times New Roman"/>
                <w:noProof/>
                <w:webHidden/>
                <w:sz w:val="24"/>
              </w:rPr>
              <w:fldChar w:fldCharType="end"/>
            </w:r>
          </w:hyperlink>
        </w:p>
        <w:p w:rsidR="00806F5F" w:rsidRPr="00806F5F" w:rsidRDefault="00806F5F">
          <w:pPr>
            <w:pStyle w:val="TOC2"/>
            <w:tabs>
              <w:tab w:val="right" w:leader="dot" w:pos="9350"/>
            </w:tabs>
            <w:rPr>
              <w:rFonts w:ascii="Times New Roman" w:eastAsiaTheme="minorEastAsia" w:hAnsi="Times New Roman" w:cs="Times New Roman"/>
              <w:noProof/>
              <w:sz w:val="24"/>
            </w:rPr>
          </w:pPr>
          <w:hyperlink w:anchor="_Toc11262263" w:history="1">
            <w:r w:rsidRPr="00806F5F">
              <w:rPr>
                <w:rStyle w:val="Hyperlink"/>
                <w:rFonts w:ascii="Times New Roman" w:hAnsi="Times New Roman" w:cs="Times New Roman"/>
                <w:noProof/>
                <w:sz w:val="24"/>
              </w:rPr>
              <w:t>Impacts</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_Toc11262263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20</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64" w:history="1">
            <w:r w:rsidRPr="00806F5F">
              <w:rPr>
                <w:rStyle w:val="Hyperlink"/>
                <w:rFonts w:ascii="Times New Roman" w:hAnsi="Times New Roman" w:cs="Times New Roman"/>
                <w:noProof/>
                <w:sz w:val="24"/>
              </w:rPr>
              <w:t>Heg—DIB k2 heg</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_Toc11262264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21</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65" w:history="1">
            <w:r w:rsidRPr="00806F5F">
              <w:rPr>
                <w:rStyle w:val="Hyperlink"/>
                <w:rFonts w:ascii="Times New Roman" w:hAnsi="Times New Roman" w:cs="Times New Roman"/>
                <w:noProof/>
                <w:sz w:val="24"/>
              </w:rPr>
              <w:t>Heg-- 2NC/1NR—dib deterrence/war—</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_Toc11262265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23</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66" w:history="1">
            <w:r w:rsidRPr="00806F5F">
              <w:rPr>
                <w:rStyle w:val="Hyperlink"/>
                <w:rFonts w:ascii="Times New Roman" w:hAnsi="Times New Roman" w:cs="Times New Roman"/>
                <w:noProof/>
                <w:sz w:val="24"/>
              </w:rPr>
              <w:t>Climate Change- 1NC</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_Toc11262266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27</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67" w:history="1">
            <w:r w:rsidRPr="00806F5F">
              <w:rPr>
                <w:rStyle w:val="Hyperlink"/>
                <w:rFonts w:ascii="Times New Roman" w:hAnsi="Times New Roman" w:cs="Times New Roman"/>
                <w:noProof/>
                <w:sz w:val="24"/>
              </w:rPr>
              <w:t>2NC/1NR Warming = ext</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_Toc11262267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30</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68" w:history="1">
            <w:r w:rsidRPr="00806F5F">
              <w:rPr>
                <w:rStyle w:val="Hyperlink"/>
                <w:rFonts w:ascii="Times New Roman" w:hAnsi="Times New Roman" w:cs="Times New Roman"/>
                <w:noProof/>
                <w:sz w:val="24"/>
              </w:rPr>
              <w:t>2NC/1NR Solves climate change ext</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_Toc11262268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31</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69" w:history="1">
            <w:r w:rsidRPr="00806F5F">
              <w:rPr>
                <w:rStyle w:val="Hyperlink"/>
                <w:rFonts w:ascii="Times New Roman" w:hAnsi="Times New Roman" w:cs="Times New Roman"/>
                <w:noProof/>
                <w:sz w:val="24"/>
              </w:rPr>
              <w:t>Economy- 1NC</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_Toc11262269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32</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8"/>
            </w:rPr>
          </w:pPr>
          <w:hyperlink w:anchor="_Toc11262270" w:history="1">
            <w:r w:rsidRPr="00806F5F">
              <w:rPr>
                <w:rStyle w:val="Hyperlink"/>
                <w:rFonts w:ascii="Times New Roman" w:hAnsi="Times New Roman" w:cs="Times New Roman"/>
                <w:noProof/>
                <w:sz w:val="24"/>
              </w:rPr>
              <w:t>2NC/1NR K2 growth ext</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_Toc11262270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34</w:t>
            </w:r>
            <w:r w:rsidRPr="00806F5F">
              <w:rPr>
                <w:rFonts w:ascii="Times New Roman" w:hAnsi="Times New Roman" w:cs="Times New Roman"/>
                <w:noProof/>
                <w:webHidden/>
                <w:sz w:val="24"/>
              </w:rPr>
              <w:fldChar w:fldCharType="end"/>
            </w:r>
          </w:hyperlink>
        </w:p>
        <w:p w:rsidR="00806F5F" w:rsidRPr="00806F5F" w:rsidRDefault="00806F5F">
          <w:pPr>
            <w:pStyle w:val="TOC2"/>
            <w:tabs>
              <w:tab w:val="right" w:leader="dot" w:pos="9350"/>
            </w:tabs>
            <w:rPr>
              <w:rFonts w:ascii="Times New Roman" w:eastAsiaTheme="minorEastAsia" w:hAnsi="Times New Roman" w:cs="Times New Roman"/>
              <w:noProof/>
              <w:sz w:val="24"/>
            </w:rPr>
          </w:pPr>
          <w:hyperlink w:anchor="_Toc11262271" w:history="1">
            <w:r w:rsidRPr="00806F5F">
              <w:rPr>
                <w:rStyle w:val="Hyperlink"/>
                <w:rFonts w:ascii="Times New Roman" w:hAnsi="Times New Roman" w:cs="Times New Roman"/>
                <w:noProof/>
                <w:sz w:val="24"/>
              </w:rPr>
              <w:t>Aff Answers</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_Toc11262271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36</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72" w:history="1">
            <w:r w:rsidRPr="00806F5F">
              <w:rPr>
                <w:rStyle w:val="Hyperlink"/>
                <w:rFonts w:ascii="Times New Roman" w:hAnsi="Times New Roman" w:cs="Times New Roman"/>
                <w:noProof/>
                <w:sz w:val="24"/>
              </w:rPr>
              <w:t>Uniqueness</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_Toc11262272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37</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73" w:history="1">
            <w:r w:rsidRPr="00806F5F">
              <w:rPr>
                <w:rStyle w:val="Hyperlink"/>
                <w:rFonts w:ascii="Times New Roman" w:hAnsi="Times New Roman" w:cs="Times New Roman"/>
                <w:noProof/>
                <w:sz w:val="24"/>
              </w:rPr>
              <w:t>Thumpers</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_Toc11262273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38</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74" w:history="1">
            <w:r w:rsidRPr="00806F5F">
              <w:rPr>
                <w:rStyle w:val="Hyperlink"/>
                <w:rFonts w:ascii="Times New Roman" w:hAnsi="Times New Roman" w:cs="Times New Roman"/>
                <w:noProof/>
                <w:sz w:val="24"/>
              </w:rPr>
              <w:t>No Link- specific countries</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_Toc11262274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40</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75" w:history="1">
            <w:r w:rsidRPr="00806F5F">
              <w:rPr>
                <w:rStyle w:val="Hyperlink"/>
                <w:rFonts w:ascii="Times New Roman" w:hAnsi="Times New Roman" w:cs="Times New Roman"/>
                <w:noProof/>
                <w:sz w:val="24"/>
              </w:rPr>
              <w:t>No Internal link</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_Toc11262275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41</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76" w:history="1">
            <w:r w:rsidRPr="00806F5F">
              <w:rPr>
                <w:rStyle w:val="Hyperlink"/>
                <w:rFonts w:ascii="Times New Roman" w:hAnsi="Times New Roman" w:cs="Times New Roman"/>
                <w:noProof/>
                <w:sz w:val="24"/>
              </w:rPr>
              <w:t>Allies Solve</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_Toc11262276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42</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77" w:history="1">
            <w:r w:rsidRPr="00806F5F">
              <w:rPr>
                <w:rStyle w:val="Hyperlink"/>
                <w:rFonts w:ascii="Times New Roman" w:hAnsi="Times New Roman" w:cs="Times New Roman"/>
                <w:noProof/>
                <w:sz w:val="24"/>
              </w:rPr>
              <w:t>AT econ internal link</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_Toc11262277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43</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78" w:history="1">
            <w:r w:rsidRPr="00806F5F">
              <w:rPr>
                <w:rStyle w:val="Hyperlink"/>
                <w:rFonts w:ascii="Times New Roman" w:hAnsi="Times New Roman" w:cs="Times New Roman"/>
                <w:noProof/>
                <w:sz w:val="24"/>
              </w:rPr>
              <w:t>AT econ impact</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_Toc11262278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46</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79" w:history="1">
            <w:r w:rsidRPr="00806F5F">
              <w:rPr>
                <w:rStyle w:val="Hyperlink"/>
                <w:rFonts w:ascii="Times New Roman" w:hAnsi="Times New Roman" w:cs="Times New Roman"/>
                <w:noProof/>
                <w:sz w:val="24"/>
              </w:rPr>
              <w:t>AT climate change internal link</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_Toc11262279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47</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80" w:history="1">
            <w:r w:rsidRPr="00806F5F">
              <w:rPr>
                <w:rStyle w:val="Hyperlink"/>
                <w:rFonts w:ascii="Times New Roman" w:hAnsi="Times New Roman" w:cs="Times New Roman"/>
                <w:noProof/>
                <w:sz w:val="24"/>
              </w:rPr>
              <w:t>at: warming impact</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_Toc11262280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50</w:t>
            </w:r>
            <w:r w:rsidRPr="00806F5F">
              <w:rPr>
                <w:rFonts w:ascii="Times New Roman" w:hAnsi="Times New Roman" w:cs="Times New Roman"/>
                <w:noProof/>
                <w:webHidden/>
                <w:sz w:val="24"/>
              </w:rPr>
              <w:fldChar w:fldCharType="end"/>
            </w:r>
          </w:hyperlink>
        </w:p>
        <w:p w:rsidR="00806F5F" w:rsidRPr="00806F5F" w:rsidRDefault="00806F5F">
          <w:pPr>
            <w:pStyle w:val="TOC3"/>
            <w:tabs>
              <w:tab w:val="right" w:leader="dot" w:pos="9350"/>
            </w:tabs>
            <w:rPr>
              <w:rFonts w:ascii="Times New Roman" w:eastAsiaTheme="minorEastAsia" w:hAnsi="Times New Roman" w:cs="Times New Roman"/>
              <w:noProof/>
              <w:sz w:val="24"/>
            </w:rPr>
          </w:pPr>
          <w:hyperlink w:anchor="_Toc11262281" w:history="1">
            <w:r w:rsidRPr="00806F5F">
              <w:rPr>
                <w:rStyle w:val="Hyperlink"/>
                <w:rFonts w:ascii="Times New Roman" w:hAnsi="Times New Roman" w:cs="Times New Roman"/>
                <w:noProof/>
                <w:sz w:val="24"/>
              </w:rPr>
              <w:t>AT Heg Impact</w:t>
            </w:r>
            <w:r w:rsidRPr="00806F5F">
              <w:rPr>
                <w:rFonts w:ascii="Times New Roman" w:hAnsi="Times New Roman" w:cs="Times New Roman"/>
                <w:noProof/>
                <w:webHidden/>
                <w:sz w:val="24"/>
              </w:rPr>
              <w:tab/>
            </w:r>
            <w:r w:rsidRPr="00806F5F">
              <w:rPr>
                <w:rFonts w:ascii="Times New Roman" w:hAnsi="Times New Roman" w:cs="Times New Roman"/>
                <w:noProof/>
                <w:webHidden/>
                <w:sz w:val="24"/>
              </w:rPr>
              <w:fldChar w:fldCharType="begin"/>
            </w:r>
            <w:r w:rsidRPr="00806F5F">
              <w:rPr>
                <w:rFonts w:ascii="Times New Roman" w:hAnsi="Times New Roman" w:cs="Times New Roman"/>
                <w:noProof/>
                <w:webHidden/>
                <w:sz w:val="24"/>
              </w:rPr>
              <w:instrText xml:space="preserve"> PAGEREF _Toc11262281 \h </w:instrText>
            </w:r>
            <w:r w:rsidRPr="00806F5F">
              <w:rPr>
                <w:rFonts w:ascii="Times New Roman" w:hAnsi="Times New Roman" w:cs="Times New Roman"/>
                <w:noProof/>
                <w:webHidden/>
                <w:sz w:val="24"/>
              </w:rPr>
            </w:r>
            <w:r w:rsidRPr="00806F5F">
              <w:rPr>
                <w:rFonts w:ascii="Times New Roman" w:hAnsi="Times New Roman" w:cs="Times New Roman"/>
                <w:noProof/>
                <w:webHidden/>
                <w:sz w:val="24"/>
              </w:rPr>
              <w:fldChar w:fldCharType="separate"/>
            </w:r>
            <w:r w:rsidRPr="00806F5F">
              <w:rPr>
                <w:rFonts w:ascii="Times New Roman" w:hAnsi="Times New Roman" w:cs="Times New Roman"/>
                <w:noProof/>
                <w:webHidden/>
                <w:sz w:val="24"/>
              </w:rPr>
              <w:t>51</w:t>
            </w:r>
            <w:r w:rsidRPr="00806F5F">
              <w:rPr>
                <w:rFonts w:ascii="Times New Roman" w:hAnsi="Times New Roman" w:cs="Times New Roman"/>
                <w:noProof/>
                <w:webHidden/>
                <w:sz w:val="24"/>
              </w:rPr>
              <w:fldChar w:fldCharType="end"/>
            </w:r>
          </w:hyperlink>
        </w:p>
        <w:p w:rsidR="006F4B33" w:rsidRDefault="006F4B33">
          <w:r w:rsidRPr="00806F5F">
            <w:rPr>
              <w:rFonts w:ascii="Times New Roman" w:hAnsi="Times New Roman" w:cs="Times New Roman"/>
              <w:b/>
              <w:bCs/>
              <w:noProof/>
            </w:rPr>
            <w:fldChar w:fldCharType="end"/>
          </w:r>
        </w:p>
      </w:sdtContent>
    </w:sdt>
    <w:p w:rsidR="00F747EF" w:rsidRPr="00F747EF" w:rsidRDefault="00F747EF" w:rsidP="00F747EF"/>
    <w:p w:rsidR="00C21138" w:rsidRPr="00437E06" w:rsidRDefault="00C21138" w:rsidP="00C21138"/>
    <w:p w:rsidR="00C21138" w:rsidRPr="00437E06" w:rsidRDefault="00C21138" w:rsidP="00C21138">
      <w:pPr>
        <w:pStyle w:val="Heading3"/>
      </w:pPr>
      <w:bookmarkStart w:id="2" w:name="_Toc11262248"/>
      <w:r w:rsidRPr="00437E06">
        <w:lastRenderedPageBreak/>
        <w:t>1NC</w:t>
      </w:r>
      <w:r w:rsidR="00454CAF">
        <w:t xml:space="preserve"> (3)</w:t>
      </w:r>
      <w:bookmarkEnd w:id="2"/>
    </w:p>
    <w:p w:rsidR="006B6AB8" w:rsidRPr="0014570D" w:rsidRDefault="006B6AB8" w:rsidP="006B6AB8">
      <w:pPr>
        <w:pStyle w:val="Heading4"/>
      </w:pPr>
      <w:r w:rsidRPr="0014570D">
        <w:t xml:space="preserve">Defense industrial base strong – Trump is restoring certainty </w:t>
      </w:r>
    </w:p>
    <w:p w:rsidR="006B6AB8" w:rsidRPr="006B6AB8" w:rsidRDefault="006B6AB8" w:rsidP="006B6AB8">
      <w:proofErr w:type="spellStart"/>
      <w:r w:rsidRPr="00C278C4">
        <w:rPr>
          <w:rStyle w:val="Style13ptBold"/>
        </w:rPr>
        <w:t>Duesterberg</w:t>
      </w:r>
      <w:proofErr w:type="spellEnd"/>
      <w:r w:rsidRPr="00C278C4">
        <w:rPr>
          <w:rStyle w:val="Style13ptBold"/>
        </w:rPr>
        <w:t xml:space="preserve"> 10-16</w:t>
      </w:r>
      <w:r>
        <w:t xml:space="preserve">-18 Thomas J., </w:t>
      </w:r>
      <w:r w:rsidRPr="00C278C4">
        <w:t xml:space="preserve">is a senior fellow at Hudson Institute. Previously, Dr. </w:t>
      </w:r>
      <w:proofErr w:type="spellStart"/>
      <w:r w:rsidRPr="00C278C4">
        <w:t>Duesterberg</w:t>
      </w:r>
      <w:proofErr w:type="spellEnd"/>
      <w:r w:rsidRPr="00C278C4">
        <w:t xml:space="preserve"> was executive director of the Manufacturing and Society in the 21st Century Program at the Aspen Institute</w:t>
      </w:r>
      <w:r>
        <w:t xml:space="preserve">, </w:t>
      </w:r>
      <w:r w:rsidRPr="00C278C4">
        <w:t>Trump Administration Gets Seriou</w:t>
      </w:r>
      <w:r>
        <w:t xml:space="preserve">s About Defense Industrial Base, </w:t>
      </w:r>
      <w:r w:rsidRPr="00C278C4">
        <w:t>https://www.forbes.com/sites/</w:t>
      </w:r>
      <w:r w:rsidRPr="006B6AB8">
        <w:t>thomasduesterberg/2018/10/16/trump-administration-gets-serious-about-defense-industrial-base/#6749d9114bdb</w:t>
      </w:r>
    </w:p>
    <w:p w:rsidR="006B6AB8" w:rsidRDefault="006B6AB8" w:rsidP="006B6AB8">
      <w:pPr>
        <w:rPr>
          <w:rStyle w:val="Emphasis"/>
        </w:rPr>
      </w:pPr>
      <w:r w:rsidRPr="00806F5F">
        <w:rPr>
          <w:sz w:val="12"/>
        </w:rPr>
        <w:t xml:space="preserve">Throughout the 20th century, </w:t>
      </w:r>
      <w:r w:rsidRPr="006B6AB8">
        <w:rPr>
          <w:rStyle w:val="StyleUnderline"/>
        </w:rPr>
        <w:t xml:space="preserve">the U.S. manufacturing sector was the </w:t>
      </w:r>
      <w:r w:rsidRPr="006B6AB8">
        <w:rPr>
          <w:rStyle w:val="Emphasis"/>
        </w:rPr>
        <w:t xml:space="preserve">defining pillar of the “Arsenal of Democracy.” </w:t>
      </w:r>
      <w:r w:rsidRPr="006B6AB8">
        <w:rPr>
          <w:rStyle w:val="StyleUnderline"/>
        </w:rPr>
        <w:t>The</w:t>
      </w:r>
      <w:r w:rsidRPr="00806F5F">
        <w:rPr>
          <w:sz w:val="12"/>
        </w:rPr>
        <w:t xml:space="preserve"> </w:t>
      </w:r>
      <w:r w:rsidRPr="006B6AB8">
        <w:rPr>
          <w:rStyle w:val="StyleUnderline"/>
        </w:rPr>
        <w:t>size</w:t>
      </w:r>
      <w:r w:rsidRPr="00806F5F">
        <w:rPr>
          <w:sz w:val="12"/>
        </w:rPr>
        <w:t xml:space="preserve">, </w:t>
      </w:r>
      <w:r w:rsidRPr="006B6AB8">
        <w:rPr>
          <w:rStyle w:val="StyleUnderline"/>
        </w:rPr>
        <w:t>tech</w:t>
      </w:r>
      <w:r w:rsidRPr="00806F5F">
        <w:rPr>
          <w:sz w:val="12"/>
        </w:rPr>
        <w:t xml:space="preserve">nological </w:t>
      </w:r>
      <w:r w:rsidRPr="006B6AB8">
        <w:rPr>
          <w:rStyle w:val="StyleUnderline"/>
        </w:rPr>
        <w:t>superiority</w:t>
      </w:r>
      <w:r w:rsidRPr="00806F5F">
        <w:rPr>
          <w:sz w:val="12"/>
        </w:rPr>
        <w:t xml:space="preserve"> </w:t>
      </w:r>
      <w:r w:rsidRPr="006B6AB8">
        <w:rPr>
          <w:rStyle w:val="StyleUnderline"/>
        </w:rPr>
        <w:t>and</w:t>
      </w:r>
      <w:r w:rsidRPr="00806F5F">
        <w:rPr>
          <w:sz w:val="12"/>
        </w:rPr>
        <w:t xml:space="preserve"> continuous </w:t>
      </w:r>
      <w:r w:rsidRPr="006B6AB8">
        <w:rPr>
          <w:rStyle w:val="StyleUnderline"/>
        </w:rPr>
        <w:t>innovation</w:t>
      </w:r>
      <w:r w:rsidRPr="00806F5F">
        <w:rPr>
          <w:sz w:val="12"/>
        </w:rPr>
        <w:t xml:space="preserve"> in this sector </w:t>
      </w:r>
      <w:r w:rsidRPr="006B6AB8">
        <w:rPr>
          <w:rStyle w:val="StyleUnderline"/>
        </w:rPr>
        <w:t>allowed</w:t>
      </w:r>
      <w:r w:rsidRPr="00806F5F">
        <w:rPr>
          <w:sz w:val="12"/>
        </w:rPr>
        <w:t xml:space="preserve"> not only the </w:t>
      </w:r>
      <w:r w:rsidRPr="006B6AB8">
        <w:rPr>
          <w:rStyle w:val="StyleUnderline"/>
        </w:rPr>
        <w:t>preservation</w:t>
      </w:r>
      <w:r w:rsidRPr="00806F5F">
        <w:rPr>
          <w:sz w:val="12"/>
        </w:rPr>
        <w:t xml:space="preserve"> </w:t>
      </w:r>
      <w:r w:rsidRPr="006B6AB8">
        <w:rPr>
          <w:rStyle w:val="StyleUnderline"/>
        </w:rPr>
        <w:t>of</w:t>
      </w:r>
      <w:r w:rsidRPr="00806F5F">
        <w:rPr>
          <w:sz w:val="12"/>
        </w:rPr>
        <w:t xml:space="preserve"> </w:t>
      </w:r>
      <w:r w:rsidRPr="006B6AB8">
        <w:rPr>
          <w:rStyle w:val="StyleUnderline"/>
        </w:rPr>
        <w:t>democracy</w:t>
      </w:r>
      <w:r w:rsidRPr="00806F5F">
        <w:rPr>
          <w:sz w:val="12"/>
        </w:rPr>
        <w:t xml:space="preserve"> in the great conflagrations of the past century, but also </w:t>
      </w:r>
      <w:r w:rsidRPr="006B6AB8">
        <w:rPr>
          <w:rStyle w:val="StyleUnderline"/>
        </w:rPr>
        <w:t>the creation of the global</w:t>
      </w:r>
      <w:r w:rsidRPr="00806F5F">
        <w:rPr>
          <w:sz w:val="12"/>
        </w:rPr>
        <w:t xml:space="preserve"> </w:t>
      </w:r>
      <w:r w:rsidRPr="006B6AB8">
        <w:rPr>
          <w:rStyle w:val="StyleUnderline"/>
        </w:rPr>
        <w:t>Pax Americana that underlies one of the longest periods</w:t>
      </w:r>
      <w:r w:rsidRPr="00806F5F">
        <w:rPr>
          <w:sz w:val="12"/>
        </w:rPr>
        <w:t xml:space="preserve"> </w:t>
      </w:r>
      <w:r w:rsidRPr="006B6AB8">
        <w:rPr>
          <w:rStyle w:val="StyleUnderline"/>
        </w:rPr>
        <w:t>of peace and unprecedented prosperity</w:t>
      </w:r>
      <w:r w:rsidRPr="00806F5F">
        <w:rPr>
          <w:sz w:val="12"/>
        </w:rPr>
        <w:t xml:space="preserve"> in world history. </w:t>
      </w:r>
      <w:r w:rsidRPr="006B6AB8">
        <w:rPr>
          <w:rStyle w:val="StyleUnderline"/>
        </w:rPr>
        <w:t>The</w:t>
      </w:r>
      <w:r w:rsidRPr="00806F5F">
        <w:rPr>
          <w:sz w:val="12"/>
        </w:rPr>
        <w:t xml:space="preserve"> slow </w:t>
      </w:r>
      <w:r w:rsidRPr="006B6AB8">
        <w:rPr>
          <w:rStyle w:val="Emphasis"/>
        </w:rPr>
        <w:t>decline of that</w:t>
      </w:r>
      <w:r w:rsidRPr="00806F5F">
        <w:rPr>
          <w:sz w:val="12"/>
        </w:rPr>
        <w:t xml:space="preserve"> industrial </w:t>
      </w:r>
      <w:r w:rsidRPr="006B6AB8">
        <w:rPr>
          <w:rStyle w:val="Emphasis"/>
        </w:rPr>
        <w:t>superiority</w:t>
      </w:r>
      <w:r w:rsidRPr="00806F5F">
        <w:rPr>
          <w:sz w:val="12"/>
        </w:rPr>
        <w:t xml:space="preserve">, however, </w:t>
      </w:r>
      <w:r w:rsidRPr="006B6AB8">
        <w:rPr>
          <w:rStyle w:val="Emphasis"/>
        </w:rPr>
        <w:t>is beginning to undermine</w:t>
      </w:r>
      <w:r w:rsidRPr="00806F5F">
        <w:rPr>
          <w:sz w:val="12"/>
        </w:rPr>
        <w:t xml:space="preserve"> U.S. economic </w:t>
      </w:r>
      <w:r w:rsidRPr="006B6AB8">
        <w:rPr>
          <w:rStyle w:val="Emphasis"/>
        </w:rPr>
        <w:t>vitality</w:t>
      </w:r>
      <w:r w:rsidRPr="00806F5F">
        <w:rPr>
          <w:sz w:val="12"/>
        </w:rPr>
        <w:t xml:space="preserve">, as President Trump keeps reminding us, and our ability to support the national security dominance which has been the backbone of global stability for over a century. </w:t>
      </w:r>
      <w:r w:rsidRPr="006B6AB8">
        <w:rPr>
          <w:rStyle w:val="StyleUnderline"/>
        </w:rPr>
        <w:t>A</w:t>
      </w:r>
      <w:r w:rsidRPr="00806F5F">
        <w:rPr>
          <w:sz w:val="12"/>
        </w:rPr>
        <w:t xml:space="preserve"> long-awaited </w:t>
      </w:r>
      <w:r w:rsidRPr="006B6AB8">
        <w:rPr>
          <w:rStyle w:val="StyleUnderline"/>
        </w:rPr>
        <w:t>report</w:t>
      </w:r>
      <w:r w:rsidRPr="00806F5F">
        <w:rPr>
          <w:sz w:val="12"/>
        </w:rPr>
        <w:t xml:space="preserve"> </w:t>
      </w:r>
      <w:r w:rsidRPr="006B6AB8">
        <w:rPr>
          <w:rStyle w:val="StyleUnderline"/>
        </w:rPr>
        <w:t>from</w:t>
      </w:r>
      <w:r w:rsidRPr="00806F5F">
        <w:rPr>
          <w:sz w:val="12"/>
        </w:rPr>
        <w:t xml:space="preserve"> </w:t>
      </w:r>
      <w:r w:rsidRPr="006B6AB8">
        <w:rPr>
          <w:rStyle w:val="StyleUnderline"/>
        </w:rPr>
        <w:t>the Administration released</w:t>
      </w:r>
      <w:r w:rsidRPr="00806F5F">
        <w:rPr>
          <w:sz w:val="12"/>
        </w:rPr>
        <w:t xml:space="preserve"> earlier this month </w:t>
      </w:r>
      <w:r w:rsidRPr="006B6AB8">
        <w:rPr>
          <w:rStyle w:val="StyleUnderline"/>
        </w:rPr>
        <w:t>is the most comprehensive</w:t>
      </w:r>
      <w:r w:rsidRPr="00806F5F">
        <w:rPr>
          <w:sz w:val="12"/>
        </w:rPr>
        <w:t xml:space="preserve"> </w:t>
      </w:r>
      <w:r w:rsidRPr="006B6AB8">
        <w:rPr>
          <w:rStyle w:val="StyleUnderline"/>
        </w:rPr>
        <w:t>overview</w:t>
      </w:r>
      <w:r w:rsidRPr="00806F5F">
        <w:rPr>
          <w:sz w:val="12"/>
        </w:rPr>
        <w:t xml:space="preserve"> </w:t>
      </w:r>
      <w:r w:rsidRPr="006B6AB8">
        <w:rPr>
          <w:rStyle w:val="StyleUnderline"/>
        </w:rPr>
        <w:t>of this</w:t>
      </w:r>
      <w:r w:rsidRPr="00806F5F">
        <w:rPr>
          <w:sz w:val="12"/>
        </w:rPr>
        <w:t xml:space="preserve"> growing </w:t>
      </w:r>
      <w:r w:rsidRPr="006B6AB8">
        <w:rPr>
          <w:rStyle w:val="StyleUnderline"/>
        </w:rPr>
        <w:t>problem</w:t>
      </w:r>
      <w:r w:rsidRPr="00806F5F">
        <w:rPr>
          <w:sz w:val="12"/>
        </w:rPr>
        <w:t xml:space="preserve"> </w:t>
      </w:r>
      <w:r w:rsidRPr="006B6AB8">
        <w:rPr>
          <w:rStyle w:val="StyleUnderline"/>
        </w:rPr>
        <w:t>and begins to outline a systematic response</w:t>
      </w:r>
      <w:r w:rsidRPr="00806F5F">
        <w:rPr>
          <w:sz w:val="12"/>
        </w:rPr>
        <w:t xml:space="preserve"> </w:t>
      </w:r>
      <w:r w:rsidRPr="006B6AB8">
        <w:rPr>
          <w:rStyle w:val="StyleUnderline"/>
        </w:rPr>
        <w:t>to the challenge it represents</w:t>
      </w:r>
      <w:r w:rsidRPr="00806F5F">
        <w:rPr>
          <w:sz w:val="12"/>
        </w:rPr>
        <w:t xml:space="preserve">. </w:t>
      </w:r>
      <w:r w:rsidRPr="006B6AB8">
        <w:rPr>
          <w:rStyle w:val="StyleUnderline"/>
        </w:rPr>
        <w:t>The</w:t>
      </w:r>
      <w:r w:rsidRPr="00806F5F">
        <w:rPr>
          <w:sz w:val="12"/>
        </w:rPr>
        <w:t xml:space="preserve"> </w:t>
      </w:r>
      <w:r w:rsidRPr="006B6AB8">
        <w:rPr>
          <w:rStyle w:val="Emphasis"/>
        </w:rPr>
        <w:t>much-anticipated</w:t>
      </w:r>
      <w:r w:rsidRPr="00806F5F">
        <w:rPr>
          <w:sz w:val="12"/>
        </w:rPr>
        <w:t xml:space="preserve"> </w:t>
      </w:r>
      <w:r w:rsidRPr="006B6AB8">
        <w:rPr>
          <w:rStyle w:val="Emphasis"/>
        </w:rPr>
        <w:t>reckoning</w:t>
      </w:r>
      <w:r w:rsidRPr="00806F5F">
        <w:rPr>
          <w:sz w:val="12"/>
        </w:rPr>
        <w:t xml:space="preserve"> </w:t>
      </w:r>
      <w:r w:rsidRPr="006B6AB8">
        <w:rPr>
          <w:rStyle w:val="Emphasis"/>
        </w:rPr>
        <w:t>is</w:t>
      </w:r>
      <w:r w:rsidRPr="00806F5F">
        <w:rPr>
          <w:sz w:val="12"/>
        </w:rPr>
        <w:t xml:space="preserve"> among </w:t>
      </w:r>
      <w:r w:rsidRPr="006B6AB8">
        <w:rPr>
          <w:rStyle w:val="Emphasis"/>
        </w:rPr>
        <w:t>the more significant government reports in generations</w:t>
      </w:r>
      <w:r w:rsidRPr="00806F5F">
        <w:rPr>
          <w:sz w:val="12"/>
        </w:rPr>
        <w:t xml:space="preserve">. </w:t>
      </w:r>
      <w:r w:rsidRPr="006B6AB8">
        <w:rPr>
          <w:rStyle w:val="StyleUnderline"/>
        </w:rPr>
        <w:t xml:space="preserve">It </w:t>
      </w:r>
      <w:r w:rsidRPr="00806F5F">
        <w:rPr>
          <w:sz w:val="12"/>
        </w:rPr>
        <w:t xml:space="preserve">also </w:t>
      </w:r>
      <w:r w:rsidRPr="006B6AB8">
        <w:rPr>
          <w:rStyle w:val="StyleUnderline"/>
        </w:rPr>
        <w:t>provides important guidance for the emerging trade and industrial renewal policies of the Trump Adminis</w:t>
      </w:r>
      <w:r w:rsidRPr="00806F5F">
        <w:rPr>
          <w:sz w:val="12"/>
        </w:rPr>
        <w:t xml:space="preserve">tration. The document states at the outset that “…the erosion of American manufacturing over the last two decades has had a negative impact on these [defense] capabilities…and threatens to undermine the ability of U.S. manufacturing firms to meet security requirements.” The report goes into considerable detail about the loss of U.S. technological leadership and production infrastructure in such critical sectors as robotics, electronics, semiconductors, advanced communications, quantum computing, shipbuilding, some elements of aerospace technology, advanced metal forming, nuclear power, and access to critical raw materials. Another growing concern across many industries is the shortage of skilled production workers and STEM (science, technology, engineering and mathematics) experts. While many of these issues have been chronicled before, the study marks the first systematic effort to link the growing global competitive environment to the national security needs of the world’s leading superpower. The report minces no words that the rise of China, with its mercantilist and often illegal actions (in terms of agreed international trade rules), is one of the most important factors behind the looming loss of technical leadership so vital to national security. The text states quite unambiguously: China’s capture of foreign technologies and intellectual property, particularly the systematic theft of U.S. weapons systems and the illicit and forced transfer of dual-use technology, has eroded the military balance between the U.S. and China…. China’s aggressive industrial policies have already eliminated some capabilities with critical defense functions…. China’s actions seriously threaten other capabilities…." </w:t>
      </w:r>
      <w:r w:rsidRPr="006B6AB8">
        <w:rPr>
          <w:rStyle w:val="StyleUnderline"/>
        </w:rPr>
        <w:t>The Administration’s</w:t>
      </w:r>
      <w:r w:rsidRPr="00806F5F">
        <w:rPr>
          <w:sz w:val="12"/>
        </w:rPr>
        <w:t xml:space="preserve"> </w:t>
      </w:r>
      <w:r w:rsidRPr="006B6AB8">
        <w:rPr>
          <w:rStyle w:val="StyleUnderline"/>
        </w:rPr>
        <w:t>report</w:t>
      </w:r>
      <w:r w:rsidRPr="00806F5F">
        <w:rPr>
          <w:sz w:val="12"/>
        </w:rPr>
        <w:t xml:space="preserve"> </w:t>
      </w:r>
      <w:r w:rsidRPr="006B6AB8">
        <w:rPr>
          <w:rStyle w:val="StyleUnderline"/>
        </w:rPr>
        <w:t>helps gives substance and specificity to its trade policy.</w:t>
      </w:r>
      <w:r w:rsidRPr="00806F5F">
        <w:rPr>
          <w:sz w:val="12"/>
        </w:rPr>
        <w:t xml:space="preserve"> It identifies key sectors and key technologies important to defense capabilities, and the actions by the Chinese which threaten them. The catalogue of industries and technologies also provides guidance to the recently strengthened CFIUS (Committee on Foreign Investment in the United States) law which allows U.S. authorities to review and block, if necessary, foreign acquisitions of key parts of the defense industrial base. The report’s emphasis on skills training in both the scientific and production jobs in industries like nuclear power, shipbuilding and large metal forging also is helpful to the work of the President’s new National Council for the American Worker. </w:t>
      </w:r>
      <w:r w:rsidRPr="006B6AB8">
        <w:rPr>
          <w:rStyle w:val="StyleUnderline"/>
        </w:rPr>
        <w:t>The group is charged with leading an interdepartmental, government-wide effort to find ways to overcome gaps in essential skills</w:t>
      </w:r>
      <w:r w:rsidRPr="00806F5F">
        <w:rPr>
          <w:sz w:val="12"/>
        </w:rPr>
        <w:t xml:space="preserve">. Finally, </w:t>
      </w:r>
      <w:r w:rsidRPr="006B6AB8">
        <w:rPr>
          <w:rStyle w:val="StyleUnderline"/>
        </w:rPr>
        <w:t>the report outlines</w:t>
      </w:r>
      <w:r w:rsidRPr="00806F5F">
        <w:rPr>
          <w:sz w:val="12"/>
        </w:rPr>
        <w:t xml:space="preserve"> a series of </w:t>
      </w:r>
      <w:r w:rsidRPr="006B6AB8">
        <w:rPr>
          <w:rStyle w:val="StyleUnderline"/>
        </w:rPr>
        <w:t>additional Federal actions to address the</w:t>
      </w:r>
      <w:r w:rsidRPr="00806F5F">
        <w:rPr>
          <w:sz w:val="12"/>
        </w:rPr>
        <w:t xml:space="preserve"> </w:t>
      </w:r>
      <w:r w:rsidRPr="006B6AB8">
        <w:rPr>
          <w:rStyle w:val="StyleUnderline"/>
        </w:rPr>
        <w:t>problems</w:t>
      </w:r>
      <w:r w:rsidRPr="00806F5F">
        <w:rPr>
          <w:sz w:val="12"/>
        </w:rPr>
        <w:t xml:space="preserve"> outlined in the report. </w:t>
      </w:r>
      <w:r w:rsidRPr="006B6AB8">
        <w:rPr>
          <w:rStyle w:val="StyleUnderline"/>
        </w:rPr>
        <w:t>These include</w:t>
      </w:r>
      <w:r w:rsidRPr="00806F5F">
        <w:rPr>
          <w:sz w:val="12"/>
        </w:rPr>
        <w:t xml:space="preserve"> </w:t>
      </w:r>
      <w:r w:rsidRPr="006B6AB8">
        <w:rPr>
          <w:rStyle w:val="Emphasis"/>
        </w:rPr>
        <w:t>improving procurement strategies</w:t>
      </w:r>
      <w:r w:rsidRPr="00806F5F">
        <w:rPr>
          <w:sz w:val="12"/>
        </w:rPr>
        <w:t xml:space="preserve">, </w:t>
      </w:r>
      <w:r w:rsidRPr="006B6AB8">
        <w:rPr>
          <w:rStyle w:val="Emphasis"/>
        </w:rPr>
        <w:t>strengthening and broadening the domestic supply chain for domestic production</w:t>
      </w:r>
      <w:r w:rsidRPr="00806F5F">
        <w:rPr>
          <w:sz w:val="12"/>
        </w:rPr>
        <w:t xml:space="preserve">, </w:t>
      </w:r>
      <w:r w:rsidRPr="006B6AB8">
        <w:rPr>
          <w:rStyle w:val="Emphasis"/>
        </w:rPr>
        <w:t>and</w:t>
      </w:r>
      <w:r w:rsidRPr="00806F5F">
        <w:rPr>
          <w:sz w:val="12"/>
        </w:rPr>
        <w:t xml:space="preserve"> </w:t>
      </w:r>
      <w:r w:rsidRPr="006B6AB8">
        <w:rPr>
          <w:rStyle w:val="Emphasis"/>
        </w:rPr>
        <w:t>using Department of Defense programs to support specific defense-critical industrial production and technology development</w:t>
      </w:r>
      <w:r w:rsidRPr="00806F5F">
        <w:rPr>
          <w:sz w:val="12"/>
        </w:rPr>
        <w:t xml:space="preserve">. </w:t>
      </w:r>
      <w:r w:rsidRPr="006B6AB8">
        <w:rPr>
          <w:rStyle w:val="StyleUnderline"/>
        </w:rPr>
        <w:t>In an opinion piece accompanying</w:t>
      </w:r>
      <w:r w:rsidRPr="00806F5F">
        <w:rPr>
          <w:sz w:val="12"/>
        </w:rPr>
        <w:t xml:space="preserve"> </w:t>
      </w:r>
      <w:r w:rsidRPr="006B6AB8">
        <w:rPr>
          <w:rStyle w:val="StyleUnderline"/>
        </w:rPr>
        <w:t>the</w:t>
      </w:r>
      <w:r w:rsidRPr="00806F5F">
        <w:rPr>
          <w:sz w:val="12"/>
        </w:rPr>
        <w:t xml:space="preserve"> release of the </w:t>
      </w:r>
      <w:r w:rsidRPr="006B6AB8">
        <w:rPr>
          <w:rStyle w:val="StyleUnderline"/>
        </w:rPr>
        <w:t>report</w:t>
      </w:r>
      <w:r w:rsidRPr="00806F5F">
        <w:rPr>
          <w:sz w:val="12"/>
        </w:rPr>
        <w:t xml:space="preserve">, Assistant to the President for Trade and Manufacturing Policy Peter </w:t>
      </w:r>
      <w:r w:rsidRPr="006B6AB8">
        <w:rPr>
          <w:rStyle w:val="StyleUnderline"/>
        </w:rPr>
        <w:t>Navarro</w:t>
      </w:r>
      <w:r w:rsidRPr="00806F5F">
        <w:rPr>
          <w:sz w:val="12"/>
        </w:rPr>
        <w:t xml:space="preserve"> rightly </w:t>
      </w:r>
      <w:r w:rsidRPr="006B6AB8">
        <w:rPr>
          <w:rStyle w:val="StyleUnderline"/>
        </w:rPr>
        <w:t>argued</w:t>
      </w:r>
      <w:r w:rsidRPr="00806F5F">
        <w:rPr>
          <w:sz w:val="12"/>
        </w:rPr>
        <w:t xml:space="preserve"> that </w:t>
      </w:r>
      <w:r w:rsidRPr="006B6AB8">
        <w:rPr>
          <w:rStyle w:val="StyleUnderline"/>
        </w:rPr>
        <w:t>the President’s tax reform and deregulatory agenda</w:t>
      </w:r>
      <w:r w:rsidRPr="00806F5F">
        <w:rPr>
          <w:sz w:val="12"/>
        </w:rPr>
        <w:t xml:space="preserve"> </w:t>
      </w:r>
      <w:r w:rsidRPr="006B6AB8">
        <w:rPr>
          <w:rStyle w:val="StyleUnderline"/>
        </w:rPr>
        <w:t>is</w:t>
      </w:r>
      <w:r w:rsidRPr="00806F5F">
        <w:rPr>
          <w:sz w:val="12"/>
        </w:rPr>
        <w:t xml:space="preserve"> also </w:t>
      </w:r>
      <w:r w:rsidRPr="006B6AB8">
        <w:rPr>
          <w:rStyle w:val="StyleUnderline"/>
        </w:rPr>
        <w:t xml:space="preserve">important in helping </w:t>
      </w:r>
      <w:r w:rsidRPr="006B6AB8">
        <w:rPr>
          <w:rStyle w:val="Emphasis"/>
        </w:rPr>
        <w:t>renew American manufacturing</w:t>
      </w:r>
      <w:r w:rsidRPr="00806F5F">
        <w:rPr>
          <w:sz w:val="12"/>
        </w:rPr>
        <w:t xml:space="preserve">. </w:t>
      </w:r>
      <w:r w:rsidRPr="006B6AB8">
        <w:rPr>
          <w:rStyle w:val="StyleUnderline"/>
        </w:rPr>
        <w:t>There is</w:t>
      </w:r>
      <w:r w:rsidRPr="00806F5F">
        <w:rPr>
          <w:sz w:val="12"/>
        </w:rPr>
        <w:t xml:space="preserve"> always </w:t>
      </w:r>
      <w:r w:rsidRPr="006B6AB8">
        <w:rPr>
          <w:rStyle w:val="StyleUnderline"/>
        </w:rPr>
        <w:t>some danger that the clarion</w:t>
      </w:r>
      <w:r w:rsidRPr="00806F5F">
        <w:rPr>
          <w:sz w:val="12"/>
        </w:rPr>
        <w:t xml:space="preserve"> </w:t>
      </w:r>
      <w:r w:rsidRPr="006B6AB8">
        <w:rPr>
          <w:rStyle w:val="StyleUnderline"/>
        </w:rPr>
        <w:t>call to rebuild specific industries</w:t>
      </w:r>
      <w:r w:rsidRPr="00806F5F">
        <w:rPr>
          <w:sz w:val="12"/>
        </w:rPr>
        <w:t xml:space="preserve">, </w:t>
      </w:r>
      <w:r w:rsidRPr="006B6AB8">
        <w:rPr>
          <w:rStyle w:val="Emphasis"/>
        </w:rPr>
        <w:t>especially in a time of heightened global competition from a rising superpower,</w:t>
      </w:r>
      <w:r w:rsidRPr="00806F5F">
        <w:rPr>
          <w:sz w:val="12"/>
        </w:rPr>
        <w:t xml:space="preserve"> will </w:t>
      </w:r>
      <w:r w:rsidRPr="006B6AB8">
        <w:rPr>
          <w:rStyle w:val="StyleUnderline"/>
        </w:rPr>
        <w:t xml:space="preserve">be carried too far and the hand of government will weigh too heavily on the traditional </w:t>
      </w:r>
      <w:r w:rsidRPr="006B6AB8">
        <w:rPr>
          <w:rStyle w:val="Emphasis"/>
        </w:rPr>
        <w:t>dynamism of the American private sector</w:t>
      </w:r>
      <w:r w:rsidRPr="00806F5F">
        <w:rPr>
          <w:sz w:val="12"/>
        </w:rPr>
        <w:t xml:space="preserve">. Finding the right balance among all the government tools—including trade, education, regulation and industrial support programs—is never easy, but the new report gives urgency to addressing the problems and clarity about the industries that are essential to national security. </w:t>
      </w:r>
      <w:r w:rsidRPr="006B6AB8">
        <w:rPr>
          <w:rStyle w:val="StyleUnderline"/>
        </w:rPr>
        <w:t xml:space="preserve">The complacency of recent decades needs to be replaced by a new determination to find the right balance of more activist policies </w:t>
      </w:r>
      <w:r w:rsidRPr="006B6AB8">
        <w:rPr>
          <w:rStyle w:val="Emphasis"/>
        </w:rPr>
        <w:t>in support of a 21st-century Arsenal of Democracy.</w:t>
      </w:r>
    </w:p>
    <w:p w:rsidR="006B6AB8" w:rsidRDefault="006B6AB8" w:rsidP="00001942"/>
    <w:p w:rsidR="00DC4CD2" w:rsidRPr="00437E06" w:rsidRDefault="00DC4CD2" w:rsidP="00DC4CD2">
      <w:pPr>
        <w:pStyle w:val="Heading4"/>
        <w:rPr>
          <w:rFonts w:ascii="Times New Roman" w:hAnsi="Times New Roman" w:cs="Times New Roman"/>
        </w:rPr>
      </w:pPr>
      <w:r w:rsidRPr="00437E06">
        <w:rPr>
          <w:rFonts w:ascii="Times New Roman" w:hAnsi="Times New Roman" w:cs="Times New Roman"/>
        </w:rPr>
        <w:lastRenderedPageBreak/>
        <w:t>Arms sales are key to defense industry innovation</w:t>
      </w:r>
    </w:p>
    <w:p w:rsidR="00DC4CD2" w:rsidRPr="00437E06" w:rsidRDefault="00DC4CD2" w:rsidP="00DC4CD2">
      <w:pPr>
        <w:rPr>
          <w:rFonts w:ascii="Times New Roman" w:hAnsi="Times New Roman" w:cs="Times New Roman"/>
        </w:rPr>
      </w:pPr>
      <w:r w:rsidRPr="00437E06">
        <w:rPr>
          <w:rFonts w:ascii="Times New Roman" w:hAnsi="Times New Roman" w:cs="Times New Roman"/>
        </w:rPr>
        <w:t xml:space="preserve">United States Department of </w:t>
      </w:r>
      <w:r w:rsidRPr="00437E06">
        <w:rPr>
          <w:rStyle w:val="Style13ptBold"/>
          <w:rFonts w:ascii="Times New Roman" w:hAnsi="Times New Roman" w:cs="Times New Roman"/>
        </w:rPr>
        <w:t>State</w:t>
      </w:r>
      <w:r w:rsidRPr="00437E06">
        <w:rPr>
          <w:rFonts w:ascii="Times New Roman" w:hAnsi="Times New Roman" w:cs="Times New Roman"/>
        </w:rPr>
        <w:t>, 5-21-20</w:t>
      </w:r>
      <w:r w:rsidRPr="00437E06">
        <w:rPr>
          <w:rStyle w:val="Style13ptBold"/>
          <w:rFonts w:ascii="Times New Roman" w:hAnsi="Times New Roman" w:cs="Times New Roman"/>
        </w:rPr>
        <w:t>19</w:t>
      </w:r>
      <w:r w:rsidRPr="00437E06">
        <w:rPr>
          <w:rFonts w:ascii="Times New Roman" w:hAnsi="Times New Roman" w:cs="Times New Roman"/>
        </w:rPr>
        <w:t>, "U.S. Arms Sales and Defense Trade," https://www.state.gov/u-s-arms-sales-and-defense-trade/</w:t>
      </w:r>
    </w:p>
    <w:p w:rsidR="00DC4CD2" w:rsidRPr="00437E06" w:rsidRDefault="00DC4CD2" w:rsidP="00DC4CD2">
      <w:pPr>
        <w:rPr>
          <w:rFonts w:ascii="Times New Roman" w:hAnsi="Times New Roman" w:cs="Times New Roman"/>
          <w:u w:val="single"/>
        </w:rPr>
      </w:pPr>
      <w:r w:rsidRPr="00063AD3">
        <w:rPr>
          <w:rFonts w:ascii="Times New Roman" w:hAnsi="Times New Roman" w:cs="Times New Roman"/>
          <w:sz w:val="16"/>
        </w:rPr>
        <w:t xml:space="preserve">Properly regulated </w:t>
      </w:r>
      <w:r w:rsidRPr="00437E06">
        <w:rPr>
          <w:rFonts w:ascii="Times New Roman" w:hAnsi="Times New Roman" w:cs="Times New Roman"/>
          <w:u w:val="single"/>
        </w:rPr>
        <w:t>defense transfers support the U.S. defense industrial base and reduce the costs of procurement for our own military</w:t>
      </w:r>
      <w:r w:rsidRPr="00063AD3">
        <w:rPr>
          <w:rFonts w:ascii="Times New Roman" w:hAnsi="Times New Roman" w:cs="Times New Roman"/>
          <w:sz w:val="16"/>
        </w:rPr>
        <w:t xml:space="preserve">. </w:t>
      </w:r>
      <w:r w:rsidRPr="00437E06">
        <w:rPr>
          <w:rFonts w:ascii="Times New Roman" w:hAnsi="Times New Roman" w:cs="Times New Roman"/>
          <w:u w:val="single"/>
        </w:rPr>
        <w:t>The U.S. defense industry directly employs over 2.4 million peopl</w:t>
      </w:r>
      <w:r w:rsidRPr="00063AD3">
        <w:rPr>
          <w:rFonts w:ascii="Times New Roman" w:hAnsi="Times New Roman" w:cs="Times New Roman"/>
          <w:sz w:val="16"/>
        </w:rPr>
        <w:t xml:space="preserve">e across our nation. </w:t>
      </w:r>
      <w:r w:rsidRPr="00437E06">
        <w:rPr>
          <w:rFonts w:ascii="Times New Roman" w:hAnsi="Times New Roman" w:cs="Times New Roman"/>
          <w:u w:val="single"/>
        </w:rPr>
        <w:t>These</w:t>
      </w:r>
      <w:r w:rsidRPr="00063AD3">
        <w:rPr>
          <w:rFonts w:ascii="Times New Roman" w:hAnsi="Times New Roman" w:cs="Times New Roman"/>
          <w:sz w:val="16"/>
        </w:rPr>
        <w:t xml:space="preserve"> individuals and the </w:t>
      </w:r>
      <w:r w:rsidRPr="00437E06">
        <w:rPr>
          <w:rFonts w:ascii="Times New Roman" w:hAnsi="Times New Roman" w:cs="Times New Roman"/>
          <w:u w:val="single"/>
        </w:rPr>
        <w:t xml:space="preserve">companies </w:t>
      </w:r>
      <w:r w:rsidRPr="00063AD3">
        <w:rPr>
          <w:rFonts w:ascii="Times New Roman" w:hAnsi="Times New Roman" w:cs="Times New Roman"/>
          <w:sz w:val="16"/>
        </w:rPr>
        <w:t xml:space="preserve">they work for </w:t>
      </w:r>
      <w:r w:rsidRPr="00437E06">
        <w:rPr>
          <w:rFonts w:ascii="Times New Roman" w:hAnsi="Times New Roman" w:cs="Times New Roman"/>
          <w:u w:val="single"/>
        </w:rPr>
        <w:t>represent a key part of American entrepreneurship and innovation,</w:t>
      </w:r>
      <w:r w:rsidRPr="00063AD3">
        <w:rPr>
          <w:rFonts w:ascii="Times New Roman" w:hAnsi="Times New Roman" w:cs="Times New Roman"/>
          <w:sz w:val="16"/>
        </w:rPr>
        <w:t xml:space="preserve"> as </w:t>
      </w:r>
      <w:r w:rsidRPr="00437E06">
        <w:rPr>
          <w:rFonts w:ascii="Times New Roman" w:hAnsi="Times New Roman" w:cs="Times New Roman"/>
          <w:u w:val="single"/>
        </w:rPr>
        <w:t>they help to maintain the United States as the world leader in the defense and aerospace sectors and ensure our armed forces sustain their military edge.</w:t>
      </w:r>
    </w:p>
    <w:p w:rsidR="00DC4CD2" w:rsidRDefault="00DC4CD2" w:rsidP="00DC4CD2"/>
    <w:p w:rsidR="00E71E1A" w:rsidRPr="006C2D5E" w:rsidRDefault="00E71E1A" w:rsidP="00E71E1A">
      <w:pPr>
        <w:pStyle w:val="Heading4"/>
      </w:pPr>
      <w:r w:rsidRPr="006C2D5E">
        <w:t>WW III</w:t>
      </w:r>
    </w:p>
    <w:p w:rsidR="00E71E1A" w:rsidRDefault="00E71E1A" w:rsidP="00E71E1A">
      <w:proofErr w:type="spellStart"/>
      <w:r w:rsidRPr="00A234ED">
        <w:rPr>
          <w:rStyle w:val="Style13ptBold"/>
        </w:rPr>
        <w:t>Helprin</w:t>
      </w:r>
      <w:proofErr w:type="spellEnd"/>
      <w:r w:rsidRPr="00A234ED">
        <w:rPr>
          <w:rStyle w:val="Style13ptBold"/>
        </w:rPr>
        <w:t xml:space="preserve"> 2015</w:t>
      </w:r>
      <w:r>
        <w:t xml:space="preserve"> Mark, senior fellow of the Claremont Institute, Indefensible Defense, 6/22/15 http://www.nationalreview.com/article/419604/indefensible-defense-mark-helprin</w:t>
      </w:r>
    </w:p>
    <w:p w:rsidR="00E71E1A" w:rsidRDefault="00E71E1A" w:rsidP="00E71E1A">
      <w:pPr>
        <w:rPr>
          <w:sz w:val="16"/>
        </w:rPr>
      </w:pPr>
      <w:r w:rsidRPr="00E71E1A">
        <w:rPr>
          <w:rStyle w:val="StyleUnderline"/>
        </w:rPr>
        <w:t>Continual warfare in the Middle East, a nuclear Iran, electromagnetic-pulse weapons, emerging pathogens, and terrorism involving weapons of mass destruction variously threaten the United States, some with catastrophe on a scale we have not experienced</w:t>
      </w:r>
      <w:r w:rsidRPr="00E71E1A">
        <w:rPr>
          <w:sz w:val="16"/>
        </w:rPr>
        <w:t xml:space="preserve"> since the Civil War. Nevertheless, these are phenomena that bloom and fade, and that, with redirection and augmentation of resources we possess, we are equipped to face, given the wit and will to do so. </w:t>
      </w:r>
      <w:r w:rsidRPr="00E71E1A">
        <w:rPr>
          <w:rStyle w:val="StyleUnderline"/>
        </w:rPr>
        <w:t xml:space="preserve">But underlying the surface chaos that dominates the news cycle are the </w:t>
      </w:r>
      <w:r w:rsidRPr="00E71E1A">
        <w:rPr>
          <w:rStyle w:val="Emphasis"/>
        </w:rPr>
        <w:t>currents that lead to world war</w:t>
      </w:r>
      <w:r w:rsidRPr="00E71E1A">
        <w:rPr>
          <w:sz w:val="16"/>
        </w:rPr>
        <w:t xml:space="preserve">. In governance by tweet, these are insufficiently addressed for being insufficiently immediate. And yet, more than anything else, </w:t>
      </w:r>
      <w:r w:rsidRPr="00E71E1A">
        <w:rPr>
          <w:rStyle w:val="StyleUnderline"/>
        </w:rPr>
        <w:t>how we approach the strength of the American military, the nuclear calculus, China, and Russia will determine the security</w:t>
      </w:r>
      <w:r w:rsidRPr="00E71E1A">
        <w:rPr>
          <w:sz w:val="16"/>
        </w:rPr>
        <w:t xml:space="preserve">, prosperity, honor, and at long range even the sovereignty and existence </w:t>
      </w:r>
      <w:r w:rsidRPr="00E71E1A">
        <w:rPr>
          <w:rStyle w:val="StyleUnderline"/>
        </w:rPr>
        <w:t>of this country</w:t>
      </w:r>
      <w:r w:rsidRPr="00E71E1A">
        <w:rPr>
          <w:sz w:val="16"/>
        </w:rPr>
        <w:t xml:space="preserve">. THE AMERICAN WAY OF WAR </w:t>
      </w:r>
      <w:r w:rsidRPr="00E71E1A">
        <w:rPr>
          <w:rStyle w:val="StyleUnderline"/>
        </w:rPr>
        <w:t>Upon our will to provide for defense, all else rests</w:t>
      </w:r>
      <w:r w:rsidRPr="00E71E1A">
        <w:rPr>
          <w:sz w:val="16"/>
        </w:rPr>
        <w:t xml:space="preserve">. Without it, even the most brilliant innovations and trenchant strategies will not suffice. In one form or another, </w:t>
      </w:r>
      <w:r w:rsidRPr="00E71E1A">
        <w:rPr>
          <w:rStyle w:val="StyleUnderline"/>
        </w:rPr>
        <w:t>the American way of war and of the deterrence of war has always been reliance on surplus</w:t>
      </w:r>
      <w:r w:rsidRPr="00E71E1A">
        <w:rPr>
          <w:sz w:val="16"/>
        </w:rPr>
        <w:t xml:space="preserve">.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The way we fight is that we do not stint. Subtract the monumental preparations, </w:t>
      </w:r>
      <w:r w:rsidRPr="00E71E1A">
        <w:rPr>
          <w:rStyle w:val="Emphasis"/>
        </w:rPr>
        <w:t>cripple the defense industrial base, and we will fail to deter wars that we will then go on to lose</w:t>
      </w:r>
      <w:r w:rsidRPr="00E71E1A">
        <w:rPr>
          <w:sz w:val="16"/>
        </w:rPr>
        <w:t>.</w:t>
      </w:r>
      <w:r w:rsidRPr="00A234ED">
        <w:rPr>
          <w:sz w:val="16"/>
        </w:rPr>
        <w:t xml:space="preserve"> </w:t>
      </w:r>
    </w:p>
    <w:p w:rsidR="00C21138" w:rsidRPr="00437E06" w:rsidRDefault="00C21138" w:rsidP="00C21138"/>
    <w:p w:rsidR="00D4345F" w:rsidRPr="00437E06" w:rsidRDefault="00D4345F" w:rsidP="00454CAF">
      <w:pPr>
        <w:pStyle w:val="Heading2"/>
      </w:pPr>
      <w:bookmarkStart w:id="3" w:name="_Toc11262249"/>
      <w:r w:rsidRPr="00437E06">
        <w:lastRenderedPageBreak/>
        <w:t>Uniqueness</w:t>
      </w:r>
      <w:bookmarkEnd w:id="3"/>
    </w:p>
    <w:p w:rsidR="00D4345F" w:rsidRPr="00437E06" w:rsidRDefault="00D4345F" w:rsidP="00D4345F">
      <w:pPr>
        <w:rPr>
          <w:rFonts w:ascii="Times New Roman" w:hAnsi="Times New Roman" w:cs="Times New Roman"/>
        </w:rPr>
      </w:pPr>
    </w:p>
    <w:p w:rsidR="000919D4" w:rsidRPr="00437E06" w:rsidRDefault="000919D4" w:rsidP="00D4345F">
      <w:pPr>
        <w:pStyle w:val="Heading3"/>
        <w:rPr>
          <w:rFonts w:ascii="Times New Roman" w:hAnsi="Times New Roman" w:cs="Times New Roman"/>
        </w:rPr>
      </w:pPr>
      <w:bookmarkStart w:id="4" w:name="_Toc11262250"/>
      <w:r w:rsidRPr="00437E06">
        <w:rPr>
          <w:rFonts w:ascii="Times New Roman" w:hAnsi="Times New Roman" w:cs="Times New Roman"/>
        </w:rPr>
        <w:lastRenderedPageBreak/>
        <w:t>US industry Strong</w:t>
      </w:r>
      <w:bookmarkEnd w:id="4"/>
    </w:p>
    <w:p w:rsidR="00900880" w:rsidRPr="00437E06" w:rsidRDefault="00900880" w:rsidP="00900880">
      <w:pPr>
        <w:pStyle w:val="Heading4"/>
        <w:rPr>
          <w:rFonts w:ascii="Times New Roman" w:hAnsi="Times New Roman" w:cs="Times New Roman"/>
        </w:rPr>
      </w:pPr>
      <w:r w:rsidRPr="00437E06">
        <w:rPr>
          <w:rFonts w:ascii="Times New Roman" w:hAnsi="Times New Roman" w:cs="Times New Roman"/>
        </w:rPr>
        <w:t>Defense industry is strong</w:t>
      </w:r>
      <w:r w:rsidR="00B73CF2" w:rsidRPr="00437E06">
        <w:rPr>
          <w:rFonts w:ascii="Times New Roman" w:hAnsi="Times New Roman" w:cs="Times New Roman"/>
        </w:rPr>
        <w:tab/>
      </w:r>
    </w:p>
    <w:p w:rsidR="000919D4" w:rsidRPr="00437E06" w:rsidRDefault="009B0448" w:rsidP="000919D4">
      <w:pPr>
        <w:rPr>
          <w:rFonts w:ascii="Times New Roman" w:hAnsi="Times New Roman" w:cs="Times New Roman"/>
        </w:rPr>
      </w:pPr>
      <w:r w:rsidRPr="00437E06">
        <w:rPr>
          <w:rFonts w:ascii="Times New Roman" w:hAnsi="Times New Roman" w:cs="Times New Roman"/>
        </w:rPr>
        <w:t xml:space="preserve">John </w:t>
      </w:r>
      <w:r w:rsidRPr="00437E06">
        <w:rPr>
          <w:rStyle w:val="Style13ptBold"/>
          <w:rFonts w:ascii="Times New Roman" w:hAnsi="Times New Roman" w:cs="Times New Roman"/>
        </w:rPr>
        <w:t>Keller</w:t>
      </w:r>
      <w:r w:rsidRPr="00437E06">
        <w:rPr>
          <w:rFonts w:ascii="Times New Roman" w:hAnsi="Times New Roman" w:cs="Times New Roman"/>
        </w:rPr>
        <w:t>, 3-26-20</w:t>
      </w:r>
      <w:r w:rsidRPr="00437E06">
        <w:rPr>
          <w:rStyle w:val="Style13ptBold"/>
          <w:rFonts w:ascii="Times New Roman" w:hAnsi="Times New Roman" w:cs="Times New Roman"/>
        </w:rPr>
        <w:t>19</w:t>
      </w:r>
      <w:r w:rsidRPr="00437E06">
        <w:rPr>
          <w:rFonts w:ascii="Times New Roman" w:hAnsi="Times New Roman" w:cs="Times New Roman"/>
        </w:rPr>
        <w:t xml:space="preserve">, </w:t>
      </w:r>
      <w:r w:rsidR="005223AB" w:rsidRPr="00437E06">
        <w:rPr>
          <w:rFonts w:ascii="Times New Roman" w:hAnsi="Times New Roman" w:cs="Times New Roman"/>
        </w:rPr>
        <w:t xml:space="preserve">(editor-in-chief of Military &amp; Aerospace Electronics magazine) </w:t>
      </w:r>
      <w:r w:rsidRPr="00437E06">
        <w:rPr>
          <w:rFonts w:ascii="Times New Roman" w:hAnsi="Times New Roman" w:cs="Times New Roman"/>
        </w:rPr>
        <w:t>"Good times continue for the U.S. defense industry, as Pentagon budget money continues to roll-in," No Publication, https://www.militaryaerospace.com/articles/2019/03/good-times-pentagon-budget-money-continues-to-roll-in.html</w:t>
      </w:r>
    </w:p>
    <w:p w:rsidR="000919D4" w:rsidRPr="00063AD3" w:rsidRDefault="000919D4" w:rsidP="000919D4">
      <w:pPr>
        <w:rPr>
          <w:rFonts w:ascii="Times New Roman" w:hAnsi="Times New Roman" w:cs="Times New Roman"/>
          <w:sz w:val="16"/>
        </w:rPr>
      </w:pPr>
      <w:r w:rsidRPr="00063AD3">
        <w:rPr>
          <w:rFonts w:ascii="Times New Roman" w:hAnsi="Times New Roman" w:cs="Times New Roman"/>
          <w:sz w:val="16"/>
        </w:rPr>
        <w:t xml:space="preserve">Remember </w:t>
      </w:r>
      <w:r w:rsidRPr="00437E06">
        <w:rPr>
          <w:rFonts w:ascii="Times New Roman" w:hAnsi="Times New Roman" w:cs="Times New Roman"/>
          <w:u w:val="single"/>
        </w:rPr>
        <w:t xml:space="preserve">last year </w:t>
      </w:r>
      <w:r w:rsidRPr="00063AD3">
        <w:rPr>
          <w:rFonts w:ascii="Times New Roman" w:hAnsi="Times New Roman" w:cs="Times New Roman"/>
          <w:sz w:val="16"/>
        </w:rPr>
        <w:t xml:space="preserve">when </w:t>
      </w:r>
      <w:r w:rsidRPr="00437E06">
        <w:rPr>
          <w:rFonts w:ascii="Times New Roman" w:hAnsi="Times New Roman" w:cs="Times New Roman"/>
          <w:u w:val="single"/>
        </w:rPr>
        <w:t>we considered the 2019 Pentagon budget request to be one of the biggest of all time</w:t>
      </w:r>
      <w:r w:rsidRPr="00063AD3">
        <w:rPr>
          <w:rFonts w:ascii="Times New Roman" w:hAnsi="Times New Roman" w:cs="Times New Roman"/>
          <w:sz w:val="16"/>
        </w:rPr>
        <w:t xml:space="preserve">? Well fast-forward a year, and </w:t>
      </w:r>
      <w:r w:rsidRPr="00437E06">
        <w:rPr>
          <w:rFonts w:ascii="Times New Roman" w:hAnsi="Times New Roman" w:cs="Times New Roman"/>
          <w:u w:val="single"/>
        </w:rPr>
        <w:t>the 2020 military budget request is even bigger.</w:t>
      </w:r>
      <w:r w:rsidR="00063AD3">
        <w:rPr>
          <w:rFonts w:ascii="Times New Roman" w:hAnsi="Times New Roman" w:cs="Times New Roman"/>
          <w:u w:val="single"/>
        </w:rPr>
        <w:t xml:space="preserve"> </w:t>
      </w:r>
      <w:r w:rsidRPr="00063AD3">
        <w:rPr>
          <w:rFonts w:ascii="Times New Roman" w:hAnsi="Times New Roman" w:cs="Times New Roman"/>
          <w:sz w:val="16"/>
        </w:rPr>
        <w:t xml:space="preserve">Last spring when top Pentagon leaders were asking Congress for $686.1 billion, many of us thought it would be the largest U.S. Department of Defense (DOD) budget we might ever see. At the </w:t>
      </w:r>
      <w:r w:rsidRPr="00437E06">
        <w:rPr>
          <w:rFonts w:ascii="Times New Roman" w:hAnsi="Times New Roman" w:cs="Times New Roman"/>
          <w:u w:val="single"/>
        </w:rPr>
        <w:t>time it was a breath of fresh air,</w:t>
      </w:r>
      <w:r w:rsidRPr="00063AD3">
        <w:rPr>
          <w:rFonts w:ascii="Times New Roman" w:hAnsi="Times New Roman" w:cs="Times New Roman"/>
          <w:sz w:val="16"/>
        </w:rPr>
        <w:t xml:space="preserve"> </w:t>
      </w:r>
      <w:r w:rsidRPr="00437E06">
        <w:rPr>
          <w:rFonts w:ascii="Times New Roman" w:hAnsi="Times New Roman" w:cs="Times New Roman"/>
          <w:u w:val="single"/>
        </w:rPr>
        <w:t>after what seemed like years of sequestration</w:t>
      </w:r>
      <w:r w:rsidRPr="00063AD3">
        <w:rPr>
          <w:rFonts w:ascii="Times New Roman" w:hAnsi="Times New Roman" w:cs="Times New Roman"/>
          <w:sz w:val="16"/>
        </w:rPr>
        <w:t xml:space="preserve">, congressional continuing resolutions, and other sources of uncertainty, </w:t>
      </w:r>
      <w:r w:rsidRPr="00437E06">
        <w:rPr>
          <w:rFonts w:ascii="Times New Roman" w:hAnsi="Times New Roman" w:cs="Times New Roman"/>
          <w:u w:val="single"/>
        </w:rPr>
        <w:t>things finally were looking up</w:t>
      </w:r>
      <w:r w:rsidRPr="00063AD3">
        <w:rPr>
          <w:rFonts w:ascii="Times New Roman" w:hAnsi="Times New Roman" w:cs="Times New Roman"/>
          <w:sz w:val="16"/>
        </w:rPr>
        <w:t>.</w:t>
      </w:r>
      <w:r w:rsidR="00063AD3" w:rsidRPr="00063AD3">
        <w:rPr>
          <w:rFonts w:ascii="Times New Roman" w:hAnsi="Times New Roman" w:cs="Times New Roman"/>
          <w:sz w:val="16"/>
        </w:rPr>
        <w:t xml:space="preserve"> </w:t>
      </w:r>
      <w:r w:rsidRPr="00063AD3">
        <w:rPr>
          <w:rFonts w:ascii="Times New Roman" w:hAnsi="Times New Roman" w:cs="Times New Roman"/>
          <w:sz w:val="16"/>
        </w:rPr>
        <w:t xml:space="preserve">Now comes the 2020 DOD budget request, and </w:t>
      </w:r>
      <w:r w:rsidRPr="00437E06">
        <w:rPr>
          <w:rFonts w:ascii="Times New Roman" w:hAnsi="Times New Roman" w:cs="Times New Roman"/>
          <w:u w:val="single"/>
        </w:rPr>
        <w:t>the news for the nation's defense industry just keeps looking better</w:t>
      </w:r>
      <w:r w:rsidRPr="00063AD3">
        <w:rPr>
          <w:rFonts w:ascii="Times New Roman" w:hAnsi="Times New Roman" w:cs="Times New Roman"/>
          <w:sz w:val="16"/>
        </w:rPr>
        <w:t xml:space="preserve">. The Pentagon is asking for $718.3 billion next year, which is up 4.7 percent over the 2019 request -- </w:t>
      </w:r>
      <w:r w:rsidRPr="00437E06">
        <w:rPr>
          <w:rFonts w:ascii="Times New Roman" w:hAnsi="Times New Roman" w:cs="Times New Roman"/>
          <w:u w:val="single"/>
        </w:rPr>
        <w:t>promising another record year for U.S. defense spending</w:t>
      </w:r>
      <w:r w:rsidRPr="00063AD3">
        <w:rPr>
          <w:rFonts w:ascii="Times New Roman" w:hAnsi="Times New Roman" w:cs="Times New Roman"/>
          <w:sz w:val="16"/>
        </w:rPr>
        <w:t>.</w:t>
      </w:r>
    </w:p>
    <w:p w:rsidR="008D3977" w:rsidRPr="00437E06" w:rsidRDefault="008D3977" w:rsidP="008D3977">
      <w:pPr>
        <w:pStyle w:val="Heading4"/>
        <w:rPr>
          <w:rFonts w:ascii="Times New Roman" w:hAnsi="Times New Roman" w:cs="Times New Roman"/>
        </w:rPr>
      </w:pPr>
      <w:r w:rsidRPr="00437E06">
        <w:rPr>
          <w:rFonts w:ascii="Times New Roman" w:hAnsi="Times New Roman" w:cs="Times New Roman"/>
        </w:rPr>
        <w:t xml:space="preserve">Trump </w:t>
      </w:r>
      <w:r w:rsidR="006918C6" w:rsidRPr="00437E06">
        <w:rPr>
          <w:rFonts w:ascii="Times New Roman" w:hAnsi="Times New Roman" w:cs="Times New Roman"/>
        </w:rPr>
        <w:t>investments reinvigorate the defense industrial base</w:t>
      </w:r>
    </w:p>
    <w:p w:rsidR="006918C6" w:rsidRPr="00437E06" w:rsidRDefault="006918C6" w:rsidP="006918C6">
      <w:pPr>
        <w:rPr>
          <w:rFonts w:ascii="Times New Roman" w:hAnsi="Times New Roman" w:cs="Times New Roman"/>
        </w:rPr>
      </w:pPr>
      <w:r w:rsidRPr="00437E06">
        <w:rPr>
          <w:rFonts w:ascii="Times New Roman" w:hAnsi="Times New Roman" w:cs="Times New Roman"/>
        </w:rPr>
        <w:t xml:space="preserve">Dan </w:t>
      </w:r>
      <w:proofErr w:type="spellStart"/>
      <w:r w:rsidRPr="00437E06">
        <w:rPr>
          <w:rStyle w:val="Style13ptBold"/>
          <w:rFonts w:ascii="Times New Roman" w:hAnsi="Times New Roman" w:cs="Times New Roman"/>
        </w:rPr>
        <w:t>Gouré</w:t>
      </w:r>
      <w:proofErr w:type="spellEnd"/>
      <w:r w:rsidRPr="00437E06">
        <w:rPr>
          <w:rFonts w:ascii="Times New Roman" w:hAnsi="Times New Roman" w:cs="Times New Roman"/>
        </w:rPr>
        <w:t>, 8-8-20</w:t>
      </w:r>
      <w:r w:rsidRPr="00437E06">
        <w:rPr>
          <w:rStyle w:val="Style13ptBold"/>
          <w:rFonts w:ascii="Times New Roman" w:hAnsi="Times New Roman" w:cs="Times New Roman"/>
        </w:rPr>
        <w:t>18</w:t>
      </w:r>
      <w:r w:rsidRPr="00437E06">
        <w:rPr>
          <w:rFonts w:ascii="Times New Roman" w:hAnsi="Times New Roman" w:cs="Times New Roman"/>
        </w:rPr>
        <w:t xml:space="preserve">, (Ph.D., is a vice president at the public-policy research think tank Lexington Institute. </w:t>
      </w:r>
      <w:proofErr w:type="spellStart"/>
      <w:r w:rsidRPr="00437E06">
        <w:rPr>
          <w:rFonts w:ascii="Times New Roman" w:hAnsi="Times New Roman" w:cs="Times New Roman"/>
        </w:rPr>
        <w:t>Goure</w:t>
      </w:r>
      <w:proofErr w:type="spellEnd"/>
      <w:r w:rsidRPr="00437E06">
        <w:rPr>
          <w:rFonts w:ascii="Times New Roman" w:hAnsi="Times New Roman" w:cs="Times New Roman"/>
        </w:rPr>
        <w:t xml:space="preserve"> has a background in the public sector and U.S. federal government, most recently serving as a member of the 2001 Department of Defense Transition Team) "Increasing U.S. Tank Production Helps National Security and the Industrial Base," No Publication, https://www.realcleardefense.com/articles/2018/08/08/increasing_us_tank_production_helps_national_security_and_the_industrial_base_113695.html</w:t>
      </w:r>
    </w:p>
    <w:p w:rsidR="006918C6" w:rsidRPr="00063AD3" w:rsidRDefault="006918C6" w:rsidP="006918C6">
      <w:pPr>
        <w:rPr>
          <w:rFonts w:ascii="Times New Roman" w:hAnsi="Times New Roman" w:cs="Times New Roman"/>
          <w:sz w:val="16"/>
        </w:rPr>
      </w:pPr>
      <w:r w:rsidRPr="00437E06">
        <w:rPr>
          <w:rFonts w:ascii="Times New Roman" w:hAnsi="Times New Roman" w:cs="Times New Roman"/>
          <w:u w:val="single"/>
        </w:rPr>
        <w:t>To meet the</w:t>
      </w:r>
      <w:r w:rsidRPr="00063AD3">
        <w:rPr>
          <w:rFonts w:ascii="Times New Roman" w:hAnsi="Times New Roman" w:cs="Times New Roman"/>
          <w:sz w:val="16"/>
        </w:rPr>
        <w:t xml:space="preserve"> twin </w:t>
      </w:r>
      <w:r w:rsidRPr="00437E06">
        <w:rPr>
          <w:rFonts w:ascii="Times New Roman" w:hAnsi="Times New Roman" w:cs="Times New Roman"/>
          <w:u w:val="single"/>
        </w:rPr>
        <w:t>goals of addressing</w:t>
      </w:r>
      <w:r w:rsidRPr="00063AD3">
        <w:rPr>
          <w:rFonts w:ascii="Times New Roman" w:hAnsi="Times New Roman" w:cs="Times New Roman"/>
          <w:sz w:val="16"/>
        </w:rPr>
        <w:t xml:space="preserve"> current </w:t>
      </w:r>
      <w:r w:rsidRPr="00437E06">
        <w:rPr>
          <w:rFonts w:ascii="Times New Roman" w:hAnsi="Times New Roman" w:cs="Times New Roman"/>
          <w:u w:val="single"/>
        </w:rPr>
        <w:t>military capability</w:t>
      </w:r>
      <w:r w:rsidRPr="00063AD3">
        <w:rPr>
          <w:rFonts w:ascii="Times New Roman" w:hAnsi="Times New Roman" w:cs="Times New Roman"/>
          <w:sz w:val="16"/>
        </w:rPr>
        <w:t xml:space="preserve"> gaps </w:t>
      </w:r>
      <w:r w:rsidRPr="00437E06">
        <w:rPr>
          <w:rFonts w:ascii="Times New Roman" w:hAnsi="Times New Roman" w:cs="Times New Roman"/>
          <w:u w:val="single"/>
        </w:rPr>
        <w:t>and reinvigorating the defense industrial base</w:t>
      </w:r>
      <w:r w:rsidRPr="00063AD3">
        <w:rPr>
          <w:rFonts w:ascii="Times New Roman" w:hAnsi="Times New Roman" w:cs="Times New Roman"/>
          <w:sz w:val="16"/>
        </w:rPr>
        <w:t xml:space="preserve">, </w:t>
      </w:r>
      <w:r w:rsidRPr="00437E06">
        <w:rPr>
          <w:rFonts w:ascii="Times New Roman" w:hAnsi="Times New Roman" w:cs="Times New Roman"/>
          <w:u w:val="single"/>
        </w:rPr>
        <w:t>the Trump administration’s two-year defense budget makes major investments in</w:t>
      </w:r>
      <w:r w:rsidRPr="00063AD3">
        <w:rPr>
          <w:rFonts w:ascii="Times New Roman" w:hAnsi="Times New Roman" w:cs="Times New Roman"/>
          <w:sz w:val="16"/>
        </w:rPr>
        <w:t xml:space="preserve"> </w:t>
      </w:r>
      <w:r w:rsidRPr="00437E06">
        <w:rPr>
          <w:rFonts w:ascii="Times New Roman" w:hAnsi="Times New Roman" w:cs="Times New Roman"/>
          <w:u w:val="single"/>
        </w:rPr>
        <w:t>the procurement of military hardware</w:t>
      </w:r>
      <w:r w:rsidRPr="00063AD3">
        <w:rPr>
          <w:rFonts w:ascii="Times New Roman" w:hAnsi="Times New Roman" w:cs="Times New Roman"/>
          <w:sz w:val="16"/>
        </w:rPr>
        <w:t xml:space="preserve">, including armored fighting vehicles, fighter aircraft, helicopters and missiles. It does so </w:t>
      </w:r>
      <w:r w:rsidRPr="00437E06">
        <w:rPr>
          <w:rFonts w:ascii="Times New Roman" w:hAnsi="Times New Roman" w:cs="Times New Roman"/>
          <w:u w:val="single"/>
        </w:rPr>
        <w:t>with an eye towards investing in critical portions of the defense industrial base</w:t>
      </w:r>
      <w:r w:rsidRPr="00063AD3">
        <w:rPr>
          <w:rFonts w:ascii="Times New Roman" w:hAnsi="Times New Roman" w:cs="Times New Roman"/>
          <w:sz w:val="16"/>
        </w:rPr>
        <w:t>.</w:t>
      </w:r>
    </w:p>
    <w:p w:rsidR="004A477B" w:rsidRPr="00437E06" w:rsidRDefault="004A477B" w:rsidP="004A477B">
      <w:pPr>
        <w:pStyle w:val="Heading4"/>
        <w:rPr>
          <w:rFonts w:ascii="Times New Roman" w:hAnsi="Times New Roman" w:cs="Times New Roman"/>
        </w:rPr>
      </w:pPr>
      <w:r w:rsidRPr="00437E06">
        <w:rPr>
          <w:rFonts w:ascii="Times New Roman" w:hAnsi="Times New Roman" w:cs="Times New Roman"/>
        </w:rPr>
        <w:t>US defense industry is strong, profitable</w:t>
      </w:r>
    </w:p>
    <w:p w:rsidR="004A477B" w:rsidRPr="00437E06" w:rsidRDefault="004A477B" w:rsidP="004A477B">
      <w:pPr>
        <w:rPr>
          <w:rFonts w:ascii="Times New Roman" w:hAnsi="Times New Roman" w:cs="Times New Roman"/>
        </w:rPr>
      </w:pPr>
      <w:r w:rsidRPr="00437E06">
        <w:rPr>
          <w:rFonts w:ascii="Times New Roman" w:hAnsi="Times New Roman" w:cs="Times New Roman"/>
        </w:rPr>
        <w:t xml:space="preserve">Mark </w:t>
      </w:r>
      <w:proofErr w:type="spellStart"/>
      <w:r w:rsidRPr="00437E06">
        <w:rPr>
          <w:rStyle w:val="Style13ptBold"/>
          <w:rFonts w:ascii="Times New Roman" w:hAnsi="Times New Roman" w:cs="Times New Roman"/>
        </w:rPr>
        <w:t>Karlin</w:t>
      </w:r>
      <w:proofErr w:type="spellEnd"/>
      <w:r w:rsidRPr="00437E06">
        <w:rPr>
          <w:rFonts w:ascii="Times New Roman" w:hAnsi="Times New Roman" w:cs="Times New Roman"/>
        </w:rPr>
        <w:t>, 12-17-20</w:t>
      </w:r>
      <w:r w:rsidRPr="00437E06">
        <w:rPr>
          <w:rStyle w:val="Style13ptBold"/>
          <w:rFonts w:ascii="Times New Roman" w:hAnsi="Times New Roman" w:cs="Times New Roman"/>
        </w:rPr>
        <w:t>15</w:t>
      </w:r>
      <w:r w:rsidRPr="00437E06">
        <w:rPr>
          <w:rFonts w:ascii="Times New Roman" w:hAnsi="Times New Roman" w:cs="Times New Roman"/>
        </w:rPr>
        <w:t xml:space="preserve">, "Weapons Sales to Taiwan Show That for the US, Arming the World Is Profitable," </w:t>
      </w:r>
      <w:proofErr w:type="spellStart"/>
      <w:r w:rsidRPr="00437E06">
        <w:rPr>
          <w:rFonts w:ascii="Times New Roman" w:hAnsi="Times New Roman" w:cs="Times New Roman"/>
        </w:rPr>
        <w:t>Buzzflash</w:t>
      </w:r>
      <w:proofErr w:type="spellEnd"/>
      <w:r w:rsidRPr="00437E06">
        <w:rPr>
          <w:rFonts w:ascii="Times New Roman" w:hAnsi="Times New Roman" w:cs="Times New Roman"/>
        </w:rPr>
        <w:t>, http://buzzflash.com/commentary/latest-weapons-sales-to-taiwan-symbolize-that-arming-the-world-is-profitable-us-export</w:t>
      </w:r>
    </w:p>
    <w:p w:rsidR="004A477B" w:rsidRPr="00063AD3" w:rsidRDefault="004A477B" w:rsidP="004A477B">
      <w:pPr>
        <w:rPr>
          <w:rFonts w:ascii="Times New Roman" w:hAnsi="Times New Roman" w:cs="Times New Roman"/>
          <w:sz w:val="16"/>
        </w:rPr>
      </w:pPr>
      <w:proofErr w:type="gramStart"/>
      <w:r w:rsidRPr="00063AD3">
        <w:rPr>
          <w:rFonts w:ascii="Times New Roman" w:hAnsi="Times New Roman" w:cs="Times New Roman"/>
          <w:sz w:val="16"/>
        </w:rPr>
        <w:t>Also</w:t>
      </w:r>
      <w:proofErr w:type="gramEnd"/>
      <w:r w:rsidRPr="00063AD3">
        <w:rPr>
          <w:rFonts w:ascii="Times New Roman" w:hAnsi="Times New Roman" w:cs="Times New Roman"/>
          <w:sz w:val="16"/>
        </w:rPr>
        <w:t xml:space="preserve"> in April of this year, a Fiscal Times article succinctly stated that </w:t>
      </w:r>
      <w:r w:rsidRPr="00437E06">
        <w:rPr>
          <w:rFonts w:ascii="Times New Roman" w:hAnsi="Times New Roman" w:cs="Times New Roman"/>
          <w:u w:val="single"/>
        </w:rPr>
        <w:t>the "US defense industry outperforms S&amp;P by 100 percent</w:t>
      </w:r>
      <w:r w:rsidRPr="00063AD3">
        <w:rPr>
          <w:rFonts w:ascii="Times New Roman" w:hAnsi="Times New Roman" w:cs="Times New Roman"/>
          <w:sz w:val="16"/>
        </w:rPr>
        <w:t xml:space="preserve">." </w:t>
      </w:r>
      <w:r w:rsidRPr="00437E06">
        <w:rPr>
          <w:rFonts w:ascii="Times New Roman" w:hAnsi="Times New Roman" w:cs="Times New Roman"/>
          <w:u w:val="single"/>
        </w:rPr>
        <w:t>The Fiscal Times cites a recent increase in the defense budgets of many nations</w:t>
      </w:r>
      <w:r w:rsidRPr="00063AD3">
        <w:rPr>
          <w:rFonts w:ascii="Times New Roman" w:hAnsi="Times New Roman" w:cs="Times New Roman"/>
          <w:sz w:val="16"/>
        </w:rPr>
        <w:t>:</w:t>
      </w:r>
      <w:r w:rsidR="00063AD3" w:rsidRPr="00063AD3">
        <w:rPr>
          <w:rFonts w:ascii="Times New Roman" w:hAnsi="Times New Roman" w:cs="Times New Roman"/>
          <w:sz w:val="16"/>
        </w:rPr>
        <w:t xml:space="preserve"> </w:t>
      </w:r>
      <w:r w:rsidRPr="00063AD3">
        <w:rPr>
          <w:rFonts w:ascii="Times New Roman" w:hAnsi="Times New Roman" w:cs="Times New Roman"/>
          <w:sz w:val="16"/>
        </w:rPr>
        <w:t xml:space="preserve">In the Middle East in particular, </w:t>
      </w:r>
      <w:r w:rsidRPr="00437E06">
        <w:rPr>
          <w:rFonts w:ascii="Times New Roman" w:hAnsi="Times New Roman" w:cs="Times New Roman"/>
          <w:u w:val="single"/>
        </w:rPr>
        <w:t xml:space="preserve">defense spending has continued at a strong pace, </w:t>
      </w:r>
      <w:r w:rsidRPr="00063AD3">
        <w:rPr>
          <w:rFonts w:ascii="Times New Roman" w:hAnsi="Times New Roman" w:cs="Times New Roman"/>
          <w:sz w:val="16"/>
        </w:rPr>
        <w:t>with several countries in the region dedicating more than 5 percent of their GDP to defense spending, while Oman and Saudi Arabia both spend more than 10 percent of GDP on national security.</w:t>
      </w:r>
    </w:p>
    <w:p w:rsidR="007C294A" w:rsidRPr="00437E06" w:rsidRDefault="007C294A" w:rsidP="007C294A">
      <w:pPr>
        <w:pStyle w:val="Heading4"/>
        <w:rPr>
          <w:rFonts w:ascii="Times New Roman" w:hAnsi="Times New Roman" w:cs="Times New Roman"/>
        </w:rPr>
      </w:pPr>
      <w:r w:rsidRPr="00437E06">
        <w:rPr>
          <w:rFonts w:ascii="Times New Roman" w:hAnsi="Times New Roman" w:cs="Times New Roman"/>
        </w:rPr>
        <w:t xml:space="preserve">US DIB </w:t>
      </w:r>
      <w:r w:rsidR="004E12D4" w:rsidRPr="00437E06">
        <w:rPr>
          <w:rFonts w:ascii="Times New Roman" w:hAnsi="Times New Roman" w:cs="Times New Roman"/>
        </w:rPr>
        <w:t>is ahead now but fragile</w:t>
      </w:r>
    </w:p>
    <w:p w:rsidR="004E12D4" w:rsidRPr="00437E06" w:rsidRDefault="00017222" w:rsidP="004E12D4">
      <w:pPr>
        <w:rPr>
          <w:rFonts w:ascii="Times New Roman" w:hAnsi="Times New Roman" w:cs="Times New Roman"/>
        </w:rPr>
      </w:pPr>
      <w:r w:rsidRPr="00437E06">
        <w:rPr>
          <w:rFonts w:ascii="Times New Roman" w:hAnsi="Times New Roman" w:cs="Times New Roman"/>
        </w:rPr>
        <w:t xml:space="preserve">Jerry </w:t>
      </w:r>
      <w:r w:rsidRPr="00437E06">
        <w:rPr>
          <w:rStyle w:val="Style13ptBold"/>
          <w:rFonts w:ascii="Times New Roman" w:hAnsi="Times New Roman" w:cs="Times New Roman"/>
        </w:rPr>
        <w:t>Hendrix</w:t>
      </w:r>
      <w:r w:rsidR="00E27BC9" w:rsidRPr="00437E06">
        <w:rPr>
          <w:rStyle w:val="Style13ptBold"/>
          <w:rFonts w:ascii="Times New Roman" w:hAnsi="Times New Roman" w:cs="Times New Roman"/>
        </w:rPr>
        <w:t xml:space="preserve"> &amp; </w:t>
      </w:r>
      <w:r w:rsidR="00E27BC9" w:rsidRPr="00437E06">
        <w:rPr>
          <w:rFonts w:ascii="Times New Roman" w:hAnsi="Times New Roman" w:cs="Times New Roman"/>
        </w:rPr>
        <w:t>Robert C.</w:t>
      </w:r>
      <w:r w:rsidR="00E27BC9" w:rsidRPr="00437E06">
        <w:rPr>
          <w:rStyle w:val="Style13ptBold"/>
          <w:rFonts w:ascii="Times New Roman" w:hAnsi="Times New Roman" w:cs="Times New Roman"/>
        </w:rPr>
        <w:t xml:space="preserve"> O’Brien</w:t>
      </w:r>
      <w:r w:rsidRPr="00437E06">
        <w:rPr>
          <w:rFonts w:ascii="Times New Roman" w:hAnsi="Times New Roman" w:cs="Times New Roman"/>
        </w:rPr>
        <w:t>, 7-26-20</w:t>
      </w:r>
      <w:r w:rsidRPr="00437E06">
        <w:rPr>
          <w:rStyle w:val="Style13ptBold"/>
          <w:rFonts w:ascii="Times New Roman" w:hAnsi="Times New Roman" w:cs="Times New Roman"/>
        </w:rPr>
        <w:t>17</w:t>
      </w:r>
      <w:r w:rsidRPr="00437E06">
        <w:rPr>
          <w:rFonts w:ascii="Times New Roman" w:hAnsi="Times New Roman" w:cs="Times New Roman"/>
        </w:rPr>
        <w:t>, (</w:t>
      </w:r>
      <w:r w:rsidR="001057D7" w:rsidRPr="00437E06">
        <w:rPr>
          <w:rFonts w:ascii="Times New Roman" w:hAnsi="Times New Roman" w:cs="Times New Roman"/>
        </w:rPr>
        <w:t xml:space="preserve">Hendrix, a retired U.S. Navy captain and award-winning naval historian-strategist, is a naval expert at the Center for a New American Security. O’Brien is </w:t>
      </w:r>
      <w:r w:rsidRPr="00437E06">
        <w:rPr>
          <w:rFonts w:ascii="Times New Roman" w:hAnsi="Times New Roman" w:cs="Times New Roman"/>
        </w:rPr>
        <w:t xml:space="preserve">partner at Larson O’Brien LLP, served as a national security advisor to Scott Walker, Mitt Romney, and Ted Cruz during their presidential campaigns) "Trump Acts </w:t>
      </w:r>
      <w:proofErr w:type="gramStart"/>
      <w:r w:rsidRPr="00437E06">
        <w:rPr>
          <w:rFonts w:ascii="Times New Roman" w:hAnsi="Times New Roman" w:cs="Times New Roman"/>
        </w:rPr>
        <w:t>To</w:t>
      </w:r>
      <w:proofErr w:type="gramEnd"/>
      <w:r w:rsidRPr="00437E06">
        <w:rPr>
          <w:rFonts w:ascii="Times New Roman" w:hAnsi="Times New Roman" w:cs="Times New Roman"/>
        </w:rPr>
        <w:t xml:space="preserve"> Revitalize America’s Defense Industrial Base," Breaking Defense, https://breakingdefense.com/2017/07/trump-acts-to-revitalize-americas-defense-industrial-base/</w:t>
      </w:r>
    </w:p>
    <w:p w:rsidR="004E12D4" w:rsidRPr="00063AD3" w:rsidRDefault="004E12D4" w:rsidP="004E12D4">
      <w:pPr>
        <w:rPr>
          <w:rFonts w:ascii="Times New Roman" w:hAnsi="Times New Roman" w:cs="Times New Roman"/>
          <w:sz w:val="16"/>
        </w:rPr>
      </w:pPr>
      <w:r w:rsidRPr="00063AD3">
        <w:rPr>
          <w:rFonts w:ascii="Times New Roman" w:hAnsi="Times New Roman" w:cs="Times New Roman"/>
          <w:sz w:val="16"/>
        </w:rPr>
        <w:t xml:space="preserve">That he chose to sign the executive order on the USS Gerald Ford aircraft carrier Friday carries real symbolism. </w:t>
      </w:r>
      <w:r w:rsidRPr="00437E06">
        <w:rPr>
          <w:rFonts w:ascii="Times New Roman" w:hAnsi="Times New Roman" w:cs="Times New Roman"/>
          <w:u w:val="single"/>
        </w:rPr>
        <w:t>Only America has the capacity to build a super carrier</w:t>
      </w:r>
      <w:r w:rsidRPr="00063AD3">
        <w:rPr>
          <w:rFonts w:ascii="Times New Roman" w:hAnsi="Times New Roman" w:cs="Times New Roman"/>
          <w:sz w:val="16"/>
        </w:rPr>
        <w:t xml:space="preserve">. </w:t>
      </w:r>
      <w:r w:rsidRPr="00437E06">
        <w:rPr>
          <w:rFonts w:ascii="Times New Roman" w:hAnsi="Times New Roman" w:cs="Times New Roman"/>
          <w:u w:val="single"/>
        </w:rPr>
        <w:t xml:space="preserve">The Russians want such ships but cannot construct them and even the </w:t>
      </w:r>
      <w:r w:rsidRPr="00437E06">
        <w:rPr>
          <w:rFonts w:ascii="Times New Roman" w:hAnsi="Times New Roman" w:cs="Times New Roman"/>
          <w:u w:val="single"/>
        </w:rPr>
        <w:lastRenderedPageBreak/>
        <w:t xml:space="preserve">Chinese, with </w:t>
      </w:r>
      <w:proofErr w:type="gramStart"/>
      <w:r w:rsidRPr="00437E06">
        <w:rPr>
          <w:rFonts w:ascii="Times New Roman" w:hAnsi="Times New Roman" w:cs="Times New Roman"/>
          <w:u w:val="single"/>
        </w:rPr>
        <w:t>all of</w:t>
      </w:r>
      <w:proofErr w:type="gramEnd"/>
      <w:r w:rsidRPr="00437E06">
        <w:rPr>
          <w:rFonts w:ascii="Times New Roman" w:hAnsi="Times New Roman" w:cs="Times New Roman"/>
          <w:u w:val="single"/>
        </w:rPr>
        <w:t xml:space="preserve"> their recently-acquired shipbuilding prowess, are years away from replicating</w:t>
      </w:r>
      <w:r w:rsidRPr="00063AD3">
        <w:rPr>
          <w:rFonts w:ascii="Times New Roman" w:hAnsi="Times New Roman" w:cs="Times New Roman"/>
          <w:sz w:val="16"/>
        </w:rPr>
        <w:t xml:space="preserve"> the Ford-class carriers that will soon enter America’s fleet. But </w:t>
      </w:r>
      <w:r w:rsidRPr="00437E06">
        <w:rPr>
          <w:rFonts w:ascii="Times New Roman" w:hAnsi="Times New Roman" w:cs="Times New Roman"/>
          <w:u w:val="single"/>
        </w:rPr>
        <w:t>this technological and manufacturing edge can no longer be taken for granted as the nation’s DIB becomes increasingly fragile</w:t>
      </w:r>
      <w:r w:rsidRPr="00063AD3">
        <w:rPr>
          <w:rFonts w:ascii="Times New Roman" w:hAnsi="Times New Roman" w:cs="Times New Roman"/>
          <w:sz w:val="16"/>
        </w:rPr>
        <w:t>.</w:t>
      </w:r>
    </w:p>
    <w:p w:rsidR="004E12D4" w:rsidRDefault="00CC307B" w:rsidP="00CC307B">
      <w:pPr>
        <w:pStyle w:val="Heading4"/>
      </w:pPr>
      <w:r w:rsidRPr="00437E06">
        <w:t>DIB is profitable</w:t>
      </w:r>
    </w:p>
    <w:p w:rsidR="006F4B33" w:rsidRPr="006F4B33" w:rsidRDefault="006F4B33" w:rsidP="006F4B33">
      <w:r w:rsidRPr="00437E06">
        <w:rPr>
          <w:rStyle w:val="Style13ptBold"/>
        </w:rPr>
        <w:t>DOD</w:t>
      </w:r>
      <w:r w:rsidRPr="00437E06">
        <w:t>, March 20</w:t>
      </w:r>
      <w:r w:rsidRPr="00437E06">
        <w:rPr>
          <w:rStyle w:val="Style13ptBold"/>
        </w:rPr>
        <w:t>17</w:t>
      </w:r>
      <w:r w:rsidRPr="00437E06">
        <w:t>, (Office of the Under Secretary of Defense for Acquisition, Technology and Logistics Office of the Deputy Assistant Secretary of Defense for Manufacturing and Industrial Base Policy) REPORT TO CONGRESS Fiscal Year 2016 Annual Industrial Capabilities, https://www.businessdefense.gov/Portals/51/Documents/Resources/2016%20AIC%20RTC%2006-27-17%20-%20Public%20Release.pdf?ver=2017-06-30-144825-160</w:t>
      </w:r>
    </w:p>
    <w:p w:rsidR="0020292E" w:rsidRPr="00063AD3" w:rsidRDefault="00CC307B" w:rsidP="00CC307B">
      <w:pPr>
        <w:rPr>
          <w:sz w:val="16"/>
        </w:rPr>
      </w:pPr>
      <w:r w:rsidRPr="00437E06">
        <w:rPr>
          <w:u w:val="single"/>
        </w:rPr>
        <w:t xml:space="preserve">The </w:t>
      </w:r>
      <w:r w:rsidRPr="00063AD3">
        <w:rPr>
          <w:sz w:val="16"/>
        </w:rPr>
        <w:t>broader Aerospace and Defense (</w:t>
      </w:r>
      <w:r w:rsidRPr="00437E06">
        <w:rPr>
          <w:u w:val="single"/>
        </w:rPr>
        <w:t>A&amp;D) sector has outperformed the market since 2006, with the gap widening significantly since 2012</w:t>
      </w:r>
      <w:r w:rsidRPr="00063AD3">
        <w:rPr>
          <w:sz w:val="16"/>
        </w:rPr>
        <w:t xml:space="preserve">. By most financial standards and metrics, </w:t>
      </w:r>
      <w:r w:rsidRPr="00437E06">
        <w:rPr>
          <w:u w:val="single"/>
        </w:rPr>
        <w:t>the defense industrial base is financially healthy,</w:t>
      </w:r>
      <w:r w:rsidRPr="00063AD3">
        <w:rPr>
          <w:sz w:val="16"/>
        </w:rPr>
        <w:t xml:space="preserve"> but there are weaknesses inside the numbers. The companies that make up the defense industrial base can be segregated into four distinct tiers: system integrators, major subsystem suppliers, significant component suppliers, and pure play service providers.</w:t>
      </w:r>
      <w:r w:rsidR="00063AD3" w:rsidRPr="00063AD3">
        <w:rPr>
          <w:sz w:val="16"/>
        </w:rPr>
        <w:t xml:space="preserve"> </w:t>
      </w:r>
      <w:r w:rsidR="0020292E" w:rsidRPr="00063AD3">
        <w:rPr>
          <w:sz w:val="16"/>
        </w:rPr>
        <w:t>Major platform prime contractors are Lockheed Martin, Northrop Grumman, Raytheon, BAE Systems, General Dynamics, and Boeing. DoD’s major subsystem suppliers such as General Electric, Rockwell Collins, and Rolls-Royce provide vital subsystems including propulsion, command and control, electronic warfare, and structural subsystems to DoD’s primes. Significant component suppliers such as Kirkhill and Amphenol provide component parts including energetic and structural materials, microelectronics, cables, and connectors for prime and major subsystem providers. Pure play service suppliers such as Microsoft, CACI, Range Generation Next, and Engility Corporation provide a wide variety of services from janitorial and maintenance to advanced analyses and design engineering.</w:t>
      </w:r>
      <w:r w:rsidR="00063AD3" w:rsidRPr="00063AD3">
        <w:rPr>
          <w:sz w:val="16"/>
        </w:rPr>
        <w:t xml:space="preserve"> </w:t>
      </w:r>
      <w:r w:rsidR="0020292E" w:rsidRPr="00063AD3">
        <w:rPr>
          <w:sz w:val="16"/>
        </w:rPr>
        <w:t xml:space="preserve">As presented in Figure 1, </w:t>
      </w:r>
      <w:r w:rsidR="0020292E" w:rsidRPr="00437E06">
        <w:rPr>
          <w:u w:val="single"/>
        </w:rPr>
        <w:t>all tiers of the defense industrial base are profitable</w:t>
      </w:r>
      <w:r w:rsidR="0020292E" w:rsidRPr="00063AD3">
        <w:rPr>
          <w:sz w:val="16"/>
        </w:rPr>
        <w:t xml:space="preserve">.1 Earnings Before Interest Taxes Depreciation and Amortization (EBITDA) is a standard financial measure of a company’s structural health. By excluding expenses such as taxes and interest, it focuses on core business expenses and revenues, and </w:t>
      </w:r>
      <w:r w:rsidR="0020292E" w:rsidRPr="00437E06">
        <w:rPr>
          <w:u w:val="single"/>
        </w:rPr>
        <w:t>all tiers show positive margins</w:t>
      </w:r>
      <w:r w:rsidR="0020292E" w:rsidRPr="00063AD3">
        <w:rPr>
          <w:sz w:val="16"/>
        </w:rPr>
        <w:t>.</w:t>
      </w:r>
    </w:p>
    <w:p w:rsidR="00125567" w:rsidRPr="00437E06" w:rsidRDefault="00125567" w:rsidP="00D4345F">
      <w:pPr>
        <w:pStyle w:val="Heading3"/>
        <w:rPr>
          <w:rFonts w:ascii="Times New Roman" w:hAnsi="Times New Roman" w:cs="Times New Roman"/>
        </w:rPr>
      </w:pPr>
      <w:bookmarkStart w:id="5" w:name="_Toc11262251"/>
      <w:r w:rsidRPr="00437E06">
        <w:rPr>
          <w:rFonts w:ascii="Times New Roman" w:hAnsi="Times New Roman" w:cs="Times New Roman"/>
        </w:rPr>
        <w:lastRenderedPageBreak/>
        <w:t>Arms sales high</w:t>
      </w:r>
      <w:bookmarkEnd w:id="5"/>
    </w:p>
    <w:p w:rsidR="00125567" w:rsidRPr="00437E06" w:rsidRDefault="00375AA4" w:rsidP="00375AA4">
      <w:pPr>
        <w:pStyle w:val="Heading4"/>
        <w:rPr>
          <w:rFonts w:ascii="Times New Roman" w:hAnsi="Times New Roman" w:cs="Times New Roman"/>
        </w:rPr>
      </w:pPr>
      <w:r w:rsidRPr="00437E06">
        <w:rPr>
          <w:rFonts w:ascii="Times New Roman" w:hAnsi="Times New Roman" w:cs="Times New Roman"/>
        </w:rPr>
        <w:t>Arms sales are</w:t>
      </w:r>
      <w:r w:rsidR="00464A86" w:rsidRPr="00437E06">
        <w:rPr>
          <w:rFonts w:ascii="Times New Roman" w:hAnsi="Times New Roman" w:cs="Times New Roman"/>
        </w:rPr>
        <w:t xml:space="preserve"> growing</w:t>
      </w:r>
      <w:r w:rsidRPr="00437E06">
        <w:rPr>
          <w:rFonts w:ascii="Times New Roman" w:hAnsi="Times New Roman" w:cs="Times New Roman"/>
        </w:rPr>
        <w:t xml:space="preserve"> </w:t>
      </w:r>
    </w:p>
    <w:p w:rsidR="00125567" w:rsidRPr="00437E06" w:rsidRDefault="00375AA4" w:rsidP="00125567">
      <w:pPr>
        <w:rPr>
          <w:rFonts w:ascii="Times New Roman" w:hAnsi="Times New Roman" w:cs="Times New Roman"/>
        </w:rPr>
      </w:pPr>
      <w:r w:rsidRPr="00437E06">
        <w:rPr>
          <w:rFonts w:ascii="Times New Roman" w:hAnsi="Times New Roman" w:cs="Times New Roman"/>
        </w:rPr>
        <w:t xml:space="preserve">Samuel </w:t>
      </w:r>
      <w:r w:rsidRPr="00437E06">
        <w:rPr>
          <w:rStyle w:val="Style13ptBold"/>
          <w:rFonts w:ascii="Times New Roman" w:hAnsi="Times New Roman" w:cs="Times New Roman"/>
        </w:rPr>
        <w:t>Stebbins,</w:t>
      </w:r>
      <w:r w:rsidRPr="00437E06">
        <w:rPr>
          <w:rFonts w:ascii="Times New Roman" w:hAnsi="Times New Roman" w:cs="Times New Roman"/>
        </w:rPr>
        <w:t xml:space="preserve"> 2-21-20</w:t>
      </w:r>
      <w:r w:rsidRPr="00437E06">
        <w:rPr>
          <w:rStyle w:val="Style13ptBold"/>
          <w:rFonts w:ascii="Times New Roman" w:hAnsi="Times New Roman" w:cs="Times New Roman"/>
        </w:rPr>
        <w:t>19</w:t>
      </w:r>
      <w:r w:rsidRPr="00437E06">
        <w:rPr>
          <w:rFonts w:ascii="Times New Roman" w:hAnsi="Times New Roman" w:cs="Times New Roman"/>
        </w:rPr>
        <w:t>, "Military spending: 20 companies profiting the most from war," USA TODAY, https://www.usatoday.com/story/money/2019/02/21/military-spending-defense-contractors-profiting-from-war-weapons-sales/39092315/</w:t>
      </w:r>
    </w:p>
    <w:p w:rsidR="003219D9" w:rsidRPr="00063AD3" w:rsidRDefault="00125567" w:rsidP="00125567">
      <w:pPr>
        <w:rPr>
          <w:rFonts w:ascii="Times New Roman" w:hAnsi="Times New Roman" w:cs="Times New Roman"/>
          <w:sz w:val="16"/>
        </w:rPr>
      </w:pPr>
      <w:r w:rsidRPr="00437E06">
        <w:rPr>
          <w:rFonts w:ascii="Times New Roman" w:hAnsi="Times New Roman" w:cs="Times New Roman"/>
          <w:u w:val="single"/>
        </w:rPr>
        <w:t>There was a 1.1 percent increase in global military spending in 2017</w:t>
      </w:r>
      <w:r w:rsidRPr="00063AD3">
        <w:rPr>
          <w:rFonts w:ascii="Times New Roman" w:hAnsi="Times New Roman" w:cs="Times New Roman"/>
          <w:sz w:val="16"/>
        </w:rPr>
        <w:t>, according to the Stockholm International Peace Research Institute.</w:t>
      </w:r>
      <w:r w:rsidR="009665EE" w:rsidRPr="00063AD3">
        <w:rPr>
          <w:rFonts w:ascii="Times New Roman" w:hAnsi="Times New Roman" w:cs="Times New Roman"/>
          <w:sz w:val="16"/>
        </w:rPr>
        <w:t xml:space="preserve"> </w:t>
      </w:r>
      <w:r w:rsidRPr="00063AD3">
        <w:rPr>
          <w:rFonts w:ascii="Times New Roman" w:hAnsi="Times New Roman" w:cs="Times New Roman"/>
          <w:sz w:val="16"/>
        </w:rPr>
        <w:t>The global rise was driven partially by a $9.6 billion hike in U.S. arms expenditure – the United States is the world’s largest defense spender by a wide margin. Though it is yet unclear what the growing arms investments will mean for international relations, major defense contractors around the world stand to benefit.</w:t>
      </w:r>
      <w:r w:rsidR="009665EE" w:rsidRPr="00063AD3">
        <w:rPr>
          <w:rFonts w:ascii="Times New Roman" w:hAnsi="Times New Roman" w:cs="Times New Roman"/>
          <w:sz w:val="16"/>
        </w:rPr>
        <w:t xml:space="preserve"> </w:t>
      </w:r>
      <w:r w:rsidRPr="00437E06">
        <w:rPr>
          <w:rFonts w:ascii="Times New Roman" w:hAnsi="Times New Roman" w:cs="Times New Roman"/>
          <w:u w:val="single"/>
        </w:rPr>
        <w:t xml:space="preserve">Total arms sales </w:t>
      </w:r>
      <w:r w:rsidRPr="00063AD3">
        <w:rPr>
          <w:rFonts w:ascii="Times New Roman" w:hAnsi="Times New Roman" w:cs="Times New Roman"/>
          <w:sz w:val="16"/>
        </w:rPr>
        <w:t xml:space="preserve">among the world’s 100 largest defense contractors </w:t>
      </w:r>
      <w:r w:rsidRPr="00437E06">
        <w:rPr>
          <w:rFonts w:ascii="Times New Roman" w:hAnsi="Times New Roman" w:cs="Times New Roman"/>
          <w:u w:val="single"/>
        </w:rPr>
        <w:t>topped $398 billion</w:t>
      </w:r>
      <w:r w:rsidRPr="00063AD3">
        <w:rPr>
          <w:rFonts w:ascii="Times New Roman" w:hAnsi="Times New Roman" w:cs="Times New Roman"/>
          <w:sz w:val="16"/>
        </w:rPr>
        <w:t xml:space="preserve"> in 2017 </w:t>
      </w:r>
      <w:r w:rsidRPr="00437E06">
        <w:rPr>
          <w:rFonts w:ascii="Times New Roman" w:hAnsi="Times New Roman" w:cs="Times New Roman"/>
          <w:u w:val="single"/>
        </w:rPr>
        <w:t>after climbing for the third consecutive year</w:t>
      </w:r>
      <w:r w:rsidRPr="00063AD3">
        <w:rPr>
          <w:rFonts w:ascii="Times New Roman" w:hAnsi="Times New Roman" w:cs="Times New Roman"/>
          <w:sz w:val="16"/>
        </w:rPr>
        <w:t>. Notably, Russia, one of the countries with the fastest growing militaries over the last decade, became the second largest arms-producing country, overtaking the United Kingdom for the first time since 2002. The United States’ position as the top arms-producing nation in the world remains unchanged, and for now unchallenged.</w:t>
      </w:r>
      <w:r w:rsidR="009665EE" w:rsidRPr="00063AD3">
        <w:rPr>
          <w:rFonts w:ascii="Times New Roman" w:hAnsi="Times New Roman" w:cs="Times New Roman"/>
          <w:sz w:val="16"/>
        </w:rPr>
        <w:t xml:space="preserve"> </w:t>
      </w:r>
      <w:r w:rsidRPr="00063AD3">
        <w:rPr>
          <w:rFonts w:ascii="Times New Roman" w:hAnsi="Times New Roman" w:cs="Times New Roman"/>
          <w:sz w:val="16"/>
        </w:rPr>
        <w:t xml:space="preserve">The United States is home to five of the world’s 10 largest defense contractors, and </w:t>
      </w:r>
      <w:r w:rsidRPr="00437E06">
        <w:rPr>
          <w:rFonts w:ascii="Times New Roman" w:hAnsi="Times New Roman" w:cs="Times New Roman"/>
          <w:u w:val="single"/>
        </w:rPr>
        <w:t xml:space="preserve">American companies account for 57 percent of total arms sales </w:t>
      </w:r>
      <w:r w:rsidRPr="00063AD3">
        <w:rPr>
          <w:rFonts w:ascii="Times New Roman" w:hAnsi="Times New Roman" w:cs="Times New Roman"/>
          <w:sz w:val="16"/>
        </w:rPr>
        <w:t>by the world’s 100 largest defense contractors, based on SIPRI data.</w:t>
      </w:r>
    </w:p>
    <w:p w:rsidR="00EC04DC" w:rsidRPr="00437E06" w:rsidRDefault="004917DC" w:rsidP="004917DC">
      <w:pPr>
        <w:pStyle w:val="Heading4"/>
        <w:rPr>
          <w:rFonts w:ascii="Times New Roman" w:hAnsi="Times New Roman" w:cs="Times New Roman"/>
        </w:rPr>
      </w:pPr>
      <w:r w:rsidRPr="00437E06">
        <w:rPr>
          <w:rFonts w:ascii="Times New Roman" w:hAnsi="Times New Roman" w:cs="Times New Roman"/>
        </w:rPr>
        <w:t>Arms sales are at record highs</w:t>
      </w:r>
    </w:p>
    <w:p w:rsidR="004917DC" w:rsidRPr="00437E06" w:rsidRDefault="004917DC" w:rsidP="004917DC">
      <w:pPr>
        <w:rPr>
          <w:rFonts w:ascii="Times New Roman" w:hAnsi="Times New Roman" w:cs="Times New Roman"/>
        </w:rPr>
      </w:pPr>
      <w:bookmarkStart w:id="6" w:name="_Hlk9794606"/>
      <w:r w:rsidRPr="00437E06">
        <w:rPr>
          <w:rFonts w:ascii="Times New Roman" w:hAnsi="Times New Roman" w:cs="Times New Roman"/>
        </w:rPr>
        <w:t xml:space="preserve">A. Trevor </w:t>
      </w:r>
      <w:r w:rsidRPr="00437E06">
        <w:rPr>
          <w:rStyle w:val="Style13ptBold"/>
          <w:rFonts w:ascii="Times New Roman" w:hAnsi="Times New Roman" w:cs="Times New Roman"/>
        </w:rPr>
        <w:t>Thrall and</w:t>
      </w:r>
      <w:r w:rsidRPr="00437E06">
        <w:rPr>
          <w:rFonts w:ascii="Times New Roman" w:hAnsi="Times New Roman" w:cs="Times New Roman"/>
        </w:rPr>
        <w:t xml:space="preserve"> Caroline </w:t>
      </w:r>
      <w:proofErr w:type="spellStart"/>
      <w:r w:rsidRPr="00437E06">
        <w:rPr>
          <w:rStyle w:val="Style13ptBold"/>
          <w:rFonts w:ascii="Times New Roman" w:hAnsi="Times New Roman" w:cs="Times New Roman"/>
        </w:rPr>
        <w:t>Dorminey</w:t>
      </w:r>
      <w:proofErr w:type="spellEnd"/>
      <w:r w:rsidRPr="00437E06">
        <w:rPr>
          <w:rFonts w:ascii="Times New Roman" w:hAnsi="Times New Roman" w:cs="Times New Roman"/>
        </w:rPr>
        <w:t>, March 13, 20</w:t>
      </w:r>
      <w:r w:rsidRPr="00437E06">
        <w:rPr>
          <w:rStyle w:val="Style13ptBold"/>
          <w:rFonts w:ascii="Times New Roman" w:hAnsi="Times New Roman" w:cs="Times New Roman"/>
        </w:rPr>
        <w:t>18</w:t>
      </w:r>
      <w:r w:rsidRPr="00437E06">
        <w:rPr>
          <w:rFonts w:ascii="Times New Roman" w:hAnsi="Times New Roman" w:cs="Times New Roman"/>
        </w:rPr>
        <w:t xml:space="preserve"> (associate professor at the </w:t>
      </w:r>
      <w:proofErr w:type="spellStart"/>
      <w:r w:rsidRPr="00437E06">
        <w:rPr>
          <w:rFonts w:ascii="Times New Roman" w:hAnsi="Times New Roman" w:cs="Times New Roman"/>
        </w:rPr>
        <w:t>Schar</w:t>
      </w:r>
      <w:proofErr w:type="spellEnd"/>
      <w:r w:rsidRPr="00437E06">
        <w:rPr>
          <w:rFonts w:ascii="Times New Roman" w:hAnsi="Times New Roman" w:cs="Times New Roman"/>
        </w:rPr>
        <w:t xml:space="preserve"> School of Policy and Government at George Mason University and a senior fellow at the Cato</w:t>
      </w:r>
      <w:r w:rsidR="00C0157B" w:rsidRPr="00437E06">
        <w:rPr>
          <w:rFonts w:ascii="Times New Roman" w:hAnsi="Times New Roman" w:cs="Times New Roman"/>
        </w:rPr>
        <w:t xml:space="preserve"> </w:t>
      </w:r>
      <w:r w:rsidRPr="00437E06">
        <w:rPr>
          <w:rFonts w:ascii="Times New Roman" w:hAnsi="Times New Roman" w:cs="Times New Roman"/>
        </w:rPr>
        <w:t xml:space="preserve">Institute. Caroline </w:t>
      </w:r>
      <w:proofErr w:type="spellStart"/>
      <w:r w:rsidRPr="00437E06">
        <w:rPr>
          <w:rFonts w:ascii="Times New Roman" w:hAnsi="Times New Roman" w:cs="Times New Roman"/>
        </w:rPr>
        <w:t>Dorminey</w:t>
      </w:r>
      <w:proofErr w:type="spellEnd"/>
      <w:r w:rsidRPr="00437E06">
        <w:rPr>
          <w:rFonts w:ascii="Times New Roman" w:hAnsi="Times New Roman" w:cs="Times New Roman"/>
        </w:rPr>
        <w:t xml:space="preserve"> is a policy analyst at the Cato Institute) Risky Business </w:t>
      </w:r>
      <w:proofErr w:type="gramStart"/>
      <w:r w:rsidRPr="00437E06">
        <w:rPr>
          <w:rFonts w:ascii="Times New Roman" w:hAnsi="Times New Roman" w:cs="Times New Roman"/>
        </w:rPr>
        <w:t>The</w:t>
      </w:r>
      <w:proofErr w:type="gramEnd"/>
      <w:r w:rsidRPr="00437E06">
        <w:rPr>
          <w:rFonts w:ascii="Times New Roman" w:hAnsi="Times New Roman" w:cs="Times New Roman"/>
        </w:rPr>
        <w:t xml:space="preserve"> Role of Arms Sales in U.S. Foreign Policy, https://object.cato.org/sites/cato.org/files/pubs/pdf/pa-836.pdf</w:t>
      </w:r>
    </w:p>
    <w:bookmarkEnd w:id="6"/>
    <w:p w:rsidR="00EC04DC" w:rsidRPr="00063AD3" w:rsidRDefault="00EC04DC" w:rsidP="00125567">
      <w:pPr>
        <w:rPr>
          <w:rFonts w:ascii="Times New Roman" w:hAnsi="Times New Roman" w:cs="Times New Roman"/>
          <w:sz w:val="16"/>
        </w:rPr>
      </w:pPr>
      <w:r w:rsidRPr="00063AD3">
        <w:rPr>
          <w:rFonts w:ascii="Times New Roman" w:hAnsi="Times New Roman" w:cs="Times New Roman"/>
          <w:sz w:val="16"/>
        </w:rPr>
        <w:t xml:space="preserve">U.S. arms sales policy is out of control. </w:t>
      </w:r>
      <w:r w:rsidRPr="00437E06">
        <w:rPr>
          <w:rFonts w:ascii="Times New Roman" w:hAnsi="Times New Roman" w:cs="Times New Roman"/>
          <w:u w:val="single"/>
        </w:rPr>
        <w:t>Since 2002, the United States has sold more than $197 billion worth of major conventional weapons and related military support to 167 countries</w:t>
      </w:r>
      <w:r w:rsidRPr="00063AD3">
        <w:rPr>
          <w:rFonts w:ascii="Times New Roman" w:hAnsi="Times New Roman" w:cs="Times New Roman"/>
          <w:sz w:val="16"/>
        </w:rPr>
        <w:t xml:space="preserve">. In just his first year in office, President Donald </w:t>
      </w:r>
      <w:r w:rsidRPr="00437E06">
        <w:rPr>
          <w:rFonts w:ascii="Times New Roman" w:hAnsi="Times New Roman" w:cs="Times New Roman"/>
          <w:u w:val="single"/>
        </w:rPr>
        <w:t xml:space="preserve">Trump inked arms deals at a record pace, generating hundreds of billions of </w:t>
      </w:r>
      <w:proofErr w:type="gramStart"/>
      <w:r w:rsidRPr="00437E06">
        <w:rPr>
          <w:rFonts w:ascii="Times New Roman" w:hAnsi="Times New Roman" w:cs="Times New Roman"/>
          <w:u w:val="single"/>
        </w:rPr>
        <w:t>dollars’</w:t>
      </w:r>
      <w:proofErr w:type="gramEnd"/>
      <w:r w:rsidRPr="00437E06">
        <w:rPr>
          <w:rFonts w:ascii="Times New Roman" w:hAnsi="Times New Roman" w:cs="Times New Roman"/>
          <w:u w:val="single"/>
        </w:rPr>
        <w:t xml:space="preserve"> worth of potential sales</w:t>
      </w:r>
    </w:p>
    <w:p w:rsidR="003219D9" w:rsidRPr="00437E06" w:rsidRDefault="003219D9" w:rsidP="003219D9">
      <w:pPr>
        <w:pStyle w:val="Heading4"/>
        <w:rPr>
          <w:rFonts w:ascii="Times New Roman" w:hAnsi="Times New Roman" w:cs="Times New Roman"/>
        </w:rPr>
      </w:pPr>
      <w:r w:rsidRPr="00437E06">
        <w:rPr>
          <w:rFonts w:ascii="Times New Roman" w:hAnsi="Times New Roman" w:cs="Times New Roman"/>
        </w:rPr>
        <w:t xml:space="preserve">Exports up – </w:t>
      </w:r>
      <w:proofErr w:type="spellStart"/>
      <w:r w:rsidRPr="00437E06">
        <w:rPr>
          <w:rFonts w:ascii="Times New Roman" w:hAnsi="Times New Roman" w:cs="Times New Roman"/>
        </w:rPr>
        <w:t>bosting</w:t>
      </w:r>
      <w:proofErr w:type="spellEnd"/>
      <w:r w:rsidRPr="00437E06">
        <w:rPr>
          <w:rFonts w:ascii="Times New Roman" w:hAnsi="Times New Roman" w:cs="Times New Roman"/>
        </w:rPr>
        <w:t xml:space="preserve"> the defense industrial base</w:t>
      </w:r>
    </w:p>
    <w:p w:rsidR="003219D9" w:rsidRPr="00437E06" w:rsidRDefault="003219D9" w:rsidP="003219D9">
      <w:pPr>
        <w:rPr>
          <w:rFonts w:ascii="Times New Roman" w:hAnsi="Times New Roman" w:cs="Times New Roman"/>
        </w:rPr>
      </w:pPr>
      <w:r w:rsidRPr="00437E06">
        <w:rPr>
          <w:rStyle w:val="Style13ptBold"/>
          <w:rFonts w:ascii="Times New Roman" w:hAnsi="Times New Roman" w:cs="Times New Roman"/>
        </w:rPr>
        <w:t xml:space="preserve">McBride 18 </w:t>
      </w:r>
      <w:r w:rsidRPr="00437E06">
        <w:rPr>
          <w:rFonts w:ascii="Times New Roman" w:hAnsi="Times New Roman" w:cs="Times New Roman"/>
        </w:rPr>
        <w:t xml:space="preserve">Courtney McBride. Wall Street Journal (Online); New York, N.Y. [New York, N.Y]08 Nov 2018: n/a. U.S. Weapons Transfers, Pushed by Trump, </w:t>
      </w:r>
      <w:proofErr w:type="gramStart"/>
      <w:r w:rsidRPr="00437E06">
        <w:rPr>
          <w:rFonts w:ascii="Times New Roman" w:hAnsi="Times New Roman" w:cs="Times New Roman"/>
        </w:rPr>
        <w:t>Rise</w:t>
      </w:r>
      <w:proofErr w:type="gramEnd"/>
      <w:r w:rsidRPr="00437E06">
        <w:rPr>
          <w:rFonts w:ascii="Times New Roman" w:hAnsi="Times New Roman" w:cs="Times New Roman"/>
        </w:rPr>
        <w:t xml:space="preserve"> by 13%; State Department: U.S. sold $192 billion in arms in fiscal 2018</w:t>
      </w:r>
    </w:p>
    <w:p w:rsidR="003219D9" w:rsidRPr="00063AD3" w:rsidRDefault="003219D9" w:rsidP="003219D9">
      <w:pPr>
        <w:rPr>
          <w:rFonts w:ascii="Times New Roman" w:hAnsi="Times New Roman" w:cs="Times New Roman"/>
          <w:sz w:val="16"/>
        </w:rPr>
      </w:pPr>
      <w:r w:rsidRPr="00437E06">
        <w:rPr>
          <w:rStyle w:val="StyleUnderline"/>
          <w:rFonts w:ascii="Times New Roman" w:hAnsi="Times New Roman" w:cs="Times New Roman"/>
        </w:rPr>
        <w:t>Exports of U.S</w:t>
      </w:r>
      <w:r w:rsidRPr="00063AD3">
        <w:rPr>
          <w:rFonts w:ascii="Times New Roman" w:hAnsi="Times New Roman" w:cs="Times New Roman"/>
          <w:sz w:val="16"/>
        </w:rPr>
        <w:t xml:space="preserve">.-made </w:t>
      </w:r>
      <w:r w:rsidRPr="00437E06">
        <w:rPr>
          <w:rStyle w:val="StyleUnderline"/>
          <w:rFonts w:ascii="Times New Roman" w:hAnsi="Times New Roman" w:cs="Times New Roman"/>
        </w:rPr>
        <w:t>weapon systems increased 13% over the last year following a concerted effort by</w:t>
      </w:r>
      <w:r w:rsidRPr="00063AD3">
        <w:rPr>
          <w:rFonts w:ascii="Times New Roman" w:hAnsi="Times New Roman" w:cs="Times New Roman"/>
          <w:sz w:val="16"/>
        </w:rPr>
        <w:t xml:space="preserve"> the </w:t>
      </w:r>
      <w:r w:rsidRPr="00437E06">
        <w:rPr>
          <w:rStyle w:val="StyleUnderline"/>
          <w:rFonts w:ascii="Times New Roman" w:hAnsi="Times New Roman" w:cs="Times New Roman"/>
        </w:rPr>
        <w:t>Trump</w:t>
      </w:r>
      <w:r w:rsidRPr="00063AD3">
        <w:rPr>
          <w:rFonts w:ascii="Times New Roman" w:hAnsi="Times New Roman" w:cs="Times New Roman"/>
          <w:sz w:val="16"/>
        </w:rPr>
        <w:t xml:space="preserve"> administration </w:t>
      </w:r>
      <w:r w:rsidRPr="00437E06">
        <w:rPr>
          <w:rStyle w:val="StyleUnderline"/>
          <w:rFonts w:ascii="Times New Roman" w:hAnsi="Times New Roman" w:cs="Times New Roman"/>
          <w:b/>
        </w:rPr>
        <w:t xml:space="preserve">to boost the transfers in support of the </w:t>
      </w:r>
      <w:r w:rsidRPr="00437E06">
        <w:rPr>
          <w:rStyle w:val="StyleUnderline"/>
          <w:rFonts w:ascii="Times New Roman" w:hAnsi="Times New Roman" w:cs="Times New Roman"/>
          <w:b/>
          <w:sz w:val="30"/>
          <w:szCs w:val="30"/>
        </w:rPr>
        <w:t>defense industrial base</w:t>
      </w:r>
      <w:r w:rsidRPr="00063AD3">
        <w:rPr>
          <w:rFonts w:ascii="Times New Roman" w:hAnsi="Times New Roman" w:cs="Times New Roman"/>
          <w:sz w:val="16"/>
        </w:rPr>
        <w:t>, the State Department said Thursday.</w:t>
      </w:r>
      <w:r w:rsidR="00063AD3" w:rsidRPr="00063AD3">
        <w:rPr>
          <w:rFonts w:ascii="Times New Roman" w:hAnsi="Times New Roman" w:cs="Times New Roman"/>
          <w:sz w:val="16"/>
        </w:rPr>
        <w:t xml:space="preserve"> </w:t>
      </w:r>
      <w:r w:rsidRPr="00063AD3">
        <w:rPr>
          <w:rFonts w:ascii="Times New Roman" w:hAnsi="Times New Roman" w:cs="Times New Roman"/>
          <w:sz w:val="16"/>
        </w:rPr>
        <w:t xml:space="preserve">While not the highest sales figures ever posted, </w:t>
      </w:r>
      <w:r w:rsidRPr="00437E06">
        <w:rPr>
          <w:rStyle w:val="StyleUnderline"/>
          <w:rFonts w:ascii="Times New Roman" w:hAnsi="Times New Roman" w:cs="Times New Roman"/>
        </w:rPr>
        <w:t>officials</w:t>
      </w:r>
      <w:r w:rsidRPr="00063AD3">
        <w:rPr>
          <w:rFonts w:ascii="Times New Roman" w:hAnsi="Times New Roman" w:cs="Times New Roman"/>
          <w:sz w:val="16"/>
        </w:rPr>
        <w:t xml:space="preserve"> said they </w:t>
      </w:r>
      <w:r w:rsidRPr="00437E06">
        <w:rPr>
          <w:rStyle w:val="StyleUnderline"/>
          <w:rFonts w:ascii="Times New Roman" w:hAnsi="Times New Roman" w:cs="Times New Roman"/>
        </w:rPr>
        <w:t xml:space="preserve">expected sales to </w:t>
      </w:r>
      <w:r w:rsidRPr="00437E06">
        <w:rPr>
          <w:rStyle w:val="StyleUnderline"/>
          <w:rFonts w:ascii="Times New Roman" w:hAnsi="Times New Roman" w:cs="Times New Roman"/>
          <w:b/>
          <w:sz w:val="30"/>
          <w:szCs w:val="30"/>
        </w:rPr>
        <w:t>continue rising</w:t>
      </w:r>
      <w:r w:rsidRPr="00437E06">
        <w:rPr>
          <w:rStyle w:val="StyleUnderline"/>
          <w:rFonts w:ascii="Times New Roman" w:hAnsi="Times New Roman" w:cs="Times New Roman"/>
        </w:rPr>
        <w:t xml:space="preserve"> as the U.S. links its economic and security policies</w:t>
      </w:r>
      <w:r w:rsidRPr="00063AD3">
        <w:rPr>
          <w:rFonts w:ascii="Times New Roman" w:hAnsi="Times New Roman" w:cs="Times New Roman"/>
          <w:sz w:val="16"/>
        </w:rPr>
        <w:t>.</w:t>
      </w:r>
      <w:r w:rsidR="00063AD3" w:rsidRPr="00063AD3">
        <w:rPr>
          <w:rFonts w:ascii="Times New Roman" w:hAnsi="Times New Roman" w:cs="Times New Roman"/>
          <w:sz w:val="16"/>
        </w:rPr>
        <w:t xml:space="preserve"> </w:t>
      </w:r>
      <w:r w:rsidRPr="00063AD3">
        <w:rPr>
          <w:rFonts w:ascii="Times New Roman" w:hAnsi="Times New Roman" w:cs="Times New Roman"/>
          <w:sz w:val="16"/>
        </w:rPr>
        <w:t xml:space="preserve">"We're very happy with these numbers, and </w:t>
      </w:r>
      <w:r w:rsidRPr="00437E06">
        <w:rPr>
          <w:rStyle w:val="StyleUnderline"/>
          <w:rFonts w:ascii="Times New Roman" w:hAnsi="Times New Roman" w:cs="Times New Roman"/>
          <w:b/>
        </w:rPr>
        <w:t xml:space="preserve">we expect </w:t>
      </w:r>
      <w:r w:rsidRPr="00437E06">
        <w:rPr>
          <w:rStyle w:val="StyleUnderline"/>
          <w:rFonts w:ascii="Times New Roman" w:hAnsi="Times New Roman" w:cs="Times New Roman"/>
          <w:b/>
          <w:sz w:val="30"/>
          <w:szCs w:val="30"/>
        </w:rPr>
        <w:t>significant momentum</w:t>
      </w:r>
      <w:r w:rsidRPr="00437E06">
        <w:rPr>
          <w:rStyle w:val="StyleUnderline"/>
          <w:rFonts w:ascii="Times New Roman" w:hAnsi="Times New Roman" w:cs="Times New Roman"/>
          <w:b/>
        </w:rPr>
        <w:t xml:space="preserve"> and an </w:t>
      </w:r>
      <w:r w:rsidRPr="00437E06">
        <w:rPr>
          <w:rStyle w:val="StyleUnderline"/>
          <w:rFonts w:ascii="Times New Roman" w:hAnsi="Times New Roman" w:cs="Times New Roman"/>
          <w:b/>
          <w:sz w:val="30"/>
          <w:szCs w:val="30"/>
        </w:rPr>
        <w:t>upward trajectory</w:t>
      </w:r>
      <w:r w:rsidRPr="00437E06">
        <w:rPr>
          <w:rStyle w:val="StyleUnderline"/>
          <w:rFonts w:ascii="Times New Roman" w:hAnsi="Times New Roman" w:cs="Times New Roman"/>
          <w:b/>
        </w:rPr>
        <w:t xml:space="preserve"> of these numbers</w:t>
      </w:r>
      <w:r w:rsidRPr="00063AD3">
        <w:rPr>
          <w:rFonts w:ascii="Times New Roman" w:hAnsi="Times New Roman" w:cs="Times New Roman"/>
          <w:sz w:val="16"/>
        </w:rPr>
        <w:t xml:space="preserve">, given that a lot of these reforms will continue </w:t>
      </w:r>
      <w:r w:rsidRPr="00437E06">
        <w:rPr>
          <w:rStyle w:val="StyleUnderline"/>
          <w:rFonts w:ascii="Times New Roman" w:hAnsi="Times New Roman" w:cs="Times New Roman"/>
        </w:rPr>
        <w:t>over the next years</w:t>
      </w:r>
      <w:r w:rsidRPr="00063AD3">
        <w:rPr>
          <w:rFonts w:ascii="Times New Roman" w:hAnsi="Times New Roman" w:cs="Times New Roman"/>
          <w:sz w:val="16"/>
        </w:rPr>
        <w:t>," a senior State Department official told The Wall Street Journal.</w:t>
      </w:r>
    </w:p>
    <w:p w:rsidR="003219D9" w:rsidRPr="00437E06" w:rsidRDefault="003219D9" w:rsidP="00125567">
      <w:pPr>
        <w:rPr>
          <w:rFonts w:ascii="Times New Roman" w:hAnsi="Times New Roman" w:cs="Times New Roman"/>
        </w:rPr>
      </w:pPr>
    </w:p>
    <w:p w:rsidR="00B172EA" w:rsidRPr="00437E06" w:rsidRDefault="00B172EA" w:rsidP="00B172EA">
      <w:pPr>
        <w:pStyle w:val="Heading3"/>
        <w:rPr>
          <w:rFonts w:ascii="Times New Roman" w:hAnsi="Times New Roman" w:cs="Times New Roman"/>
        </w:rPr>
      </w:pPr>
      <w:bookmarkStart w:id="7" w:name="_Toc11262252"/>
      <w:r w:rsidRPr="00437E06">
        <w:rPr>
          <w:rFonts w:ascii="Times New Roman" w:hAnsi="Times New Roman" w:cs="Times New Roman"/>
        </w:rPr>
        <w:lastRenderedPageBreak/>
        <w:t>Taiwan Sales</w:t>
      </w:r>
      <w:bookmarkEnd w:id="7"/>
    </w:p>
    <w:p w:rsidR="00B172EA" w:rsidRPr="00437E06" w:rsidRDefault="00B172EA" w:rsidP="00B172EA">
      <w:pPr>
        <w:pStyle w:val="Heading4"/>
        <w:rPr>
          <w:rFonts w:ascii="Times New Roman" w:hAnsi="Times New Roman" w:cs="Times New Roman"/>
        </w:rPr>
      </w:pPr>
      <w:r w:rsidRPr="00437E06">
        <w:rPr>
          <w:rFonts w:ascii="Times New Roman" w:hAnsi="Times New Roman" w:cs="Times New Roman"/>
        </w:rPr>
        <w:t>Sales to Taiwan are growing</w:t>
      </w:r>
    </w:p>
    <w:p w:rsidR="00B172EA" w:rsidRPr="00437E06" w:rsidRDefault="00B172EA" w:rsidP="00B172EA">
      <w:pPr>
        <w:rPr>
          <w:rFonts w:ascii="Times New Roman" w:hAnsi="Times New Roman" w:cs="Times New Roman"/>
        </w:rPr>
      </w:pPr>
      <w:r w:rsidRPr="00437E06">
        <w:rPr>
          <w:rFonts w:ascii="Times New Roman" w:hAnsi="Times New Roman" w:cs="Times New Roman"/>
        </w:rPr>
        <w:t xml:space="preserve">Colby </w:t>
      </w:r>
      <w:r w:rsidRPr="00437E06">
        <w:rPr>
          <w:rStyle w:val="Style13ptBold"/>
          <w:rFonts w:ascii="Times New Roman" w:hAnsi="Times New Roman" w:cs="Times New Roman"/>
        </w:rPr>
        <w:t>Goodman</w:t>
      </w:r>
      <w:r w:rsidRPr="00437E06">
        <w:rPr>
          <w:rFonts w:ascii="Times New Roman" w:hAnsi="Times New Roman" w:cs="Times New Roman"/>
        </w:rPr>
        <w:t>, 3-1-20</w:t>
      </w:r>
      <w:r w:rsidRPr="00437E06">
        <w:rPr>
          <w:rStyle w:val="Style13ptBold"/>
          <w:rFonts w:ascii="Times New Roman" w:hAnsi="Times New Roman" w:cs="Times New Roman"/>
        </w:rPr>
        <w:t>17</w:t>
      </w:r>
      <w:r w:rsidRPr="00437E06">
        <w:rPr>
          <w:rFonts w:ascii="Times New Roman" w:hAnsi="Times New Roman" w:cs="Times New Roman"/>
        </w:rPr>
        <w:t xml:space="preserve">, (director of the Security Assistance Monitor at the Center for International Policy where he leads research and analysis on U.S. foreign security assistance around the world.) "Commerce Department Boosts Arms Sales Deliveries to Record High," </w:t>
      </w:r>
      <w:proofErr w:type="spellStart"/>
      <w:r w:rsidRPr="00437E06">
        <w:rPr>
          <w:rFonts w:ascii="Times New Roman" w:hAnsi="Times New Roman" w:cs="Times New Roman"/>
        </w:rPr>
        <w:t>LobeLog</w:t>
      </w:r>
      <w:proofErr w:type="spellEnd"/>
      <w:r w:rsidRPr="00437E06">
        <w:rPr>
          <w:rFonts w:ascii="Times New Roman" w:hAnsi="Times New Roman" w:cs="Times New Roman"/>
        </w:rPr>
        <w:t>, https://lobelog.com/commerce-department-boosts-arms-sales-deliveries-to-record-high/</w:t>
      </w:r>
    </w:p>
    <w:p w:rsidR="00B172EA" w:rsidRPr="00063AD3" w:rsidRDefault="00B172EA" w:rsidP="00B172EA">
      <w:pPr>
        <w:rPr>
          <w:rFonts w:ascii="Times New Roman" w:hAnsi="Times New Roman" w:cs="Times New Roman"/>
          <w:sz w:val="16"/>
        </w:rPr>
      </w:pPr>
      <w:r w:rsidRPr="00437E06">
        <w:rPr>
          <w:rFonts w:ascii="Times New Roman" w:hAnsi="Times New Roman" w:cs="Times New Roman"/>
          <w:u w:val="single"/>
        </w:rPr>
        <w:t>The major jump in U.S. commercial arms sales</w:t>
      </w:r>
      <w:r w:rsidRPr="00063AD3">
        <w:rPr>
          <w:rFonts w:ascii="Times New Roman" w:hAnsi="Times New Roman" w:cs="Times New Roman"/>
          <w:sz w:val="16"/>
        </w:rPr>
        <w:t xml:space="preserve"> deliveries from FY 2014 to FY 2015 </w:t>
      </w:r>
      <w:r w:rsidRPr="00437E06">
        <w:rPr>
          <w:rFonts w:ascii="Times New Roman" w:hAnsi="Times New Roman" w:cs="Times New Roman"/>
          <w:u w:val="single"/>
        </w:rPr>
        <w:t>comes in part from noticeable increases to the Asian countries</w:t>
      </w:r>
      <w:r w:rsidRPr="00063AD3">
        <w:rPr>
          <w:rFonts w:ascii="Times New Roman" w:hAnsi="Times New Roman" w:cs="Times New Roman"/>
          <w:sz w:val="16"/>
        </w:rPr>
        <w:t xml:space="preserve"> of Australia, Japan, Singapore, South Korea, and </w:t>
      </w:r>
      <w:r w:rsidRPr="00437E06">
        <w:rPr>
          <w:rFonts w:ascii="Times New Roman" w:hAnsi="Times New Roman" w:cs="Times New Roman"/>
          <w:u w:val="single"/>
        </w:rPr>
        <w:t>Taiwan.</w:t>
      </w:r>
      <w:r w:rsidRPr="00063AD3">
        <w:rPr>
          <w:rFonts w:ascii="Times New Roman" w:hAnsi="Times New Roman" w:cs="Times New Roman"/>
          <w:sz w:val="16"/>
        </w:rPr>
        <w:t xml:space="preserve"> In FY 2014, for instance, </w:t>
      </w:r>
      <w:r w:rsidRPr="00437E06">
        <w:rPr>
          <w:rFonts w:ascii="Times New Roman" w:hAnsi="Times New Roman" w:cs="Times New Roman"/>
          <w:u w:val="single"/>
        </w:rPr>
        <w:t>U.S. companies delivered $8.8 million worth of arms to Taiwan through the Direct Commercial Sales</w:t>
      </w:r>
      <w:r w:rsidRPr="00063AD3">
        <w:rPr>
          <w:rFonts w:ascii="Times New Roman" w:hAnsi="Times New Roman" w:cs="Times New Roman"/>
          <w:sz w:val="16"/>
        </w:rPr>
        <w:t xml:space="preserve"> program. In calendar year 2015, U.S. companies delivered a total of $127 million in arms to the country through the 600 Series program, according to data released by the Commerce Department. U.S. companies also delivered relatively high-dollar amounts of arms through the 600 Series program to Germany, Israel, Iraq, Mexico, Saudi Arabia, Spain, the United Kingdom, and the United Arab Emirates in 2015.</w:t>
      </w:r>
    </w:p>
    <w:p w:rsidR="00D4345F" w:rsidRPr="00437E06" w:rsidRDefault="00D4345F" w:rsidP="00D4345F">
      <w:pPr>
        <w:pStyle w:val="Heading3"/>
        <w:rPr>
          <w:rFonts w:ascii="Times New Roman" w:hAnsi="Times New Roman" w:cs="Times New Roman"/>
        </w:rPr>
      </w:pPr>
      <w:bookmarkStart w:id="8" w:name="_Toc11262253"/>
      <w:r w:rsidRPr="00437E06">
        <w:rPr>
          <w:rFonts w:ascii="Times New Roman" w:hAnsi="Times New Roman" w:cs="Times New Roman"/>
        </w:rPr>
        <w:lastRenderedPageBreak/>
        <w:t xml:space="preserve">AT </w:t>
      </w:r>
      <w:r w:rsidR="007B562D" w:rsidRPr="00437E06">
        <w:rPr>
          <w:rFonts w:ascii="Times New Roman" w:hAnsi="Times New Roman" w:cs="Times New Roman"/>
        </w:rPr>
        <w:t>domestic industry</w:t>
      </w:r>
      <w:bookmarkEnd w:id="8"/>
    </w:p>
    <w:p w:rsidR="00D4345F" w:rsidRPr="00437E06" w:rsidRDefault="00D4345F" w:rsidP="00D4345F">
      <w:pPr>
        <w:pStyle w:val="Heading4"/>
        <w:rPr>
          <w:rFonts w:ascii="Times New Roman" w:hAnsi="Times New Roman" w:cs="Times New Roman"/>
        </w:rPr>
      </w:pPr>
      <w:r w:rsidRPr="00437E06">
        <w:rPr>
          <w:rFonts w:ascii="Times New Roman" w:hAnsi="Times New Roman" w:cs="Times New Roman"/>
        </w:rPr>
        <w:t>Taiwan’s defense industry won’t trade off</w:t>
      </w:r>
    </w:p>
    <w:p w:rsidR="00D4345F" w:rsidRPr="00437E06" w:rsidRDefault="00D4345F" w:rsidP="00D4345F">
      <w:pPr>
        <w:rPr>
          <w:rFonts w:ascii="Times New Roman" w:hAnsi="Times New Roman" w:cs="Times New Roman"/>
        </w:rPr>
      </w:pPr>
      <w:r w:rsidRPr="00437E06">
        <w:rPr>
          <w:rFonts w:ascii="Times New Roman" w:hAnsi="Times New Roman" w:cs="Times New Roman"/>
        </w:rPr>
        <w:t xml:space="preserve">J.R. </w:t>
      </w:r>
      <w:r w:rsidRPr="00437E06">
        <w:rPr>
          <w:rStyle w:val="Style13ptBold"/>
          <w:rFonts w:ascii="Times New Roman" w:hAnsi="Times New Roman" w:cs="Times New Roman"/>
        </w:rPr>
        <w:t>Wu</w:t>
      </w:r>
      <w:r w:rsidRPr="00437E06">
        <w:rPr>
          <w:rFonts w:ascii="Times New Roman" w:hAnsi="Times New Roman" w:cs="Times New Roman"/>
        </w:rPr>
        <w:t>, 5-12-20</w:t>
      </w:r>
      <w:r w:rsidRPr="00437E06">
        <w:rPr>
          <w:rStyle w:val="Style13ptBold"/>
          <w:rFonts w:ascii="Times New Roman" w:hAnsi="Times New Roman" w:cs="Times New Roman"/>
        </w:rPr>
        <w:t>17</w:t>
      </w:r>
      <w:r w:rsidRPr="00437E06">
        <w:rPr>
          <w:rFonts w:ascii="Times New Roman" w:hAnsi="Times New Roman" w:cs="Times New Roman"/>
        </w:rPr>
        <w:t>, "Taiwan to continue buying arms from United States, boosting U.S. jobs," U.S., Reuters, https://www.reuters.com/article/us-taiwan-usa/taiwan-to-continue-buying-arms-from-united-states-boosting-u-s-jobs-idUSKBN1880AL</w:t>
      </w:r>
    </w:p>
    <w:p w:rsidR="00D4345F" w:rsidRPr="00437E06" w:rsidRDefault="00D4345F" w:rsidP="00D4345F">
      <w:pPr>
        <w:rPr>
          <w:rFonts w:ascii="Times New Roman" w:hAnsi="Times New Roman" w:cs="Times New Roman"/>
        </w:rPr>
      </w:pPr>
      <w:r w:rsidRPr="00437E06">
        <w:rPr>
          <w:rFonts w:ascii="Times New Roman" w:hAnsi="Times New Roman" w:cs="Times New Roman"/>
        </w:rPr>
        <w:t>Taiwan said that despite its own efforts to build up an indigenous defense, “this will not affect our military procurement from the U.S.” and that it would continue to procure goods, including military hardware.</w:t>
      </w:r>
    </w:p>
    <w:p w:rsidR="000A16CA" w:rsidRPr="00437E06" w:rsidRDefault="000A16CA" w:rsidP="00D4345F">
      <w:pPr>
        <w:rPr>
          <w:rFonts w:ascii="Times New Roman" w:hAnsi="Times New Roman" w:cs="Times New Roman"/>
        </w:rPr>
      </w:pPr>
    </w:p>
    <w:p w:rsidR="000A16CA" w:rsidRPr="00437E06" w:rsidRDefault="000A16CA" w:rsidP="000A16CA">
      <w:pPr>
        <w:pStyle w:val="Heading3"/>
        <w:rPr>
          <w:rFonts w:ascii="Times New Roman" w:hAnsi="Times New Roman" w:cs="Times New Roman"/>
        </w:rPr>
      </w:pPr>
      <w:bookmarkStart w:id="9" w:name="_Toc11262254"/>
      <w:r w:rsidRPr="00437E06">
        <w:rPr>
          <w:rFonts w:ascii="Times New Roman" w:hAnsi="Times New Roman" w:cs="Times New Roman"/>
        </w:rPr>
        <w:lastRenderedPageBreak/>
        <w:t>AT Thumpers</w:t>
      </w:r>
      <w:bookmarkEnd w:id="9"/>
    </w:p>
    <w:p w:rsidR="000A16CA" w:rsidRPr="00437E06" w:rsidRDefault="000A16CA" w:rsidP="000A16CA">
      <w:pPr>
        <w:pStyle w:val="Heading4"/>
        <w:rPr>
          <w:rFonts w:ascii="Times New Roman" w:hAnsi="Times New Roman" w:cs="Times New Roman"/>
        </w:rPr>
      </w:pPr>
      <w:r w:rsidRPr="00437E06">
        <w:rPr>
          <w:rFonts w:ascii="Times New Roman" w:hAnsi="Times New Roman" w:cs="Times New Roman"/>
        </w:rPr>
        <w:t>NDAA solves raw material dependence</w:t>
      </w:r>
    </w:p>
    <w:p w:rsidR="000A16CA" w:rsidRPr="00437E06" w:rsidRDefault="00AA63F4" w:rsidP="000A16CA">
      <w:pPr>
        <w:rPr>
          <w:rFonts w:ascii="Times New Roman" w:hAnsi="Times New Roman" w:cs="Times New Roman"/>
        </w:rPr>
      </w:pPr>
      <w:r w:rsidRPr="00437E06">
        <w:rPr>
          <w:rFonts w:ascii="Times New Roman" w:hAnsi="Times New Roman" w:cs="Times New Roman"/>
        </w:rPr>
        <w:t xml:space="preserve">Jeffery A. </w:t>
      </w:r>
      <w:r w:rsidRPr="00437E06">
        <w:rPr>
          <w:rStyle w:val="Heading4Char"/>
          <w:rFonts w:ascii="Times New Roman" w:hAnsi="Times New Roman" w:cs="Times New Roman"/>
        </w:rPr>
        <w:t>Green</w:t>
      </w:r>
      <w:r w:rsidRPr="00437E06">
        <w:rPr>
          <w:rFonts w:ascii="Times New Roman" w:hAnsi="Times New Roman" w:cs="Times New Roman"/>
        </w:rPr>
        <w:t>, 1-24-20</w:t>
      </w:r>
      <w:r w:rsidRPr="00437E06">
        <w:rPr>
          <w:rStyle w:val="Heading4Char"/>
          <w:rFonts w:ascii="Times New Roman" w:hAnsi="Times New Roman" w:cs="Times New Roman"/>
        </w:rPr>
        <w:t>19</w:t>
      </w:r>
      <w:r w:rsidRPr="00437E06">
        <w:rPr>
          <w:rFonts w:ascii="Times New Roman" w:hAnsi="Times New Roman" w:cs="Times New Roman"/>
        </w:rPr>
        <w:t xml:space="preserve">, </w:t>
      </w:r>
      <w:r w:rsidR="005C0054" w:rsidRPr="00437E06">
        <w:rPr>
          <w:rFonts w:ascii="Times New Roman" w:hAnsi="Times New Roman" w:cs="Times New Roman"/>
        </w:rPr>
        <w:t xml:space="preserve">(president of J.A. Green &amp; Company, a government relations firm based in Washington, D.C. He previously served with the House Armed Services Committee and the Defense Department.) </w:t>
      </w:r>
      <w:r w:rsidRPr="00437E06">
        <w:rPr>
          <w:rFonts w:ascii="Times New Roman" w:hAnsi="Times New Roman" w:cs="Times New Roman"/>
        </w:rPr>
        <w:t>“Industrial Base Gears Up for Great Power Conflict" National Defense, http://www.nationaldefensemagazine.org/articles/2019/1/24/viewpoint-industrial-base-gears-up-for-great-power-conflict</w:t>
      </w:r>
    </w:p>
    <w:p w:rsidR="000A16CA" w:rsidRPr="00063AD3" w:rsidRDefault="000A16CA" w:rsidP="000A16CA">
      <w:pPr>
        <w:rPr>
          <w:rFonts w:ascii="Times New Roman" w:hAnsi="Times New Roman" w:cs="Times New Roman"/>
          <w:sz w:val="16"/>
        </w:rPr>
      </w:pPr>
      <w:r w:rsidRPr="00437E06">
        <w:rPr>
          <w:rFonts w:ascii="Times New Roman" w:hAnsi="Times New Roman" w:cs="Times New Roman"/>
          <w:u w:val="single"/>
        </w:rPr>
        <w:t>The push to secure the defense industrial base was advanced</w:t>
      </w:r>
      <w:r w:rsidRPr="00063AD3">
        <w:rPr>
          <w:rFonts w:ascii="Times New Roman" w:hAnsi="Times New Roman" w:cs="Times New Roman"/>
          <w:sz w:val="16"/>
        </w:rPr>
        <w:t xml:space="preserve"> greatly </w:t>
      </w:r>
      <w:r w:rsidRPr="00437E06">
        <w:rPr>
          <w:rFonts w:ascii="Times New Roman" w:hAnsi="Times New Roman" w:cs="Times New Roman"/>
          <w:u w:val="single"/>
        </w:rPr>
        <w:t>by the</w:t>
      </w:r>
      <w:r w:rsidRPr="00063AD3">
        <w:rPr>
          <w:rFonts w:ascii="Times New Roman" w:hAnsi="Times New Roman" w:cs="Times New Roman"/>
          <w:sz w:val="16"/>
        </w:rPr>
        <w:t xml:space="preserve"> recently-passed </w:t>
      </w:r>
      <w:r w:rsidRPr="00437E06">
        <w:rPr>
          <w:rFonts w:ascii="Times New Roman" w:hAnsi="Times New Roman" w:cs="Times New Roman"/>
          <w:u w:val="single"/>
        </w:rPr>
        <w:t>N</w:t>
      </w:r>
      <w:r w:rsidRPr="00063AD3">
        <w:rPr>
          <w:rFonts w:ascii="Times New Roman" w:hAnsi="Times New Roman" w:cs="Times New Roman"/>
          <w:sz w:val="16"/>
        </w:rPr>
        <w:t xml:space="preserve">ational </w:t>
      </w:r>
      <w:r w:rsidRPr="00437E06">
        <w:rPr>
          <w:rFonts w:ascii="Times New Roman" w:hAnsi="Times New Roman" w:cs="Times New Roman"/>
          <w:u w:val="single"/>
        </w:rPr>
        <w:t>D</w:t>
      </w:r>
      <w:r w:rsidRPr="00063AD3">
        <w:rPr>
          <w:rFonts w:ascii="Times New Roman" w:hAnsi="Times New Roman" w:cs="Times New Roman"/>
          <w:sz w:val="16"/>
        </w:rPr>
        <w:t xml:space="preserve">efense </w:t>
      </w:r>
      <w:r w:rsidRPr="00437E06">
        <w:rPr>
          <w:rFonts w:ascii="Times New Roman" w:hAnsi="Times New Roman" w:cs="Times New Roman"/>
          <w:u w:val="single"/>
        </w:rPr>
        <w:t>A</w:t>
      </w:r>
      <w:r w:rsidRPr="00063AD3">
        <w:rPr>
          <w:rFonts w:ascii="Times New Roman" w:hAnsi="Times New Roman" w:cs="Times New Roman"/>
          <w:sz w:val="16"/>
        </w:rPr>
        <w:t xml:space="preserve">uthorization </w:t>
      </w:r>
      <w:r w:rsidRPr="00437E06">
        <w:rPr>
          <w:rFonts w:ascii="Times New Roman" w:hAnsi="Times New Roman" w:cs="Times New Roman"/>
          <w:u w:val="single"/>
        </w:rPr>
        <w:t>A</w:t>
      </w:r>
      <w:r w:rsidRPr="00063AD3">
        <w:rPr>
          <w:rFonts w:ascii="Times New Roman" w:hAnsi="Times New Roman" w:cs="Times New Roman"/>
          <w:sz w:val="16"/>
        </w:rPr>
        <w:t>ct. For example, section 871 of the NDAA prohibits the Defense Department and its contractors from acquiring certain sensitive materials, including rare earth magnets, from non-allied foreign nations including China, Russia and Iran</w:t>
      </w:r>
      <w:r w:rsidRPr="00437E06">
        <w:rPr>
          <w:rFonts w:ascii="Times New Roman" w:hAnsi="Times New Roman" w:cs="Times New Roman"/>
          <w:u w:val="single"/>
        </w:rPr>
        <w:t>. Once fully implemented in regulations, this</w:t>
      </w:r>
      <w:r w:rsidRPr="00063AD3">
        <w:rPr>
          <w:rFonts w:ascii="Times New Roman" w:hAnsi="Times New Roman" w:cs="Times New Roman"/>
          <w:sz w:val="16"/>
        </w:rPr>
        <w:t xml:space="preserve"> language will </w:t>
      </w:r>
      <w:r w:rsidRPr="00437E06">
        <w:rPr>
          <w:rFonts w:ascii="Times New Roman" w:hAnsi="Times New Roman" w:cs="Times New Roman"/>
          <w:u w:val="single"/>
        </w:rPr>
        <w:t>help catalyze a resurgence in U.S. domestic production of critical minerals and components</w:t>
      </w:r>
      <w:r w:rsidRPr="00063AD3">
        <w:rPr>
          <w:rFonts w:ascii="Times New Roman" w:hAnsi="Times New Roman" w:cs="Times New Roman"/>
          <w:sz w:val="16"/>
        </w:rPr>
        <w:t>.</w:t>
      </w:r>
    </w:p>
    <w:p w:rsidR="004211BD" w:rsidRPr="00437E06" w:rsidRDefault="004211BD" w:rsidP="004211BD">
      <w:pPr>
        <w:pStyle w:val="Heading4"/>
      </w:pPr>
      <w:r w:rsidRPr="00437E06">
        <w:t>US manufacturing sector is resurgent</w:t>
      </w:r>
    </w:p>
    <w:p w:rsidR="004211BD" w:rsidRPr="00437E06" w:rsidRDefault="004211BD" w:rsidP="004211BD">
      <w:r w:rsidRPr="00437E06">
        <w:rPr>
          <w:rStyle w:val="Style13ptBold"/>
        </w:rPr>
        <w:t>DOD</w:t>
      </w:r>
      <w:r w:rsidRPr="00437E06">
        <w:t>, March 20</w:t>
      </w:r>
      <w:r w:rsidRPr="00437E06">
        <w:rPr>
          <w:rStyle w:val="Style13ptBold"/>
        </w:rPr>
        <w:t>17</w:t>
      </w:r>
      <w:r w:rsidRPr="00437E06">
        <w:t>, (Office of the Under Secretary of Defense for Acquisition, Technology and Logistics Office of the Deputy Assistant Secretary of Defense for Manufacturing and Industrial Base Policy) REPORT TO CONGRESS Fiscal Year 2016 Annual Industrial Capabilities, https://www.businessdefense.gov/Portals/51/Documents/Resources/2016%20AIC%20RTC%2006-27-17%20-%20Public%20Release.pdf?ver=2017-06-30-144825-160</w:t>
      </w:r>
    </w:p>
    <w:p w:rsidR="00D3540C" w:rsidRPr="00437E06" w:rsidRDefault="004211BD" w:rsidP="004211BD">
      <w:r w:rsidRPr="00437E06">
        <w:rPr>
          <w:u w:val="single"/>
        </w:rPr>
        <w:t>Positive trends for the U.S. industrial base may indicate a resurgence in investment in U.S. manufacturing</w:t>
      </w:r>
      <w:r w:rsidRPr="00063AD3">
        <w:rPr>
          <w:sz w:val="16"/>
        </w:rPr>
        <w:t xml:space="preserve">. According to a recent Boston Consulting Group survey, </w:t>
      </w:r>
      <w:r w:rsidRPr="00437E06">
        <w:rPr>
          <w:u w:val="single"/>
        </w:rPr>
        <w:t>31% of senior U.S executives reported their companies were “most likely” to add U.S. production capacity</w:t>
      </w:r>
      <w:r w:rsidRPr="00063AD3">
        <w:rPr>
          <w:sz w:val="16"/>
        </w:rPr>
        <w:t xml:space="preserve"> </w:t>
      </w:r>
      <w:r w:rsidRPr="00437E06">
        <w:rPr>
          <w:u w:val="single"/>
        </w:rPr>
        <w:t>within the next five years</w:t>
      </w:r>
      <w:r w:rsidRPr="00063AD3">
        <w:rPr>
          <w:sz w:val="16"/>
        </w:rPr>
        <w:t xml:space="preserve">. 3 </w:t>
      </w:r>
      <w:r w:rsidRPr="00437E06">
        <w:rPr>
          <w:u w:val="single"/>
        </w:rPr>
        <w:t>Chinese manufacturing wages have grown</w:t>
      </w:r>
      <w:r w:rsidRPr="00063AD3">
        <w:rPr>
          <w:sz w:val="16"/>
        </w:rPr>
        <w:t xml:space="preserve"> an average 12% annually since 2001 which when combined with U.S. labor productivity gains, is </w:t>
      </w:r>
      <w:r w:rsidRPr="00437E06">
        <w:rPr>
          <w:u w:val="single"/>
        </w:rPr>
        <w:t>making U.S. labor rates more competitive relative to its competitors</w:t>
      </w:r>
      <w:r w:rsidRPr="00063AD3">
        <w:rPr>
          <w:sz w:val="16"/>
        </w:rPr>
        <w:t>.4 As indicated in Figure 2 it appears the “</w:t>
      </w:r>
      <w:r w:rsidRPr="00437E06">
        <w:rPr>
          <w:u w:val="single"/>
        </w:rPr>
        <w:t>offshoring</w:t>
      </w:r>
      <w:r w:rsidRPr="00063AD3">
        <w:rPr>
          <w:sz w:val="16"/>
        </w:rPr>
        <w:t xml:space="preserve">” trend </w:t>
      </w:r>
      <w:r w:rsidRPr="00437E06">
        <w:rPr>
          <w:u w:val="single"/>
        </w:rPr>
        <w:t xml:space="preserve">is </w:t>
      </w:r>
      <w:proofErr w:type="gramStart"/>
      <w:r w:rsidRPr="00437E06">
        <w:rPr>
          <w:u w:val="single"/>
        </w:rPr>
        <w:t>declining</w:t>
      </w:r>
      <w:proofErr w:type="gramEnd"/>
      <w:r w:rsidRPr="00437E06">
        <w:rPr>
          <w:u w:val="single"/>
        </w:rPr>
        <w:t xml:space="preserve"> and reshoring of jobs is on the rise</w:t>
      </w:r>
      <w:r w:rsidRPr="00063AD3">
        <w:rPr>
          <w:sz w:val="16"/>
        </w:rPr>
        <w:t>. Of the 76% who reported likely reshoring, their primary reason was to “shorten our supply chain.” The U.S. corporate income tax is by far the most uncompetitive factor cited by chief financial officers in the 2016 Insourcing Survey.</w:t>
      </w:r>
    </w:p>
    <w:p w:rsidR="00D3540C" w:rsidRPr="00437E06" w:rsidRDefault="00D3540C" w:rsidP="00D3540C">
      <w:pPr>
        <w:pStyle w:val="Heading4"/>
      </w:pPr>
      <w:r w:rsidRPr="00437E06">
        <w:t>US has enough skilled workers</w:t>
      </w:r>
    </w:p>
    <w:p w:rsidR="00D3540C" w:rsidRPr="00437E06" w:rsidRDefault="00D3540C" w:rsidP="00D3540C">
      <w:r w:rsidRPr="00437E06">
        <w:rPr>
          <w:rStyle w:val="Style13ptBold"/>
        </w:rPr>
        <w:t>DOD</w:t>
      </w:r>
      <w:r w:rsidRPr="00437E06">
        <w:t>, March 20</w:t>
      </w:r>
      <w:r w:rsidRPr="00437E06">
        <w:rPr>
          <w:rStyle w:val="Style13ptBold"/>
        </w:rPr>
        <w:t>17</w:t>
      </w:r>
      <w:r w:rsidRPr="00437E06">
        <w:t>, (Office of the Under Secretary of Defense for Acquisition, Technology and Logistics Office of the Deputy Assistant Secretary of Defense for Manufacturing and Industrial Base Policy) REPORT TO CONGRESS Fiscal Year 2016 Annual Industrial Capabilities, https://www.businessdefense.gov/Portals/51/Documents/Resources/2016%20AIC%20RTC%2006-27-17%20-%20Public%20Release.pdf?ver=2017-06-30-144825-160</w:t>
      </w:r>
    </w:p>
    <w:p w:rsidR="00936170" w:rsidRPr="00063AD3" w:rsidRDefault="00D3540C" w:rsidP="00D3540C">
      <w:pPr>
        <w:rPr>
          <w:sz w:val="16"/>
        </w:rPr>
      </w:pPr>
      <w:r w:rsidRPr="00437E06">
        <w:rPr>
          <w:u w:val="single"/>
        </w:rPr>
        <w:t>A&amp;D companies operating in the United States have a large high-skill talent pool upon which to draw</w:t>
      </w:r>
      <w:r w:rsidRPr="00063AD3">
        <w:rPr>
          <w:sz w:val="16"/>
        </w:rPr>
        <w:t xml:space="preserve">. These companies compete with other sectors of industry for the best talent. </w:t>
      </w:r>
      <w:r w:rsidRPr="00437E06">
        <w:rPr>
          <w:u w:val="single"/>
        </w:rPr>
        <w:t>The U.S. student population interest in the A&amp;D market is positive</w:t>
      </w:r>
      <w:r w:rsidRPr="00063AD3">
        <w:rPr>
          <w:sz w:val="16"/>
        </w:rPr>
        <w:t xml:space="preserve">. In 2016, </w:t>
      </w:r>
      <w:r w:rsidRPr="00437E06">
        <w:rPr>
          <w:u w:val="single"/>
        </w:rPr>
        <w:t>75% of engineering students</w:t>
      </w:r>
      <w:r w:rsidRPr="00063AD3">
        <w:rPr>
          <w:sz w:val="16"/>
        </w:rPr>
        <w:t xml:space="preserve"> surveyed by Aviation Week </w:t>
      </w:r>
      <w:r w:rsidRPr="00437E06">
        <w:rPr>
          <w:u w:val="single"/>
        </w:rPr>
        <w:t>indicated an interest in A&amp;D careers</w:t>
      </w:r>
      <w:r w:rsidRPr="00063AD3">
        <w:rPr>
          <w:sz w:val="16"/>
        </w:rPr>
        <w:t xml:space="preserve"> due to the technological challenge </w:t>
      </w:r>
      <w:r w:rsidRPr="00437E06">
        <w:rPr>
          <w:u w:val="single"/>
        </w:rPr>
        <w:t>and overall interest in the aircraft, defense, and space sectors</w:t>
      </w:r>
      <w:r w:rsidRPr="00063AD3">
        <w:rPr>
          <w:sz w:val="16"/>
        </w:rPr>
        <w:t>.7</w:t>
      </w:r>
      <w:r w:rsidR="00063AD3" w:rsidRPr="00063AD3">
        <w:rPr>
          <w:sz w:val="16"/>
        </w:rPr>
        <w:t xml:space="preserve"> </w:t>
      </w:r>
      <w:r w:rsidR="00936170" w:rsidRPr="00437E06">
        <w:rPr>
          <w:u w:val="single"/>
        </w:rPr>
        <w:t>The Department is continuing to address talent needs through its strong support of initiatives such as the Manufacturing USA Institutes</w:t>
      </w:r>
      <w:r w:rsidR="00936170" w:rsidRPr="00063AD3">
        <w:rPr>
          <w:sz w:val="16"/>
        </w:rPr>
        <w:t>, 8 Defense Innovation Unit Experimental (</w:t>
      </w:r>
      <w:proofErr w:type="spellStart"/>
      <w:r w:rsidR="00936170" w:rsidRPr="00063AD3">
        <w:rPr>
          <w:sz w:val="16"/>
        </w:rPr>
        <w:t>DIUx</w:t>
      </w:r>
      <w:proofErr w:type="spellEnd"/>
      <w:r w:rsidR="00936170" w:rsidRPr="00063AD3">
        <w:rPr>
          <w:sz w:val="16"/>
        </w:rPr>
        <w:t xml:space="preserve">), 9 and the MD510 National Security Technology Accelerator.11 </w:t>
      </w:r>
      <w:r w:rsidR="00936170" w:rsidRPr="00437E06">
        <w:rPr>
          <w:u w:val="single"/>
        </w:rPr>
        <w:t>These initiatives provide a place for talent to gain government experience in environments similar to industry</w:t>
      </w:r>
      <w:r w:rsidR="00936170" w:rsidRPr="00063AD3">
        <w:rPr>
          <w:sz w:val="16"/>
        </w:rPr>
        <w:t>.</w:t>
      </w:r>
    </w:p>
    <w:p w:rsidR="00D4345F" w:rsidRPr="00437E06" w:rsidRDefault="00D4345F" w:rsidP="00454CAF">
      <w:pPr>
        <w:pStyle w:val="Heading2"/>
      </w:pPr>
      <w:bookmarkStart w:id="10" w:name="_Toc11262255"/>
      <w:r w:rsidRPr="00437E06">
        <w:lastRenderedPageBreak/>
        <w:t>Links</w:t>
      </w:r>
      <w:bookmarkEnd w:id="10"/>
    </w:p>
    <w:p w:rsidR="00C21147" w:rsidRPr="00437E06" w:rsidRDefault="00D4345F" w:rsidP="00C21147">
      <w:pPr>
        <w:pStyle w:val="Heading3"/>
        <w:rPr>
          <w:rFonts w:ascii="Times New Roman" w:hAnsi="Times New Roman" w:cs="Times New Roman"/>
        </w:rPr>
      </w:pPr>
      <w:bookmarkStart w:id="11" w:name="_Toc11262256"/>
      <w:r w:rsidRPr="00437E06">
        <w:lastRenderedPageBreak/>
        <w:t>T</w:t>
      </w:r>
      <w:r w:rsidR="00C21147" w:rsidRPr="00437E06">
        <w:rPr>
          <w:rFonts w:ascii="Times New Roman" w:hAnsi="Times New Roman" w:cs="Times New Roman"/>
        </w:rPr>
        <w:t>aiwan- industry links</w:t>
      </w:r>
      <w:bookmarkEnd w:id="11"/>
    </w:p>
    <w:p w:rsidR="00C21147" w:rsidRPr="00437E06" w:rsidRDefault="00C21147" w:rsidP="00C21147">
      <w:pPr>
        <w:rPr>
          <w:rFonts w:ascii="Times New Roman" w:hAnsi="Times New Roman" w:cs="Times New Roman"/>
        </w:rPr>
      </w:pPr>
    </w:p>
    <w:p w:rsidR="00C21147" w:rsidRPr="00437E06" w:rsidRDefault="00C21147" w:rsidP="00C21147">
      <w:pPr>
        <w:pStyle w:val="Heading4"/>
        <w:rPr>
          <w:rFonts w:ascii="Times New Roman" w:hAnsi="Times New Roman" w:cs="Times New Roman"/>
        </w:rPr>
      </w:pPr>
      <w:r w:rsidRPr="00437E06">
        <w:rPr>
          <w:rFonts w:ascii="Times New Roman" w:hAnsi="Times New Roman" w:cs="Times New Roman"/>
        </w:rPr>
        <w:t xml:space="preserve">Taiwan arms sales are key to the defense industrial base </w:t>
      </w:r>
    </w:p>
    <w:p w:rsidR="00C21147" w:rsidRPr="00437E06" w:rsidRDefault="00C21147" w:rsidP="00C21147">
      <w:pPr>
        <w:rPr>
          <w:rFonts w:ascii="Times New Roman" w:hAnsi="Times New Roman" w:cs="Times New Roman"/>
        </w:rPr>
      </w:pPr>
      <w:r w:rsidRPr="00437E06">
        <w:rPr>
          <w:rStyle w:val="Style13ptBold"/>
          <w:rFonts w:ascii="Times New Roman" w:hAnsi="Times New Roman" w:cs="Times New Roman"/>
        </w:rPr>
        <w:t xml:space="preserve">Tucker and Glaser 11 </w:t>
      </w:r>
      <w:r w:rsidRPr="00437E06">
        <w:rPr>
          <w:rFonts w:ascii="Times New Roman" w:hAnsi="Times New Roman" w:cs="Times New Roman"/>
        </w:rPr>
        <w:t xml:space="preserve">Nancy </w:t>
      </w:r>
      <w:proofErr w:type="spellStart"/>
      <w:r w:rsidRPr="00437E06">
        <w:rPr>
          <w:rFonts w:ascii="Times New Roman" w:hAnsi="Times New Roman" w:cs="Times New Roman"/>
        </w:rPr>
        <w:t>Bernkopf</w:t>
      </w:r>
      <w:proofErr w:type="spellEnd"/>
      <w:r w:rsidRPr="00437E06">
        <w:rPr>
          <w:rFonts w:ascii="Times New Roman" w:hAnsi="Times New Roman" w:cs="Times New Roman"/>
        </w:rPr>
        <w:t xml:space="preserve"> Tucker and Bonnie Glaser. Nancy </w:t>
      </w:r>
      <w:proofErr w:type="spellStart"/>
      <w:r w:rsidRPr="00437E06">
        <w:rPr>
          <w:rFonts w:ascii="Times New Roman" w:hAnsi="Times New Roman" w:cs="Times New Roman"/>
        </w:rPr>
        <w:t>Bernkopf</w:t>
      </w:r>
      <w:proofErr w:type="spellEnd"/>
      <w:r w:rsidRPr="00437E06">
        <w:rPr>
          <w:rFonts w:ascii="Times New Roman" w:hAnsi="Times New Roman" w:cs="Times New Roman"/>
        </w:rPr>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w:t>
      </w:r>
      <w:proofErr w:type="gramStart"/>
      <w:r w:rsidRPr="00437E06">
        <w:rPr>
          <w:rFonts w:ascii="Times New Roman" w:hAnsi="Times New Roman" w:cs="Times New Roman"/>
        </w:rPr>
        <w:t>and also</w:t>
      </w:r>
      <w:proofErr w:type="gramEnd"/>
      <w:r w:rsidRPr="00437E06">
        <w:rPr>
          <w:rFonts w:ascii="Times New Roman" w:hAnsi="Times New Roman" w:cs="Times New Roman"/>
        </w:rPr>
        <w:t xml:space="preserve"> a Senior Associate with the CSIS Pacific Forum. Should the United States Abandon Taiwan? The Washington Quarterly </w:t>
      </w:r>
      <w:hyperlink r:id="rId8" w:history="1">
        <w:r w:rsidRPr="00437E06">
          <w:rPr>
            <w:rStyle w:val="Hyperlink"/>
            <w:rFonts w:ascii="Times New Roman" w:hAnsi="Times New Roman" w:cs="Times New Roman"/>
          </w:rPr>
          <w:t>https://csis-prod.s3.amazonaws.com/s3fs-public/legacy_files/files/publication/twq11autumntuckerglaser.pdf</w:t>
        </w:r>
      </w:hyperlink>
    </w:p>
    <w:p w:rsidR="00C21147" w:rsidRPr="00063AD3" w:rsidRDefault="00C21147" w:rsidP="00C21147">
      <w:pPr>
        <w:rPr>
          <w:rFonts w:ascii="Times New Roman" w:hAnsi="Times New Roman" w:cs="Times New Roman"/>
          <w:sz w:val="16"/>
        </w:rPr>
      </w:pPr>
      <w:r w:rsidRPr="00437E06">
        <w:rPr>
          <w:rStyle w:val="StyleUnderline"/>
          <w:rFonts w:ascii="Times New Roman" w:hAnsi="Times New Roman" w:cs="Times New Roman"/>
        </w:rPr>
        <w:t>Various U.S. interests support continuing arms sales to</w:t>
      </w:r>
      <w:r w:rsidRPr="00063AD3">
        <w:rPr>
          <w:rFonts w:ascii="Times New Roman" w:hAnsi="Times New Roman" w:cs="Times New Roman"/>
          <w:sz w:val="16"/>
        </w:rPr>
        <w:t xml:space="preserve">, and close economic relations with, an autonomous </w:t>
      </w:r>
      <w:r w:rsidRPr="00437E06">
        <w:rPr>
          <w:rStyle w:val="StyleUnderline"/>
          <w:rFonts w:ascii="Times New Roman" w:hAnsi="Times New Roman" w:cs="Times New Roman"/>
        </w:rPr>
        <w:t>Taiwan</w:t>
      </w:r>
      <w:r w:rsidRPr="00063AD3">
        <w:rPr>
          <w:rFonts w:ascii="Times New Roman" w:hAnsi="Times New Roman" w:cs="Times New Roman"/>
          <w:sz w:val="16"/>
        </w:rPr>
        <w:t xml:space="preserve">. For instance, </w:t>
      </w:r>
      <w:r w:rsidRPr="00437E06">
        <w:rPr>
          <w:rStyle w:val="StyleUnderline"/>
          <w:rFonts w:ascii="Times New Roman" w:hAnsi="Times New Roman" w:cs="Times New Roman"/>
          <w:b/>
        </w:rPr>
        <w:t xml:space="preserve">the U.S. defense industry </w:t>
      </w:r>
      <w:r w:rsidRPr="00437E06">
        <w:rPr>
          <w:rStyle w:val="StyleUnderline"/>
          <w:rFonts w:ascii="Times New Roman" w:hAnsi="Times New Roman" w:cs="Times New Roman"/>
          <w:b/>
          <w:sz w:val="30"/>
          <w:szCs w:val="30"/>
        </w:rPr>
        <w:t>profits from, and so encourages, Taiwan’s weapons procurement</w:t>
      </w:r>
      <w:r w:rsidRPr="00063AD3">
        <w:rPr>
          <w:rFonts w:ascii="Times New Roman" w:hAnsi="Times New Roman" w:cs="Times New Roman"/>
          <w:sz w:val="16"/>
        </w:rPr>
        <w:t xml:space="preserve">. Diplomats, the Pentagon, scholars, and other analysts have argued that arms sales help Taiwan defend itself, strengthen morale among Taiwan’s population, deter Beijing, insure Taipei has the confidence to negotiate with China, and that—if talks go wrong—Taiwan could fight until U.S. forces arrived. </w:t>
      </w:r>
      <w:r w:rsidRPr="00437E06">
        <w:rPr>
          <w:rStyle w:val="StyleUnderline"/>
          <w:rFonts w:ascii="Times New Roman" w:hAnsi="Times New Roman" w:cs="Times New Roman"/>
        </w:rPr>
        <w:t>Weapons manufacturers</w:t>
      </w:r>
      <w:r w:rsidRPr="00063AD3">
        <w:rPr>
          <w:rFonts w:ascii="Times New Roman" w:hAnsi="Times New Roman" w:cs="Times New Roman"/>
          <w:sz w:val="16"/>
        </w:rPr>
        <w:t xml:space="preserve"> also </w:t>
      </w:r>
      <w:r w:rsidRPr="00437E06">
        <w:rPr>
          <w:rStyle w:val="StyleUnderline"/>
          <w:rFonts w:ascii="Times New Roman" w:hAnsi="Times New Roman" w:cs="Times New Roman"/>
        </w:rPr>
        <w:t xml:space="preserve">focus on the </w:t>
      </w:r>
      <w:r w:rsidRPr="00437E06">
        <w:rPr>
          <w:rStyle w:val="StyleUnderline"/>
          <w:rFonts w:ascii="Times New Roman" w:hAnsi="Times New Roman" w:cs="Times New Roman"/>
          <w:b/>
        </w:rPr>
        <w:t>money and the jobs to be had for Americans</w:t>
      </w:r>
      <w:r w:rsidRPr="00437E06">
        <w:rPr>
          <w:rStyle w:val="StyleUnderline"/>
          <w:rFonts w:ascii="Times New Roman" w:hAnsi="Times New Roman" w:cs="Times New Roman"/>
        </w:rPr>
        <w:t>.</w:t>
      </w:r>
      <w:r w:rsidR="00063AD3">
        <w:rPr>
          <w:rStyle w:val="StyleUnderline"/>
          <w:rFonts w:ascii="Times New Roman" w:hAnsi="Times New Roman" w:cs="Times New Roman"/>
        </w:rPr>
        <w:t xml:space="preserve"> </w:t>
      </w:r>
      <w:r w:rsidRPr="00437E06">
        <w:rPr>
          <w:rStyle w:val="StyleUnderline"/>
          <w:rFonts w:ascii="Times New Roman" w:hAnsi="Times New Roman" w:cs="Times New Roman"/>
        </w:rPr>
        <w:t>F-16 fighter aircraft illustrate the critical significance of defense contractors in sustaining the Taiwan relationship</w:t>
      </w:r>
      <w:r w:rsidRPr="00063AD3">
        <w:rPr>
          <w:rFonts w:ascii="Times New Roman" w:hAnsi="Times New Roman" w:cs="Times New Roman"/>
          <w:sz w:val="16"/>
        </w:rPr>
        <w:t xml:space="preserve">. George H. W. Bush, ignoring commitments to Beijing as well as objections from within his administration, decided to sell 150 fighters to Taipei during the 1992 presidential election campaign, hoping to insure re-election by providing a $4 billion contract and 5,800 jobs to General Dynamics’ operations in Texas.7 In 2011, a bipartisan group of </w:t>
      </w:r>
      <w:r w:rsidRPr="00437E06">
        <w:rPr>
          <w:rStyle w:val="StyleUnderline"/>
          <w:rFonts w:ascii="Times New Roman" w:hAnsi="Times New Roman" w:cs="Times New Roman"/>
        </w:rPr>
        <w:t>45 U.S. senators advocating new F-16 sales and upgrades of existing aircraft not only warned</w:t>
      </w:r>
      <w:r w:rsidRPr="00063AD3">
        <w:rPr>
          <w:rFonts w:ascii="Times New Roman" w:hAnsi="Times New Roman" w:cs="Times New Roman"/>
          <w:sz w:val="16"/>
        </w:rPr>
        <w:t xml:space="preserve"> President Obama that Taiwan would be forced to ground some 70 percent of its fighters by 2020 without U.S. action, but </w:t>
      </w:r>
      <w:r w:rsidRPr="00437E06">
        <w:rPr>
          <w:rStyle w:val="StyleUnderline"/>
          <w:rFonts w:ascii="Times New Roman" w:hAnsi="Times New Roman" w:cs="Times New Roman"/>
        </w:rPr>
        <w:t xml:space="preserve">that </w:t>
      </w:r>
      <w:r w:rsidRPr="00437E06">
        <w:rPr>
          <w:rStyle w:val="StyleUnderline"/>
          <w:rFonts w:ascii="Times New Roman" w:hAnsi="Times New Roman" w:cs="Times New Roman"/>
          <w:b/>
        </w:rPr>
        <w:t xml:space="preserve">Lockheed Martin’s F-16 </w:t>
      </w:r>
      <w:r w:rsidRPr="00437E06">
        <w:rPr>
          <w:rStyle w:val="StyleUnderline"/>
          <w:rFonts w:ascii="Times New Roman" w:hAnsi="Times New Roman" w:cs="Times New Roman"/>
          <w:b/>
          <w:sz w:val="30"/>
          <w:szCs w:val="30"/>
        </w:rPr>
        <w:t>production line would shut down</w:t>
      </w:r>
      <w:r w:rsidRPr="00437E06">
        <w:rPr>
          <w:rStyle w:val="StyleUnderline"/>
          <w:rFonts w:ascii="Times New Roman" w:hAnsi="Times New Roman" w:cs="Times New Roman"/>
          <w:b/>
        </w:rPr>
        <w:t xml:space="preserve"> without orders for Taiwan</w:t>
      </w:r>
      <w:r w:rsidRPr="00437E06">
        <w:rPr>
          <w:rStyle w:val="StyleUnderline"/>
          <w:rFonts w:ascii="Times New Roman" w:hAnsi="Times New Roman" w:cs="Times New Roman"/>
        </w:rPr>
        <w:t>. Industry analysts estimate this would mean the loss of some 11,000 jobs in 43 states</w:t>
      </w:r>
      <w:r w:rsidRPr="00063AD3">
        <w:rPr>
          <w:rFonts w:ascii="Times New Roman" w:hAnsi="Times New Roman" w:cs="Times New Roman"/>
          <w:sz w:val="16"/>
        </w:rPr>
        <w:t>.8</w:t>
      </w:r>
    </w:p>
    <w:p w:rsidR="009351BE" w:rsidRPr="00437E06" w:rsidRDefault="009351BE" w:rsidP="009351BE">
      <w:pPr>
        <w:pStyle w:val="Heading3"/>
        <w:rPr>
          <w:rFonts w:ascii="Times New Roman" w:hAnsi="Times New Roman" w:cs="Times New Roman"/>
        </w:rPr>
      </w:pPr>
      <w:bookmarkStart w:id="12" w:name="_Toc11262257"/>
      <w:r w:rsidRPr="00437E06">
        <w:rPr>
          <w:rFonts w:ascii="Times New Roman" w:hAnsi="Times New Roman" w:cs="Times New Roman"/>
        </w:rPr>
        <w:lastRenderedPageBreak/>
        <w:t>Taiwan- Econ Links</w:t>
      </w:r>
      <w:bookmarkEnd w:id="12"/>
    </w:p>
    <w:p w:rsidR="009351BE" w:rsidRPr="00437E06" w:rsidRDefault="009351BE" w:rsidP="009351BE">
      <w:pPr>
        <w:pStyle w:val="Heading4"/>
        <w:rPr>
          <w:rFonts w:ascii="Times New Roman" w:hAnsi="Times New Roman" w:cs="Times New Roman"/>
        </w:rPr>
      </w:pPr>
      <w:r w:rsidRPr="00437E06">
        <w:rPr>
          <w:rFonts w:ascii="Times New Roman" w:hAnsi="Times New Roman" w:cs="Times New Roman"/>
        </w:rPr>
        <w:t>Taiwan arms sales are key to US defense industry, jobs</w:t>
      </w:r>
    </w:p>
    <w:p w:rsidR="009351BE" w:rsidRPr="00437E06" w:rsidRDefault="009351BE" w:rsidP="009351BE">
      <w:pPr>
        <w:rPr>
          <w:rFonts w:ascii="Times New Roman" w:hAnsi="Times New Roman" w:cs="Times New Roman"/>
        </w:rPr>
      </w:pPr>
      <w:r w:rsidRPr="00437E06">
        <w:rPr>
          <w:rFonts w:ascii="Times New Roman" w:hAnsi="Times New Roman" w:cs="Times New Roman"/>
        </w:rPr>
        <w:t xml:space="preserve"> J.R. </w:t>
      </w:r>
      <w:r w:rsidRPr="00437E06">
        <w:rPr>
          <w:rStyle w:val="Style13ptBold"/>
          <w:rFonts w:ascii="Times New Roman" w:hAnsi="Times New Roman" w:cs="Times New Roman"/>
        </w:rPr>
        <w:t>Wu</w:t>
      </w:r>
      <w:r w:rsidRPr="00437E06">
        <w:rPr>
          <w:rFonts w:ascii="Times New Roman" w:hAnsi="Times New Roman" w:cs="Times New Roman"/>
        </w:rPr>
        <w:t>, 5-12-20</w:t>
      </w:r>
      <w:r w:rsidRPr="00437E06">
        <w:rPr>
          <w:rStyle w:val="Style13ptBold"/>
          <w:rFonts w:ascii="Times New Roman" w:hAnsi="Times New Roman" w:cs="Times New Roman"/>
        </w:rPr>
        <w:t>17</w:t>
      </w:r>
      <w:r w:rsidRPr="00437E06">
        <w:rPr>
          <w:rFonts w:ascii="Times New Roman" w:hAnsi="Times New Roman" w:cs="Times New Roman"/>
        </w:rPr>
        <w:t>, "Taiwan to continue buying arms from United States, boosting U.S. jobs," U.S., Reuters, https://www.reuters.com/article/us-taiwan-usa/taiwan-to-continue-buying-arms-from-united-states-boosting-u-s-jobs-idUSKBN1880AL</w:t>
      </w:r>
    </w:p>
    <w:p w:rsidR="009351BE" w:rsidRPr="00063AD3" w:rsidRDefault="009351BE" w:rsidP="009351BE">
      <w:pPr>
        <w:rPr>
          <w:rFonts w:ascii="Times New Roman" w:hAnsi="Times New Roman" w:cs="Times New Roman"/>
          <w:sz w:val="16"/>
        </w:rPr>
      </w:pPr>
      <w:r w:rsidRPr="00437E06">
        <w:rPr>
          <w:rFonts w:ascii="Times New Roman" w:hAnsi="Times New Roman" w:cs="Times New Roman"/>
          <w:u w:val="single"/>
        </w:rPr>
        <w:t>Taiwan</w:t>
      </w:r>
      <w:r w:rsidRPr="00063AD3">
        <w:rPr>
          <w:rFonts w:ascii="Times New Roman" w:hAnsi="Times New Roman" w:cs="Times New Roman"/>
          <w:sz w:val="16"/>
        </w:rPr>
        <w:t xml:space="preserve"> will continue to buy arms from the United States with </w:t>
      </w:r>
      <w:r w:rsidRPr="00437E06">
        <w:rPr>
          <w:rFonts w:ascii="Times New Roman" w:hAnsi="Times New Roman" w:cs="Times New Roman"/>
          <w:u w:val="single"/>
        </w:rPr>
        <w:t>its purchases boost</w:t>
      </w:r>
      <w:r w:rsidRPr="00063AD3">
        <w:rPr>
          <w:rFonts w:ascii="Times New Roman" w:hAnsi="Times New Roman" w:cs="Times New Roman"/>
          <w:sz w:val="16"/>
        </w:rPr>
        <w:t xml:space="preserve">ing </w:t>
      </w:r>
      <w:r w:rsidRPr="00437E06">
        <w:rPr>
          <w:rFonts w:ascii="Times New Roman" w:hAnsi="Times New Roman" w:cs="Times New Roman"/>
          <w:u w:val="single"/>
        </w:rPr>
        <w:t>employment i</w:t>
      </w:r>
      <w:r w:rsidRPr="00063AD3">
        <w:rPr>
          <w:rFonts w:ascii="Times New Roman" w:hAnsi="Times New Roman" w:cs="Times New Roman"/>
          <w:sz w:val="16"/>
        </w:rPr>
        <w:t>n at least six U.S. states and narrowing the bilateral trade gap, the government has told the United States, in rare public comment sure to anger China, which claims the island as its own.</w:t>
      </w:r>
      <w:r w:rsidR="00063AD3" w:rsidRPr="00063AD3">
        <w:rPr>
          <w:rFonts w:ascii="Times New Roman" w:hAnsi="Times New Roman" w:cs="Times New Roman"/>
          <w:sz w:val="16"/>
        </w:rPr>
        <w:t xml:space="preserve"> </w:t>
      </w:r>
      <w:r w:rsidRPr="00437E06">
        <w:rPr>
          <w:rFonts w:ascii="Times New Roman" w:hAnsi="Times New Roman" w:cs="Times New Roman"/>
          <w:u w:val="single"/>
        </w:rPr>
        <w:t>Taiwan’s military purchases “have boosted the local economy of and employment in states such as Alabama, Arizona, Florida, Utah, Ohio and Pennsylvania,”</w:t>
      </w:r>
      <w:r w:rsidRPr="00063AD3">
        <w:rPr>
          <w:rFonts w:ascii="Times New Roman" w:hAnsi="Times New Roman" w:cs="Times New Roman"/>
          <w:sz w:val="16"/>
        </w:rPr>
        <w:t xml:space="preserve"> the government said as part of the public comment process for a 90-day trade review being conducted by the United States.</w:t>
      </w:r>
      <w:r w:rsidR="00063AD3" w:rsidRPr="00063AD3">
        <w:rPr>
          <w:rFonts w:ascii="Times New Roman" w:hAnsi="Times New Roman" w:cs="Times New Roman"/>
          <w:sz w:val="16"/>
        </w:rPr>
        <w:t xml:space="preserve"> </w:t>
      </w:r>
      <w:r w:rsidRPr="00437E06">
        <w:rPr>
          <w:rFonts w:ascii="Times New Roman" w:hAnsi="Times New Roman" w:cs="Times New Roman"/>
          <w:u w:val="single"/>
        </w:rPr>
        <w:t xml:space="preserve">Companies like Raytheon Co, Lockheed Martin Co, Boeing Co, </w:t>
      </w:r>
      <w:r w:rsidRPr="00063AD3">
        <w:rPr>
          <w:rFonts w:ascii="Times New Roman" w:hAnsi="Times New Roman" w:cs="Times New Roman"/>
          <w:sz w:val="16"/>
        </w:rPr>
        <w:t xml:space="preserve">Sikorsky and BAE Systems PLC </w:t>
      </w:r>
      <w:r w:rsidRPr="00437E06">
        <w:rPr>
          <w:rFonts w:ascii="Times New Roman" w:hAnsi="Times New Roman" w:cs="Times New Roman"/>
          <w:u w:val="single"/>
        </w:rPr>
        <w:t xml:space="preserve">have benefited from Taiwan’s purchases of missile defense systems, attack helicopters, fighter jets, and other amphibious assault vehicles, </w:t>
      </w:r>
      <w:r w:rsidRPr="00063AD3">
        <w:rPr>
          <w:rFonts w:ascii="Times New Roman" w:hAnsi="Times New Roman" w:cs="Times New Roman"/>
          <w:sz w:val="16"/>
        </w:rPr>
        <w:t>it said.</w:t>
      </w:r>
    </w:p>
    <w:p w:rsidR="009351BE" w:rsidRPr="00437E06" w:rsidRDefault="009351BE" w:rsidP="009351BE">
      <w:pPr>
        <w:rPr>
          <w:rFonts w:ascii="Times New Roman" w:hAnsi="Times New Roman" w:cs="Times New Roman"/>
          <w:u w:val="single"/>
        </w:rPr>
      </w:pPr>
    </w:p>
    <w:p w:rsidR="00E01DCD" w:rsidRPr="00437E06" w:rsidRDefault="00454CAF" w:rsidP="00E01DCD">
      <w:pPr>
        <w:pStyle w:val="Heading3"/>
        <w:rPr>
          <w:rFonts w:ascii="Times New Roman" w:hAnsi="Times New Roman" w:cs="Times New Roman"/>
        </w:rPr>
      </w:pPr>
      <w:bookmarkStart w:id="13" w:name="_Toc11262258"/>
      <w:r>
        <w:rPr>
          <w:rFonts w:ascii="Times New Roman" w:hAnsi="Times New Roman" w:cs="Times New Roman"/>
        </w:rPr>
        <w:lastRenderedPageBreak/>
        <w:t>Link—Generic</w:t>
      </w:r>
      <w:bookmarkEnd w:id="13"/>
    </w:p>
    <w:p w:rsidR="00305B90" w:rsidRPr="00437E06" w:rsidRDefault="00305B90" w:rsidP="00305B90">
      <w:pPr>
        <w:rPr>
          <w:rFonts w:ascii="Times New Roman" w:hAnsi="Times New Roman" w:cs="Times New Roman"/>
        </w:rPr>
      </w:pPr>
    </w:p>
    <w:p w:rsidR="00C101FF" w:rsidRPr="00437E06" w:rsidRDefault="00C101FF" w:rsidP="00C101FF">
      <w:pPr>
        <w:pStyle w:val="Heading4"/>
        <w:rPr>
          <w:rFonts w:ascii="Times New Roman" w:hAnsi="Times New Roman" w:cs="Times New Roman"/>
        </w:rPr>
      </w:pPr>
      <w:r w:rsidRPr="00437E06">
        <w:rPr>
          <w:rFonts w:ascii="Times New Roman" w:hAnsi="Times New Roman" w:cs="Times New Roman"/>
        </w:rPr>
        <w:t>Arms sales are key to defense industry innovation</w:t>
      </w:r>
    </w:p>
    <w:p w:rsidR="00305B90" w:rsidRPr="00437E06" w:rsidRDefault="00C101FF" w:rsidP="00305B90">
      <w:pPr>
        <w:rPr>
          <w:rFonts w:ascii="Times New Roman" w:hAnsi="Times New Roman" w:cs="Times New Roman"/>
        </w:rPr>
      </w:pPr>
      <w:r w:rsidRPr="00437E06">
        <w:rPr>
          <w:rFonts w:ascii="Times New Roman" w:hAnsi="Times New Roman" w:cs="Times New Roman"/>
        </w:rPr>
        <w:t xml:space="preserve">United States Department of </w:t>
      </w:r>
      <w:r w:rsidRPr="00437E06">
        <w:rPr>
          <w:rStyle w:val="Style13ptBold"/>
          <w:rFonts w:ascii="Times New Roman" w:hAnsi="Times New Roman" w:cs="Times New Roman"/>
        </w:rPr>
        <w:t>State</w:t>
      </w:r>
      <w:r w:rsidRPr="00437E06">
        <w:rPr>
          <w:rFonts w:ascii="Times New Roman" w:hAnsi="Times New Roman" w:cs="Times New Roman"/>
        </w:rPr>
        <w:t>, 5-21-20</w:t>
      </w:r>
      <w:r w:rsidRPr="00437E06">
        <w:rPr>
          <w:rStyle w:val="Style13ptBold"/>
          <w:rFonts w:ascii="Times New Roman" w:hAnsi="Times New Roman" w:cs="Times New Roman"/>
        </w:rPr>
        <w:t>19</w:t>
      </w:r>
      <w:r w:rsidRPr="00437E06">
        <w:rPr>
          <w:rFonts w:ascii="Times New Roman" w:hAnsi="Times New Roman" w:cs="Times New Roman"/>
        </w:rPr>
        <w:t>, "U.S. Arms Sales and Defense Trade," https://www.state.gov/u-s-arms-sales-and-defense-trade/</w:t>
      </w:r>
    </w:p>
    <w:p w:rsidR="00305B90" w:rsidRPr="00437E06" w:rsidRDefault="00305B90" w:rsidP="00305B90">
      <w:pPr>
        <w:rPr>
          <w:rFonts w:ascii="Times New Roman" w:hAnsi="Times New Roman" w:cs="Times New Roman"/>
          <w:u w:val="single"/>
        </w:rPr>
      </w:pPr>
      <w:r w:rsidRPr="00063AD3">
        <w:rPr>
          <w:rFonts w:ascii="Times New Roman" w:hAnsi="Times New Roman" w:cs="Times New Roman"/>
          <w:sz w:val="16"/>
        </w:rPr>
        <w:t xml:space="preserve">Properly regulated </w:t>
      </w:r>
      <w:r w:rsidRPr="00437E06">
        <w:rPr>
          <w:rFonts w:ascii="Times New Roman" w:hAnsi="Times New Roman" w:cs="Times New Roman"/>
          <w:u w:val="single"/>
        </w:rPr>
        <w:t>defense transfers support the U.S. defense industrial base and reduce the costs of procurement for our own military</w:t>
      </w:r>
      <w:r w:rsidRPr="00063AD3">
        <w:rPr>
          <w:rFonts w:ascii="Times New Roman" w:hAnsi="Times New Roman" w:cs="Times New Roman"/>
          <w:sz w:val="16"/>
        </w:rPr>
        <w:t xml:space="preserve">. </w:t>
      </w:r>
      <w:r w:rsidRPr="00437E06">
        <w:rPr>
          <w:rFonts w:ascii="Times New Roman" w:hAnsi="Times New Roman" w:cs="Times New Roman"/>
          <w:u w:val="single"/>
        </w:rPr>
        <w:t>The U.S. defense industry directly employs over 2.4 million peopl</w:t>
      </w:r>
      <w:r w:rsidRPr="00063AD3">
        <w:rPr>
          <w:rFonts w:ascii="Times New Roman" w:hAnsi="Times New Roman" w:cs="Times New Roman"/>
          <w:sz w:val="16"/>
        </w:rPr>
        <w:t xml:space="preserve">e across our nation. </w:t>
      </w:r>
      <w:r w:rsidRPr="00437E06">
        <w:rPr>
          <w:rFonts w:ascii="Times New Roman" w:hAnsi="Times New Roman" w:cs="Times New Roman"/>
          <w:u w:val="single"/>
        </w:rPr>
        <w:t>These</w:t>
      </w:r>
      <w:r w:rsidRPr="00063AD3">
        <w:rPr>
          <w:rFonts w:ascii="Times New Roman" w:hAnsi="Times New Roman" w:cs="Times New Roman"/>
          <w:sz w:val="16"/>
        </w:rPr>
        <w:t xml:space="preserve"> individuals and the </w:t>
      </w:r>
      <w:r w:rsidRPr="00437E06">
        <w:rPr>
          <w:rFonts w:ascii="Times New Roman" w:hAnsi="Times New Roman" w:cs="Times New Roman"/>
          <w:u w:val="single"/>
        </w:rPr>
        <w:t xml:space="preserve">companies </w:t>
      </w:r>
      <w:r w:rsidRPr="00063AD3">
        <w:rPr>
          <w:rFonts w:ascii="Times New Roman" w:hAnsi="Times New Roman" w:cs="Times New Roman"/>
          <w:sz w:val="16"/>
        </w:rPr>
        <w:t xml:space="preserve">they work for </w:t>
      </w:r>
      <w:r w:rsidRPr="00437E06">
        <w:rPr>
          <w:rFonts w:ascii="Times New Roman" w:hAnsi="Times New Roman" w:cs="Times New Roman"/>
          <w:u w:val="single"/>
        </w:rPr>
        <w:t>represent a key part of American entrepreneurship and innovation,</w:t>
      </w:r>
      <w:r w:rsidRPr="00063AD3">
        <w:rPr>
          <w:rFonts w:ascii="Times New Roman" w:hAnsi="Times New Roman" w:cs="Times New Roman"/>
          <w:sz w:val="16"/>
        </w:rPr>
        <w:t xml:space="preserve"> as </w:t>
      </w:r>
      <w:r w:rsidRPr="00437E06">
        <w:rPr>
          <w:rFonts w:ascii="Times New Roman" w:hAnsi="Times New Roman" w:cs="Times New Roman"/>
          <w:u w:val="single"/>
        </w:rPr>
        <w:t>they help to maintain the United States as the world leader in the defense and aerospace sectors and ensure our armed forces sustain their military edge.</w:t>
      </w:r>
    </w:p>
    <w:p w:rsidR="00E01DCD" w:rsidRPr="00437E06" w:rsidRDefault="00E01DCD" w:rsidP="00E01DCD">
      <w:pPr>
        <w:pStyle w:val="Heading4"/>
        <w:rPr>
          <w:rFonts w:ascii="Times New Roman" w:hAnsi="Times New Roman" w:cs="Times New Roman"/>
        </w:rPr>
      </w:pPr>
      <w:r w:rsidRPr="00437E06">
        <w:rPr>
          <w:rFonts w:ascii="Times New Roman" w:hAnsi="Times New Roman" w:cs="Times New Roman"/>
        </w:rPr>
        <w:t xml:space="preserve">Military aid ensures the defense-industrial base </w:t>
      </w:r>
    </w:p>
    <w:p w:rsidR="00E01DCD" w:rsidRPr="00063AD3" w:rsidRDefault="00E01DCD" w:rsidP="00E01DCD">
      <w:pPr>
        <w:rPr>
          <w:rFonts w:ascii="Times New Roman" w:hAnsi="Times New Roman" w:cs="Times New Roman"/>
          <w:sz w:val="20"/>
        </w:rPr>
      </w:pPr>
      <w:proofErr w:type="spellStart"/>
      <w:r w:rsidRPr="00437E06">
        <w:rPr>
          <w:rStyle w:val="Style13ptBold"/>
          <w:rFonts w:ascii="Times New Roman" w:hAnsi="Times New Roman" w:cs="Times New Roman"/>
        </w:rPr>
        <w:t>Merighi</w:t>
      </w:r>
      <w:proofErr w:type="spellEnd"/>
      <w:r w:rsidRPr="00437E06">
        <w:rPr>
          <w:rStyle w:val="Style13ptBold"/>
          <w:rFonts w:ascii="Times New Roman" w:hAnsi="Times New Roman" w:cs="Times New Roman"/>
        </w:rPr>
        <w:t xml:space="preserve"> and Walton 12 </w:t>
      </w:r>
      <w:r w:rsidRPr="00063AD3">
        <w:rPr>
          <w:rFonts w:ascii="Times New Roman" w:hAnsi="Times New Roman" w:cs="Times New Roman"/>
          <w:sz w:val="20"/>
        </w:rPr>
        <w:t xml:space="preserve">Matthew </w:t>
      </w:r>
      <w:proofErr w:type="spellStart"/>
      <w:r w:rsidRPr="00063AD3">
        <w:rPr>
          <w:rFonts w:ascii="Times New Roman" w:hAnsi="Times New Roman" w:cs="Times New Roman"/>
          <w:sz w:val="20"/>
        </w:rPr>
        <w:t>Merighi</w:t>
      </w:r>
      <w:proofErr w:type="spellEnd"/>
      <w:r w:rsidRPr="00063AD3">
        <w:rPr>
          <w:rFonts w:ascii="Times New Roman" w:hAnsi="Times New Roman" w:cs="Times New Roman"/>
          <w:sz w:val="20"/>
        </w:rPr>
        <w:t xml:space="preserve"> is an executive officer working in the Office of the Under-secretary of the Air Force for International Affairs (SAF/IA). He holds a B.A. in Government and History from Georgetown University. AND Timothy A. Walton is an associate of </w:t>
      </w:r>
      <w:proofErr w:type="spellStart"/>
      <w:r w:rsidRPr="00063AD3">
        <w:rPr>
          <w:rFonts w:ascii="Times New Roman" w:hAnsi="Times New Roman" w:cs="Times New Roman"/>
          <w:sz w:val="20"/>
        </w:rPr>
        <w:t>Delex</w:t>
      </w:r>
      <w:proofErr w:type="spellEnd"/>
      <w:r w:rsidRPr="00063AD3">
        <w:rPr>
          <w:rFonts w:ascii="Times New Roman" w:hAnsi="Times New Roman" w:cs="Times New Roman"/>
          <w:sz w:val="20"/>
        </w:rPr>
        <w:t xml:space="preserve"> Consulting, Studies, and Analysis and specializes in Sino-American reciprocal force dynamics. He previously served at CSIS’ Defense-Industrial Initiatives Group, the Federation of American Scientists’ Nuclear Information Project, and as a Carroll Fellow of Georgetown University One Team, One Fight: The Need for Security Assistance Reform http://www.delex.com/data/files/Merighi-Walton.pdf</w:t>
      </w:r>
    </w:p>
    <w:p w:rsidR="00E01DCD" w:rsidRPr="00063AD3" w:rsidRDefault="00E01DCD" w:rsidP="00E01DCD">
      <w:pPr>
        <w:rPr>
          <w:rFonts w:ascii="Times New Roman" w:hAnsi="Times New Roman" w:cs="Times New Roman"/>
          <w:sz w:val="16"/>
        </w:rPr>
      </w:pPr>
      <w:r w:rsidRPr="00063AD3">
        <w:rPr>
          <w:rFonts w:ascii="Times New Roman" w:hAnsi="Times New Roman" w:cs="Times New Roman"/>
          <w:sz w:val="16"/>
        </w:rPr>
        <w:t>The Value of Security Assistance</w:t>
      </w:r>
      <w:r w:rsidR="00063AD3" w:rsidRPr="00063AD3">
        <w:rPr>
          <w:rFonts w:ascii="Times New Roman" w:hAnsi="Times New Roman" w:cs="Times New Roman"/>
          <w:sz w:val="16"/>
        </w:rPr>
        <w:t xml:space="preserve"> </w:t>
      </w:r>
      <w:r w:rsidRPr="00063AD3">
        <w:rPr>
          <w:rFonts w:ascii="Times New Roman" w:hAnsi="Times New Roman" w:cs="Times New Roman"/>
          <w:sz w:val="16"/>
        </w:rPr>
        <w:t xml:space="preserve">Security assistance is a form of security cooperation that contains programs through which </w:t>
      </w:r>
      <w:r w:rsidRPr="00437E06">
        <w:rPr>
          <w:rStyle w:val="StyleUnderline"/>
          <w:rFonts w:ascii="Times New Roman" w:hAnsi="Times New Roman" w:cs="Times New Roman"/>
        </w:rPr>
        <w:t>the United States provides defense articles and services to international organizations and foreign governments</w:t>
      </w:r>
      <w:r w:rsidRPr="00063AD3">
        <w:rPr>
          <w:rFonts w:ascii="Times New Roman" w:hAnsi="Times New Roman" w:cs="Times New Roman"/>
          <w:sz w:val="16"/>
        </w:rPr>
        <w:t xml:space="preserve"> in support of US policies and objectives. Although usually administered by the Department of Defense (DOD), specifically the Defense Security Cooperation Agency (DSCA), these programs are legally under the control of the Department of State. Major security assistance categories include Foreign Military Sales (FMS), Direct Commercial Sales (DCS), and International Military Education and Training. Through the FMS process, the US government procures defense articles, services, and training on behalf of the foreign customer country, under the auspices of the DSCA. Sizable sales also occur through the DCS process between a foreign country and a US contractor.</w:t>
      </w:r>
      <w:r w:rsidR="00063AD3" w:rsidRPr="00063AD3">
        <w:rPr>
          <w:rFonts w:ascii="Times New Roman" w:hAnsi="Times New Roman" w:cs="Times New Roman"/>
          <w:sz w:val="16"/>
        </w:rPr>
        <w:t xml:space="preserve"> </w:t>
      </w:r>
      <w:r w:rsidRPr="00063AD3">
        <w:rPr>
          <w:rFonts w:ascii="Times New Roman" w:hAnsi="Times New Roman" w:cs="Times New Roman"/>
          <w:sz w:val="16"/>
        </w:rPr>
        <w:t xml:space="preserve">The strategic rationale for increased security assistance is two-fold: it empowers regional partners and allies, and </w:t>
      </w:r>
      <w:r w:rsidRPr="00437E06">
        <w:rPr>
          <w:rStyle w:val="StyleUnderline"/>
          <w:rFonts w:ascii="Times New Roman" w:hAnsi="Times New Roman" w:cs="Times New Roman"/>
          <w:b/>
        </w:rPr>
        <w:t xml:space="preserve">it </w:t>
      </w:r>
      <w:r w:rsidRPr="00437E06">
        <w:rPr>
          <w:rStyle w:val="StyleUnderline"/>
          <w:rFonts w:ascii="Times New Roman" w:hAnsi="Times New Roman" w:cs="Times New Roman"/>
          <w:b/>
          <w:sz w:val="30"/>
          <w:szCs w:val="30"/>
        </w:rPr>
        <w:t>sustains the defense-industrial</w:t>
      </w:r>
      <w:r w:rsidRPr="00437E06">
        <w:rPr>
          <w:rStyle w:val="StyleUnderline"/>
          <w:rFonts w:ascii="Times New Roman" w:hAnsi="Times New Roman" w:cs="Times New Roman"/>
          <w:b/>
        </w:rPr>
        <w:t xml:space="preserve"> base through increased US exports</w:t>
      </w:r>
      <w:r w:rsidRPr="00063AD3">
        <w:rPr>
          <w:rFonts w:ascii="Times New Roman" w:hAnsi="Times New Roman" w:cs="Times New Roman"/>
          <w:sz w:val="16"/>
        </w:rPr>
        <w:t>. US efforts during the Second World War and the US security architecture throughout the Cold War utilized security assistance funding to bolster the defenses of regional allies against the spread of fascism and communism. Although the Cold War has ended, US support of strategic “strong points” continues as an economical means to check power imbalances among countries and counter state instability.</w:t>
      </w:r>
      <w:r w:rsidR="00063AD3" w:rsidRPr="00063AD3">
        <w:rPr>
          <w:rFonts w:ascii="Times New Roman" w:hAnsi="Times New Roman" w:cs="Times New Roman"/>
          <w:sz w:val="16"/>
        </w:rPr>
        <w:t xml:space="preserve"> </w:t>
      </w:r>
      <w:r w:rsidRPr="00063AD3">
        <w:rPr>
          <w:rFonts w:ascii="Times New Roman" w:hAnsi="Times New Roman" w:cs="Times New Roman"/>
          <w:sz w:val="16"/>
        </w:rPr>
        <w:t xml:space="preserve">Although security assistance consists of much more than arms sales, the transfer of major weapons systems does permit the United States to access and influence various nations. For example, </w:t>
      </w:r>
      <w:r w:rsidRPr="00437E06">
        <w:rPr>
          <w:rStyle w:val="StyleUnderline"/>
          <w:rFonts w:ascii="Times New Roman" w:hAnsi="Times New Roman" w:cs="Times New Roman"/>
        </w:rPr>
        <w:t>a nation will not simply buy a squadron of F-16 fighters. It will send its pilots to the United States for training, bring in US contractors to conduct maintenance and logistics activities, and engage in a</w:t>
      </w:r>
      <w:r w:rsidRPr="00063AD3">
        <w:rPr>
          <w:rFonts w:ascii="Times New Roman" w:hAnsi="Times New Roman" w:cs="Times New Roman"/>
          <w:sz w:val="16"/>
        </w:rPr>
        <w:t xml:space="preserve"> strategic </w:t>
      </w:r>
      <w:r w:rsidRPr="00437E06">
        <w:rPr>
          <w:rStyle w:val="StyleUnderline"/>
          <w:rFonts w:ascii="Times New Roman" w:hAnsi="Times New Roman" w:cs="Times New Roman"/>
        </w:rPr>
        <w:t>dialogue with the United States on the employment of assets.</w:t>
      </w:r>
      <w:r w:rsidRPr="00063AD3">
        <w:rPr>
          <w:rFonts w:ascii="Times New Roman" w:hAnsi="Times New Roman" w:cs="Times New Roman"/>
          <w:sz w:val="16"/>
        </w:rPr>
        <w:t xml:space="preserve"> Common technology and materiel </w:t>
      </w:r>
      <w:proofErr w:type="gramStart"/>
      <w:r w:rsidRPr="00063AD3">
        <w:rPr>
          <w:rFonts w:ascii="Times New Roman" w:hAnsi="Times New Roman" w:cs="Times New Roman"/>
          <w:sz w:val="16"/>
        </w:rPr>
        <w:t>builds</w:t>
      </w:r>
      <w:proofErr w:type="gramEnd"/>
      <w:r w:rsidRPr="00063AD3">
        <w:rPr>
          <w:rFonts w:ascii="Times New Roman" w:hAnsi="Times New Roman" w:cs="Times New Roman"/>
          <w:sz w:val="16"/>
        </w:rPr>
        <w:t xml:space="preserve"> similar Concepts of Operations (CONOPS), promoting interoperability with nations that may later become coalition partners.</w:t>
      </w:r>
    </w:p>
    <w:p w:rsidR="00E01DCD" w:rsidRPr="00437E06" w:rsidRDefault="00E01DCD" w:rsidP="00E01DCD">
      <w:pPr>
        <w:pStyle w:val="Heading4"/>
        <w:rPr>
          <w:rFonts w:ascii="Times New Roman" w:hAnsi="Times New Roman" w:cs="Times New Roman"/>
        </w:rPr>
      </w:pPr>
      <w:r w:rsidRPr="00437E06">
        <w:rPr>
          <w:rFonts w:ascii="Times New Roman" w:hAnsi="Times New Roman" w:cs="Times New Roman"/>
        </w:rPr>
        <w:t xml:space="preserve">Key to defense industrial base innovation </w:t>
      </w:r>
    </w:p>
    <w:p w:rsidR="00E01DCD" w:rsidRPr="00437E06" w:rsidRDefault="00E01DCD" w:rsidP="00E01DCD">
      <w:pPr>
        <w:rPr>
          <w:rFonts w:ascii="Times New Roman" w:hAnsi="Times New Roman" w:cs="Times New Roman"/>
        </w:rPr>
      </w:pPr>
      <w:r w:rsidRPr="00437E06">
        <w:rPr>
          <w:rStyle w:val="Style13ptBold"/>
          <w:rFonts w:ascii="Times New Roman" w:hAnsi="Times New Roman" w:cs="Times New Roman"/>
        </w:rPr>
        <w:t xml:space="preserve">Bureau of Political-Military Affairs 19 </w:t>
      </w:r>
      <w:r w:rsidRPr="00437E06">
        <w:rPr>
          <w:rFonts w:ascii="Times New Roman" w:hAnsi="Times New Roman" w:cs="Times New Roman"/>
        </w:rPr>
        <w:t>February 4, 2019 U.S. Arms Sales and Defense Trade Share Fact Sheet https://www.state.gov/t/pm/rls/fs/2019/288737.htm</w:t>
      </w:r>
    </w:p>
    <w:p w:rsidR="00E01DCD" w:rsidRPr="00454CAF" w:rsidRDefault="00E01DCD" w:rsidP="00454CAF">
      <w:pPr>
        <w:rPr>
          <w:rFonts w:ascii="Times New Roman" w:hAnsi="Times New Roman" w:cs="Times New Roman"/>
          <w:sz w:val="16"/>
        </w:rPr>
      </w:pPr>
      <w:r w:rsidRPr="00454CAF">
        <w:rPr>
          <w:rFonts w:ascii="Times New Roman" w:hAnsi="Times New Roman" w:cs="Times New Roman"/>
          <w:sz w:val="16"/>
        </w:rPr>
        <w:t xml:space="preserve">Properly regulated </w:t>
      </w:r>
      <w:r w:rsidRPr="00454CAF">
        <w:rPr>
          <w:rStyle w:val="StyleUnderline"/>
          <w:rFonts w:ascii="Times New Roman" w:hAnsi="Times New Roman" w:cs="Times New Roman"/>
        </w:rPr>
        <w:t xml:space="preserve">defense transfers </w:t>
      </w:r>
      <w:r w:rsidRPr="00454CAF">
        <w:rPr>
          <w:rStyle w:val="StyleUnderline"/>
          <w:rFonts w:ascii="Times New Roman" w:hAnsi="Times New Roman" w:cs="Times New Roman"/>
          <w:b/>
        </w:rPr>
        <w:t xml:space="preserve">support the U.S. </w:t>
      </w:r>
      <w:r w:rsidRPr="00454CAF">
        <w:rPr>
          <w:rStyle w:val="StyleUnderline"/>
          <w:rFonts w:ascii="Times New Roman" w:hAnsi="Times New Roman" w:cs="Times New Roman"/>
          <w:b/>
          <w:sz w:val="30"/>
          <w:szCs w:val="30"/>
        </w:rPr>
        <w:t>defense industrial base</w:t>
      </w:r>
      <w:r w:rsidRPr="00454CAF">
        <w:rPr>
          <w:rStyle w:val="StyleUnderline"/>
          <w:rFonts w:ascii="Times New Roman" w:hAnsi="Times New Roman" w:cs="Times New Roman"/>
        </w:rPr>
        <w:t xml:space="preserve"> and reduce the costs of procurement for our own military.</w:t>
      </w:r>
      <w:r w:rsidRPr="00454CAF">
        <w:rPr>
          <w:rFonts w:ascii="Times New Roman" w:hAnsi="Times New Roman" w:cs="Times New Roman"/>
          <w:sz w:val="16"/>
        </w:rPr>
        <w:t xml:space="preserve"> The U.S. defense industry directly employs almost 2.5 million people across our nation. </w:t>
      </w:r>
      <w:r w:rsidRPr="00454CAF">
        <w:rPr>
          <w:rStyle w:val="StyleUnderline"/>
          <w:rFonts w:ascii="Times New Roman" w:hAnsi="Times New Roman" w:cs="Times New Roman"/>
        </w:rPr>
        <w:t>These individuals</w:t>
      </w:r>
      <w:r w:rsidRPr="00454CAF">
        <w:rPr>
          <w:rFonts w:ascii="Times New Roman" w:hAnsi="Times New Roman" w:cs="Times New Roman"/>
          <w:sz w:val="16"/>
        </w:rPr>
        <w:t xml:space="preserve"> and the companies they work for </w:t>
      </w:r>
      <w:r w:rsidRPr="00454CAF">
        <w:rPr>
          <w:rStyle w:val="StyleUnderline"/>
          <w:rFonts w:ascii="Times New Roman" w:hAnsi="Times New Roman" w:cs="Times New Roman"/>
        </w:rPr>
        <w:t xml:space="preserve">represent a key part of American entrepreneurship and </w:t>
      </w:r>
      <w:r w:rsidRPr="00454CAF">
        <w:rPr>
          <w:rStyle w:val="StyleUnderline"/>
          <w:rFonts w:ascii="Times New Roman" w:hAnsi="Times New Roman" w:cs="Times New Roman"/>
          <w:b/>
          <w:sz w:val="30"/>
          <w:szCs w:val="30"/>
        </w:rPr>
        <w:t>innovation</w:t>
      </w:r>
      <w:r w:rsidRPr="00454CAF">
        <w:rPr>
          <w:rStyle w:val="StyleUnderline"/>
          <w:rFonts w:ascii="Times New Roman" w:hAnsi="Times New Roman" w:cs="Times New Roman"/>
          <w:b/>
        </w:rPr>
        <w:t xml:space="preserve">, helping to maintain the United States’ status as the world leader in the </w:t>
      </w:r>
      <w:r w:rsidRPr="00454CAF">
        <w:rPr>
          <w:rStyle w:val="StyleUnderline"/>
          <w:rFonts w:ascii="Times New Roman" w:hAnsi="Times New Roman" w:cs="Times New Roman"/>
          <w:b/>
          <w:sz w:val="30"/>
          <w:szCs w:val="30"/>
        </w:rPr>
        <w:t>defense and aerospace sectors</w:t>
      </w:r>
      <w:r w:rsidRPr="00454CAF">
        <w:rPr>
          <w:rStyle w:val="StyleUnderline"/>
          <w:rFonts w:ascii="Times New Roman" w:hAnsi="Times New Roman" w:cs="Times New Roman"/>
        </w:rPr>
        <w:t xml:space="preserve"> and ensuring our</w:t>
      </w:r>
      <w:r w:rsidRPr="00454CAF">
        <w:rPr>
          <w:rFonts w:ascii="Times New Roman" w:hAnsi="Times New Roman" w:cs="Times New Roman"/>
          <w:sz w:val="16"/>
        </w:rPr>
        <w:t xml:space="preserve"> armed forces maintain their </w:t>
      </w:r>
      <w:r w:rsidRPr="00454CAF">
        <w:rPr>
          <w:rStyle w:val="StyleUnderline"/>
          <w:rFonts w:ascii="Times New Roman" w:hAnsi="Times New Roman" w:cs="Times New Roman"/>
          <w:b/>
        </w:rPr>
        <w:t>military edge</w:t>
      </w:r>
      <w:r w:rsidRPr="00454CAF">
        <w:rPr>
          <w:rFonts w:ascii="Times New Roman" w:hAnsi="Times New Roman" w:cs="Times New Roman"/>
          <w:sz w:val="16"/>
        </w:rPr>
        <w:t>.</w:t>
      </w:r>
    </w:p>
    <w:p w:rsidR="00001942" w:rsidRDefault="00001942" w:rsidP="00001942">
      <w:pPr>
        <w:pStyle w:val="Heading3"/>
      </w:pPr>
      <w:bookmarkStart w:id="14" w:name="_Toc11262259"/>
      <w:r>
        <w:lastRenderedPageBreak/>
        <w:t>Link- Cancelations</w:t>
      </w:r>
      <w:bookmarkEnd w:id="14"/>
      <w:r>
        <w:t xml:space="preserve"> </w:t>
      </w:r>
    </w:p>
    <w:p w:rsidR="00001942" w:rsidRPr="003C0D10" w:rsidRDefault="00001942" w:rsidP="00001942">
      <w:pPr>
        <w:pStyle w:val="Heading4"/>
        <w:rPr>
          <w:rStyle w:val="Style13ptBold"/>
          <w:b/>
        </w:rPr>
      </w:pPr>
      <w:r w:rsidRPr="004B66E6">
        <w:rPr>
          <w:rStyle w:val="Style13ptBold"/>
          <w:b/>
        </w:rPr>
        <w:t xml:space="preserve">The plan cancels a contract – that </w:t>
      </w:r>
      <w:r w:rsidRPr="003C0D10">
        <w:rPr>
          <w:rStyle w:val="Style13ptBold"/>
          <w:b/>
        </w:rPr>
        <w:t xml:space="preserve">signals uncertainty which makes industry planning impossible – raises costs of other programs which eats up R&amp;D capital and forces future tradeoffs by making every other procurement more expensive   </w:t>
      </w:r>
    </w:p>
    <w:p w:rsidR="00001942" w:rsidRPr="003C0D10" w:rsidRDefault="00001942" w:rsidP="00001942">
      <w:r w:rsidRPr="003C0D10">
        <w:rPr>
          <w:rStyle w:val="Style13ptBold"/>
        </w:rPr>
        <w:t>Vallone</w:t>
      </w:r>
      <w:r w:rsidRPr="003C0D10">
        <w:t xml:space="preserve">, Defense Platforms manager at </w:t>
      </w:r>
      <w:proofErr w:type="spellStart"/>
      <w:r w:rsidRPr="003C0D10">
        <w:t>Avascent</w:t>
      </w:r>
      <w:proofErr w:type="spellEnd"/>
      <w:r w:rsidRPr="003C0D10">
        <w:t xml:space="preserve"> Analytics, </w:t>
      </w:r>
      <w:r w:rsidRPr="003C0D10">
        <w:rPr>
          <w:rStyle w:val="Style13ptBold"/>
        </w:rPr>
        <w:t>15</w:t>
      </w:r>
    </w:p>
    <w:p w:rsidR="00001942" w:rsidRPr="003C0D10" w:rsidRDefault="00001942" w:rsidP="00001942">
      <w:r w:rsidRPr="003C0D10">
        <w:t>(Matt, HOW CONGRESS IS HAMSTRINGING THE DEFENSE INDUSTRIAL SECTOR, War on the Rocks 3-24-15, http://warontherocks.com/2015/03/how-congress-is-hamstringing-the-defense-industrial-sector/)</w:t>
      </w:r>
    </w:p>
    <w:p w:rsidR="00001942" w:rsidRPr="003C0D10" w:rsidRDefault="00001942" w:rsidP="00001942">
      <w:pPr>
        <w:rPr>
          <w:rStyle w:val="Emphasis"/>
        </w:rPr>
      </w:pPr>
      <w:r w:rsidRPr="00063AD3">
        <w:rPr>
          <w:sz w:val="16"/>
        </w:rPr>
        <w:t xml:space="preserve">What it means for industry </w:t>
      </w:r>
      <w:proofErr w:type="gramStart"/>
      <w:r w:rsidRPr="003C0D10">
        <w:rPr>
          <w:rStyle w:val="StyleUnderline"/>
        </w:rPr>
        <w:t>The</w:t>
      </w:r>
      <w:proofErr w:type="gramEnd"/>
      <w:r w:rsidRPr="003C0D10">
        <w:rPr>
          <w:rStyle w:val="StyleUnderline"/>
        </w:rPr>
        <w:t xml:space="preserve"> combination of budget cuts and erratic budgeting has created significant challenges </w:t>
      </w:r>
      <w:r w:rsidRPr="003C0D10">
        <w:rPr>
          <w:rStyle w:val="Emphasis"/>
        </w:rPr>
        <w:t>for industry planning</w:t>
      </w:r>
      <w:r w:rsidRPr="003C0D10">
        <w:rPr>
          <w:rStyle w:val="StyleUnderline"/>
        </w:rPr>
        <w:t>.</w:t>
      </w:r>
      <w:r w:rsidRPr="00063AD3">
        <w:rPr>
          <w:sz w:val="16"/>
        </w:rPr>
        <w:t xml:space="preserve"> </w:t>
      </w:r>
      <w:r w:rsidRPr="003C0D10">
        <w:rPr>
          <w:rStyle w:val="StyleUnderline"/>
        </w:rPr>
        <w:t xml:space="preserve">New contracts </w:t>
      </w:r>
      <w:r w:rsidRPr="003C0D10">
        <w:rPr>
          <w:rStyle w:val="Emphasis"/>
        </w:rPr>
        <w:t>don’t move forward</w:t>
      </w:r>
      <w:r w:rsidRPr="003C0D10">
        <w:rPr>
          <w:rStyle w:val="StyleUnderline"/>
        </w:rPr>
        <w:t>,</w:t>
      </w:r>
      <w:r w:rsidRPr="00063AD3">
        <w:rPr>
          <w:sz w:val="16"/>
        </w:rPr>
        <w:t xml:space="preserve"> </w:t>
      </w:r>
      <w:r w:rsidRPr="003C0D10">
        <w:rPr>
          <w:rStyle w:val="StyleUnderline"/>
        </w:rPr>
        <w:t>planned cancellations may live on in limbo and costs can be driven up as schedules are stretched to reflect new timelines</w:t>
      </w:r>
      <w:r w:rsidRPr="00063AD3">
        <w:rPr>
          <w:sz w:val="16"/>
        </w:rPr>
        <w:t xml:space="preserve">. </w:t>
      </w:r>
      <w:r w:rsidRPr="003C0D10">
        <w:rPr>
          <w:rStyle w:val="StyleUnderline"/>
        </w:rPr>
        <w:t>Smaller firms that may contribute parts to larger platforms are particularly at risk</w:t>
      </w:r>
      <w:r w:rsidRPr="00063AD3">
        <w:rPr>
          <w:sz w:val="16"/>
        </w:rPr>
        <w:t xml:space="preserve">, </w:t>
      </w:r>
      <w:r w:rsidRPr="003C0D10">
        <w:rPr>
          <w:rStyle w:val="StyleUnderline"/>
        </w:rPr>
        <w:t>as delays in orders might deprive them of necessary revenue to maintain operations</w:t>
      </w:r>
      <w:r w:rsidRPr="00063AD3">
        <w:rPr>
          <w:sz w:val="16"/>
        </w:rPr>
        <w:t xml:space="preserve">. </w:t>
      </w:r>
      <w:r w:rsidRPr="003C0D10">
        <w:rPr>
          <w:rStyle w:val="StyleUnderline"/>
        </w:rPr>
        <w:t xml:space="preserve">Beyond the damage to the </w:t>
      </w:r>
      <w:r w:rsidRPr="003C0D10">
        <w:rPr>
          <w:rStyle w:val="Emphasis"/>
        </w:rPr>
        <w:t>industrial base,</w:t>
      </w:r>
      <w:r w:rsidRPr="00063AD3">
        <w:rPr>
          <w:sz w:val="16"/>
        </w:rPr>
        <w:t xml:space="preserve"> </w:t>
      </w:r>
      <w:r w:rsidRPr="003C0D10">
        <w:rPr>
          <w:rStyle w:val="StyleUnderline"/>
        </w:rPr>
        <w:t xml:space="preserve">these recurring failures impose </w:t>
      </w:r>
      <w:r w:rsidRPr="003C0D10">
        <w:rPr>
          <w:rStyle w:val="Emphasis"/>
        </w:rPr>
        <w:t>real</w:t>
      </w:r>
      <w:r w:rsidRPr="003C0D10">
        <w:rPr>
          <w:rStyle w:val="StyleUnderline"/>
        </w:rPr>
        <w:t xml:space="preserve">, </w:t>
      </w:r>
      <w:r w:rsidRPr="003C0D10">
        <w:rPr>
          <w:rStyle w:val="Emphasis"/>
        </w:rPr>
        <w:t>meaningful costs</w:t>
      </w:r>
      <w:r w:rsidRPr="00063AD3">
        <w:rPr>
          <w:sz w:val="16"/>
        </w:rPr>
        <w:t xml:space="preserve"> on the government, </w:t>
      </w:r>
      <w:r w:rsidRPr="003C0D10">
        <w:rPr>
          <w:rStyle w:val="Emphasis"/>
        </w:rPr>
        <w:t>as per unit costs increase and uncertainty makes reforms and efficiencies difficult to implement</w:t>
      </w:r>
      <w:r w:rsidRPr="00063AD3">
        <w:rPr>
          <w:sz w:val="16"/>
        </w:rPr>
        <w:t xml:space="preserve">. Systems and platforms that might benefit forces in the field take longer to reach the soldiers, sailors and airmen who need them. According to statistics from a February 28th, 2013 House Armed Services Committee, Subcommittee on Tactical Air and Land Forces, hearing on the Impacts of a Continuing Resolution and Sequestration on Acquisition, Programming, and the Industrial Base, Army procurement programs experienced a 9 percent reduction across the board under sequestration, while the continuing resolution prevented beginning any new programs or planning any multi-year procurement. Similarly, the Navy testified that the sequestration cuts could potentially impact over 100,000 private sector jobs. The Air Force faced delays in starting </w:t>
      </w:r>
      <w:proofErr w:type="gramStart"/>
      <w:r w:rsidRPr="00063AD3">
        <w:rPr>
          <w:sz w:val="16"/>
        </w:rPr>
        <w:t>a number of</w:t>
      </w:r>
      <w:proofErr w:type="gramEnd"/>
      <w:r w:rsidRPr="00063AD3">
        <w:rPr>
          <w:sz w:val="16"/>
        </w:rPr>
        <w:t xml:space="preserve"> projects, such as modifications to key platforms (B-2, C-5, F-15). Lt. Gen. Charles Davis and Lt. Gen. Michael </w:t>
      </w:r>
      <w:r w:rsidRPr="003C0D10">
        <w:rPr>
          <w:rStyle w:val="StyleUnderline"/>
        </w:rPr>
        <w:t>Moeller</w:t>
      </w:r>
      <w:r w:rsidRPr="00063AD3">
        <w:rPr>
          <w:sz w:val="16"/>
        </w:rPr>
        <w:t xml:space="preserve"> also </w:t>
      </w:r>
      <w:r w:rsidRPr="003C0D10">
        <w:rPr>
          <w:rStyle w:val="StyleUnderline"/>
        </w:rPr>
        <w:t>noted</w:t>
      </w:r>
      <w:r w:rsidRPr="00063AD3">
        <w:rPr>
          <w:sz w:val="16"/>
        </w:rPr>
        <w:t xml:space="preserve"> in their testimony </w:t>
      </w:r>
      <w:r w:rsidRPr="003C0D10">
        <w:rPr>
          <w:rStyle w:val="StyleUnderline"/>
        </w:rPr>
        <w:t>the potential damage to the defense industrial base from all this uncertainty</w:t>
      </w:r>
      <w:r w:rsidRPr="00063AD3">
        <w:rPr>
          <w:sz w:val="16"/>
        </w:rPr>
        <w:t xml:space="preserve">, </w:t>
      </w:r>
      <w:r w:rsidRPr="003C0D10">
        <w:rPr>
          <w:rStyle w:val="StyleUnderline"/>
        </w:rPr>
        <w:t xml:space="preserve">particularly to smaller firms more vulnerable to lost revenue from delays or postponed starts. </w:t>
      </w:r>
      <w:r w:rsidRPr="00063AD3">
        <w:rPr>
          <w:sz w:val="16"/>
        </w:rPr>
        <w:t xml:space="preserve">These numbers were backed up by reporting from outside sources; the Center for Strategic and International Studies produced a report, “U.S. Department of Defense Contract Spending and the Industrial Base, 2000-2013,” which noted that “Between 2012 and 2013, with the impact of sequestration, defense-funded contract obligations declined by 16 percent to $314 billion.” Further on, the report notes that, </w:t>
      </w:r>
      <w:r w:rsidRPr="003C0D10">
        <w:rPr>
          <w:rStyle w:val="StyleUnderline"/>
        </w:rPr>
        <w:t xml:space="preserve">“The data show that a disproportionate share of the budget reductions under both the BCA and sequestration has been borne </w:t>
      </w:r>
      <w:r w:rsidRPr="003C0D10">
        <w:rPr>
          <w:rStyle w:val="Emphasis"/>
        </w:rPr>
        <w:t>by contracts</w:t>
      </w:r>
      <w:r w:rsidRPr="003C0D10">
        <w:rPr>
          <w:rStyle w:val="StyleUnderline"/>
        </w:rPr>
        <w:t xml:space="preserve"> and </w:t>
      </w:r>
      <w:r w:rsidRPr="003C0D10">
        <w:rPr>
          <w:rStyle w:val="Emphasis"/>
        </w:rPr>
        <w:t>by the defense industrial base.”</w:t>
      </w:r>
    </w:p>
    <w:p w:rsidR="00001942" w:rsidRPr="003C0D10" w:rsidRDefault="00001942" w:rsidP="00001942"/>
    <w:p w:rsidR="00E01DCD" w:rsidRPr="003C0D10" w:rsidRDefault="00E01DCD" w:rsidP="00E01DCD">
      <w:pPr>
        <w:rPr>
          <w:rFonts w:ascii="Times New Roman" w:hAnsi="Times New Roman" w:cs="Times New Roman"/>
        </w:rPr>
      </w:pPr>
    </w:p>
    <w:p w:rsidR="003B088A" w:rsidRPr="003C0D10" w:rsidRDefault="003B088A" w:rsidP="003B088A">
      <w:pPr>
        <w:pStyle w:val="Heading3"/>
        <w:rPr>
          <w:rFonts w:ascii="Times New Roman" w:hAnsi="Times New Roman" w:cs="Times New Roman"/>
        </w:rPr>
      </w:pPr>
      <w:bookmarkStart w:id="15" w:name="_Toc11262260"/>
      <w:r w:rsidRPr="003C0D10">
        <w:rPr>
          <w:rFonts w:ascii="Times New Roman" w:hAnsi="Times New Roman" w:cs="Times New Roman"/>
        </w:rPr>
        <w:lastRenderedPageBreak/>
        <w:t>link—fill in</w:t>
      </w:r>
      <w:bookmarkEnd w:id="15"/>
      <w:r w:rsidRPr="003C0D10">
        <w:rPr>
          <w:rFonts w:ascii="Times New Roman" w:hAnsi="Times New Roman" w:cs="Times New Roman"/>
        </w:rPr>
        <w:t xml:space="preserve"> </w:t>
      </w:r>
    </w:p>
    <w:p w:rsidR="003B088A" w:rsidRPr="00437E06" w:rsidRDefault="003B088A" w:rsidP="003B088A">
      <w:pPr>
        <w:pStyle w:val="Heading4"/>
        <w:rPr>
          <w:rFonts w:ascii="Times New Roman" w:hAnsi="Times New Roman" w:cs="Times New Roman"/>
        </w:rPr>
      </w:pPr>
      <w:r w:rsidRPr="003C0D10">
        <w:rPr>
          <w:rFonts w:ascii="Times New Roman" w:hAnsi="Times New Roman" w:cs="Times New Roman"/>
        </w:rPr>
        <w:t>China or Russia fill in collapses the US defense industrial base</w:t>
      </w:r>
    </w:p>
    <w:p w:rsidR="003B088A" w:rsidRPr="00437E06" w:rsidRDefault="003B088A" w:rsidP="003B088A">
      <w:pPr>
        <w:rPr>
          <w:rFonts w:ascii="Times New Roman" w:hAnsi="Times New Roman" w:cs="Times New Roman"/>
        </w:rPr>
      </w:pPr>
      <w:r w:rsidRPr="00437E06">
        <w:rPr>
          <w:rStyle w:val="Style13ptBold"/>
          <w:rFonts w:ascii="Times New Roman" w:hAnsi="Times New Roman" w:cs="Times New Roman"/>
        </w:rPr>
        <w:t xml:space="preserve">Gould 17 </w:t>
      </w:r>
      <w:r w:rsidRPr="00437E06">
        <w:rPr>
          <w:rFonts w:ascii="Times New Roman" w:hAnsi="Times New Roman" w:cs="Times New Roman"/>
        </w:rPr>
        <w:t>Joe Gould, defense news, March 13, 2017 White House plan to gut foreign military financing would cost defense jobs, senators warn https://www.defensenews.com/pentagon/2017/03/13/white-house-plan-to-gut-foreign-military-financing-would-cost-defense-jobs-senators-warn/</w:t>
      </w:r>
    </w:p>
    <w:p w:rsidR="003B088A" w:rsidRPr="00063AD3" w:rsidRDefault="003B088A" w:rsidP="003B088A">
      <w:pPr>
        <w:rPr>
          <w:rFonts w:ascii="Times New Roman" w:hAnsi="Times New Roman" w:cs="Times New Roman"/>
          <w:sz w:val="16"/>
        </w:rPr>
      </w:pPr>
      <w:r w:rsidRPr="00063AD3">
        <w:rPr>
          <w:rFonts w:ascii="Times New Roman" w:hAnsi="Times New Roman" w:cs="Times New Roman"/>
          <w:sz w:val="16"/>
        </w:rPr>
        <w:t xml:space="preserve">Andrew </w:t>
      </w:r>
      <w:r w:rsidRPr="00437E06">
        <w:rPr>
          <w:rStyle w:val="StyleUnderline"/>
          <w:rFonts w:ascii="Times New Roman" w:hAnsi="Times New Roman" w:cs="Times New Roman"/>
        </w:rPr>
        <w:t>Shapiro</w:t>
      </w:r>
      <w:r w:rsidRPr="00063AD3">
        <w:rPr>
          <w:rFonts w:ascii="Times New Roman" w:hAnsi="Times New Roman" w:cs="Times New Roman"/>
          <w:sz w:val="16"/>
        </w:rPr>
        <w:t xml:space="preserve">, an Obama administration chief of the U.S. State Department’s Bureau of Political-Military Affairs, which has policy authority over FMF, </w:t>
      </w:r>
      <w:r w:rsidRPr="00437E06">
        <w:rPr>
          <w:rStyle w:val="StyleUnderline"/>
          <w:rFonts w:ascii="Times New Roman" w:hAnsi="Times New Roman" w:cs="Times New Roman"/>
        </w:rPr>
        <w:t>called the broader State Department cuts "ill-advised" and argued for preserving FMF</w:t>
      </w:r>
      <w:r w:rsidRPr="00063AD3">
        <w:rPr>
          <w:rFonts w:ascii="Times New Roman" w:hAnsi="Times New Roman" w:cs="Times New Roman"/>
          <w:sz w:val="16"/>
        </w:rPr>
        <w:t>.</w:t>
      </w:r>
      <w:r w:rsidR="00063AD3" w:rsidRPr="00063AD3">
        <w:rPr>
          <w:rFonts w:ascii="Times New Roman" w:hAnsi="Times New Roman" w:cs="Times New Roman"/>
          <w:sz w:val="16"/>
        </w:rPr>
        <w:t xml:space="preserve"> </w:t>
      </w:r>
      <w:r w:rsidRPr="00437E06">
        <w:rPr>
          <w:rStyle w:val="StyleUnderline"/>
          <w:rFonts w:ascii="Times New Roman" w:hAnsi="Times New Roman" w:cs="Times New Roman"/>
        </w:rPr>
        <w:t>If the U.S. were to pull the grants</w:t>
      </w:r>
      <w:r w:rsidRPr="00063AD3">
        <w:rPr>
          <w:rFonts w:ascii="Times New Roman" w:hAnsi="Times New Roman" w:cs="Times New Roman"/>
          <w:sz w:val="16"/>
        </w:rPr>
        <w:t xml:space="preserve">, not only would relationships with recipient countries suffer, but </w:t>
      </w:r>
      <w:r w:rsidRPr="00437E06">
        <w:rPr>
          <w:rStyle w:val="StyleUnderline"/>
          <w:rFonts w:ascii="Times New Roman" w:hAnsi="Times New Roman" w:cs="Times New Roman"/>
        </w:rPr>
        <w:t>defense business might go to U.S. rivals, who offer less expensive alternatives. In Asia</w:t>
      </w:r>
      <w:r w:rsidRPr="00063AD3">
        <w:rPr>
          <w:rFonts w:ascii="Times New Roman" w:hAnsi="Times New Roman" w:cs="Times New Roman"/>
          <w:sz w:val="16"/>
        </w:rPr>
        <w:t xml:space="preserve">, where the U.S. uses FMF to promote maritime security for allies, </w:t>
      </w:r>
      <w:r w:rsidRPr="00437E06">
        <w:rPr>
          <w:rStyle w:val="StyleUnderline"/>
          <w:rFonts w:ascii="Times New Roman" w:hAnsi="Times New Roman" w:cs="Times New Roman"/>
          <w:b/>
        </w:rPr>
        <w:t xml:space="preserve">China may step in, and Russia and others "may try to </w:t>
      </w:r>
      <w:r w:rsidRPr="00437E06">
        <w:rPr>
          <w:rStyle w:val="StyleUnderline"/>
          <w:rFonts w:ascii="Times New Roman" w:hAnsi="Times New Roman" w:cs="Times New Roman"/>
          <w:b/>
          <w:sz w:val="30"/>
          <w:szCs w:val="30"/>
        </w:rPr>
        <w:t>fill the gap</w:t>
      </w:r>
      <w:r w:rsidRPr="00437E06">
        <w:rPr>
          <w:rStyle w:val="StyleUnderline"/>
          <w:rFonts w:ascii="Times New Roman" w:hAnsi="Times New Roman" w:cs="Times New Roman"/>
        </w:rPr>
        <w:t>" in the Middle East, Shapiro said.</w:t>
      </w:r>
      <w:r w:rsidR="00063AD3">
        <w:rPr>
          <w:rFonts w:ascii="Times New Roman" w:hAnsi="Times New Roman" w:cs="Times New Roman"/>
          <w:u w:val="single"/>
        </w:rPr>
        <w:t xml:space="preserve"> </w:t>
      </w:r>
      <w:r w:rsidRPr="00063AD3">
        <w:rPr>
          <w:rFonts w:ascii="Times New Roman" w:hAnsi="Times New Roman" w:cs="Times New Roman"/>
          <w:sz w:val="16"/>
        </w:rPr>
        <w:t>"</w:t>
      </w:r>
      <w:r w:rsidRPr="00437E06">
        <w:rPr>
          <w:rStyle w:val="StyleUnderline"/>
          <w:rFonts w:ascii="Times New Roman" w:hAnsi="Times New Roman" w:cs="Times New Roman"/>
        </w:rPr>
        <w:t>In effect, we are cutting money that would go to U.S. defense companies</w:t>
      </w:r>
      <w:r w:rsidRPr="00063AD3">
        <w:rPr>
          <w:rFonts w:ascii="Times New Roman" w:hAnsi="Times New Roman" w:cs="Times New Roman"/>
          <w:sz w:val="16"/>
        </w:rPr>
        <w:t>," Shapiro said of the proposed FMF change. "</w:t>
      </w:r>
      <w:r w:rsidRPr="00437E06">
        <w:rPr>
          <w:rStyle w:val="StyleUnderline"/>
          <w:rFonts w:ascii="Times New Roman" w:hAnsi="Times New Roman" w:cs="Times New Roman"/>
        </w:rPr>
        <w:t xml:space="preserve">It </w:t>
      </w:r>
      <w:r w:rsidRPr="00437E06">
        <w:rPr>
          <w:rStyle w:val="StyleUnderline"/>
          <w:rFonts w:ascii="Times New Roman" w:hAnsi="Times New Roman" w:cs="Times New Roman"/>
          <w:b/>
        </w:rPr>
        <w:t xml:space="preserve">helps </w:t>
      </w:r>
      <w:r w:rsidRPr="00437E06">
        <w:rPr>
          <w:rStyle w:val="StyleUnderline"/>
          <w:rFonts w:ascii="Times New Roman" w:hAnsi="Times New Roman" w:cs="Times New Roman"/>
          <w:b/>
          <w:sz w:val="30"/>
          <w:szCs w:val="30"/>
        </w:rPr>
        <w:t>maintain the U.S. defense-industrial base</w:t>
      </w:r>
      <w:r w:rsidRPr="00437E06">
        <w:rPr>
          <w:rStyle w:val="StyleUnderline"/>
          <w:rFonts w:ascii="Times New Roman" w:hAnsi="Times New Roman" w:cs="Times New Roman"/>
        </w:rPr>
        <w:t>, it helps lower the cost for the U.S. to buy systems if there is a broader base of sales, and that impacts jobs and communities</w:t>
      </w:r>
      <w:r w:rsidRPr="00063AD3">
        <w:rPr>
          <w:rFonts w:ascii="Times New Roman" w:hAnsi="Times New Roman" w:cs="Times New Roman"/>
          <w:sz w:val="16"/>
        </w:rPr>
        <w:t>."</w:t>
      </w:r>
    </w:p>
    <w:p w:rsidR="00E01DCD" w:rsidRPr="00437E06" w:rsidRDefault="000E714D" w:rsidP="00C97F02">
      <w:pPr>
        <w:pStyle w:val="Heading3"/>
        <w:rPr>
          <w:rFonts w:ascii="Times New Roman" w:hAnsi="Times New Roman" w:cs="Times New Roman"/>
        </w:rPr>
      </w:pPr>
      <w:bookmarkStart w:id="16" w:name="_Toc11262261"/>
      <w:r w:rsidRPr="00437E06">
        <w:rPr>
          <w:rFonts w:ascii="Times New Roman" w:hAnsi="Times New Roman" w:cs="Times New Roman"/>
        </w:rPr>
        <w:lastRenderedPageBreak/>
        <w:t>AT sales to X country are small</w:t>
      </w:r>
      <w:bookmarkEnd w:id="16"/>
    </w:p>
    <w:p w:rsidR="000E714D" w:rsidRPr="00437E06" w:rsidRDefault="000E714D" w:rsidP="000E714D">
      <w:pPr>
        <w:rPr>
          <w:rFonts w:ascii="Times New Roman" w:hAnsi="Times New Roman" w:cs="Times New Roman"/>
        </w:rPr>
      </w:pPr>
    </w:p>
    <w:p w:rsidR="000E714D" w:rsidRPr="00437E06" w:rsidRDefault="000E714D" w:rsidP="000E714D">
      <w:pPr>
        <w:pStyle w:val="Heading4"/>
        <w:rPr>
          <w:rFonts w:ascii="Times New Roman" w:hAnsi="Times New Roman" w:cs="Times New Roman"/>
        </w:rPr>
      </w:pPr>
      <w:r w:rsidRPr="00437E06">
        <w:rPr>
          <w:rFonts w:ascii="Times New Roman" w:hAnsi="Times New Roman" w:cs="Times New Roman"/>
        </w:rPr>
        <w:t xml:space="preserve">DIB profit margins are small- any cut </w:t>
      </w:r>
      <w:r w:rsidR="0070179E" w:rsidRPr="00437E06">
        <w:rPr>
          <w:rFonts w:ascii="Times New Roman" w:hAnsi="Times New Roman" w:cs="Times New Roman"/>
        </w:rPr>
        <w:t>makes it harder to bounce back when needed</w:t>
      </w:r>
    </w:p>
    <w:p w:rsidR="000E714D" w:rsidRPr="00437E06" w:rsidRDefault="000E714D" w:rsidP="000E714D">
      <w:pPr>
        <w:rPr>
          <w:rFonts w:ascii="Times New Roman" w:hAnsi="Times New Roman" w:cs="Times New Roman"/>
        </w:rPr>
      </w:pPr>
      <w:r w:rsidRPr="00437E06">
        <w:rPr>
          <w:rFonts w:ascii="Times New Roman" w:hAnsi="Times New Roman" w:cs="Times New Roman"/>
        </w:rPr>
        <w:t xml:space="preserve">MICHAEL </w:t>
      </w:r>
      <w:r w:rsidRPr="00437E06">
        <w:rPr>
          <w:rStyle w:val="Style13ptBold"/>
          <w:rFonts w:ascii="Times New Roman" w:hAnsi="Times New Roman" w:cs="Times New Roman"/>
        </w:rPr>
        <w:t>O’HANLON</w:t>
      </w:r>
      <w:r w:rsidRPr="00437E06">
        <w:rPr>
          <w:rFonts w:ascii="Times New Roman" w:hAnsi="Times New Roman" w:cs="Times New Roman"/>
        </w:rPr>
        <w:t>, February 20</w:t>
      </w:r>
      <w:r w:rsidRPr="00437E06">
        <w:rPr>
          <w:rStyle w:val="Style13ptBold"/>
          <w:rFonts w:ascii="Times New Roman" w:hAnsi="Times New Roman" w:cs="Times New Roman"/>
        </w:rPr>
        <w:t>11</w:t>
      </w:r>
      <w:r w:rsidRPr="00437E06">
        <w:rPr>
          <w:rFonts w:ascii="Times New Roman" w:hAnsi="Times New Roman" w:cs="Times New Roman"/>
        </w:rPr>
        <w:t>, (</w:t>
      </w:r>
      <w:r w:rsidRPr="00454CAF">
        <w:rPr>
          <w:rFonts w:ascii="Times New Roman" w:hAnsi="Times New Roman" w:cs="Times New Roman"/>
          <w:sz w:val="18"/>
        </w:rPr>
        <w:t xml:space="preserve">senior fellow Brookings Institution, director of research, in Foreign Policy at the Brookings Institution, where he specializes in U.S. defense strategy, the use of military force, and American national security policy. He co-directs the Security and Strategy team, the Defense Industrial Base working group, and the Africa Security Initiative within the Foreign Policy program. </w:t>
      </w:r>
      <w:r w:rsidR="00EA25C9" w:rsidRPr="00454CAF">
        <w:rPr>
          <w:rFonts w:ascii="Times New Roman" w:hAnsi="Times New Roman" w:cs="Times New Roman"/>
          <w:sz w:val="18"/>
        </w:rPr>
        <w:t xml:space="preserve"> </w:t>
      </w:r>
      <w:r w:rsidRPr="00454CAF">
        <w:rPr>
          <w:rFonts w:ascii="Times New Roman" w:hAnsi="Times New Roman" w:cs="Times New Roman"/>
          <w:sz w:val="18"/>
        </w:rPr>
        <w:t>Adjunct professor at Columbia, Georgetown, and Syracuse universities, and a member of the International Institute for Strategic Studies) The National Security Industrial Base: A Crucial Asset of the United States, Whose Future May Be in Jeopardy, https://www.brookings.edu/wp-content/uploads/2016/06/02_defense_ohanlon.pdf</w:t>
      </w:r>
    </w:p>
    <w:p w:rsidR="008D61B1" w:rsidRDefault="000E714D">
      <w:pPr>
        <w:rPr>
          <w:rFonts w:eastAsiaTheme="majorEastAsia" w:cstheme="majorBidi"/>
          <w:b/>
          <w:iCs/>
          <w:sz w:val="26"/>
        </w:rPr>
      </w:pPr>
      <w:r w:rsidRPr="00063AD3">
        <w:rPr>
          <w:rFonts w:ascii="Times New Roman" w:hAnsi="Times New Roman" w:cs="Times New Roman"/>
          <w:sz w:val="16"/>
        </w:rPr>
        <w:t xml:space="preserve">Yet </w:t>
      </w:r>
      <w:r w:rsidRPr="00437E06">
        <w:rPr>
          <w:rFonts w:ascii="Times New Roman" w:hAnsi="Times New Roman" w:cs="Times New Roman"/>
          <w:u w:val="single"/>
        </w:rPr>
        <w:t>the profit margins of the defense and aerospace sectors of the economy</w:t>
      </w:r>
      <w:r w:rsidRPr="00063AD3">
        <w:rPr>
          <w:rFonts w:ascii="Times New Roman" w:hAnsi="Times New Roman" w:cs="Times New Roman"/>
          <w:sz w:val="16"/>
        </w:rPr>
        <w:t xml:space="preserve">, while hardly bad, </w:t>
      </w:r>
      <w:r w:rsidRPr="00437E06">
        <w:rPr>
          <w:rFonts w:ascii="Times New Roman" w:hAnsi="Times New Roman" w:cs="Times New Roman"/>
          <w:u w:val="single"/>
        </w:rPr>
        <w:t>are often only about half of what is commonly believed</w:t>
      </w:r>
      <w:r w:rsidRPr="00063AD3">
        <w:rPr>
          <w:rFonts w:ascii="Times New Roman" w:hAnsi="Times New Roman" w:cs="Times New Roman"/>
          <w:sz w:val="16"/>
        </w:rPr>
        <w:t xml:space="preserve"> </w:t>
      </w:r>
      <w:r w:rsidRPr="00437E06">
        <w:rPr>
          <w:rFonts w:ascii="Times New Roman" w:hAnsi="Times New Roman" w:cs="Times New Roman"/>
          <w:u w:val="single"/>
        </w:rPr>
        <w:t>due to certain costs that cannot be billed to the government and related matters</w:t>
      </w:r>
      <w:r w:rsidRPr="00063AD3">
        <w:rPr>
          <w:rFonts w:ascii="Times New Roman" w:hAnsi="Times New Roman" w:cs="Times New Roman"/>
          <w:sz w:val="16"/>
        </w:rPr>
        <w:t xml:space="preserve">. In fact, </w:t>
      </w:r>
      <w:r w:rsidRPr="00437E06">
        <w:rPr>
          <w:rFonts w:ascii="Times New Roman" w:hAnsi="Times New Roman" w:cs="Times New Roman"/>
          <w:u w:val="single"/>
        </w:rPr>
        <w:t>the sector averages profit margins of five</w:t>
      </w:r>
      <w:r w:rsidRPr="00063AD3">
        <w:rPr>
          <w:rFonts w:ascii="Times New Roman" w:hAnsi="Times New Roman" w:cs="Times New Roman"/>
          <w:sz w:val="16"/>
        </w:rPr>
        <w:t xml:space="preserve"> to nine </w:t>
      </w:r>
      <w:r w:rsidRPr="00437E06">
        <w:rPr>
          <w:rFonts w:ascii="Times New Roman" w:hAnsi="Times New Roman" w:cs="Times New Roman"/>
          <w:u w:val="single"/>
        </w:rPr>
        <w:t>percent, less than many industries</w:t>
      </w:r>
      <w:r w:rsidRPr="00063AD3">
        <w:rPr>
          <w:rFonts w:ascii="Times New Roman" w:hAnsi="Times New Roman" w:cs="Times New Roman"/>
          <w:sz w:val="16"/>
        </w:rPr>
        <w:t xml:space="preserve"> that tend to achieve margins in the teens.40 It is perhaps partly for this reason (and partly out of expectations of coming defense budget cuts) that defense stocks are underpriced in the eyes of many. Whether this is a reasonable and fair </w:t>
      </w:r>
      <w:proofErr w:type="gramStart"/>
      <w:r w:rsidRPr="00063AD3">
        <w:rPr>
          <w:rFonts w:ascii="Times New Roman" w:hAnsi="Times New Roman" w:cs="Times New Roman"/>
          <w:sz w:val="16"/>
        </w:rPr>
        <w:t>state of affairs or</w:t>
      </w:r>
      <w:proofErr w:type="gramEnd"/>
      <w:r w:rsidRPr="00063AD3">
        <w:rPr>
          <w:rFonts w:ascii="Times New Roman" w:hAnsi="Times New Roman" w:cs="Times New Roman"/>
          <w:sz w:val="16"/>
        </w:rPr>
        <w:t xml:space="preserve"> not is debatable. Some suggest that companies with a sure customer and dependable market (the U.S. government) should not be entitled to as much profit as those operating in a more unpredictable marketplace, whereas others counter that the U.S. government is hardly a consistent customer or an easy customer to work with.</w:t>
      </w:r>
      <w:r w:rsidR="00063AD3" w:rsidRPr="00063AD3">
        <w:rPr>
          <w:rFonts w:ascii="Times New Roman" w:hAnsi="Times New Roman" w:cs="Times New Roman"/>
          <w:sz w:val="16"/>
        </w:rPr>
        <w:t xml:space="preserve"> </w:t>
      </w:r>
      <w:r w:rsidR="0070179E" w:rsidRPr="00437E06">
        <w:rPr>
          <w:rFonts w:ascii="Times New Roman" w:hAnsi="Times New Roman" w:cs="Times New Roman"/>
          <w:u w:val="single"/>
        </w:rPr>
        <w:t>The stakes here are high. Restoring lost assets or capabilities within the defense industrial base</w:t>
      </w:r>
      <w:r w:rsidR="0070179E" w:rsidRPr="00063AD3">
        <w:rPr>
          <w:rFonts w:ascii="Times New Roman" w:hAnsi="Times New Roman" w:cs="Times New Roman"/>
          <w:sz w:val="16"/>
        </w:rPr>
        <w:t xml:space="preserve">, while generally feasible, </w:t>
      </w:r>
      <w:r w:rsidR="0070179E" w:rsidRPr="00437E06">
        <w:rPr>
          <w:rFonts w:ascii="Times New Roman" w:hAnsi="Times New Roman" w:cs="Times New Roman"/>
          <w:u w:val="single"/>
        </w:rPr>
        <w:t>can be a slow and uncertain process</w:t>
      </w:r>
      <w:r w:rsidR="0070179E" w:rsidRPr="00063AD3">
        <w:rPr>
          <w:rFonts w:ascii="Times New Roman" w:hAnsi="Times New Roman" w:cs="Times New Roman"/>
          <w:sz w:val="16"/>
        </w:rPr>
        <w:t xml:space="preserve">. </w:t>
      </w:r>
      <w:r w:rsidR="0070179E" w:rsidRPr="00437E06">
        <w:rPr>
          <w:rFonts w:ascii="Times New Roman" w:hAnsi="Times New Roman" w:cs="Times New Roman"/>
          <w:u w:val="single"/>
        </w:rPr>
        <w:t>It can also be much harder than enlarging the size of a given military service</w:t>
      </w:r>
      <w:r w:rsidR="0070179E" w:rsidRPr="00063AD3">
        <w:rPr>
          <w:rFonts w:ascii="Times New Roman" w:hAnsi="Times New Roman" w:cs="Times New Roman"/>
          <w:sz w:val="16"/>
        </w:rPr>
        <w:t xml:space="preserve"> by a certain percentage. In other words, </w:t>
      </w:r>
      <w:r w:rsidR="0070179E" w:rsidRPr="00437E06">
        <w:rPr>
          <w:rFonts w:ascii="Times New Roman" w:hAnsi="Times New Roman" w:cs="Times New Roman"/>
          <w:u w:val="single"/>
        </w:rPr>
        <w:t>the loss of key industrial capabilities may be a greater worry than having a force structure that proves temporarily too small</w:t>
      </w:r>
      <w:r w:rsidR="0070179E" w:rsidRPr="00063AD3">
        <w:rPr>
          <w:rFonts w:ascii="Times New Roman" w:hAnsi="Times New Roman" w:cs="Times New Roman"/>
          <w:sz w:val="16"/>
        </w:rPr>
        <w:t>. (This is not to argue for either a weak industrial base or an inadequate force structure, only to frame the issue in terms of possible tradeoffs.) The above concern is reinforced by the fact that, today, many companies are showing greater interest in the most lucrative and least capital-intensive parts of the DoD acquisition agenda—service contracting, information technology, cybersecurity, and so on. To the extent they can make money in these areas, they may have less incentive than before to sustain inherently expensive production facilities and related hardware.41</w:t>
      </w:r>
    </w:p>
    <w:p w:rsidR="00536512" w:rsidRPr="00453668" w:rsidRDefault="00536512" w:rsidP="00536512">
      <w:pPr>
        <w:pStyle w:val="Heading4"/>
      </w:pPr>
      <w:r w:rsidRPr="00453668">
        <w:t xml:space="preserve">R&amp;D depends on capital from weapons procurement projects that the plan would cut – destroys the entire investment strategy of the defense industrial base </w:t>
      </w:r>
    </w:p>
    <w:p w:rsidR="00536512" w:rsidRDefault="00536512" w:rsidP="00536512">
      <w:r w:rsidRPr="00311F87">
        <w:rPr>
          <w:rStyle w:val="Style13ptBold"/>
        </w:rPr>
        <w:t>Erwin</w:t>
      </w:r>
      <w:r>
        <w:t xml:space="preserve">, editor of National Defense Magazine, </w:t>
      </w:r>
      <w:r w:rsidRPr="0092257B">
        <w:t>1-7</w:t>
      </w:r>
      <w:r>
        <w:t>-</w:t>
      </w:r>
      <w:r w:rsidRPr="0092257B">
        <w:rPr>
          <w:rStyle w:val="Style13ptBold"/>
        </w:rPr>
        <w:t>16</w:t>
      </w:r>
      <w:r w:rsidR="00454CAF">
        <w:t xml:space="preserve"> </w:t>
      </w:r>
      <w:r w:rsidRPr="00454CAF">
        <w:rPr>
          <w:sz w:val="20"/>
        </w:rPr>
        <w:t xml:space="preserve">(Sandra, “Defense 2016: A year of big decisions” Bloomberg Government, </w:t>
      </w:r>
      <w:hyperlink r:id="rId9" w:history="1">
        <w:r w:rsidRPr="00454CAF">
          <w:rPr>
            <w:rStyle w:val="Hyperlink"/>
            <w:sz w:val="20"/>
          </w:rPr>
          <w:t>http://about.bgov.com/blog/defense-2016-a-year-of-big-decisions/</w:t>
        </w:r>
      </w:hyperlink>
      <w:r w:rsidRPr="00454CAF">
        <w:rPr>
          <w:sz w:val="20"/>
        </w:rPr>
        <w:t xml:space="preserve">) </w:t>
      </w:r>
    </w:p>
    <w:p w:rsidR="008A67B3" w:rsidRPr="00437E06" w:rsidRDefault="00536512" w:rsidP="008A67B3">
      <w:pPr>
        <w:rPr>
          <w:rFonts w:ascii="Times New Roman" w:hAnsi="Times New Roman" w:cs="Times New Roman"/>
        </w:rPr>
      </w:pPr>
      <w:r w:rsidRPr="00454CAF">
        <w:rPr>
          <w:sz w:val="12"/>
        </w:rPr>
        <w:t xml:space="preserve">Investment Dilemmas </w:t>
      </w:r>
      <w:r w:rsidRPr="00536512">
        <w:rPr>
          <w:rStyle w:val="StyleUnderline"/>
        </w:rPr>
        <w:t>The industry’s “core strategy”</w:t>
      </w:r>
      <w:r w:rsidRPr="00454CAF">
        <w:rPr>
          <w:sz w:val="12"/>
        </w:rPr>
        <w:t xml:space="preserve"> </w:t>
      </w:r>
      <w:r w:rsidRPr="00536512">
        <w:rPr>
          <w:rStyle w:val="StyleUnderline"/>
        </w:rPr>
        <w:t>of boosting stock prices by returning cash to shareholders and holding back on R&amp;D investment</w:t>
      </w:r>
      <w:r w:rsidRPr="00454CAF">
        <w:rPr>
          <w:sz w:val="12"/>
        </w:rPr>
        <w:t xml:space="preserve"> </w:t>
      </w:r>
      <w:r w:rsidRPr="00536512">
        <w:rPr>
          <w:rStyle w:val="StyleUnderline"/>
        </w:rPr>
        <w:t>may be sustainable for the next 18 to 24 months</w:t>
      </w:r>
      <w:r w:rsidRPr="00454CAF">
        <w:rPr>
          <w:sz w:val="12"/>
        </w:rPr>
        <w:t xml:space="preserve">, after which companies may have to reassess their options, says Pierre Chao, of Renaissance Strategic Advisors. There is a chance the Defense Department could introduce new procurement reform measures that may undermine the industry’s current strategy by discouraging share buybacks, Chao says during a panel discussion at the Center for Strategic and International Studies. The idea that defense contractors’ financial practices are to blame for the Pentagon’s innovation shortfalls ignores economic realities, he says. “There is a misconception of what the big guys are supposed to do. Big guys are not traditionally the sources of raw technology.” Prime contractors often wait for the innovation to come from small tech companies and then move to acquire them. The question for defense CEOs is whether their companies can survive in the long term as “pure play” military contractors. Being entirely dependent on the government severely restricts a company’s access to capital, Chao says. “You can’t get the debt financing that is more accessible to the larger innovation economy.” Among the few sources of cash available for defense-centric companies, other than government contracts, are angel investors who understand the defense market, a handful of venture capitalists who are still bullish on government work, or the </w:t>
      </w:r>
      <w:proofErr w:type="spellStart"/>
      <w:r w:rsidRPr="00454CAF">
        <w:rPr>
          <w:sz w:val="12"/>
        </w:rPr>
        <w:t xml:space="preserve">spin </w:t>
      </w:r>
      <w:proofErr w:type="gramStart"/>
      <w:r w:rsidRPr="00454CAF">
        <w:rPr>
          <w:sz w:val="12"/>
        </w:rPr>
        <w:t>off</w:t>
      </w:r>
      <w:proofErr w:type="spellEnd"/>
      <w:r w:rsidRPr="00454CAF">
        <w:rPr>
          <w:sz w:val="12"/>
        </w:rPr>
        <w:t xml:space="preserve"> of</w:t>
      </w:r>
      <w:proofErr w:type="gramEnd"/>
      <w:r w:rsidRPr="00454CAF">
        <w:rPr>
          <w:sz w:val="12"/>
        </w:rPr>
        <w:t xml:space="preserve"> parts of their business. Chao points out that the defense market today offers scant incentive to put money into independent research and development, or IRAD. </w:t>
      </w:r>
      <w:r w:rsidRPr="00536512">
        <w:rPr>
          <w:rStyle w:val="StyleUnderline"/>
        </w:rPr>
        <w:t xml:space="preserve">The calculus in the past has been to </w:t>
      </w:r>
      <w:r w:rsidRPr="00536512">
        <w:rPr>
          <w:rStyle w:val="Emphasis"/>
        </w:rPr>
        <w:t>“take it on the chin”</w:t>
      </w:r>
      <w:r w:rsidRPr="00536512">
        <w:rPr>
          <w:rStyle w:val="StyleUnderline"/>
        </w:rPr>
        <w:t xml:space="preserve"> on low-margin R&amp;D work on the assumption that double-digit profits would </w:t>
      </w:r>
      <w:r w:rsidRPr="00536512">
        <w:rPr>
          <w:rStyle w:val="Emphasis"/>
        </w:rPr>
        <w:t>come later in production deals.</w:t>
      </w:r>
      <w:r w:rsidRPr="00454CAF">
        <w:rPr>
          <w:sz w:val="12"/>
        </w:rPr>
        <w:t xml:space="preserve"> </w:t>
      </w:r>
      <w:r w:rsidRPr="00536512">
        <w:rPr>
          <w:rStyle w:val="StyleUnderline"/>
        </w:rPr>
        <w:t xml:space="preserve">That approach no longer works as </w:t>
      </w:r>
      <w:r w:rsidRPr="00536512">
        <w:rPr>
          <w:rStyle w:val="Emphasis"/>
        </w:rPr>
        <w:t>there are fewer programs to bid for.</w:t>
      </w:r>
      <w:r w:rsidRPr="00454CAF">
        <w:rPr>
          <w:sz w:val="12"/>
        </w:rPr>
        <w:t xml:space="preserve"> The recent Air Force award of a $21 billion R&amp;D contract for a new long-range strike bomber is a once-in-a-generation opportunity, as was the joint strike fighter two decades ago. </w:t>
      </w:r>
      <w:r w:rsidRPr="00536512">
        <w:rPr>
          <w:rStyle w:val="StyleUnderline"/>
        </w:rPr>
        <w:t xml:space="preserve">This creates huge dilemmas for companies that </w:t>
      </w:r>
      <w:proofErr w:type="gramStart"/>
      <w:r w:rsidRPr="00536512">
        <w:rPr>
          <w:rStyle w:val="StyleUnderline"/>
        </w:rPr>
        <w:t>have to</w:t>
      </w:r>
      <w:proofErr w:type="gramEnd"/>
      <w:r w:rsidRPr="00536512">
        <w:rPr>
          <w:rStyle w:val="StyleUnderline"/>
        </w:rPr>
        <w:t xml:space="preserve"> figure out how to play in a market with declining high-margin hardware contracts and more low-margin services</w:t>
      </w:r>
      <w:r w:rsidRPr="00454CAF">
        <w:rPr>
          <w:sz w:val="12"/>
        </w:rPr>
        <w:t xml:space="preserve">. In today’s defense market, companies see few places to put IRAD and at the same time they are compelled to cut cost to compete more aggressively. That is difficult to do when a </w:t>
      </w:r>
      <w:r w:rsidRPr="00536512">
        <w:rPr>
          <w:rStyle w:val="StyleUnderline"/>
        </w:rPr>
        <w:t>company must maintain the infrastructure to be a defense contractor</w:t>
      </w:r>
      <w:r w:rsidRPr="00454CAF">
        <w:rPr>
          <w:sz w:val="12"/>
        </w:rPr>
        <w:t xml:space="preserve">, </w:t>
      </w:r>
      <w:r w:rsidRPr="00536512">
        <w:rPr>
          <w:rStyle w:val="StyleUnderline"/>
        </w:rPr>
        <w:t>Chao says.</w:t>
      </w:r>
      <w:r w:rsidRPr="00454CAF">
        <w:rPr>
          <w:sz w:val="12"/>
        </w:rPr>
        <w:t xml:space="preserve"> </w:t>
      </w:r>
      <w:r w:rsidRPr="00536512">
        <w:rPr>
          <w:rStyle w:val="StyleUnderline"/>
        </w:rPr>
        <w:t>These demands are going to motivate companies to consolidate and grow larger to gain economies of scale. Mid-tier contractors in the $50 million to $3 billion range are facing the brunt of this, he says</w:t>
      </w:r>
      <w:r w:rsidRPr="00536512">
        <w:rPr>
          <w:rStyle w:val="Emphasis"/>
        </w:rPr>
        <w:t>. “They need to attract capital.”</w:t>
      </w:r>
    </w:p>
    <w:p w:rsidR="00A114EC" w:rsidRPr="00437E06" w:rsidRDefault="00A114EC" w:rsidP="00A114EC">
      <w:pPr>
        <w:pStyle w:val="Heading3"/>
      </w:pPr>
      <w:bookmarkStart w:id="17" w:name="_Toc11262262"/>
      <w:r w:rsidRPr="00437E06">
        <w:lastRenderedPageBreak/>
        <w:t>Spending Uncertainty</w:t>
      </w:r>
      <w:bookmarkEnd w:id="17"/>
    </w:p>
    <w:p w:rsidR="00A114EC" w:rsidRPr="00437E06" w:rsidRDefault="00A114EC" w:rsidP="00A114EC"/>
    <w:p w:rsidR="00A114EC" w:rsidRPr="00437E06" w:rsidRDefault="00A114EC" w:rsidP="00A114EC">
      <w:pPr>
        <w:pStyle w:val="Heading4"/>
      </w:pPr>
      <w:r w:rsidRPr="00437E06">
        <w:t xml:space="preserve">Even small cuts create uncertainty- that undermines R&amp;D and overall DIB </w:t>
      </w:r>
    </w:p>
    <w:p w:rsidR="00A114EC" w:rsidRPr="00437E06" w:rsidRDefault="00A114EC" w:rsidP="00A114EC">
      <w:r w:rsidRPr="00437E06">
        <w:rPr>
          <w:rStyle w:val="Style13ptBold"/>
        </w:rPr>
        <w:t xml:space="preserve">DOD </w:t>
      </w:r>
      <w:r w:rsidRPr="00437E06">
        <w:t>September 20</w:t>
      </w:r>
      <w:r w:rsidRPr="00437E06">
        <w:rPr>
          <w:rStyle w:val="Style13ptBold"/>
        </w:rPr>
        <w:t>18</w:t>
      </w:r>
      <w:r w:rsidRPr="00437E06">
        <w:t>, (Department of Defense, Office of the Under Secretary of Defense for Acquisition and Sustainment Office of the Deputy Assistant Secretary of Defense for Industrial Policy) Assessing and Strengthening the Manufacturing and Defense Industrial Base and Supply Chain Resiliency of the United States, https://media.defense.gov/2018/Oct/05/2002048904/-1/-1/1/ASSESSING-AND-STRENGTHENING-THE-MANUFACTURING-AND%20DEFENSE-INDUSTRIAL-BASE-AND-SUPPLY-CHAIN-RESILIENCY.PDF</w:t>
      </w:r>
    </w:p>
    <w:p w:rsidR="00A114EC" w:rsidRPr="00437E06" w:rsidRDefault="00A114EC" w:rsidP="00A114EC">
      <w:pPr>
        <w:rPr>
          <w:u w:val="single"/>
        </w:rPr>
      </w:pPr>
      <w:r w:rsidRPr="00063AD3">
        <w:rPr>
          <w:sz w:val="16"/>
        </w:rPr>
        <w:t xml:space="preserve">At the macroeconomic level, </w:t>
      </w:r>
      <w:r w:rsidRPr="00437E06">
        <w:rPr>
          <w:u w:val="single"/>
        </w:rPr>
        <w:t>defense spending uncertainty makes predicting the overall market size difficult, impeding forecasting across every tier in the supply chain. Uncertainty</w:t>
      </w:r>
      <w:r w:rsidRPr="00063AD3">
        <w:rPr>
          <w:sz w:val="16"/>
        </w:rPr>
        <w:t xml:space="preserve"> in spending </w:t>
      </w:r>
      <w:r w:rsidRPr="00437E06">
        <w:rPr>
          <w:u w:val="single"/>
        </w:rPr>
        <w:t>inhibits investment in capabilities even where the overall sector market size is increasing, impacting defense suppliers</w:t>
      </w:r>
      <w:r w:rsidRPr="00063AD3">
        <w:rPr>
          <w:sz w:val="16"/>
        </w:rPr>
        <w:t xml:space="preserve"> </w:t>
      </w:r>
      <w:r w:rsidRPr="00437E06">
        <w:rPr>
          <w:u w:val="single"/>
        </w:rPr>
        <w:t>and leading to</w:t>
      </w:r>
      <w:r w:rsidRPr="00063AD3">
        <w:rPr>
          <w:sz w:val="16"/>
        </w:rPr>
        <w:t xml:space="preserve"> </w:t>
      </w:r>
      <w:r w:rsidRPr="00437E06">
        <w:rPr>
          <w:u w:val="single"/>
        </w:rPr>
        <w:t>revenue fluctuation, capital investment shortfalls, and suboptimal investment in R&amp;D.</w:t>
      </w:r>
      <w:r w:rsidRPr="00063AD3">
        <w:rPr>
          <w:sz w:val="16"/>
        </w:rPr>
        <w:t xml:space="preserve"> Over time, </w:t>
      </w:r>
      <w:r w:rsidRPr="00437E06">
        <w:rPr>
          <w:u w:val="single"/>
        </w:rPr>
        <w:t>spending instability also creates peaks of surge and valleys of drought – a pernicious, ambiguous pattern in which suppliers who build for scale production are left with excess capacity when programs end, creating long-term market distortion.</w:t>
      </w:r>
    </w:p>
    <w:p w:rsidR="0059328C" w:rsidRDefault="0059328C" w:rsidP="00454CAF">
      <w:pPr>
        <w:pStyle w:val="Heading2"/>
      </w:pPr>
      <w:bookmarkStart w:id="18" w:name="_Toc11262263"/>
      <w:r w:rsidRPr="00437E06">
        <w:lastRenderedPageBreak/>
        <w:t>Impact</w:t>
      </w:r>
      <w:r w:rsidR="00454CAF">
        <w:t>s</w:t>
      </w:r>
      <w:bookmarkEnd w:id="18"/>
    </w:p>
    <w:p w:rsidR="00454CAF" w:rsidRPr="00454CAF" w:rsidRDefault="00454CAF" w:rsidP="00454CAF"/>
    <w:p w:rsidR="00D465CC" w:rsidRPr="00437E06" w:rsidRDefault="00D465CC" w:rsidP="00D465CC">
      <w:pPr>
        <w:rPr>
          <w:rFonts w:ascii="Times New Roman" w:hAnsi="Times New Roman" w:cs="Times New Roman"/>
        </w:rPr>
      </w:pPr>
    </w:p>
    <w:p w:rsidR="000012DD" w:rsidRPr="00437E06" w:rsidRDefault="000012DD" w:rsidP="000012DD">
      <w:pPr>
        <w:pStyle w:val="Heading3"/>
        <w:rPr>
          <w:rFonts w:ascii="Times New Roman" w:hAnsi="Times New Roman" w:cs="Times New Roman"/>
        </w:rPr>
      </w:pPr>
      <w:bookmarkStart w:id="19" w:name="_Toc11262264"/>
      <w:proofErr w:type="spellStart"/>
      <w:r w:rsidRPr="00437E06">
        <w:rPr>
          <w:rFonts w:ascii="Times New Roman" w:hAnsi="Times New Roman" w:cs="Times New Roman"/>
        </w:rPr>
        <w:lastRenderedPageBreak/>
        <w:t>Heg</w:t>
      </w:r>
      <w:proofErr w:type="spellEnd"/>
      <w:r w:rsidR="00454CAF">
        <w:rPr>
          <w:rFonts w:ascii="Times New Roman" w:hAnsi="Times New Roman" w:cs="Times New Roman"/>
        </w:rPr>
        <w:t xml:space="preserve">—DIB k2 </w:t>
      </w:r>
      <w:proofErr w:type="spellStart"/>
      <w:r w:rsidR="00454CAF">
        <w:rPr>
          <w:rFonts w:ascii="Times New Roman" w:hAnsi="Times New Roman" w:cs="Times New Roman"/>
        </w:rPr>
        <w:t>heg</w:t>
      </w:r>
      <w:bookmarkEnd w:id="19"/>
      <w:proofErr w:type="spellEnd"/>
    </w:p>
    <w:p w:rsidR="005735AE" w:rsidRPr="00437E06" w:rsidRDefault="005735AE" w:rsidP="00C67202"/>
    <w:p w:rsidR="00E05C49" w:rsidRPr="00437E06" w:rsidRDefault="00E05C49" w:rsidP="00E05C49">
      <w:pPr>
        <w:pStyle w:val="Heading4"/>
        <w:rPr>
          <w:rFonts w:ascii="Times New Roman" w:hAnsi="Times New Roman" w:cs="Times New Roman"/>
        </w:rPr>
      </w:pPr>
      <w:r w:rsidRPr="00437E06">
        <w:rPr>
          <w:rFonts w:ascii="Times New Roman" w:hAnsi="Times New Roman" w:cs="Times New Roman"/>
        </w:rPr>
        <w:t>Defense industrial base is key to hegemony</w:t>
      </w:r>
    </w:p>
    <w:p w:rsidR="00E05C49" w:rsidRPr="00437E06" w:rsidRDefault="00E05C49" w:rsidP="00E05C49">
      <w:pPr>
        <w:rPr>
          <w:rFonts w:ascii="Times New Roman" w:hAnsi="Times New Roman" w:cs="Times New Roman"/>
        </w:rPr>
      </w:pPr>
      <w:r w:rsidRPr="00437E06">
        <w:rPr>
          <w:rFonts w:ascii="Times New Roman" w:hAnsi="Times New Roman" w:cs="Times New Roman"/>
        </w:rPr>
        <w:t xml:space="preserve">Daniel </w:t>
      </w:r>
      <w:proofErr w:type="spellStart"/>
      <w:r w:rsidRPr="00437E06">
        <w:rPr>
          <w:rStyle w:val="Style13ptBold"/>
          <w:rFonts w:ascii="Times New Roman" w:hAnsi="Times New Roman" w:cs="Times New Roman"/>
        </w:rPr>
        <w:t>Gouré</w:t>
      </w:r>
      <w:proofErr w:type="spellEnd"/>
      <w:r w:rsidRPr="00437E06">
        <w:rPr>
          <w:rFonts w:ascii="Times New Roman" w:hAnsi="Times New Roman" w:cs="Times New Roman"/>
        </w:rPr>
        <w:t>, 10-4-20</w:t>
      </w:r>
      <w:r w:rsidRPr="00437E06">
        <w:rPr>
          <w:rStyle w:val="Style13ptBold"/>
          <w:rFonts w:ascii="Times New Roman" w:hAnsi="Times New Roman" w:cs="Times New Roman"/>
        </w:rPr>
        <w:t>18</w:t>
      </w:r>
      <w:r w:rsidRPr="00437E06">
        <w:rPr>
          <w:rFonts w:ascii="Times New Roman" w:hAnsi="Times New Roman" w:cs="Times New Roman"/>
        </w:rPr>
        <w:t>, (PhD, Vice President of the Lexington Institute, a thinktank, and an analyst on national security and military issues) "Winning Future Wars: Modernization and a 21st Century Defense Industrial Base," Heritage Foundation, https://www.heritage.org/military-strength/topical-essays/winning-future-wars-modernization-and-21st-century-defense</w:t>
      </w:r>
    </w:p>
    <w:p w:rsidR="00E05C49" w:rsidRPr="00063AD3" w:rsidRDefault="00E05C49" w:rsidP="00E05C49">
      <w:pPr>
        <w:rPr>
          <w:rFonts w:ascii="Times New Roman" w:hAnsi="Times New Roman" w:cs="Times New Roman"/>
          <w:sz w:val="16"/>
        </w:rPr>
      </w:pPr>
      <w:r w:rsidRPr="00437E06">
        <w:rPr>
          <w:rFonts w:ascii="Times New Roman" w:hAnsi="Times New Roman" w:cs="Times New Roman"/>
          <w:u w:val="single"/>
        </w:rPr>
        <w:t xml:space="preserve">The U.S. military’s ability to defeat its opponents in battle depends </w:t>
      </w:r>
      <w:r w:rsidRPr="00063AD3">
        <w:rPr>
          <w:rFonts w:ascii="Times New Roman" w:hAnsi="Times New Roman" w:cs="Times New Roman"/>
          <w:sz w:val="16"/>
        </w:rPr>
        <w:t xml:space="preserve">largely, though not exclusively, </w:t>
      </w:r>
      <w:r w:rsidRPr="00437E06">
        <w:rPr>
          <w:rFonts w:ascii="Times New Roman" w:hAnsi="Times New Roman" w:cs="Times New Roman"/>
          <w:u w:val="single"/>
        </w:rPr>
        <w:t>on the equipment, weapons, and supporting capabilities that it possesses</w:t>
      </w:r>
      <w:r w:rsidRPr="00063AD3">
        <w:rPr>
          <w:rFonts w:ascii="Times New Roman" w:hAnsi="Times New Roman" w:cs="Times New Roman"/>
          <w:sz w:val="16"/>
        </w:rPr>
        <w:t xml:space="preserve">. In turn, </w:t>
      </w:r>
      <w:r w:rsidRPr="00437E06">
        <w:rPr>
          <w:rFonts w:ascii="Times New Roman" w:hAnsi="Times New Roman" w:cs="Times New Roman"/>
          <w:u w:val="single"/>
        </w:rPr>
        <w:t>these depend on an industrial base that is viable and healthy enough to produce them and the relative effectiveness of new capabilities that spring from competition in design</w:t>
      </w:r>
      <w:r w:rsidRPr="00063AD3">
        <w:rPr>
          <w:rFonts w:ascii="Times New Roman" w:hAnsi="Times New Roman" w:cs="Times New Roman"/>
          <w:sz w:val="16"/>
        </w:rPr>
        <w:t xml:space="preserve">. All of this implies some level of competitive redundancy among manufacturers that can come only from a defense funding stream that is large enough and consistent enough to keep companies that produce the wherewithal of America’s military power in business. To be clear: This is not some form of corporate welfare. </w:t>
      </w:r>
      <w:r w:rsidRPr="00437E06">
        <w:rPr>
          <w:rFonts w:ascii="Times New Roman" w:hAnsi="Times New Roman" w:cs="Times New Roman"/>
          <w:u w:val="single"/>
        </w:rPr>
        <w:t>It is an investment in the nation’s fundamental security</w:t>
      </w:r>
      <w:r w:rsidRPr="00063AD3">
        <w:rPr>
          <w:rFonts w:ascii="Times New Roman" w:hAnsi="Times New Roman" w:cs="Times New Roman"/>
          <w:sz w:val="16"/>
        </w:rPr>
        <w:t>.</w:t>
      </w:r>
      <w:r w:rsidR="00063AD3" w:rsidRPr="00063AD3">
        <w:rPr>
          <w:rFonts w:ascii="Times New Roman" w:hAnsi="Times New Roman" w:cs="Times New Roman"/>
          <w:sz w:val="16"/>
        </w:rPr>
        <w:t xml:space="preserve"> </w:t>
      </w:r>
      <w:r w:rsidRPr="00437E06">
        <w:rPr>
          <w:rFonts w:ascii="Times New Roman" w:hAnsi="Times New Roman" w:cs="Times New Roman"/>
          <w:u w:val="single"/>
        </w:rPr>
        <w:t>Modernization requires the ability of the military to keep place with the technological evolution of the battlefield</w:t>
      </w:r>
      <w:r w:rsidRPr="00063AD3">
        <w:rPr>
          <w:rFonts w:ascii="Times New Roman" w:hAnsi="Times New Roman" w:cs="Times New Roman"/>
          <w:sz w:val="16"/>
        </w:rPr>
        <w:t xml:space="preserve">. </w:t>
      </w:r>
      <w:r w:rsidRPr="00437E06">
        <w:rPr>
          <w:rFonts w:ascii="Times New Roman" w:hAnsi="Times New Roman" w:cs="Times New Roman"/>
          <w:u w:val="single"/>
        </w:rPr>
        <w:t>A force able to modernize in turn requires an industrial base healthy and diverse enough to develop and apply emerging technologies that are relevant to war. Failure in either area—a weak, moribund defense industrial base or obsolete forces—means failure in war and the fatal compromise of the nation’s security</w:t>
      </w:r>
      <w:r w:rsidRPr="00063AD3">
        <w:rPr>
          <w:rFonts w:ascii="Times New Roman" w:hAnsi="Times New Roman" w:cs="Times New Roman"/>
          <w:sz w:val="16"/>
        </w:rPr>
        <w:t xml:space="preserve">. Conversely, </w:t>
      </w:r>
      <w:r w:rsidRPr="00437E06">
        <w:rPr>
          <w:rFonts w:ascii="Times New Roman" w:hAnsi="Times New Roman" w:cs="Times New Roman"/>
          <w:u w:val="single"/>
        </w:rPr>
        <w:t>a healthy and effective force, made possible by a healthy and relevant industrial base, means a secure and prosperous country</w:t>
      </w:r>
      <w:r w:rsidRPr="00063AD3">
        <w:rPr>
          <w:rFonts w:ascii="Times New Roman" w:hAnsi="Times New Roman" w:cs="Times New Roman"/>
          <w:sz w:val="16"/>
        </w:rPr>
        <w:t>.</w:t>
      </w:r>
    </w:p>
    <w:p w:rsidR="00C67202" w:rsidRPr="00437E06" w:rsidRDefault="00E05C49" w:rsidP="00C67202">
      <w:pPr>
        <w:pStyle w:val="Heading4"/>
      </w:pPr>
      <w:r w:rsidRPr="00437E06">
        <w:t>DIB is key to military readiness</w:t>
      </w:r>
    </w:p>
    <w:p w:rsidR="005735AE" w:rsidRPr="00437E06" w:rsidRDefault="005735AE" w:rsidP="005735AE">
      <w:r w:rsidRPr="00437E06">
        <w:rPr>
          <w:rStyle w:val="Style13ptBold"/>
        </w:rPr>
        <w:t xml:space="preserve">DOD </w:t>
      </w:r>
      <w:r w:rsidRPr="00437E06">
        <w:t>September 20</w:t>
      </w:r>
      <w:r w:rsidRPr="00437E06">
        <w:rPr>
          <w:rStyle w:val="Style13ptBold"/>
        </w:rPr>
        <w:t>18</w:t>
      </w:r>
      <w:r w:rsidRPr="00437E06">
        <w:t>, (</w:t>
      </w:r>
      <w:r w:rsidR="000C7686" w:rsidRPr="00437E06">
        <w:t xml:space="preserve">Department of Defense, </w:t>
      </w:r>
      <w:r w:rsidRPr="00437E06">
        <w:t>Office of the Under Secretary of Defense for Acquisition and Sustainment Office of the Deputy Assistant Secretary of Defense for Industrial Policy) Assessing and Strengthening the Manufacturing and Defense Industrial Base and Supply Chain Resiliency of the United States, https://media.defense.gov/2018/Oct/05/2002048904/-1/-1/1/ASSESSING-AND-STRENGTHENING-THE-MANUFACTURING-AND%20DEFENSE-INDUSTRIAL-BASE-AND-SUPPLY-CHAIN-RESILIENCY.PDF</w:t>
      </w:r>
    </w:p>
    <w:p w:rsidR="005735AE" w:rsidRPr="00063AD3" w:rsidRDefault="005735AE" w:rsidP="005735AE">
      <w:pPr>
        <w:rPr>
          <w:sz w:val="16"/>
        </w:rPr>
      </w:pPr>
      <w:r w:rsidRPr="00437E06">
        <w:rPr>
          <w:u w:val="single"/>
        </w:rPr>
        <w:t>To provide for our national security, America’s manufacturing and defense industrial base must be secure, robust, resilient, and ready</w:t>
      </w:r>
      <w:r w:rsidRPr="00063AD3">
        <w:rPr>
          <w:sz w:val="16"/>
        </w:rPr>
        <w:t xml:space="preserve">. To ensure taxpayer dollars are frugally and wisely spent, </w:t>
      </w:r>
      <w:r w:rsidRPr="00437E06">
        <w:rPr>
          <w:u w:val="single"/>
        </w:rPr>
        <w:t>the defense industrial base must be</w:t>
      </w:r>
      <w:r w:rsidRPr="00063AD3">
        <w:rPr>
          <w:sz w:val="16"/>
        </w:rPr>
        <w:t xml:space="preserve"> cost-effective, cost-efficient, </w:t>
      </w:r>
      <w:r w:rsidRPr="00437E06">
        <w:rPr>
          <w:u w:val="single"/>
        </w:rPr>
        <w:t>highly productive</w:t>
      </w:r>
      <w:r w:rsidRPr="00063AD3">
        <w:rPr>
          <w:sz w:val="16"/>
        </w:rPr>
        <w:t xml:space="preserve">, and not unduly subsidized. In the event of contingencies, </w:t>
      </w:r>
      <w:r w:rsidRPr="00437E06">
        <w:rPr>
          <w:u w:val="single"/>
        </w:rPr>
        <w:t xml:space="preserve">the industrial base must possess </w:t>
      </w:r>
      <w:proofErr w:type="gramStart"/>
      <w:r w:rsidRPr="00437E06">
        <w:rPr>
          <w:u w:val="single"/>
        </w:rPr>
        <w:t>sufficient</w:t>
      </w:r>
      <w:proofErr w:type="gramEnd"/>
      <w:r w:rsidRPr="00437E06">
        <w:rPr>
          <w:u w:val="single"/>
        </w:rPr>
        <w:t xml:space="preserve"> surge capabilities</w:t>
      </w:r>
      <w:r w:rsidRPr="00063AD3">
        <w:rPr>
          <w:sz w:val="16"/>
        </w:rPr>
        <w:t xml:space="preserve">. Above all, </w:t>
      </w:r>
      <w:r w:rsidRPr="00437E06">
        <w:rPr>
          <w:u w:val="single"/>
        </w:rPr>
        <w:t>America’s manufacturing and defense industrial base must support economic prosperity, be globally competitive, and have the capabilities and capacity to rapidly innovate and arm our military with the lethality and dominance necessary to prevail in any conflict</w:t>
      </w:r>
      <w:r w:rsidRPr="00063AD3">
        <w:rPr>
          <w:sz w:val="16"/>
        </w:rPr>
        <w:t>. As President Trump stated in the 2017 National Security Strategy: “</w:t>
      </w:r>
      <w:r w:rsidRPr="00437E06">
        <w:rPr>
          <w:u w:val="single"/>
        </w:rPr>
        <w:t>A healthy defense industrial base is a critical element of U.S. power</w:t>
      </w:r>
      <w:r w:rsidRPr="00063AD3">
        <w:rPr>
          <w:sz w:val="16"/>
        </w:rPr>
        <w:t xml:space="preserve"> and the National Security Innovation Base.† </w:t>
      </w:r>
      <w:r w:rsidRPr="00437E06">
        <w:rPr>
          <w:u w:val="single"/>
        </w:rPr>
        <w:t>The ability of the military to surge in response to an emergency depends on our Nation’s ability to produce needed parts and systems</w:t>
      </w:r>
      <w:r w:rsidRPr="00063AD3">
        <w:rPr>
          <w:sz w:val="16"/>
        </w:rPr>
        <w:t>, healthy and secure supply chains, and a skilled U.S. workforce.” 2</w:t>
      </w:r>
    </w:p>
    <w:p w:rsidR="008D61B1" w:rsidRDefault="008D61B1">
      <w:pPr>
        <w:rPr>
          <w:rFonts w:eastAsiaTheme="majorEastAsia" w:cstheme="majorBidi"/>
          <w:b/>
          <w:iCs/>
          <w:sz w:val="26"/>
        </w:rPr>
      </w:pPr>
      <w:r>
        <w:br w:type="page"/>
      </w:r>
    </w:p>
    <w:p w:rsidR="005735AE" w:rsidRPr="00437E06" w:rsidRDefault="004F0F04" w:rsidP="004F0F04">
      <w:pPr>
        <w:pStyle w:val="Heading4"/>
      </w:pPr>
      <w:r w:rsidRPr="00437E06">
        <w:lastRenderedPageBreak/>
        <w:t xml:space="preserve">Strong DIB </w:t>
      </w:r>
      <w:r w:rsidR="002C0A44" w:rsidRPr="00437E06">
        <w:t>is key to global stability</w:t>
      </w:r>
    </w:p>
    <w:p w:rsidR="002C0A44" w:rsidRPr="00437E06" w:rsidRDefault="002C0A44" w:rsidP="002C0A44">
      <w:r w:rsidRPr="00437E06">
        <w:t xml:space="preserve">Thomas </w:t>
      </w:r>
      <w:proofErr w:type="spellStart"/>
      <w:r w:rsidRPr="00437E06">
        <w:rPr>
          <w:rStyle w:val="Style13ptBold"/>
        </w:rPr>
        <w:t>Duesterberg</w:t>
      </w:r>
      <w:proofErr w:type="spellEnd"/>
      <w:r w:rsidRPr="00437E06">
        <w:t>, 10-15-20</w:t>
      </w:r>
      <w:r w:rsidRPr="00437E06">
        <w:rPr>
          <w:rStyle w:val="Style13ptBold"/>
        </w:rPr>
        <w:t>18</w:t>
      </w:r>
      <w:r w:rsidRPr="00437E06">
        <w:t xml:space="preserve">, </w:t>
      </w:r>
      <w:r w:rsidR="00F60B45" w:rsidRPr="00437E06">
        <w:t xml:space="preserve">(PhD Indiana University, senior fellow at Hudson Institute.) </w:t>
      </w:r>
      <w:r w:rsidRPr="00437E06">
        <w:t>"Trump Administration Gets Serious About Defense Industrial Base," Forbes, https://www.forbes.com/sites/thomasduesterberg/2018/10/16/trump-administration-gets-serious-about-defense-industrial-base/</w:t>
      </w:r>
    </w:p>
    <w:p w:rsidR="002C0A44" w:rsidRPr="00063AD3" w:rsidRDefault="002C0A44" w:rsidP="002C0A44">
      <w:pPr>
        <w:rPr>
          <w:sz w:val="16"/>
        </w:rPr>
      </w:pPr>
      <w:r w:rsidRPr="00063AD3">
        <w:rPr>
          <w:sz w:val="16"/>
        </w:rPr>
        <w:t xml:space="preserve">Throughout the 20th century, </w:t>
      </w:r>
      <w:r w:rsidRPr="00437E06">
        <w:rPr>
          <w:u w:val="single"/>
        </w:rPr>
        <w:t>the U.S. manufacturing sector was the defining pillar of the “Arsenal of Democracy</w:t>
      </w:r>
      <w:r w:rsidRPr="00063AD3">
        <w:rPr>
          <w:sz w:val="16"/>
        </w:rPr>
        <w:t xml:space="preserve">.” The size, technological superiority and continuous innovation in </w:t>
      </w:r>
      <w:r w:rsidRPr="00437E06">
        <w:rPr>
          <w:u w:val="single"/>
        </w:rPr>
        <w:t>this sector allowed not only the preservation of democracy</w:t>
      </w:r>
      <w:r w:rsidRPr="00063AD3">
        <w:rPr>
          <w:sz w:val="16"/>
        </w:rPr>
        <w:t xml:space="preserve"> in the great conflagrations of the past century, </w:t>
      </w:r>
      <w:r w:rsidRPr="00437E06">
        <w:rPr>
          <w:u w:val="single"/>
        </w:rPr>
        <w:t>but also the</w:t>
      </w:r>
      <w:r w:rsidRPr="00063AD3">
        <w:rPr>
          <w:sz w:val="16"/>
        </w:rPr>
        <w:t xml:space="preserve"> creation of the global Pax Americana that underlies one of </w:t>
      </w:r>
      <w:r w:rsidRPr="00437E06">
        <w:rPr>
          <w:u w:val="single"/>
        </w:rPr>
        <w:t>the longest periods of peace and unprecedented prosperity in world history.</w:t>
      </w:r>
      <w:r w:rsidRPr="00063AD3">
        <w:rPr>
          <w:sz w:val="16"/>
        </w:rPr>
        <w:t xml:space="preserve"> </w:t>
      </w:r>
      <w:r w:rsidRPr="00437E06">
        <w:rPr>
          <w:u w:val="single"/>
        </w:rPr>
        <w:t>The slow decline of that industrial superiority</w:t>
      </w:r>
      <w:r w:rsidRPr="00063AD3">
        <w:rPr>
          <w:sz w:val="16"/>
        </w:rPr>
        <w:t xml:space="preserve">, however, </w:t>
      </w:r>
      <w:r w:rsidRPr="00437E06">
        <w:rPr>
          <w:u w:val="single"/>
        </w:rPr>
        <w:t>is beginning to undermine U.S. economic vitality</w:t>
      </w:r>
      <w:r w:rsidRPr="00063AD3">
        <w:rPr>
          <w:sz w:val="16"/>
        </w:rPr>
        <w:t xml:space="preserve">, as President Trump keeps reminding us, </w:t>
      </w:r>
      <w:r w:rsidRPr="00437E06">
        <w:rPr>
          <w:u w:val="single"/>
        </w:rPr>
        <w:t>and our ability to support the national security dominance which has been the backbone of global stability for over a century</w:t>
      </w:r>
      <w:r w:rsidRPr="00063AD3">
        <w:rPr>
          <w:sz w:val="16"/>
        </w:rPr>
        <w:t>.</w:t>
      </w:r>
    </w:p>
    <w:p w:rsidR="00D465CC" w:rsidRPr="00437E06" w:rsidRDefault="00806F5F" w:rsidP="00D465CC">
      <w:pPr>
        <w:pStyle w:val="Heading3"/>
        <w:rPr>
          <w:rFonts w:ascii="Times New Roman" w:hAnsi="Times New Roman" w:cs="Times New Roman"/>
        </w:rPr>
      </w:pPr>
      <w:bookmarkStart w:id="20" w:name="_Toc11262265"/>
      <w:proofErr w:type="spellStart"/>
      <w:r>
        <w:rPr>
          <w:rFonts w:ascii="Times New Roman" w:hAnsi="Times New Roman" w:cs="Times New Roman"/>
        </w:rPr>
        <w:lastRenderedPageBreak/>
        <w:t>Heg</w:t>
      </w:r>
      <w:proofErr w:type="spellEnd"/>
      <w:r>
        <w:rPr>
          <w:rFonts w:ascii="Times New Roman" w:hAnsi="Times New Roman" w:cs="Times New Roman"/>
        </w:rPr>
        <w:t xml:space="preserve">-- </w:t>
      </w:r>
      <w:r w:rsidR="00454CAF">
        <w:rPr>
          <w:rFonts w:ascii="Times New Roman" w:hAnsi="Times New Roman" w:cs="Times New Roman"/>
        </w:rPr>
        <w:t>2NC/1NR</w:t>
      </w:r>
      <w:r w:rsidR="00D465CC" w:rsidRPr="00437E06">
        <w:rPr>
          <w:rFonts w:ascii="Times New Roman" w:hAnsi="Times New Roman" w:cs="Times New Roman"/>
        </w:rPr>
        <w:t>—dib deterrence/war—</w:t>
      </w:r>
      <w:bookmarkEnd w:id="20"/>
    </w:p>
    <w:p w:rsidR="00D465CC" w:rsidRPr="00437E06" w:rsidRDefault="00D465CC" w:rsidP="00D465CC">
      <w:pPr>
        <w:pStyle w:val="Heading4"/>
        <w:rPr>
          <w:rFonts w:ascii="Times New Roman" w:hAnsi="Times New Roman" w:cs="Times New Roman"/>
        </w:rPr>
      </w:pPr>
      <w:r w:rsidRPr="00437E06">
        <w:rPr>
          <w:rFonts w:ascii="Times New Roman" w:hAnsi="Times New Roman" w:cs="Times New Roman"/>
        </w:rPr>
        <w:t xml:space="preserve">DIB key to deterrence – solves multiple war scenarios </w:t>
      </w:r>
    </w:p>
    <w:p w:rsidR="00D465CC" w:rsidRPr="00437E06" w:rsidRDefault="00D465CC" w:rsidP="00D465CC">
      <w:pPr>
        <w:rPr>
          <w:rFonts w:ascii="Times New Roman" w:hAnsi="Times New Roman" w:cs="Times New Roman"/>
        </w:rPr>
      </w:pPr>
      <w:r w:rsidRPr="00437E06">
        <w:rPr>
          <w:rStyle w:val="Style13ptBold"/>
          <w:rFonts w:ascii="Times New Roman" w:hAnsi="Times New Roman" w:cs="Times New Roman"/>
        </w:rPr>
        <w:t>Watts 08</w:t>
      </w:r>
      <w:r w:rsidRPr="00437E06">
        <w:rPr>
          <w:rFonts w:ascii="Times New Roman" w:hAnsi="Times New Roman" w:cs="Times New Roman"/>
          <w:b/>
        </w:rPr>
        <w:t xml:space="preserve"> </w:t>
      </w:r>
      <w:r w:rsidRPr="00437E06">
        <w:rPr>
          <w:rFonts w:ascii="Times New Roman" w:hAnsi="Times New Roman" w:cs="Times New Roman"/>
        </w:rPr>
        <w:t xml:space="preserve">- Senior Fellow at the Center for Strategic and Budgetary Assessments (Barry, “The US Defense Industrial Base, Past, Present and Future,” </w:t>
      </w:r>
      <w:hyperlink r:id="rId10" w:history="1">
        <w:r w:rsidRPr="00437E06">
          <w:rPr>
            <w:rStyle w:val="Hyperlink"/>
            <w:rFonts w:ascii="Times New Roman" w:hAnsi="Times New Roman" w:cs="Times New Roman"/>
          </w:rPr>
          <w:t>http://www.csbaonline.org/4Publications/PubLibrary/R.20081015._The_US_Defense_In/R.20081015._The_US_Defense_In.pdf__</w:t>
        </w:r>
      </w:hyperlink>
      <w:r w:rsidRPr="00437E06">
        <w:rPr>
          <w:rFonts w:ascii="Times New Roman" w:hAnsi="Times New Roman" w:cs="Times New Roman"/>
        </w:rPr>
        <w:t>)</w:t>
      </w:r>
    </w:p>
    <w:p w:rsidR="00D465CC" w:rsidRPr="00063AD3" w:rsidRDefault="00D465CC" w:rsidP="00D465CC">
      <w:pPr>
        <w:rPr>
          <w:rFonts w:ascii="Times New Roman" w:hAnsi="Times New Roman" w:cs="Times New Roman"/>
          <w:sz w:val="16"/>
        </w:rPr>
      </w:pPr>
      <w:r w:rsidRPr="00063AD3">
        <w:rPr>
          <w:rFonts w:ascii="Times New Roman" w:hAnsi="Times New Roman" w:cs="Times New Roman"/>
          <w:sz w:val="16"/>
        </w:rPr>
        <w:t xml:space="preserve">Since the 1950s, </w:t>
      </w:r>
      <w:r w:rsidRPr="00437E06">
        <w:rPr>
          <w:rFonts w:ascii="Times New Roman" w:hAnsi="Times New Roman" w:cs="Times New Roman"/>
          <w:u w:val="single"/>
        </w:rPr>
        <w:t>the US defense industrial base has been a source of long-term strategic advantage for the United States</w:t>
      </w:r>
      <w:r w:rsidRPr="00063AD3">
        <w:rPr>
          <w:rFonts w:ascii="Times New Roman" w:hAnsi="Times New Roman" w:cs="Times New Roman"/>
          <w:sz w:val="16"/>
        </w:rPr>
        <w:t xml:space="preserve">, just as it was during World War II. </w:t>
      </w:r>
      <w:r w:rsidRPr="00437E06">
        <w:rPr>
          <w:rFonts w:ascii="Times New Roman" w:hAnsi="Times New Roman" w:cs="Times New Roman"/>
          <w:b/>
          <w:u w:val="single"/>
        </w:rPr>
        <w:t>American defense companies provided the bombers and missiles on which nuclear deterrence rested and armed the US military with world-class weapons</w:t>
      </w:r>
      <w:r w:rsidRPr="00437E06">
        <w:rPr>
          <w:rFonts w:ascii="Times New Roman" w:hAnsi="Times New Roman" w:cs="Times New Roman"/>
          <w:u w:val="single"/>
        </w:rPr>
        <w:t>, including low-observable aircraft, wide-area surveillance and targeting sensors, and reliable guided munitions cheap enough to be employed in large numbers</w:t>
      </w:r>
      <w:r w:rsidRPr="00063AD3">
        <w:rPr>
          <w:rFonts w:ascii="Times New Roman" w:hAnsi="Times New Roman" w:cs="Times New Roman"/>
          <w:sz w:val="16"/>
        </w:rPr>
        <w:t xml:space="preserve">. They also contributed to the development of modern digital computers, successfully orbited the first reconnaissance satellites, put a man on the moon in less than a decade, and played a pivotal role in developing the worldwide web. Critics have long emphasized President Eisenhower’s warning in his farewell television address that the nation needed to “guard against the acquisition of undue influence, whether sought or unsought, by the military-industrial complex.” Usually forgotten or ignored has been an earlier, equally important, passage in Eisenhower’s January 1961 speech: </w:t>
      </w:r>
      <w:r w:rsidRPr="00437E06">
        <w:rPr>
          <w:rFonts w:ascii="Times New Roman" w:hAnsi="Times New Roman" w:cs="Times New Roman"/>
          <w:b/>
          <w:u w:val="single"/>
        </w:rPr>
        <w:t>A vital element in keeping the peace is our military establishment.</w:t>
      </w:r>
      <w:r w:rsidRPr="00063AD3">
        <w:rPr>
          <w:rFonts w:ascii="Times New Roman" w:hAnsi="Times New Roman" w:cs="Times New Roman"/>
          <w:b/>
          <w:sz w:val="16"/>
        </w:rPr>
        <w:t xml:space="preserve"> </w:t>
      </w:r>
      <w:r w:rsidRPr="00437E06">
        <w:rPr>
          <w:rFonts w:ascii="Times New Roman" w:hAnsi="Times New Roman" w:cs="Times New Roman"/>
          <w:b/>
          <w:u w:val="single"/>
        </w:rPr>
        <w:t>Our arms must be mighty, ready for instant action, so that no potential aggressor may be tempted to risk his own destruction</w:t>
      </w:r>
      <w:r w:rsidRPr="00063AD3">
        <w:rPr>
          <w:rFonts w:ascii="Times New Roman" w:hAnsi="Times New Roman" w:cs="Times New Roman"/>
          <w:sz w:val="16"/>
        </w:rPr>
        <w:t xml:space="preserve">. Eisenhower’s warning about undue influence, rather than the need to maintain American military strength, tends to dominate contemporary discussions of the US defense industrial base. While the percentage of US gross domestic product going to national defense remains low compared to the 1950s and 1960s, there is a growing list of defense programs that have experienced problems with cost, schedule, and, in a few cases, weapon performance. In fairness, the federal government, including the Department of Defense and Congress, is at least as much to blame for many of these programmatic difficulties as US defense firms. Nevertheless, those critical of the defense industry tend to concentrate on these acquisition shortcomings. </w:t>
      </w:r>
      <w:r w:rsidRPr="00437E06">
        <w:rPr>
          <w:rFonts w:ascii="Times New Roman" w:hAnsi="Times New Roman" w:cs="Times New Roman"/>
          <w:u w:val="single"/>
        </w:rPr>
        <w:t xml:space="preserve">The </w:t>
      </w:r>
      <w:proofErr w:type="gramStart"/>
      <w:r w:rsidRPr="00437E06">
        <w:rPr>
          <w:rFonts w:ascii="Times New Roman" w:hAnsi="Times New Roman" w:cs="Times New Roman"/>
          <w:u w:val="single"/>
        </w:rPr>
        <w:t>main focus</w:t>
      </w:r>
      <w:proofErr w:type="gramEnd"/>
      <w:r w:rsidRPr="00437E06">
        <w:rPr>
          <w:rFonts w:ascii="Times New Roman" w:hAnsi="Times New Roman" w:cs="Times New Roman"/>
          <w:u w:val="single"/>
        </w:rPr>
        <w:t xml:space="preserve"> of this report is on a larger question. How prepared is the US defense industrial base to meet the needs of the US military Services in coming decades?</w:t>
      </w:r>
      <w:r w:rsidRPr="00063AD3">
        <w:rPr>
          <w:rFonts w:ascii="Times New Roman" w:hAnsi="Times New Roman" w:cs="Times New Roman"/>
          <w:sz w:val="16"/>
        </w:rPr>
        <w:t xml:space="preserve"> The Cold War challenge of Soviet power has largely ebbed, but new </w:t>
      </w:r>
      <w:r w:rsidRPr="00437E06">
        <w:rPr>
          <w:rFonts w:ascii="Times New Roman" w:hAnsi="Times New Roman" w:cs="Times New Roman"/>
          <w:u w:val="single"/>
        </w:rPr>
        <w:t>challenges have emerged</w:t>
      </w:r>
      <w:r w:rsidRPr="00063AD3">
        <w:rPr>
          <w:rFonts w:ascii="Times New Roman" w:hAnsi="Times New Roman" w:cs="Times New Roman"/>
          <w:sz w:val="16"/>
        </w:rPr>
        <w:t xml:space="preserve">. </w:t>
      </w:r>
      <w:r w:rsidRPr="00437E06">
        <w:rPr>
          <w:rFonts w:ascii="Times New Roman" w:hAnsi="Times New Roman" w:cs="Times New Roman"/>
          <w:u w:val="single"/>
        </w:rPr>
        <w:t>There is the immediate threat of the violence stemming from</w:t>
      </w:r>
      <w:r w:rsidRPr="00063AD3">
        <w:rPr>
          <w:rFonts w:ascii="Times New Roman" w:hAnsi="Times New Roman" w:cs="Times New Roman"/>
          <w:sz w:val="16"/>
        </w:rPr>
        <w:t xml:space="preserve"> </w:t>
      </w:r>
      <w:proofErr w:type="spellStart"/>
      <w:r w:rsidRPr="00063AD3">
        <w:rPr>
          <w:rFonts w:ascii="Times New Roman" w:hAnsi="Times New Roman" w:cs="Times New Roman"/>
          <w:sz w:val="16"/>
        </w:rPr>
        <w:t>SalafiTakfiri</w:t>
      </w:r>
      <w:proofErr w:type="spellEnd"/>
      <w:r w:rsidRPr="00063AD3">
        <w:rPr>
          <w:rFonts w:ascii="Times New Roman" w:hAnsi="Times New Roman" w:cs="Times New Roman"/>
          <w:sz w:val="16"/>
        </w:rPr>
        <w:t xml:space="preserve"> and Khomeinist </w:t>
      </w:r>
      <w:r w:rsidRPr="00437E06">
        <w:rPr>
          <w:rFonts w:ascii="Times New Roman" w:hAnsi="Times New Roman" w:cs="Times New Roman"/>
          <w:u w:val="single"/>
        </w:rPr>
        <w:t>terrorist groups and their state sponsors,</w:t>
      </w:r>
      <w:r w:rsidRPr="00063AD3">
        <w:rPr>
          <w:rFonts w:ascii="Times New Roman" w:hAnsi="Times New Roman" w:cs="Times New Roman"/>
          <w:sz w:val="16"/>
        </w:rPr>
        <w:t xml:space="preserve"> that have consumed so much American blood and treasure in Iraq; the longer-term challenge of authoritarian capitalist regimes epitomized by </w:t>
      </w:r>
      <w:r w:rsidRPr="00437E06">
        <w:rPr>
          <w:rFonts w:ascii="Times New Roman" w:hAnsi="Times New Roman" w:cs="Times New Roman"/>
          <w:u w:val="single"/>
        </w:rPr>
        <w:t>the rise of China and a resurgent Russia; and, not least, the worsening problem of proliferation</w:t>
      </w:r>
      <w:r w:rsidRPr="00063AD3">
        <w:rPr>
          <w:rFonts w:ascii="Times New Roman" w:hAnsi="Times New Roman" w:cs="Times New Roman"/>
          <w:sz w:val="16"/>
        </w:rPr>
        <w:t xml:space="preserve">, particularly of nuclear weapons. </w:t>
      </w:r>
      <w:r w:rsidRPr="00437E06">
        <w:rPr>
          <w:rFonts w:ascii="Times New Roman" w:hAnsi="Times New Roman" w:cs="Times New Roman"/>
          <w:u w:val="single"/>
        </w:rPr>
        <w:t>In the face of these more complex and varied challenges, it would surely be premature to begin dismantling the US defense industry</w:t>
      </w:r>
      <w:r w:rsidRPr="00063AD3">
        <w:rPr>
          <w:rFonts w:ascii="Times New Roman" w:hAnsi="Times New Roman" w:cs="Times New Roman"/>
          <w:sz w:val="16"/>
        </w:rPr>
        <w:t xml:space="preserve">. From a competitive perspective, therefore, </w:t>
      </w:r>
      <w:r w:rsidRPr="00437E06">
        <w:rPr>
          <w:rFonts w:ascii="Times New Roman" w:hAnsi="Times New Roman" w:cs="Times New Roman"/>
          <w:u w:val="single"/>
        </w:rPr>
        <w:t>the vital question about the defense industrial base is whether it will be as much a source of long-term advantage in the decades ahead as it has been since the 1950s</w:t>
      </w:r>
      <w:r w:rsidRPr="00063AD3">
        <w:rPr>
          <w:rFonts w:ascii="Times New Roman" w:hAnsi="Times New Roman" w:cs="Times New Roman"/>
          <w:sz w:val="16"/>
        </w:rPr>
        <w:t>.</w:t>
      </w:r>
    </w:p>
    <w:p w:rsidR="008D61B1" w:rsidRDefault="008D61B1">
      <w:pPr>
        <w:rPr>
          <w:rFonts w:ascii="Times New Roman" w:eastAsiaTheme="majorEastAsia" w:hAnsi="Times New Roman" w:cs="Times New Roman"/>
          <w:b/>
          <w:iCs/>
          <w:sz w:val="26"/>
        </w:rPr>
      </w:pPr>
      <w:r>
        <w:rPr>
          <w:rFonts w:ascii="Times New Roman" w:hAnsi="Times New Roman" w:cs="Times New Roman"/>
        </w:rPr>
        <w:br w:type="page"/>
      </w:r>
    </w:p>
    <w:p w:rsidR="00D465CC" w:rsidRPr="00437E06" w:rsidRDefault="00D465CC" w:rsidP="00D465CC">
      <w:pPr>
        <w:pStyle w:val="Heading4"/>
        <w:rPr>
          <w:rFonts w:ascii="Times New Roman" w:hAnsi="Times New Roman" w:cs="Times New Roman"/>
        </w:rPr>
      </w:pPr>
      <w:r w:rsidRPr="00437E06">
        <w:rPr>
          <w:rFonts w:ascii="Times New Roman" w:hAnsi="Times New Roman" w:cs="Times New Roman"/>
        </w:rPr>
        <w:lastRenderedPageBreak/>
        <w:t xml:space="preserve">Conflict breakout is inevitable which flips try or die calculus negative – maintaining stable defense budgets ensures we can control impact escalation – now is the key time to fund the industrial base </w:t>
      </w:r>
    </w:p>
    <w:p w:rsidR="00D465CC" w:rsidRPr="00437E06" w:rsidRDefault="00D465CC" w:rsidP="00D465CC">
      <w:pPr>
        <w:rPr>
          <w:rFonts w:ascii="Times New Roman" w:hAnsi="Times New Roman" w:cs="Times New Roman"/>
        </w:rPr>
      </w:pPr>
      <w:r w:rsidRPr="00437E06">
        <w:rPr>
          <w:rStyle w:val="Style13ptBold"/>
          <w:rFonts w:ascii="Times New Roman" w:hAnsi="Times New Roman" w:cs="Times New Roman"/>
        </w:rPr>
        <w:t>Hudson and Gerard 13</w:t>
      </w:r>
      <w:r w:rsidRPr="00437E06">
        <w:rPr>
          <w:rFonts w:ascii="Times New Roman" w:hAnsi="Times New Roman" w:cs="Times New Roman"/>
        </w:rPr>
        <w:t xml:space="preserve"> Linda P. Hudson is president and CEO of BAE Systems Inc. Leo W. Gerard is international president of United Steelworkers. Keep BAE's Bradley program rolling in York (column) Linda P. Hudson and Leo W. Gerard UPDATED: 10/09/2013 11:50:47 AM EDT </w:t>
      </w:r>
    </w:p>
    <w:p w:rsidR="00D465CC" w:rsidRPr="008D61B1" w:rsidRDefault="00D465CC" w:rsidP="00D465CC">
      <w:pPr>
        <w:rPr>
          <w:rFonts w:ascii="Times New Roman" w:hAnsi="Times New Roman" w:cs="Times New Roman"/>
          <w:sz w:val="16"/>
        </w:rPr>
      </w:pPr>
      <w:r w:rsidRPr="008D61B1">
        <w:rPr>
          <w:rFonts w:ascii="Times New Roman" w:hAnsi="Times New Roman" w:cs="Times New Roman"/>
          <w:sz w:val="16"/>
        </w:rPr>
        <w:t xml:space="preserve">As the past decade has shown, </w:t>
      </w:r>
      <w:r w:rsidRPr="00437E06">
        <w:rPr>
          <w:rFonts w:ascii="Times New Roman" w:hAnsi="Times New Roman" w:cs="Times New Roman"/>
          <w:bCs/>
          <w:u w:val="single"/>
        </w:rPr>
        <w:t xml:space="preserve">the United States </w:t>
      </w:r>
      <w:r w:rsidRPr="00437E06">
        <w:rPr>
          <w:rFonts w:ascii="Times New Roman" w:hAnsi="Times New Roman" w:cs="Times New Roman"/>
          <w:b/>
          <w:bCs/>
          <w:u w:val="single"/>
        </w:rPr>
        <w:t>can be quickly drawn into conflicts around the world</w:t>
      </w:r>
      <w:r w:rsidRPr="00437E06">
        <w:rPr>
          <w:rFonts w:ascii="Times New Roman" w:hAnsi="Times New Roman" w:cs="Times New Roman"/>
          <w:bCs/>
          <w:u w:val="single"/>
        </w:rPr>
        <w:t xml:space="preserve">. To be prepared, </w:t>
      </w:r>
      <w:r w:rsidRPr="00437E06">
        <w:rPr>
          <w:rFonts w:ascii="Times New Roman" w:hAnsi="Times New Roman" w:cs="Times New Roman"/>
          <w:b/>
          <w:bCs/>
          <w:u w:val="single"/>
        </w:rPr>
        <w:t>our country must maintain a strong and skilled defense manufacturing industry to support the production of the equipment our troops need</w:t>
      </w:r>
      <w:r w:rsidRPr="00437E06">
        <w:rPr>
          <w:rFonts w:ascii="Times New Roman" w:hAnsi="Times New Roman" w:cs="Times New Roman"/>
          <w:u w:val="single"/>
        </w:rPr>
        <w:t>. But this defense base and the</w:t>
      </w:r>
      <w:r w:rsidRPr="008D61B1">
        <w:rPr>
          <w:rFonts w:ascii="Times New Roman" w:hAnsi="Times New Roman" w:cs="Times New Roman"/>
          <w:sz w:val="16"/>
        </w:rPr>
        <w:t xml:space="preserve"> skilled </w:t>
      </w:r>
      <w:r w:rsidRPr="00437E06">
        <w:rPr>
          <w:rFonts w:ascii="Times New Roman" w:hAnsi="Times New Roman" w:cs="Times New Roman"/>
          <w:u w:val="single"/>
        </w:rPr>
        <w:t>jobs it provides are in</w:t>
      </w:r>
      <w:r w:rsidRPr="008D61B1">
        <w:rPr>
          <w:rFonts w:ascii="Times New Roman" w:hAnsi="Times New Roman" w:cs="Times New Roman"/>
          <w:sz w:val="16"/>
        </w:rPr>
        <w:t xml:space="preserve"> grave </w:t>
      </w:r>
      <w:r w:rsidRPr="00437E06">
        <w:rPr>
          <w:rFonts w:ascii="Times New Roman" w:hAnsi="Times New Roman" w:cs="Times New Roman"/>
          <w:u w:val="single"/>
        </w:rPr>
        <w:t>danger</w:t>
      </w:r>
      <w:r w:rsidRPr="008D61B1">
        <w:rPr>
          <w:rFonts w:ascii="Times New Roman" w:hAnsi="Times New Roman" w:cs="Times New Roman"/>
          <w:sz w:val="16"/>
        </w:rPr>
        <w:t>.</w:t>
      </w:r>
      <w:r w:rsidR="008D61B1" w:rsidRPr="008D61B1">
        <w:rPr>
          <w:rFonts w:ascii="Times New Roman" w:hAnsi="Times New Roman" w:cs="Times New Roman"/>
          <w:sz w:val="16"/>
        </w:rPr>
        <w:t xml:space="preserve"> </w:t>
      </w:r>
      <w:r w:rsidRPr="008D61B1">
        <w:rPr>
          <w:rFonts w:ascii="Times New Roman" w:hAnsi="Times New Roman" w:cs="Times New Roman"/>
          <w:sz w:val="16"/>
        </w:rPr>
        <w:t xml:space="preserve">Between 1998 and 2010, the country lost 57,000 manufacturing facilities and 6 million manufacturing jobs. </w:t>
      </w:r>
      <w:r w:rsidRPr="00437E06">
        <w:rPr>
          <w:rFonts w:ascii="Times New Roman" w:hAnsi="Times New Roman" w:cs="Times New Roman"/>
          <w:u w:val="single"/>
        </w:rPr>
        <w:t>If this trend continues, there is a very real risk that we will permanently lose the skills required to make much-needed equipment for the U.S. military and will need to look overseas for suppliers.</w:t>
      </w:r>
      <w:r w:rsidR="008D61B1">
        <w:rPr>
          <w:rFonts w:ascii="Times New Roman" w:hAnsi="Times New Roman" w:cs="Times New Roman"/>
          <w:u w:val="single"/>
        </w:rPr>
        <w:t xml:space="preserve"> </w:t>
      </w:r>
      <w:r w:rsidRPr="008D61B1">
        <w:rPr>
          <w:rFonts w:ascii="Times New Roman" w:hAnsi="Times New Roman" w:cs="Times New Roman"/>
          <w:sz w:val="16"/>
        </w:rPr>
        <w:t xml:space="preserve">As former Defense Secretary Leon Panetta warned earlier this year, "The last damn thing we need if we face a crisis is to somehow contract out that responsibility to another country. </w:t>
      </w:r>
      <w:proofErr w:type="gramStart"/>
      <w:r w:rsidRPr="008D61B1">
        <w:rPr>
          <w:rFonts w:ascii="Times New Roman" w:hAnsi="Times New Roman" w:cs="Times New Roman"/>
          <w:sz w:val="16"/>
        </w:rPr>
        <w:t>So</w:t>
      </w:r>
      <w:proofErr w:type="gramEnd"/>
      <w:r w:rsidRPr="008D61B1">
        <w:rPr>
          <w:rFonts w:ascii="Times New Roman" w:hAnsi="Times New Roman" w:cs="Times New Roman"/>
          <w:sz w:val="16"/>
        </w:rPr>
        <w:t xml:space="preserve"> </w:t>
      </w:r>
      <w:r w:rsidRPr="00437E06">
        <w:rPr>
          <w:rFonts w:ascii="Times New Roman" w:hAnsi="Times New Roman" w:cs="Times New Roman"/>
          <w:u w:val="single"/>
        </w:rPr>
        <w:t xml:space="preserve">we have to maintain the core industrial base that we need. </w:t>
      </w:r>
      <w:r w:rsidRPr="00437E06">
        <w:rPr>
          <w:rFonts w:ascii="Times New Roman" w:hAnsi="Times New Roman" w:cs="Times New Roman"/>
          <w:b/>
          <w:u w:val="single"/>
        </w:rPr>
        <w:t>The skills are essential to our ability to maintain a strong national defense</w:t>
      </w:r>
      <w:r w:rsidRPr="008D61B1">
        <w:rPr>
          <w:rFonts w:ascii="Times New Roman" w:hAnsi="Times New Roman" w:cs="Times New Roman"/>
          <w:sz w:val="16"/>
        </w:rPr>
        <w:t>."</w:t>
      </w:r>
      <w:r w:rsidR="008D61B1" w:rsidRPr="008D61B1">
        <w:rPr>
          <w:rFonts w:ascii="Times New Roman" w:hAnsi="Times New Roman" w:cs="Times New Roman"/>
          <w:sz w:val="16"/>
        </w:rPr>
        <w:t xml:space="preserve"> </w:t>
      </w:r>
      <w:r w:rsidRPr="008D61B1">
        <w:rPr>
          <w:rFonts w:ascii="Times New Roman" w:hAnsi="Times New Roman" w:cs="Times New Roman"/>
          <w:sz w:val="16"/>
        </w:rPr>
        <w:t>A prime example of this danger to both our economy and national security is the threatened shutdown of the Bradley Industrial Base, consisting of the York, Pa., facility where BAE Systems manufactures the Bradley Fighting Vehicle and the suppliers that support the program.</w:t>
      </w:r>
      <w:r w:rsidR="008D61B1" w:rsidRPr="008D61B1">
        <w:rPr>
          <w:rFonts w:ascii="Times New Roman" w:hAnsi="Times New Roman" w:cs="Times New Roman"/>
          <w:sz w:val="16"/>
        </w:rPr>
        <w:t xml:space="preserve"> </w:t>
      </w:r>
      <w:r w:rsidRPr="008D61B1">
        <w:rPr>
          <w:rFonts w:ascii="Times New Roman" w:hAnsi="Times New Roman" w:cs="Times New Roman"/>
          <w:sz w:val="16"/>
        </w:rPr>
        <w:t xml:space="preserve">Built to protect and transport troops, the armored vehicle is the workhorse of the U.S. Army and the embodiment of American defense industrial base know-how and engineering: The vehicle's advanced </w:t>
      </w:r>
      <w:proofErr w:type="spellStart"/>
      <w:r w:rsidRPr="008D61B1">
        <w:rPr>
          <w:rFonts w:ascii="Times New Roman" w:hAnsi="Times New Roman" w:cs="Times New Roman"/>
          <w:sz w:val="16"/>
        </w:rPr>
        <w:t>aluminium</w:t>
      </w:r>
      <w:proofErr w:type="spellEnd"/>
      <w:r w:rsidRPr="008D61B1">
        <w:rPr>
          <w:rFonts w:ascii="Times New Roman" w:hAnsi="Times New Roman" w:cs="Times New Roman"/>
          <w:sz w:val="16"/>
        </w:rPr>
        <w:t xml:space="preserve"> armor and weapons systems are produced by 7,000 skilled workers in 586 businesses across 44 states.</w:t>
      </w:r>
      <w:r w:rsidR="008D61B1" w:rsidRPr="008D61B1">
        <w:rPr>
          <w:rFonts w:ascii="Times New Roman" w:hAnsi="Times New Roman" w:cs="Times New Roman"/>
          <w:sz w:val="16"/>
        </w:rPr>
        <w:t xml:space="preserve"> </w:t>
      </w:r>
      <w:r w:rsidRPr="008D61B1">
        <w:rPr>
          <w:rFonts w:ascii="Times New Roman" w:hAnsi="Times New Roman" w:cs="Times New Roman"/>
          <w:sz w:val="16"/>
        </w:rPr>
        <w:t xml:space="preserve">Now, </w:t>
      </w:r>
      <w:proofErr w:type="gramStart"/>
      <w:r w:rsidRPr="008D61B1">
        <w:rPr>
          <w:rFonts w:ascii="Times New Roman" w:hAnsi="Times New Roman" w:cs="Times New Roman"/>
          <w:sz w:val="16"/>
        </w:rPr>
        <w:t>in an attempt to</w:t>
      </w:r>
      <w:proofErr w:type="gramEnd"/>
      <w:r w:rsidRPr="008D61B1">
        <w:rPr>
          <w:rFonts w:ascii="Times New Roman" w:hAnsi="Times New Roman" w:cs="Times New Roman"/>
          <w:sz w:val="16"/>
        </w:rPr>
        <w:t xml:space="preserve"> modernize the Bradley Fighting Vehicle, and lasting at least three years. </w:t>
      </w:r>
      <w:r w:rsidRPr="00437E06">
        <w:rPr>
          <w:rFonts w:ascii="Times New Roman" w:hAnsi="Times New Roman" w:cs="Times New Roman"/>
          <w:u w:val="single"/>
        </w:rPr>
        <w:t>With production halted</w:t>
      </w:r>
      <w:r w:rsidRPr="008D61B1">
        <w:rPr>
          <w:rFonts w:ascii="Times New Roman" w:hAnsi="Times New Roman" w:cs="Times New Roman"/>
          <w:sz w:val="16"/>
        </w:rPr>
        <w:t xml:space="preserve">, the businesses that make up the Bradley Industrial Base will be unable to employ the highly skilled workers who produce the specialized parts that keep these vehicles running. </w:t>
      </w:r>
      <w:r w:rsidRPr="00437E06">
        <w:rPr>
          <w:rFonts w:ascii="Times New Roman" w:hAnsi="Times New Roman" w:cs="Times New Roman"/>
          <w:u w:val="single"/>
        </w:rPr>
        <w:t>Thousands of workers will lose their jobs, and some will move on to other fields, while their skills - unique to building combat vehicles - will become lost or obsolete. As a result, our armed forces may end up going into harm's way without equipment manufactured in America and ready for today's battlefield</w:t>
      </w:r>
      <w:r w:rsidRPr="008D61B1">
        <w:rPr>
          <w:rFonts w:ascii="Times New Roman" w:hAnsi="Times New Roman" w:cs="Times New Roman"/>
          <w:sz w:val="16"/>
        </w:rPr>
        <w:t>.</w:t>
      </w:r>
      <w:r w:rsidR="008D61B1" w:rsidRPr="008D61B1">
        <w:rPr>
          <w:rFonts w:ascii="Times New Roman" w:hAnsi="Times New Roman" w:cs="Times New Roman"/>
          <w:sz w:val="16"/>
        </w:rPr>
        <w:t xml:space="preserve"> </w:t>
      </w:r>
      <w:r w:rsidRPr="00437E06">
        <w:rPr>
          <w:rFonts w:ascii="Times New Roman" w:hAnsi="Times New Roman" w:cs="Times New Roman"/>
          <w:u w:val="single"/>
        </w:rPr>
        <w:t>Since World War II, our military - and all Americans - have relied on a highly skilled, dedicated and engaged civilian defense labor force of engineers, designers, welders, electricians, machinists and pipe fitters</w:t>
      </w:r>
      <w:r w:rsidRPr="008D61B1">
        <w:rPr>
          <w:rFonts w:ascii="Times New Roman" w:hAnsi="Times New Roman" w:cs="Times New Roman"/>
          <w:sz w:val="16"/>
        </w:rPr>
        <w:t xml:space="preserve">. Like a well-prepared combat team, </w:t>
      </w:r>
      <w:r w:rsidRPr="00437E06">
        <w:rPr>
          <w:rFonts w:ascii="Times New Roman" w:hAnsi="Times New Roman" w:cs="Times New Roman"/>
          <w:u w:val="single"/>
        </w:rPr>
        <w:t>this labor force</w:t>
      </w:r>
      <w:r w:rsidRPr="008D61B1">
        <w:rPr>
          <w:rFonts w:ascii="Times New Roman" w:hAnsi="Times New Roman" w:cs="Times New Roman"/>
          <w:sz w:val="16"/>
        </w:rPr>
        <w:t xml:space="preserve"> - nearly 625,000 people - </w:t>
      </w:r>
      <w:r w:rsidRPr="00437E06">
        <w:rPr>
          <w:rFonts w:ascii="Times New Roman" w:hAnsi="Times New Roman" w:cs="Times New Roman"/>
          <w:u w:val="single"/>
        </w:rPr>
        <w:t>is continuously training in order to maintain their technological superiority. As new technologies are developed to address the ever-changing threats from our enemy, this labor force acquires new skills to keep pace and meet the military's needs</w:t>
      </w:r>
      <w:r w:rsidRPr="008D61B1">
        <w:rPr>
          <w:rFonts w:ascii="Times New Roman" w:hAnsi="Times New Roman" w:cs="Times New Roman"/>
          <w:sz w:val="16"/>
        </w:rPr>
        <w:t>.</w:t>
      </w:r>
      <w:r w:rsidR="008D61B1" w:rsidRPr="008D61B1">
        <w:rPr>
          <w:rFonts w:ascii="Times New Roman" w:hAnsi="Times New Roman" w:cs="Times New Roman"/>
          <w:sz w:val="16"/>
        </w:rPr>
        <w:t xml:space="preserve"> </w:t>
      </w:r>
      <w:r w:rsidRPr="00437E06">
        <w:rPr>
          <w:rFonts w:ascii="Times New Roman" w:hAnsi="Times New Roman" w:cs="Times New Roman"/>
          <w:u w:val="single"/>
        </w:rPr>
        <w:t>Now these workers</w:t>
      </w:r>
      <w:r w:rsidRPr="008D61B1">
        <w:rPr>
          <w:rFonts w:ascii="Times New Roman" w:hAnsi="Times New Roman" w:cs="Times New Roman"/>
          <w:sz w:val="16"/>
        </w:rPr>
        <w:t xml:space="preserve">, the products they make, the incomes their families and communities depend on </w:t>
      </w:r>
      <w:r w:rsidRPr="00437E06">
        <w:rPr>
          <w:rFonts w:ascii="Times New Roman" w:hAnsi="Times New Roman" w:cs="Times New Roman"/>
          <w:u w:val="single"/>
        </w:rPr>
        <w:t>and America's ability to defend itself are all at risk</w:t>
      </w:r>
      <w:r w:rsidRPr="008D61B1">
        <w:rPr>
          <w:rFonts w:ascii="Times New Roman" w:hAnsi="Times New Roman" w:cs="Times New Roman"/>
          <w:sz w:val="16"/>
        </w:rPr>
        <w:t>.</w:t>
      </w:r>
      <w:r w:rsidR="008D61B1" w:rsidRPr="008D61B1">
        <w:rPr>
          <w:rFonts w:ascii="Times New Roman" w:hAnsi="Times New Roman" w:cs="Times New Roman"/>
          <w:sz w:val="16"/>
        </w:rPr>
        <w:t xml:space="preserve"> </w:t>
      </w:r>
      <w:r w:rsidRPr="008D61B1">
        <w:rPr>
          <w:rFonts w:ascii="Times New Roman" w:hAnsi="Times New Roman" w:cs="Times New Roman"/>
          <w:sz w:val="16"/>
        </w:rPr>
        <w:t xml:space="preserve">As a nation, </w:t>
      </w:r>
      <w:r w:rsidRPr="00437E06">
        <w:rPr>
          <w:rFonts w:ascii="Times New Roman" w:hAnsi="Times New Roman" w:cs="Times New Roman"/>
          <w:bCs/>
          <w:u w:val="single"/>
        </w:rPr>
        <w:t>we must make it a priority to ensure the strength of the Army's combat vehicle program and the skilled defense industrial base jobs that support this crucial capability. The Army can help</w:t>
      </w:r>
      <w:r w:rsidRPr="008D61B1">
        <w:rPr>
          <w:rFonts w:ascii="Times New Roman" w:hAnsi="Times New Roman" w:cs="Times New Roman"/>
          <w:sz w:val="16"/>
        </w:rPr>
        <w:t xml:space="preserve"> the Bradley Industrial Base </w:t>
      </w:r>
      <w:r w:rsidRPr="00437E06">
        <w:rPr>
          <w:rFonts w:ascii="Times New Roman" w:hAnsi="Times New Roman" w:cs="Times New Roman"/>
          <w:bCs/>
          <w:u w:val="single"/>
        </w:rPr>
        <w:t>in the near term simply by spending the $288 million provided last year to allow industry to perform its requirements, which ensure that older vehicles are upgraded</w:t>
      </w:r>
      <w:r w:rsidRPr="008D61B1">
        <w:rPr>
          <w:rFonts w:ascii="Times New Roman" w:hAnsi="Times New Roman" w:cs="Times New Roman"/>
          <w:sz w:val="16"/>
        </w:rPr>
        <w:t xml:space="preserve"> with the latest technology our troops need.</w:t>
      </w:r>
      <w:r w:rsidR="008D61B1" w:rsidRPr="008D61B1">
        <w:rPr>
          <w:rFonts w:ascii="Times New Roman" w:hAnsi="Times New Roman" w:cs="Times New Roman"/>
          <w:sz w:val="16"/>
        </w:rPr>
        <w:t xml:space="preserve"> </w:t>
      </w:r>
      <w:r w:rsidRPr="00437E06">
        <w:rPr>
          <w:rFonts w:ascii="Times New Roman" w:hAnsi="Times New Roman" w:cs="Times New Roman"/>
          <w:u w:val="single"/>
        </w:rPr>
        <w:t>In the longer term, the Army should work with industry to ensure that our troops can meet the missions they might face, while providing industry with the stability to sustain the skilled jobs needed to respond to future</w:t>
      </w:r>
      <w:r w:rsidRPr="008D61B1">
        <w:rPr>
          <w:rFonts w:ascii="Times New Roman" w:hAnsi="Times New Roman" w:cs="Times New Roman"/>
          <w:sz w:val="16"/>
        </w:rPr>
        <w:t>.</w:t>
      </w:r>
      <w:r w:rsidR="008D61B1" w:rsidRPr="008D61B1">
        <w:rPr>
          <w:rFonts w:ascii="Times New Roman" w:hAnsi="Times New Roman" w:cs="Times New Roman"/>
          <w:sz w:val="16"/>
        </w:rPr>
        <w:t xml:space="preserve"> </w:t>
      </w:r>
      <w:r w:rsidRPr="00437E06">
        <w:rPr>
          <w:rFonts w:ascii="Times New Roman" w:hAnsi="Times New Roman" w:cs="Times New Roman"/>
          <w:b/>
          <w:bCs/>
          <w:u w:val="single"/>
        </w:rPr>
        <w:t>Dwindling budgets and the desire for short-term financial gains are threatening America's "arsenal of democracy"</w:t>
      </w:r>
      <w:r w:rsidRPr="00437E06">
        <w:rPr>
          <w:rFonts w:ascii="Times New Roman" w:hAnsi="Times New Roman" w:cs="Times New Roman"/>
          <w:b/>
          <w:u w:val="single"/>
        </w:rPr>
        <w:t xml:space="preserve"> and with it our economy</w:t>
      </w:r>
      <w:r w:rsidRPr="008D61B1">
        <w:rPr>
          <w:rFonts w:ascii="Times New Roman" w:hAnsi="Times New Roman" w:cs="Times New Roman"/>
          <w:sz w:val="16"/>
        </w:rPr>
        <w:t xml:space="preserve">. The skilled men and women of the defense manufacturing industry do work that allows us to fly the red, white and blue, and they must not be pink-slipped. </w:t>
      </w:r>
      <w:r w:rsidRPr="00437E06">
        <w:rPr>
          <w:rFonts w:ascii="Times New Roman" w:hAnsi="Times New Roman" w:cs="Times New Roman"/>
          <w:u w:val="single"/>
        </w:rPr>
        <w:t>Equipping our military is too important to outsource - our economy, our national security and our fellow Americans count on it</w:t>
      </w:r>
      <w:r w:rsidRPr="008D61B1">
        <w:rPr>
          <w:rFonts w:ascii="Times New Roman" w:hAnsi="Times New Roman" w:cs="Times New Roman"/>
          <w:sz w:val="16"/>
        </w:rPr>
        <w:t>.</w:t>
      </w:r>
    </w:p>
    <w:p w:rsidR="008D61B1" w:rsidRDefault="008D61B1">
      <w:pPr>
        <w:rPr>
          <w:rFonts w:ascii="Times New Roman" w:eastAsiaTheme="majorEastAsia" w:hAnsi="Times New Roman" w:cs="Times New Roman"/>
          <w:b/>
          <w:iCs/>
          <w:sz w:val="26"/>
        </w:rPr>
      </w:pPr>
      <w:r>
        <w:rPr>
          <w:rFonts w:ascii="Times New Roman" w:hAnsi="Times New Roman" w:cs="Times New Roman"/>
        </w:rPr>
        <w:br w:type="page"/>
      </w:r>
    </w:p>
    <w:p w:rsidR="00D465CC" w:rsidRPr="00437E06" w:rsidRDefault="00D465CC" w:rsidP="00D465CC">
      <w:pPr>
        <w:pStyle w:val="Heading4"/>
        <w:rPr>
          <w:rFonts w:ascii="Times New Roman" w:hAnsi="Times New Roman" w:cs="Times New Roman"/>
        </w:rPr>
      </w:pPr>
      <w:r w:rsidRPr="00437E06">
        <w:rPr>
          <w:rFonts w:ascii="Times New Roman" w:hAnsi="Times New Roman" w:cs="Times New Roman"/>
        </w:rPr>
        <w:lastRenderedPageBreak/>
        <w:t>Defense industrial base is deterrence</w:t>
      </w:r>
    </w:p>
    <w:p w:rsidR="00D465CC" w:rsidRPr="00437E06" w:rsidRDefault="00D465CC" w:rsidP="00D465CC">
      <w:pPr>
        <w:rPr>
          <w:rFonts w:ascii="Times New Roman" w:hAnsi="Times New Roman" w:cs="Times New Roman"/>
        </w:rPr>
      </w:pPr>
      <w:r w:rsidRPr="00437E06">
        <w:rPr>
          <w:rStyle w:val="Style13ptBold"/>
          <w:rFonts w:ascii="Times New Roman" w:hAnsi="Times New Roman" w:cs="Times New Roman"/>
        </w:rPr>
        <w:t>O’Hanlon et al 12</w:t>
      </w:r>
      <w:r w:rsidRPr="00437E06">
        <w:rPr>
          <w:rFonts w:ascii="Times New Roman" w:hAnsi="Times New Roman" w:cs="Times New Roman"/>
          <w:b/>
        </w:rPr>
        <w:t xml:space="preserve"> </w:t>
      </w:r>
      <w:r w:rsidRPr="00437E06">
        <w:rPr>
          <w:rFonts w:ascii="Times New Roman" w:hAnsi="Times New Roman" w:cs="Times New Roman"/>
        </w:rPr>
        <w:t xml:space="preserve">(Mackenzie </w:t>
      </w:r>
      <w:proofErr w:type="spellStart"/>
      <w:r w:rsidRPr="00437E06">
        <w:rPr>
          <w:rFonts w:ascii="Times New Roman" w:hAnsi="Times New Roman" w:cs="Times New Roman"/>
        </w:rPr>
        <w:t>Eaglen</w:t>
      </w:r>
      <w:proofErr w:type="spellEnd"/>
      <w:r w:rsidRPr="00437E06">
        <w:rPr>
          <w:rFonts w:ascii="Times New Roman" w:hAnsi="Times New Roman" w:cs="Times New Roman"/>
        </w:rPr>
        <w:t xml:space="preserve">, American Enterprise Institute Rebecca Grant, IRIS Research Robert P. </w:t>
      </w:r>
      <w:proofErr w:type="spellStart"/>
      <w:r w:rsidRPr="00437E06">
        <w:rPr>
          <w:rFonts w:ascii="Times New Roman" w:hAnsi="Times New Roman" w:cs="Times New Roman"/>
        </w:rPr>
        <w:t>Haffa</w:t>
      </w:r>
      <w:proofErr w:type="spellEnd"/>
      <w:r w:rsidRPr="00437E06">
        <w:rPr>
          <w:rFonts w:ascii="Times New Roman" w:hAnsi="Times New Roman" w:cs="Times New Roman"/>
        </w:rPr>
        <w:t xml:space="preserve">, </w:t>
      </w:r>
      <w:proofErr w:type="spellStart"/>
      <w:r w:rsidRPr="00437E06">
        <w:rPr>
          <w:rFonts w:ascii="Times New Roman" w:hAnsi="Times New Roman" w:cs="Times New Roman"/>
        </w:rPr>
        <w:t>Haffa</w:t>
      </w:r>
      <w:proofErr w:type="spellEnd"/>
      <w:r w:rsidRPr="00437E06">
        <w:rPr>
          <w:rFonts w:ascii="Times New Roman" w:hAnsi="Times New Roman" w:cs="Times New Roman"/>
        </w:rPr>
        <w:t xml:space="preserve">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hyperlink r:id="rId11" w:history="1">
        <w:r w:rsidRPr="00437E06">
          <w:rPr>
            <w:rStyle w:val="Hyperlink"/>
            <w:rFonts w:ascii="Times New Roman" w:hAnsi="Times New Roman" w:cs="Times New Roman"/>
          </w:rPr>
          <w:t>http://www.brookings.edu/~/media/research/files/papers/2012/1/26%20defense%20industrial%20base/0126_defense_industrial_base_ohanlon</w:t>
        </w:r>
      </w:hyperlink>
      <w:r w:rsidRPr="00437E06">
        <w:rPr>
          <w:rFonts w:ascii="Times New Roman" w:hAnsi="Times New Roman" w:cs="Times New Roman"/>
        </w:rPr>
        <w:t>)</w:t>
      </w:r>
    </w:p>
    <w:p w:rsidR="00D465CC" w:rsidRPr="00063AD3" w:rsidRDefault="00D465CC" w:rsidP="00D465CC">
      <w:pPr>
        <w:rPr>
          <w:rFonts w:ascii="Times New Roman" w:hAnsi="Times New Roman" w:cs="Times New Roman"/>
          <w:b/>
          <w:sz w:val="16"/>
        </w:rPr>
      </w:pPr>
      <w:r w:rsidRPr="00063AD3">
        <w:rPr>
          <w:rFonts w:ascii="Times New Roman" w:hAnsi="Times New Roman" w:cs="Times New Roman"/>
          <w:sz w:val="16"/>
        </w:rPr>
        <w:t xml:space="preserve">The current wave of defense cuts is also different than past defense budget reductions in their likely industrial impact, as </w:t>
      </w:r>
      <w:r w:rsidRPr="00437E06">
        <w:rPr>
          <w:rFonts w:ascii="Times New Roman" w:hAnsi="Times New Roman" w:cs="Times New Roman"/>
          <w:u w:val="single"/>
        </w:rPr>
        <w:t>the U.</w:t>
      </w:r>
      <w:r w:rsidRPr="00437E06">
        <w:rPr>
          <w:rFonts w:ascii="Times New Roman" w:hAnsi="Times New Roman" w:cs="Times New Roman"/>
          <w:bCs/>
          <w:u w:val="single"/>
        </w:rPr>
        <w:t>S. defense industrial base is in a much different place than it was in the past. Defense</w:t>
      </w:r>
      <w:r w:rsidRPr="00437E06">
        <w:rPr>
          <w:rFonts w:ascii="Times New Roman" w:hAnsi="Times New Roman" w:cs="Times New Roman"/>
          <w:u w:val="single"/>
        </w:rPr>
        <w:t xml:space="preserve"> industrial issues are too often viewed through the lens of jobs and pet projects to protect in congressional districts</w:t>
      </w:r>
      <w:r w:rsidRPr="00063AD3">
        <w:rPr>
          <w:rFonts w:ascii="Times New Roman" w:hAnsi="Times New Roman" w:cs="Times New Roman"/>
          <w:sz w:val="16"/>
        </w:rPr>
        <w:t xml:space="preserve">. </w:t>
      </w:r>
      <w:r w:rsidRPr="00437E06">
        <w:rPr>
          <w:rFonts w:ascii="Times New Roman" w:hAnsi="Times New Roman" w:cs="Times New Roman"/>
          <w:b/>
          <w:iCs/>
          <w:u w:val="single"/>
        </w:rPr>
        <w:t>But the overall health of the firms that supply the technologies our armed forces utilize does have national security resonance</w:t>
      </w:r>
      <w:r w:rsidRPr="00063AD3">
        <w:rPr>
          <w:rFonts w:ascii="Times New Roman" w:hAnsi="Times New Roman" w:cs="Times New Roman"/>
          <w:sz w:val="16"/>
        </w:rPr>
        <w:t xml:space="preserve">. </w:t>
      </w:r>
      <w:r w:rsidRPr="00437E06">
        <w:rPr>
          <w:rFonts w:ascii="Times New Roman" w:hAnsi="Times New Roman" w:cs="Times New Roman"/>
          <w:u w:val="single"/>
        </w:rPr>
        <w:t>Qualitative superiority in weaponry and other key military technology has become an essential element of American military power in</w:t>
      </w:r>
      <w:r w:rsidRPr="00063AD3">
        <w:rPr>
          <w:rFonts w:ascii="Times New Roman" w:hAnsi="Times New Roman" w:cs="Times New Roman"/>
          <w:sz w:val="16"/>
        </w:rPr>
        <w:t xml:space="preserve"> the modern era—</w:t>
      </w:r>
      <w:r w:rsidRPr="00437E06">
        <w:rPr>
          <w:rFonts w:ascii="Times New Roman" w:hAnsi="Times New Roman" w:cs="Times New Roman"/>
          <w:b/>
          <w:iCs/>
          <w:u w:val="single"/>
        </w:rPr>
        <w:t>not only for winning wars but for deterring them</w:t>
      </w:r>
      <w:r w:rsidRPr="00063AD3">
        <w:rPr>
          <w:rFonts w:ascii="Times New Roman" w:hAnsi="Times New Roman" w:cs="Times New Roman"/>
          <w:sz w:val="16"/>
        </w:rPr>
        <w:t xml:space="preserve">. </w:t>
      </w:r>
      <w:r w:rsidRPr="00437E06">
        <w:rPr>
          <w:rFonts w:ascii="Times New Roman" w:hAnsi="Times New Roman" w:cs="Times New Roman"/>
          <w:b/>
          <w:iCs/>
          <w:u w:val="single"/>
        </w:rPr>
        <w:t>That requires world-class</w:t>
      </w:r>
      <w:r w:rsidRPr="00063AD3">
        <w:rPr>
          <w:rFonts w:ascii="Times New Roman" w:hAnsi="Times New Roman" w:cs="Times New Roman"/>
          <w:sz w:val="16"/>
        </w:rPr>
        <w:t xml:space="preserve"> scientific and </w:t>
      </w:r>
      <w:r w:rsidRPr="00437E06">
        <w:rPr>
          <w:rFonts w:ascii="Times New Roman" w:hAnsi="Times New Roman" w:cs="Times New Roman"/>
          <w:b/>
          <w:iCs/>
          <w:u w:val="single"/>
        </w:rPr>
        <w:t>manufacturing capabilities—</w:t>
      </w:r>
      <w:r w:rsidRPr="00437E06">
        <w:rPr>
          <w:rFonts w:ascii="Times New Roman" w:hAnsi="Times New Roman" w:cs="Times New Roman"/>
          <w:u w:val="single"/>
        </w:rPr>
        <w:t>which in turn can also generate civilian and military export opportunities for the U</w:t>
      </w:r>
      <w:r w:rsidRPr="00063AD3">
        <w:rPr>
          <w:rFonts w:ascii="Times New Roman" w:hAnsi="Times New Roman" w:cs="Times New Roman"/>
          <w:sz w:val="16"/>
        </w:rPr>
        <w:t xml:space="preserve">nited </w:t>
      </w:r>
      <w:r w:rsidRPr="00437E06">
        <w:rPr>
          <w:rFonts w:ascii="Times New Roman" w:hAnsi="Times New Roman" w:cs="Times New Roman"/>
          <w:u w:val="single"/>
        </w:rPr>
        <w:t>S</w:t>
      </w:r>
      <w:r w:rsidRPr="00063AD3">
        <w:rPr>
          <w:rFonts w:ascii="Times New Roman" w:hAnsi="Times New Roman" w:cs="Times New Roman"/>
          <w:sz w:val="16"/>
        </w:rPr>
        <w:t>tates</w:t>
      </w:r>
      <w:r w:rsidRPr="00437E06">
        <w:rPr>
          <w:rFonts w:ascii="Times New Roman" w:hAnsi="Times New Roman" w:cs="Times New Roman"/>
          <w:u w:val="single"/>
        </w:rPr>
        <w:t xml:space="preserve"> in a globalized marketplace</w:t>
      </w:r>
      <w:r w:rsidRPr="00063AD3">
        <w:rPr>
          <w:rFonts w:ascii="Times New Roman" w:hAnsi="Times New Roman" w:cs="Times New Roman"/>
          <w:sz w:val="16"/>
        </w:rPr>
        <w:t>.</w:t>
      </w:r>
    </w:p>
    <w:p w:rsidR="00D465CC" w:rsidRPr="00437E06" w:rsidRDefault="00D465CC" w:rsidP="00D465CC">
      <w:pPr>
        <w:pStyle w:val="Heading4"/>
        <w:rPr>
          <w:rFonts w:ascii="Times New Roman" w:hAnsi="Times New Roman" w:cs="Times New Roman"/>
        </w:rPr>
      </w:pPr>
      <w:r w:rsidRPr="00437E06">
        <w:rPr>
          <w:rFonts w:ascii="Times New Roman" w:hAnsi="Times New Roman" w:cs="Times New Roman"/>
        </w:rPr>
        <w:t xml:space="preserve">Defense industrial base is a prerequisite to all forms of deterrence </w:t>
      </w:r>
    </w:p>
    <w:p w:rsidR="00D465CC" w:rsidRPr="00437E06" w:rsidRDefault="00D465CC" w:rsidP="00D465CC">
      <w:pPr>
        <w:rPr>
          <w:rFonts w:ascii="Times New Roman" w:hAnsi="Times New Roman" w:cs="Times New Roman"/>
        </w:rPr>
      </w:pPr>
      <w:proofErr w:type="spellStart"/>
      <w:r w:rsidRPr="00437E06">
        <w:rPr>
          <w:rStyle w:val="Style13ptBold"/>
          <w:rFonts w:ascii="Times New Roman" w:hAnsi="Times New Roman" w:cs="Times New Roman"/>
        </w:rPr>
        <w:t>Eaglen</w:t>
      </w:r>
      <w:proofErr w:type="spellEnd"/>
      <w:r w:rsidRPr="00437E06">
        <w:rPr>
          <w:rStyle w:val="Style13ptBold"/>
          <w:rFonts w:ascii="Times New Roman" w:hAnsi="Times New Roman" w:cs="Times New Roman"/>
        </w:rPr>
        <w:t xml:space="preserve"> and Sayers 09</w:t>
      </w:r>
      <w:r w:rsidRPr="00437E06">
        <w:rPr>
          <w:rFonts w:ascii="Times New Roman" w:hAnsi="Times New Roman" w:cs="Times New Roman"/>
          <w:b/>
        </w:rPr>
        <w:t xml:space="preserve"> </w:t>
      </w:r>
      <w:r w:rsidRPr="00437E06">
        <w:rPr>
          <w:rFonts w:ascii="Times New Roman" w:hAnsi="Times New Roman" w:cs="Times New Roman"/>
        </w:rPr>
        <w:t xml:space="preserve">(Mackenzie M. </w:t>
      </w:r>
      <w:proofErr w:type="spellStart"/>
      <w:r w:rsidRPr="00437E06">
        <w:rPr>
          <w:rFonts w:ascii="Times New Roman" w:hAnsi="Times New Roman" w:cs="Times New Roman"/>
        </w:rPr>
        <w:t>Eaglen</w:t>
      </w:r>
      <w:proofErr w:type="spellEnd"/>
      <w:r w:rsidRPr="00437E06">
        <w:rPr>
          <w:rFonts w:ascii="Times New Roman" w:hAnsi="Times New Roman" w:cs="Times New Roman"/>
        </w:rPr>
        <w:t xml:space="preserve"> and Eric Sayers, “Maintaining the Superiority of America’s Defense Industrial Base,” </w:t>
      </w:r>
      <w:proofErr w:type="spellStart"/>
      <w:r w:rsidRPr="00437E06">
        <w:rPr>
          <w:rFonts w:ascii="Times New Roman" w:hAnsi="Times New Roman" w:cs="Times New Roman"/>
        </w:rPr>
        <w:t>pg</w:t>
      </w:r>
      <w:proofErr w:type="spellEnd"/>
      <w:r w:rsidRPr="00437E06">
        <w:rPr>
          <w:rFonts w:ascii="Times New Roman" w:hAnsi="Times New Roman" w:cs="Times New Roman"/>
        </w:rPr>
        <w:t xml:space="preserve"> online Heritage Backgrounder, No. 2276 May 22, 2009)</w:t>
      </w:r>
    </w:p>
    <w:p w:rsidR="00D465CC" w:rsidRPr="00437E06" w:rsidRDefault="00D465CC" w:rsidP="00D465CC">
      <w:pPr>
        <w:rPr>
          <w:rFonts w:ascii="Times New Roman" w:hAnsi="Times New Roman" w:cs="Times New Roman"/>
        </w:rPr>
      </w:pPr>
      <w:r w:rsidRPr="00437E06">
        <w:rPr>
          <w:rFonts w:ascii="Times New Roman" w:hAnsi="Times New Roman" w:cs="Times New Roman"/>
        </w:rPr>
        <w:t xml:space="preserve">The Foundation of American Military Strength </w:t>
      </w:r>
    </w:p>
    <w:p w:rsidR="00D465CC" w:rsidRDefault="00D465CC" w:rsidP="00D465CC">
      <w:pPr>
        <w:rPr>
          <w:rFonts w:ascii="Times New Roman" w:hAnsi="Times New Roman" w:cs="Times New Roman"/>
          <w:sz w:val="16"/>
        </w:rPr>
      </w:pPr>
      <w:r w:rsidRPr="00437E06">
        <w:rPr>
          <w:rFonts w:ascii="Times New Roman" w:hAnsi="Times New Roman" w:cs="Times New Roman"/>
          <w:b/>
          <w:u w:val="single"/>
        </w:rPr>
        <w:t>Since World War II, the U</w:t>
      </w:r>
      <w:r w:rsidRPr="00063AD3">
        <w:rPr>
          <w:rFonts w:ascii="Times New Roman" w:hAnsi="Times New Roman" w:cs="Times New Roman"/>
          <w:sz w:val="16"/>
        </w:rPr>
        <w:t xml:space="preserve">nited </w:t>
      </w:r>
      <w:r w:rsidRPr="00437E06">
        <w:rPr>
          <w:rFonts w:ascii="Times New Roman" w:hAnsi="Times New Roman" w:cs="Times New Roman"/>
          <w:b/>
          <w:u w:val="single"/>
        </w:rPr>
        <w:t>S</w:t>
      </w:r>
      <w:r w:rsidRPr="00063AD3">
        <w:rPr>
          <w:rFonts w:ascii="Times New Roman" w:hAnsi="Times New Roman" w:cs="Times New Roman"/>
          <w:sz w:val="16"/>
        </w:rPr>
        <w:t>tates</w:t>
      </w:r>
      <w:r w:rsidRPr="00437E06">
        <w:rPr>
          <w:rFonts w:ascii="Times New Roman" w:hAnsi="Times New Roman" w:cs="Times New Roman"/>
          <w:b/>
          <w:u w:val="single"/>
        </w:rPr>
        <w:t xml:space="preserve"> has benefited from the skills of a robust defense industrial and manufacturing workforce</w:t>
      </w:r>
      <w:r w:rsidRPr="00063AD3">
        <w:rPr>
          <w:rFonts w:ascii="Times New Roman" w:hAnsi="Times New Roman" w:cs="Times New Roman"/>
          <w:sz w:val="16"/>
        </w:rPr>
        <w:t xml:space="preserve">. Over six decades, </w:t>
      </w:r>
      <w:r w:rsidRPr="00437E06">
        <w:rPr>
          <w:rFonts w:ascii="Times New Roman" w:hAnsi="Times New Roman" w:cs="Times New Roman"/>
          <w:u w:val="single"/>
        </w:rPr>
        <w:t>various U.S. defense strategies have emphasized the benefits of a technologically superior military to help deter and win wars.</w:t>
      </w:r>
      <w:r w:rsidRPr="00063AD3">
        <w:rPr>
          <w:rFonts w:ascii="Times New Roman" w:hAnsi="Times New Roman" w:cs="Times New Roman"/>
          <w:sz w:val="16"/>
        </w:rPr>
        <w:t xml:space="preserve"> </w:t>
      </w:r>
      <w:r w:rsidRPr="00437E06">
        <w:rPr>
          <w:rFonts w:ascii="Times New Roman" w:hAnsi="Times New Roman" w:cs="Times New Roman"/>
          <w:b/>
          <w:u w:val="single"/>
        </w:rPr>
        <w:t xml:space="preserve">This “technical overmatch” has been pursued by the U.S. military for decades </w:t>
      </w:r>
      <w:proofErr w:type="gramStart"/>
      <w:r w:rsidRPr="00437E06">
        <w:rPr>
          <w:rFonts w:ascii="Times New Roman" w:hAnsi="Times New Roman" w:cs="Times New Roman"/>
          <w:b/>
          <w:u w:val="single"/>
        </w:rPr>
        <w:t>in an attempt to</w:t>
      </w:r>
      <w:proofErr w:type="gramEnd"/>
      <w:r w:rsidRPr="00437E06">
        <w:rPr>
          <w:rFonts w:ascii="Times New Roman" w:hAnsi="Times New Roman" w:cs="Times New Roman"/>
          <w:b/>
          <w:u w:val="single"/>
        </w:rPr>
        <w:t xml:space="preserve"> deter potential enemies from engaging the U.S. in conflict and to reduce risk and the loss of life on the battlefield</w:t>
      </w:r>
      <w:r w:rsidRPr="00063AD3">
        <w:rPr>
          <w:rFonts w:ascii="Times New Roman" w:hAnsi="Times New Roman" w:cs="Times New Roman"/>
          <w:sz w:val="16"/>
        </w:rPr>
        <w:t xml:space="preserve">. </w:t>
      </w:r>
      <w:r w:rsidRPr="00437E06">
        <w:rPr>
          <w:rFonts w:ascii="Times New Roman" w:hAnsi="Times New Roman" w:cs="Times New Roman"/>
          <w:u w:val="single"/>
        </w:rPr>
        <w:t>The ability to maintain America’s military technological edge reflects the superior efficiency of America’s defense industry</w:t>
      </w:r>
      <w:r w:rsidRPr="00063AD3">
        <w:rPr>
          <w:rFonts w:ascii="Times New Roman" w:hAnsi="Times New Roman" w:cs="Times New Roman"/>
          <w:sz w:val="16"/>
        </w:rPr>
        <w:t xml:space="preserve">. America’s capital-intensive Air Force and Navy operate the world’s best fighter aircraft, long-range bombers, aircraft carriers, destroyers, cruisers, and submarines. Similarly, the Army is building a host of next-generation platforms, including tanks and attack helicopters, that will allow it to complete its missions. This is also the case in platform systems and areas such as </w:t>
      </w:r>
      <w:proofErr w:type="spellStart"/>
      <w:r w:rsidRPr="00063AD3">
        <w:rPr>
          <w:rFonts w:ascii="Times New Roman" w:hAnsi="Times New Roman" w:cs="Times New Roman"/>
          <w:sz w:val="16"/>
        </w:rPr>
        <w:t>lowobservable</w:t>
      </w:r>
      <w:proofErr w:type="spellEnd"/>
      <w:r w:rsidRPr="00063AD3">
        <w:rPr>
          <w:rFonts w:ascii="Times New Roman" w:hAnsi="Times New Roman" w:cs="Times New Roman"/>
          <w:sz w:val="16"/>
        </w:rPr>
        <w:t xml:space="preserve"> and very-low-observable technologies, submarine quieting, acoustic detection, digital-signal processing for a range of applications, active electronically scanned arrays, near-real-time </w:t>
      </w:r>
      <w:proofErr w:type="spellStart"/>
      <w:r w:rsidRPr="00063AD3">
        <w:rPr>
          <w:rFonts w:ascii="Times New Roman" w:hAnsi="Times New Roman" w:cs="Times New Roman"/>
          <w:sz w:val="16"/>
        </w:rPr>
        <w:t>sensorto</w:t>
      </w:r>
      <w:proofErr w:type="spellEnd"/>
      <w:r w:rsidRPr="00063AD3">
        <w:rPr>
          <w:rFonts w:ascii="Times New Roman" w:hAnsi="Times New Roman" w:cs="Times New Roman"/>
          <w:sz w:val="16"/>
        </w:rPr>
        <w:t xml:space="preserve">-shooter targeting connectivity, and </w:t>
      </w:r>
      <w:proofErr w:type="spellStart"/>
      <w:r w:rsidRPr="00063AD3">
        <w:rPr>
          <w:rFonts w:ascii="Times New Roman" w:hAnsi="Times New Roman" w:cs="Times New Roman"/>
          <w:sz w:val="16"/>
        </w:rPr>
        <w:t>allweather</w:t>
      </w:r>
      <w:proofErr w:type="spellEnd"/>
      <w:r w:rsidRPr="00063AD3">
        <w:rPr>
          <w:rFonts w:ascii="Times New Roman" w:hAnsi="Times New Roman" w:cs="Times New Roman"/>
          <w:sz w:val="16"/>
        </w:rPr>
        <w:t xml:space="preserve"> guided munitions.2 </w:t>
      </w:r>
      <w:r w:rsidRPr="00437E06">
        <w:rPr>
          <w:rFonts w:ascii="Times New Roman" w:hAnsi="Times New Roman" w:cs="Times New Roman"/>
          <w:u w:val="single"/>
        </w:rPr>
        <w:t xml:space="preserve">Although technology alone has not assured American military superiority, </w:t>
      </w:r>
      <w:r w:rsidRPr="00437E06">
        <w:rPr>
          <w:rFonts w:ascii="Times New Roman" w:hAnsi="Times New Roman" w:cs="Times New Roman"/>
          <w:b/>
          <w:u w:val="single"/>
        </w:rPr>
        <w:t>the defense industry has nevertheless been a potent enabler of American military might</w:t>
      </w:r>
      <w:r w:rsidRPr="00063AD3">
        <w:rPr>
          <w:rFonts w:ascii="Times New Roman" w:hAnsi="Times New Roman" w:cs="Times New Roman"/>
          <w:sz w:val="16"/>
        </w:rPr>
        <w:t xml:space="preserve">. </w:t>
      </w:r>
      <w:r w:rsidRPr="00437E06">
        <w:rPr>
          <w:rFonts w:ascii="Times New Roman" w:hAnsi="Times New Roman" w:cs="Times New Roman"/>
          <w:u w:val="single"/>
        </w:rPr>
        <w:t>The base of this power can be found in a series of core capabilities that the U.S. has been able to maintain and continue to modernize over recent decades. These include, among others, air dominance, strategic lift, the ability to project power throughout and beyond the world’s oceans, counterinsurgency proficiency, and the ability to seize and control land. Maintaining these capabilities has enabled the soldier, sailor, airman, and Marine to remain adequately prepared for a full spectrum of potential operations</w:t>
      </w:r>
      <w:r w:rsidRPr="00063AD3">
        <w:rPr>
          <w:rFonts w:ascii="Times New Roman" w:hAnsi="Times New Roman" w:cs="Times New Roman"/>
          <w:sz w:val="16"/>
        </w:rPr>
        <w:t>.</w:t>
      </w:r>
    </w:p>
    <w:p w:rsidR="00063AD3" w:rsidRDefault="00063AD3" w:rsidP="00D465CC">
      <w:pPr>
        <w:rPr>
          <w:rFonts w:ascii="Times New Roman" w:hAnsi="Times New Roman" w:cs="Times New Roman"/>
          <w:sz w:val="16"/>
        </w:rPr>
      </w:pPr>
    </w:p>
    <w:p w:rsidR="00063AD3" w:rsidRDefault="00063AD3" w:rsidP="00D465CC">
      <w:pPr>
        <w:rPr>
          <w:rFonts w:ascii="Times New Roman" w:hAnsi="Times New Roman" w:cs="Times New Roman"/>
          <w:sz w:val="16"/>
        </w:rPr>
      </w:pPr>
    </w:p>
    <w:p w:rsidR="00D465CC" w:rsidRPr="00437E06" w:rsidRDefault="00D465CC" w:rsidP="00D465CC">
      <w:pPr>
        <w:pStyle w:val="Heading4"/>
        <w:rPr>
          <w:rFonts w:ascii="Times New Roman" w:hAnsi="Times New Roman" w:cs="Times New Roman"/>
        </w:rPr>
      </w:pPr>
      <w:r w:rsidRPr="00437E06">
        <w:rPr>
          <w:rFonts w:ascii="Times New Roman" w:hAnsi="Times New Roman" w:cs="Times New Roman"/>
        </w:rPr>
        <w:lastRenderedPageBreak/>
        <w:t xml:space="preserve">Defense industrial growth controls all aspects of relevant power </w:t>
      </w:r>
    </w:p>
    <w:p w:rsidR="00D465CC" w:rsidRPr="00437E06" w:rsidRDefault="00D465CC" w:rsidP="00D465CC">
      <w:pPr>
        <w:rPr>
          <w:rFonts w:ascii="Times New Roman" w:hAnsi="Times New Roman" w:cs="Times New Roman"/>
        </w:rPr>
      </w:pPr>
      <w:r w:rsidRPr="00437E06">
        <w:rPr>
          <w:rStyle w:val="Style13ptBold"/>
          <w:rFonts w:ascii="Times New Roman" w:hAnsi="Times New Roman" w:cs="Times New Roman"/>
        </w:rPr>
        <w:t>Taylor 04</w:t>
      </w:r>
      <w:r w:rsidRPr="00437E06">
        <w:rPr>
          <w:rFonts w:ascii="Times New Roman" w:hAnsi="Times New Roman" w:cs="Times New Roman"/>
        </w:rPr>
        <w:t xml:space="preserve"> (Mark, Professor of Political Science – Massachusetts Institute of Technology, “The Politics of Technological Change: International Relations versus Domestic Institutions”, 4-1, </w:t>
      </w:r>
      <w:hyperlink r:id="rId12" w:history="1">
        <w:r w:rsidRPr="00437E06">
          <w:rPr>
            <w:rStyle w:val="Hyperlink"/>
            <w:rFonts w:ascii="Times New Roman" w:hAnsi="Times New Roman" w:cs="Times New Roman"/>
          </w:rPr>
          <w:t>http://www.scribd.com/doc/46554792/Taylor</w:t>
        </w:r>
      </w:hyperlink>
      <w:r w:rsidRPr="00437E06">
        <w:rPr>
          <w:rFonts w:ascii="Times New Roman" w:hAnsi="Times New Roman" w:cs="Times New Roman"/>
        </w:rPr>
        <w:t>)</w:t>
      </w:r>
    </w:p>
    <w:p w:rsidR="00D465CC" w:rsidRPr="008D61B1" w:rsidRDefault="00D465CC" w:rsidP="00D465CC">
      <w:pPr>
        <w:rPr>
          <w:rFonts w:ascii="Times New Roman" w:hAnsi="Times New Roman" w:cs="Times New Roman"/>
          <w:sz w:val="16"/>
        </w:rPr>
      </w:pPr>
      <w:r w:rsidRPr="00437E06">
        <w:rPr>
          <w:rFonts w:ascii="Times New Roman" w:hAnsi="Times New Roman" w:cs="Times New Roman"/>
          <w:bCs/>
          <w:u w:val="single"/>
        </w:rPr>
        <w:t>Technological innovation</w:t>
      </w:r>
      <w:r w:rsidRPr="00437E06">
        <w:rPr>
          <w:rFonts w:ascii="Times New Roman" w:hAnsi="Times New Roman" w:cs="Times New Roman"/>
          <w:u w:val="single"/>
        </w:rPr>
        <w:t xml:space="preserve"> is of central importance to the study of</w:t>
      </w:r>
      <w:r w:rsidRPr="008D61B1">
        <w:rPr>
          <w:rFonts w:ascii="Times New Roman" w:hAnsi="Times New Roman" w:cs="Times New Roman"/>
          <w:sz w:val="16"/>
        </w:rPr>
        <w:t xml:space="preserve"> international relations (</w:t>
      </w:r>
      <w:r w:rsidRPr="00437E06">
        <w:rPr>
          <w:rFonts w:ascii="Times New Roman" w:hAnsi="Times New Roman" w:cs="Times New Roman"/>
          <w:u w:val="single"/>
        </w:rPr>
        <w:t>IR), affecting almost every aspect of the sub-field</w:t>
      </w:r>
      <w:r w:rsidRPr="008D61B1">
        <w:rPr>
          <w:rFonts w:ascii="Times New Roman" w:hAnsi="Times New Roman" w:cs="Times New Roman"/>
          <w:sz w:val="16"/>
        </w:rPr>
        <w:t xml:space="preserve">. 2 First and foremost, </w:t>
      </w:r>
      <w:r w:rsidRPr="00437E06">
        <w:rPr>
          <w:rFonts w:ascii="Times New Roman" w:hAnsi="Times New Roman" w:cs="Times New Roman"/>
          <w:u w:val="single"/>
        </w:rPr>
        <w:t>a nation’s technological capability has a significant effect on its economic growth, industrial might, and military prowess</w:t>
      </w:r>
      <w:r w:rsidRPr="008D61B1">
        <w:rPr>
          <w:rFonts w:ascii="Times New Roman" w:hAnsi="Times New Roman" w:cs="Times New Roman"/>
          <w:sz w:val="16"/>
        </w:rPr>
        <w:t xml:space="preserve">; </w:t>
      </w:r>
      <w:proofErr w:type="gramStart"/>
      <w:r w:rsidRPr="008D61B1">
        <w:rPr>
          <w:rFonts w:ascii="Times New Roman" w:hAnsi="Times New Roman" w:cs="Times New Roman"/>
          <w:sz w:val="16"/>
        </w:rPr>
        <w:t>therefore</w:t>
      </w:r>
      <w:proofErr w:type="gramEnd"/>
      <w:r w:rsidRPr="008D61B1">
        <w:rPr>
          <w:rFonts w:ascii="Times New Roman" w:hAnsi="Times New Roman" w:cs="Times New Roman"/>
          <w:sz w:val="16"/>
        </w:rPr>
        <w:t xml:space="preserve"> relative national </w:t>
      </w:r>
      <w:r w:rsidRPr="00437E06">
        <w:rPr>
          <w:rFonts w:ascii="Times New Roman" w:hAnsi="Times New Roman" w:cs="Times New Roman"/>
          <w:b/>
          <w:bCs/>
          <w:u w:val="single"/>
        </w:rPr>
        <w:t>technological capabilities</w:t>
      </w:r>
      <w:r w:rsidRPr="00437E06">
        <w:rPr>
          <w:rFonts w:ascii="Times New Roman" w:hAnsi="Times New Roman" w:cs="Times New Roman"/>
          <w:b/>
          <w:u w:val="single"/>
        </w:rPr>
        <w:t xml:space="preserve"> necessarily influence the balance of power between states</w:t>
      </w:r>
      <w:r w:rsidRPr="008D61B1">
        <w:rPr>
          <w:rFonts w:ascii="Times New Roman" w:hAnsi="Times New Roman" w:cs="Times New Roman"/>
          <w:sz w:val="16"/>
        </w:rPr>
        <w:t xml:space="preserve">, </w:t>
      </w:r>
      <w:r w:rsidRPr="00437E06">
        <w:rPr>
          <w:rFonts w:ascii="Times New Roman" w:hAnsi="Times New Roman" w:cs="Times New Roman"/>
          <w:u w:val="single"/>
        </w:rPr>
        <w:t>and hence have a role in calculations of war and alliance formation</w:t>
      </w:r>
      <w:r w:rsidRPr="008D61B1">
        <w:rPr>
          <w:rFonts w:ascii="Times New Roman" w:hAnsi="Times New Roman" w:cs="Times New Roman"/>
          <w:sz w:val="16"/>
        </w:rPr>
        <w:t xml:space="preserve">. Second, technology and innovative capacity also determine a nation’s trade profile, affecting which products it will import and export, as well as where multinational corporations will base their production facilities. 3 Third, insofar as innovation-driven economic growth both attracts investment and produces surplus capital, </w:t>
      </w:r>
      <w:r w:rsidRPr="00437E06">
        <w:rPr>
          <w:rFonts w:ascii="Times New Roman" w:hAnsi="Times New Roman" w:cs="Times New Roman"/>
          <w:u w:val="single"/>
        </w:rPr>
        <w:t>a nation’s technological ability will also affect international financial flows and who has power over them.</w:t>
      </w:r>
      <w:r w:rsidRPr="008D61B1">
        <w:rPr>
          <w:rFonts w:ascii="Times New Roman" w:hAnsi="Times New Roman" w:cs="Times New Roman"/>
          <w:sz w:val="16"/>
        </w:rPr>
        <w:t xml:space="preserve"> 4 Thus, in broad theoretical terms, technological change is important to the study of IR because of its overall implications for both the relative and absolute power of states. And if theory alone does not convince, then </w:t>
      </w:r>
      <w:r w:rsidRPr="00437E06">
        <w:rPr>
          <w:rFonts w:ascii="Times New Roman" w:hAnsi="Times New Roman" w:cs="Times New Roman"/>
          <w:b/>
          <w:u w:val="single"/>
        </w:rPr>
        <w:t>history also tells us that nations on the technological ascent generally experience a corresponding and dramatic change in their global stature and influence</w:t>
      </w:r>
      <w:r w:rsidRPr="008D61B1">
        <w:rPr>
          <w:rFonts w:ascii="Times New Roman" w:hAnsi="Times New Roman" w:cs="Times New Roman"/>
          <w:sz w:val="16"/>
        </w:rPr>
        <w:t xml:space="preserve">, such as Britain during the first industrial revolution, the United States and Germany during the second industrial revolution, and Japan during the twentieth century. 5 </w:t>
      </w:r>
      <w:r w:rsidRPr="00437E06">
        <w:rPr>
          <w:rFonts w:ascii="Times New Roman" w:hAnsi="Times New Roman" w:cs="Times New Roman"/>
          <w:u w:val="single"/>
        </w:rPr>
        <w:t>Conversely, great powers which fail to maintain their place at the technological frontier generally drift and fade from influence on international scene</w:t>
      </w:r>
      <w:r w:rsidRPr="008D61B1">
        <w:rPr>
          <w:rFonts w:ascii="Times New Roman" w:hAnsi="Times New Roman" w:cs="Times New Roman"/>
          <w:sz w:val="16"/>
        </w:rPr>
        <w:t xml:space="preserve">. 6 This is not to suggest that technological innovation alone determines international politics, but rather that </w:t>
      </w:r>
      <w:r w:rsidRPr="00437E06">
        <w:rPr>
          <w:rFonts w:ascii="Times New Roman" w:hAnsi="Times New Roman" w:cs="Times New Roman"/>
          <w:u w:val="single"/>
        </w:rPr>
        <w:t>shifts in both relative and absolute tech</w:t>
      </w:r>
      <w:r w:rsidRPr="008D61B1">
        <w:rPr>
          <w:rFonts w:ascii="Times New Roman" w:hAnsi="Times New Roman" w:cs="Times New Roman"/>
          <w:sz w:val="16"/>
        </w:rPr>
        <w:t xml:space="preserve">nological </w:t>
      </w:r>
      <w:r w:rsidRPr="00437E06">
        <w:rPr>
          <w:rFonts w:ascii="Times New Roman" w:hAnsi="Times New Roman" w:cs="Times New Roman"/>
          <w:u w:val="single"/>
        </w:rPr>
        <w:t>capability have a major impact on international relations</w:t>
      </w:r>
      <w:r w:rsidRPr="008D61B1">
        <w:rPr>
          <w:rFonts w:ascii="Times New Roman" w:hAnsi="Times New Roman" w:cs="Times New Roman"/>
          <w:sz w:val="16"/>
        </w:rPr>
        <w:t xml:space="preserve">, and therefore need to be better understood by IR scholars. Indeed, </w:t>
      </w:r>
      <w:r w:rsidRPr="00437E06">
        <w:rPr>
          <w:rFonts w:ascii="Times New Roman" w:hAnsi="Times New Roman" w:cs="Times New Roman"/>
          <w:u w:val="single"/>
        </w:rPr>
        <w:t>the importance of technological innovation to international relations is seldom disputed by IR theorists</w:t>
      </w:r>
      <w:r w:rsidRPr="008D61B1">
        <w:rPr>
          <w:rFonts w:ascii="Times New Roman" w:hAnsi="Times New Roman" w:cs="Times New Roman"/>
          <w:sz w:val="16"/>
        </w:rPr>
        <w:t xml:space="preserve">. Technology is rarely the sole or overriding causal variable in any given IR theory, but a broad overview of the major theoretical debates reveals the ubiquity of technological causality. For example, from Waltz to Posen, almost all Realists have a place for technology in their explanations of international politics. 7 At the very least, they describe it as an essential part of the distribution of material capabilities across nations, or an indirect source of military doctrine. And for some, like Gilpin quoted above, </w:t>
      </w:r>
      <w:r w:rsidRPr="00437E06">
        <w:rPr>
          <w:rFonts w:ascii="Times New Roman" w:hAnsi="Times New Roman" w:cs="Times New Roman"/>
          <w:u w:val="single"/>
        </w:rPr>
        <w:t>technology is the very cornerstone of great power domination</w:t>
      </w:r>
      <w:r w:rsidRPr="008D61B1">
        <w:rPr>
          <w:rFonts w:ascii="Times New Roman" w:hAnsi="Times New Roman" w:cs="Times New Roman"/>
          <w:sz w:val="16"/>
        </w:rPr>
        <w:t xml:space="preserve">, </w:t>
      </w:r>
      <w:r w:rsidRPr="00437E06">
        <w:rPr>
          <w:rFonts w:ascii="Times New Roman" w:hAnsi="Times New Roman" w:cs="Times New Roman"/>
          <w:b/>
          <w:u w:val="single"/>
        </w:rPr>
        <w:t>and its transfer the main vehicle by which war and change occur in world politics</w:t>
      </w:r>
      <w:r w:rsidRPr="008D61B1">
        <w:rPr>
          <w:rFonts w:ascii="Times New Roman" w:hAnsi="Times New Roman" w:cs="Times New Roman"/>
          <w:sz w:val="16"/>
        </w:rPr>
        <w:t xml:space="preserve">. 8 Jervis tells us that </w:t>
      </w:r>
      <w:r w:rsidRPr="00437E06">
        <w:rPr>
          <w:rFonts w:ascii="Times New Roman" w:hAnsi="Times New Roman" w:cs="Times New Roman"/>
          <w:b/>
          <w:u w:val="single"/>
        </w:rPr>
        <w:t>the balance of offensive and defensive military technology affects the incentives for war.</w:t>
      </w:r>
      <w:r w:rsidRPr="008D61B1">
        <w:rPr>
          <w:rFonts w:ascii="Times New Roman" w:hAnsi="Times New Roman" w:cs="Times New Roman"/>
          <w:sz w:val="16"/>
        </w:rPr>
        <w:t xml:space="preserve"> 9 Walt agrees, arguing that </w:t>
      </w:r>
      <w:r w:rsidRPr="00437E06">
        <w:rPr>
          <w:rFonts w:ascii="Times New Roman" w:hAnsi="Times New Roman" w:cs="Times New Roman"/>
          <w:u w:val="single"/>
        </w:rPr>
        <w:t>tech</w:t>
      </w:r>
      <w:r w:rsidRPr="008D61B1">
        <w:rPr>
          <w:rFonts w:ascii="Times New Roman" w:hAnsi="Times New Roman" w:cs="Times New Roman"/>
          <w:sz w:val="16"/>
        </w:rPr>
        <w:t xml:space="preserve">nological </w:t>
      </w:r>
      <w:r w:rsidRPr="00437E06">
        <w:rPr>
          <w:rFonts w:ascii="Times New Roman" w:hAnsi="Times New Roman" w:cs="Times New Roman"/>
          <w:u w:val="single"/>
        </w:rPr>
        <w:t>change can alter a state’s aggregate power, and thereby affect both alliance formation and the international balance of threats</w:t>
      </w:r>
      <w:r w:rsidRPr="008D61B1">
        <w:rPr>
          <w:rFonts w:ascii="Times New Roman" w:hAnsi="Times New Roman" w:cs="Times New Roman"/>
          <w:sz w:val="16"/>
        </w:rPr>
        <w:t xml:space="preserve">. 10 Liberals are less directly concerned with technological change, but they must admit that by raising or lowering the costs of using force, technological progress affects the rational attractiveness of international cooperation and regimes. 11 </w:t>
      </w:r>
      <w:r w:rsidRPr="00437E06">
        <w:rPr>
          <w:rFonts w:ascii="Times New Roman" w:hAnsi="Times New Roman" w:cs="Times New Roman"/>
          <w:u w:val="single"/>
        </w:rPr>
        <w:t>Tech</w:t>
      </w:r>
      <w:r w:rsidRPr="008D61B1">
        <w:rPr>
          <w:rFonts w:ascii="Times New Roman" w:hAnsi="Times New Roman" w:cs="Times New Roman"/>
          <w:sz w:val="16"/>
        </w:rPr>
        <w:t xml:space="preserve">nology also </w:t>
      </w:r>
      <w:r w:rsidRPr="00437E06">
        <w:rPr>
          <w:rFonts w:ascii="Times New Roman" w:hAnsi="Times New Roman" w:cs="Times New Roman"/>
          <w:u w:val="single"/>
        </w:rPr>
        <w:t xml:space="preserve">lowers information &amp; transactions costs and thus </w:t>
      </w:r>
      <w:r w:rsidRPr="00437E06">
        <w:rPr>
          <w:rFonts w:ascii="Times New Roman" w:hAnsi="Times New Roman" w:cs="Times New Roman"/>
          <w:b/>
          <w:u w:val="single"/>
        </w:rPr>
        <w:t>increases the applicability of international institutions</w:t>
      </w:r>
      <w:r w:rsidRPr="008D61B1">
        <w:rPr>
          <w:rFonts w:ascii="Times New Roman" w:hAnsi="Times New Roman" w:cs="Times New Roman"/>
          <w:sz w:val="16"/>
        </w:rPr>
        <w:t xml:space="preserve">, a cornerstone of Liberal IR theory. 12 And in fostering flows of trade, finance, and information, technological change can lead to Keohane’s interdependence 13 or Thomas Friedman et </w:t>
      </w:r>
      <w:proofErr w:type="spellStart"/>
      <w:r w:rsidRPr="008D61B1">
        <w:rPr>
          <w:rFonts w:ascii="Times New Roman" w:hAnsi="Times New Roman" w:cs="Times New Roman"/>
          <w:sz w:val="16"/>
        </w:rPr>
        <w:t>al’s</w:t>
      </w:r>
      <w:proofErr w:type="spellEnd"/>
      <w:r w:rsidRPr="008D61B1">
        <w:rPr>
          <w:rFonts w:ascii="Times New Roman" w:hAnsi="Times New Roman" w:cs="Times New Roman"/>
          <w:sz w:val="16"/>
        </w:rPr>
        <w:t xml:space="preserve"> globalization. 14 Meanwhile, over at the “third debate”, </w:t>
      </w:r>
      <w:r w:rsidRPr="00437E06">
        <w:rPr>
          <w:rFonts w:ascii="Times New Roman" w:hAnsi="Times New Roman" w:cs="Times New Roman"/>
          <w:u w:val="single"/>
        </w:rPr>
        <w:t>Constructivists cover the causal spectrum on the issue</w:t>
      </w:r>
      <w:r w:rsidRPr="008D61B1">
        <w:rPr>
          <w:rFonts w:ascii="Times New Roman" w:hAnsi="Times New Roman" w:cs="Times New Roman"/>
          <w:sz w:val="16"/>
        </w:rPr>
        <w:t xml:space="preserve">, from Katzenstein’s “cultural norms” which shape security concerns and thereby affect technological innovation; 15 </w:t>
      </w:r>
      <w:r w:rsidRPr="00437E06">
        <w:rPr>
          <w:rFonts w:ascii="Times New Roman" w:hAnsi="Times New Roman" w:cs="Times New Roman"/>
          <w:u w:val="single"/>
        </w:rPr>
        <w:t>to Wendt’s</w:t>
      </w:r>
      <w:r w:rsidRPr="008D61B1">
        <w:rPr>
          <w:rFonts w:ascii="Times New Roman" w:hAnsi="Times New Roman" w:cs="Times New Roman"/>
          <w:sz w:val="16"/>
        </w:rPr>
        <w:t xml:space="preserve"> “stripped down technological determinism” in which </w:t>
      </w:r>
      <w:r w:rsidRPr="00437E06">
        <w:rPr>
          <w:rFonts w:ascii="Times New Roman" w:hAnsi="Times New Roman" w:cs="Times New Roman"/>
          <w:u w:val="single"/>
        </w:rPr>
        <w:t>tech</w:t>
      </w:r>
      <w:r w:rsidRPr="008D61B1">
        <w:rPr>
          <w:rFonts w:ascii="Times New Roman" w:hAnsi="Times New Roman" w:cs="Times New Roman"/>
          <w:sz w:val="16"/>
        </w:rPr>
        <w:t xml:space="preserve">nology </w:t>
      </w:r>
      <w:r w:rsidRPr="00437E06">
        <w:rPr>
          <w:rFonts w:ascii="Times New Roman" w:hAnsi="Times New Roman" w:cs="Times New Roman"/>
          <w:u w:val="single"/>
        </w:rPr>
        <w:t>inevitably drives nations to form a world state</w:t>
      </w:r>
      <w:r w:rsidRPr="008D61B1">
        <w:rPr>
          <w:rFonts w:ascii="Times New Roman" w:hAnsi="Times New Roman" w:cs="Times New Roman"/>
          <w:sz w:val="16"/>
        </w:rPr>
        <w:t xml:space="preserve">. 16 However </w:t>
      </w:r>
      <w:r w:rsidRPr="00437E06">
        <w:rPr>
          <w:rFonts w:ascii="Times New Roman" w:hAnsi="Times New Roman" w:cs="Times New Roman"/>
          <w:b/>
          <w:u w:val="single"/>
        </w:rPr>
        <w:t>most Constructivists seem to favor Wendt, arguing that new technology changes people’s identities within society</w:t>
      </w:r>
      <w:r w:rsidRPr="008D61B1">
        <w:rPr>
          <w:rFonts w:ascii="Times New Roman" w:hAnsi="Times New Roman" w:cs="Times New Roman"/>
          <w:sz w:val="16"/>
        </w:rPr>
        <w:t xml:space="preserve">, and sometimes even creates new cross-national constituencies, </w:t>
      </w:r>
      <w:r w:rsidRPr="00437E06">
        <w:rPr>
          <w:rFonts w:ascii="Times New Roman" w:hAnsi="Times New Roman" w:cs="Times New Roman"/>
          <w:u w:val="single"/>
        </w:rPr>
        <w:t>thereby affecting international politics.</w:t>
      </w:r>
      <w:r w:rsidRPr="008D61B1">
        <w:rPr>
          <w:rFonts w:ascii="Times New Roman" w:hAnsi="Times New Roman" w:cs="Times New Roman"/>
          <w:sz w:val="16"/>
        </w:rPr>
        <w:t xml:space="preserve"> 17 Of course, </w:t>
      </w:r>
      <w:r w:rsidRPr="00437E06">
        <w:rPr>
          <w:rFonts w:ascii="Times New Roman" w:hAnsi="Times New Roman" w:cs="Times New Roman"/>
          <w:u w:val="single"/>
        </w:rPr>
        <w:t>Marxists tend to see technology as determining all social relations and the entire course of history,</w:t>
      </w:r>
      <w:r w:rsidRPr="008D61B1">
        <w:rPr>
          <w:rFonts w:ascii="Times New Roman" w:hAnsi="Times New Roman" w:cs="Times New Roman"/>
          <w:sz w:val="16"/>
        </w:rPr>
        <w:t xml:space="preserve"> though they describe mankind’s major fault lines as running between economic classes rather than nation-states. 18 Finally, Buzan &amp; Little remind us that without advances in the technologies of transportation, communication, production, and war, international systems would not exist in the first place</w:t>
      </w:r>
    </w:p>
    <w:p w:rsidR="00D465CC" w:rsidRPr="00437E06" w:rsidRDefault="00D465CC" w:rsidP="00D465CC">
      <w:pPr>
        <w:rPr>
          <w:rFonts w:ascii="Times New Roman" w:hAnsi="Times New Roman" w:cs="Times New Roman"/>
        </w:rPr>
      </w:pPr>
    </w:p>
    <w:p w:rsidR="0059328C" w:rsidRPr="00437E06" w:rsidRDefault="0059328C" w:rsidP="00536518">
      <w:pPr>
        <w:pStyle w:val="Heading3"/>
        <w:rPr>
          <w:rFonts w:ascii="Times New Roman" w:hAnsi="Times New Roman" w:cs="Times New Roman"/>
        </w:rPr>
      </w:pPr>
      <w:bookmarkStart w:id="21" w:name="_Toc11262266"/>
      <w:r w:rsidRPr="00437E06">
        <w:lastRenderedPageBreak/>
        <w:t>Climate Change</w:t>
      </w:r>
      <w:r w:rsidR="00454CAF">
        <w:t>- 1NC</w:t>
      </w:r>
      <w:bookmarkEnd w:id="21"/>
    </w:p>
    <w:p w:rsidR="0059328C" w:rsidRPr="00437E06" w:rsidRDefault="0059328C" w:rsidP="0059328C">
      <w:pPr>
        <w:pStyle w:val="Heading4"/>
        <w:rPr>
          <w:rFonts w:ascii="Times New Roman" w:hAnsi="Times New Roman" w:cs="Times New Roman"/>
        </w:rPr>
      </w:pPr>
      <w:r w:rsidRPr="00437E06">
        <w:rPr>
          <w:rFonts w:ascii="Times New Roman" w:hAnsi="Times New Roman" w:cs="Times New Roman"/>
        </w:rPr>
        <w:t>Defense industrial base is key to clean, renewable energy</w:t>
      </w:r>
    </w:p>
    <w:p w:rsidR="0059328C" w:rsidRPr="00437E06" w:rsidRDefault="0059328C" w:rsidP="0059328C">
      <w:pPr>
        <w:rPr>
          <w:rFonts w:ascii="Times New Roman" w:hAnsi="Times New Roman" w:cs="Times New Roman"/>
        </w:rPr>
      </w:pPr>
      <w:r w:rsidRPr="00437E06">
        <w:rPr>
          <w:rStyle w:val="Style13ptBold"/>
          <w:rFonts w:ascii="Times New Roman" w:hAnsi="Times New Roman" w:cs="Times New Roman"/>
        </w:rPr>
        <w:t xml:space="preserve">Hendricks et al. 11 </w:t>
      </w:r>
      <w:r w:rsidRPr="008D61B1">
        <w:rPr>
          <w:rFonts w:ascii="Times New Roman" w:hAnsi="Times New Roman" w:cs="Times New Roman"/>
          <w:sz w:val="18"/>
          <w:szCs w:val="18"/>
        </w:rPr>
        <w:t>Bracken Hendricks is a Senior Fellow at the Center for American Progress who works at the interface of global warming solutions and economic development. Hendricks served as an advisor to the campaign and transition team of President Barack Obama and was an architect of clean energy portions of the American Recovery and Reinvestment Act. He also served in the Clinton administration as special assistant to the Office of Vice President Al Gore, with the Department of Commerce’s National Oceanic and Atmospheric Administration, and with the President’s Council on Sustainable Development. AND Sean Pool is an Assistant Editor at the Center for American Progress at the Center’s Science Progress project. Sean’s policy work has focused on how regional- and state-level climate change policies and existing federal authority can be leveraged to drive demand for clean energy technologies and grow the clean economy. He also recently authored a report on the processes and participants of environmental technology innovation and opportunities for federal involvement. Before coming to CAP Sean researched voluntary and policy-driven carbon markets at the Yale Center for Environmental Law and Policy, the Yale Office of Sustainability, and the Australia National University Green Office in Canberra. AND Lisbeth Kaufman is a Special Assistant at the Center for American Progress, where she works with the Energy Opportunity team on issues of technology deployment and innovation in clean energy markets. She joined CAP after working as a consultant, researcher, and policy analyst for private-sector clients, specializing in the financial services and energy industry. She also worked for a venture capital firm directing programming on investment in sustainable agriculture. Lisbeth graduated from Yale University in 2008 with a B.A. in East Asian Studies and served as a fellow in Tibet, focusing on education policy</w:t>
      </w:r>
      <w:r w:rsidRPr="00437E06">
        <w:rPr>
          <w:rFonts w:ascii="Times New Roman" w:hAnsi="Times New Roman" w:cs="Times New Roman"/>
        </w:rPr>
        <w:t>. Low-carbon Innovation A Uniquely American Strategy for Industrial Renewal https://cdn.americanprogress.org/wp-content/uploads/issues/2011/05/pdf/gcn_low_carbon.pdf</w:t>
      </w:r>
    </w:p>
    <w:p w:rsidR="0059328C" w:rsidRPr="008D61B1" w:rsidRDefault="0059328C" w:rsidP="0059328C">
      <w:pPr>
        <w:rPr>
          <w:rFonts w:ascii="Times New Roman" w:hAnsi="Times New Roman" w:cs="Times New Roman"/>
          <w:sz w:val="16"/>
        </w:rPr>
      </w:pPr>
      <w:r w:rsidRPr="00437E06">
        <w:rPr>
          <w:rStyle w:val="StyleUnderline"/>
          <w:rFonts w:ascii="Times New Roman" w:hAnsi="Times New Roman" w:cs="Times New Roman"/>
          <w:b/>
        </w:rPr>
        <w:t xml:space="preserve">Leverage our </w:t>
      </w:r>
      <w:r w:rsidRPr="00437E06">
        <w:rPr>
          <w:rStyle w:val="StyleUnderline"/>
          <w:rFonts w:ascii="Times New Roman" w:hAnsi="Times New Roman" w:cs="Times New Roman"/>
          <w:b/>
          <w:sz w:val="30"/>
          <w:szCs w:val="30"/>
        </w:rPr>
        <w:t>defense industrial base</w:t>
      </w:r>
      <w:r w:rsidRPr="008D61B1">
        <w:rPr>
          <w:rFonts w:ascii="Times New Roman" w:hAnsi="Times New Roman" w:cs="Times New Roman"/>
          <w:sz w:val="16"/>
        </w:rPr>
        <w:t xml:space="preserve"> and research infrastructure </w:t>
      </w:r>
      <w:r w:rsidRPr="00437E06">
        <w:rPr>
          <w:rStyle w:val="StyleUnderline"/>
          <w:rFonts w:ascii="Times New Roman" w:hAnsi="Times New Roman" w:cs="Times New Roman"/>
          <w:b/>
        </w:rPr>
        <w:t>for clean energy</w:t>
      </w:r>
      <w:r w:rsidR="008D61B1" w:rsidRPr="008D61B1">
        <w:rPr>
          <w:rFonts w:ascii="Times New Roman" w:hAnsi="Times New Roman" w:cs="Times New Roman"/>
          <w:sz w:val="16"/>
        </w:rPr>
        <w:t xml:space="preserve"> </w:t>
      </w:r>
      <w:r w:rsidRPr="00437E06">
        <w:rPr>
          <w:rStyle w:val="StyleUnderline"/>
          <w:rFonts w:ascii="Times New Roman" w:hAnsi="Times New Roman" w:cs="Times New Roman"/>
        </w:rPr>
        <w:t>The Department of Defense, which includes</w:t>
      </w:r>
      <w:r w:rsidRPr="008D61B1">
        <w:rPr>
          <w:rFonts w:ascii="Times New Roman" w:hAnsi="Times New Roman" w:cs="Times New Roman"/>
          <w:sz w:val="16"/>
        </w:rPr>
        <w:t xml:space="preserve"> America’s armed services as well as our </w:t>
      </w:r>
      <w:r w:rsidRPr="00437E06">
        <w:rPr>
          <w:rStyle w:val="StyleUnderline"/>
          <w:rFonts w:ascii="Times New Roman" w:hAnsi="Times New Roman" w:cs="Times New Roman"/>
        </w:rPr>
        <w:t>military technology research operations</w:t>
      </w:r>
      <w:r w:rsidRPr="008D61B1">
        <w:rPr>
          <w:rFonts w:ascii="Times New Roman" w:hAnsi="Times New Roman" w:cs="Times New Roman"/>
          <w:sz w:val="16"/>
        </w:rPr>
        <w:t xml:space="preserve"> under the Defense Advanced Research Projects Agency, or DARPA, </w:t>
      </w:r>
      <w:r w:rsidRPr="00437E06">
        <w:rPr>
          <w:rStyle w:val="StyleUnderline"/>
          <w:rFonts w:ascii="Times New Roman" w:hAnsi="Times New Roman" w:cs="Times New Roman"/>
        </w:rPr>
        <w:t>is the largest consumer of energy</w:t>
      </w:r>
      <w:r w:rsidRPr="008D61B1">
        <w:rPr>
          <w:rFonts w:ascii="Times New Roman" w:hAnsi="Times New Roman" w:cs="Times New Roman"/>
          <w:sz w:val="16"/>
        </w:rPr>
        <w:t xml:space="preserve"> in the world. The DOD spent $3.4 billion on energy in fiscal year 2007, the most recent year complete data are available.53</w:t>
      </w:r>
      <w:r w:rsidR="008D61B1" w:rsidRPr="008D61B1">
        <w:rPr>
          <w:rFonts w:ascii="Times New Roman" w:hAnsi="Times New Roman" w:cs="Times New Roman"/>
          <w:sz w:val="16"/>
        </w:rPr>
        <w:t xml:space="preserve"> </w:t>
      </w:r>
      <w:r w:rsidRPr="00437E06">
        <w:rPr>
          <w:rStyle w:val="StyleUnderline"/>
          <w:rFonts w:ascii="Times New Roman" w:hAnsi="Times New Roman" w:cs="Times New Roman"/>
        </w:rPr>
        <w:t xml:space="preserve">This means the military has a big stake as a consumer of energy in creating the opportunity to </w:t>
      </w:r>
      <w:r w:rsidRPr="00437E06">
        <w:rPr>
          <w:rStyle w:val="StyleUnderline"/>
          <w:rFonts w:ascii="Times New Roman" w:hAnsi="Times New Roman" w:cs="Times New Roman"/>
          <w:b/>
        </w:rPr>
        <w:t xml:space="preserve">drive demand for </w:t>
      </w:r>
      <w:r w:rsidRPr="00437E06">
        <w:rPr>
          <w:rStyle w:val="StyleUnderline"/>
          <w:rFonts w:ascii="Times New Roman" w:hAnsi="Times New Roman" w:cs="Times New Roman"/>
          <w:b/>
          <w:sz w:val="30"/>
          <w:szCs w:val="30"/>
        </w:rPr>
        <w:t>cleaner technologies</w:t>
      </w:r>
      <w:r w:rsidRPr="008D61B1">
        <w:rPr>
          <w:rFonts w:ascii="Times New Roman" w:hAnsi="Times New Roman" w:cs="Times New Roman"/>
          <w:sz w:val="16"/>
        </w:rPr>
        <w:t xml:space="preserve">. What’s more, </w:t>
      </w:r>
      <w:r w:rsidRPr="00437E06">
        <w:rPr>
          <w:rStyle w:val="StyleUnderline"/>
          <w:rFonts w:ascii="Times New Roman" w:hAnsi="Times New Roman" w:cs="Times New Roman"/>
        </w:rPr>
        <w:t>the Department of Defense</w:t>
      </w:r>
      <w:r w:rsidRPr="008D61B1">
        <w:rPr>
          <w:rFonts w:ascii="Times New Roman" w:hAnsi="Times New Roman" w:cs="Times New Roman"/>
          <w:sz w:val="16"/>
        </w:rPr>
        <w:t xml:space="preserve"> for many years has been the one part of the U.S. government that </w:t>
      </w:r>
      <w:r w:rsidRPr="00437E06">
        <w:rPr>
          <w:rStyle w:val="StyleUnderline"/>
          <w:rFonts w:ascii="Times New Roman" w:hAnsi="Times New Roman" w:cs="Times New Roman"/>
        </w:rPr>
        <w:t xml:space="preserve">has </w:t>
      </w:r>
      <w:proofErr w:type="gramStart"/>
      <w:r w:rsidRPr="00437E06">
        <w:rPr>
          <w:rStyle w:val="StyleUnderline"/>
          <w:rFonts w:ascii="Times New Roman" w:hAnsi="Times New Roman" w:cs="Times New Roman"/>
        </w:rPr>
        <w:t>actually conducted</w:t>
      </w:r>
      <w:proofErr w:type="gramEnd"/>
      <w:r w:rsidRPr="00437E06">
        <w:rPr>
          <w:rStyle w:val="StyleUnderline"/>
          <w:rFonts w:ascii="Times New Roman" w:hAnsi="Times New Roman" w:cs="Times New Roman"/>
        </w:rPr>
        <w:t xml:space="preserve"> what could be viewed as coordinated industrial policy, and this should inform any technology-driven innovation strategies in clean energy.</w:t>
      </w:r>
      <w:r w:rsidR="008D61B1">
        <w:rPr>
          <w:rStyle w:val="StyleUnderline"/>
          <w:rFonts w:ascii="Times New Roman" w:hAnsi="Times New Roman" w:cs="Times New Roman"/>
        </w:rPr>
        <w:t xml:space="preserve"> </w:t>
      </w:r>
      <w:r w:rsidRPr="008D61B1">
        <w:rPr>
          <w:rFonts w:ascii="Times New Roman" w:hAnsi="Times New Roman" w:cs="Times New Roman"/>
          <w:sz w:val="16"/>
        </w:rPr>
        <w:t xml:space="preserve">For the first time, </w:t>
      </w:r>
      <w:r w:rsidRPr="00437E06">
        <w:rPr>
          <w:rStyle w:val="StyleUnderline"/>
          <w:rFonts w:ascii="Times New Roman" w:hAnsi="Times New Roman" w:cs="Times New Roman"/>
          <w:b/>
        </w:rPr>
        <w:t xml:space="preserve">the military identified addressing climate change as a </w:t>
      </w:r>
      <w:r w:rsidRPr="00437E06">
        <w:rPr>
          <w:rStyle w:val="StyleUnderline"/>
          <w:rFonts w:ascii="Times New Roman" w:hAnsi="Times New Roman" w:cs="Times New Roman"/>
          <w:b/>
          <w:sz w:val="30"/>
          <w:szCs w:val="30"/>
        </w:rPr>
        <w:t>critical priority</w:t>
      </w:r>
      <w:r w:rsidRPr="008D61B1">
        <w:rPr>
          <w:rFonts w:ascii="Times New Roman" w:hAnsi="Times New Roman" w:cs="Times New Roman"/>
          <w:sz w:val="16"/>
        </w:rPr>
        <w:t xml:space="preserve"> for reducing “instability and conflict” in the Quadrennial Defense Review in 2010.54 </w:t>
      </w:r>
      <w:r w:rsidRPr="00437E06">
        <w:rPr>
          <w:rStyle w:val="StyleUnderline"/>
          <w:rFonts w:ascii="Times New Roman" w:hAnsi="Times New Roman" w:cs="Times New Roman"/>
        </w:rPr>
        <w:t>The Air Force, Army, Navy, and Marines have all undertaken programs to increase installation of energy-efficiency systems and to utilize</w:t>
      </w:r>
      <w:r w:rsidRPr="008D61B1">
        <w:rPr>
          <w:rFonts w:ascii="Times New Roman" w:hAnsi="Times New Roman" w:cs="Times New Roman"/>
          <w:sz w:val="16"/>
        </w:rPr>
        <w:t xml:space="preserve"> emerging </w:t>
      </w:r>
      <w:r w:rsidRPr="00437E06">
        <w:rPr>
          <w:rStyle w:val="StyleUnderline"/>
          <w:rFonts w:ascii="Times New Roman" w:hAnsi="Times New Roman" w:cs="Times New Roman"/>
        </w:rPr>
        <w:t>renewable energy</w:t>
      </w:r>
      <w:r w:rsidRPr="008D61B1">
        <w:rPr>
          <w:rFonts w:ascii="Times New Roman" w:hAnsi="Times New Roman" w:cs="Times New Roman"/>
          <w:sz w:val="16"/>
        </w:rPr>
        <w:t xml:space="preserve"> technologies in military facilities.55</w:t>
      </w:r>
      <w:r w:rsidR="008D61B1" w:rsidRPr="008D61B1">
        <w:rPr>
          <w:rFonts w:ascii="Times New Roman" w:hAnsi="Times New Roman" w:cs="Times New Roman"/>
          <w:sz w:val="16"/>
        </w:rPr>
        <w:t xml:space="preserve"> </w:t>
      </w:r>
      <w:r w:rsidRPr="008D61B1">
        <w:rPr>
          <w:rFonts w:ascii="Times New Roman" w:hAnsi="Times New Roman" w:cs="Times New Roman"/>
          <w:sz w:val="16"/>
        </w:rPr>
        <w:t xml:space="preserve">A report put out by the Pew Charitable Trusts observed that Navy officials are planning for half of the service’s fuel to come from non-fossil-fuel sources by 2020.56 Meanwhile, the Army is constructing a 500-megawatt solar power generation plant in California, and the Marine Corps has launched a campaign aimed at reducing energy intensity and water consumption, and increasing the use of renewable energy.57 </w:t>
      </w:r>
      <w:r w:rsidRPr="00437E06">
        <w:rPr>
          <w:rStyle w:val="StyleUnderline"/>
          <w:rFonts w:ascii="Times New Roman" w:hAnsi="Times New Roman" w:cs="Times New Roman"/>
          <w:b/>
        </w:rPr>
        <w:t>These efforts will</w:t>
      </w:r>
      <w:r w:rsidRPr="008D61B1">
        <w:rPr>
          <w:rFonts w:ascii="Times New Roman" w:hAnsi="Times New Roman" w:cs="Times New Roman"/>
          <w:sz w:val="16"/>
        </w:rPr>
        <w:t xml:space="preserve"> not only help </w:t>
      </w:r>
      <w:r w:rsidRPr="00437E06">
        <w:rPr>
          <w:rStyle w:val="StyleUnderline"/>
          <w:rFonts w:ascii="Times New Roman" w:hAnsi="Times New Roman" w:cs="Times New Roman"/>
          <w:b/>
        </w:rPr>
        <w:t xml:space="preserve">create </w:t>
      </w:r>
      <w:r w:rsidRPr="00437E06">
        <w:rPr>
          <w:rStyle w:val="StyleUnderline"/>
          <w:rFonts w:ascii="Times New Roman" w:hAnsi="Times New Roman" w:cs="Times New Roman"/>
          <w:b/>
          <w:sz w:val="30"/>
          <w:szCs w:val="30"/>
        </w:rPr>
        <w:t>market pull</w:t>
      </w:r>
      <w:r w:rsidRPr="00437E06">
        <w:rPr>
          <w:rStyle w:val="StyleUnderline"/>
          <w:rFonts w:ascii="Times New Roman" w:hAnsi="Times New Roman" w:cs="Times New Roman"/>
          <w:b/>
        </w:rPr>
        <w:t xml:space="preserve"> for clean energy technologies</w:t>
      </w:r>
      <w:r w:rsidRPr="00437E06">
        <w:rPr>
          <w:rStyle w:val="StyleUnderline"/>
          <w:rFonts w:ascii="Times New Roman" w:hAnsi="Times New Roman" w:cs="Times New Roman"/>
        </w:rPr>
        <w:t xml:space="preserve"> but will also help build new strategic capabilities</w:t>
      </w:r>
      <w:r w:rsidRPr="008D61B1">
        <w:rPr>
          <w:rFonts w:ascii="Times New Roman" w:hAnsi="Times New Roman" w:cs="Times New Roman"/>
          <w:sz w:val="16"/>
        </w:rPr>
        <w:t xml:space="preserve"> for our fighters abroad </w:t>
      </w:r>
      <w:r w:rsidRPr="00437E06">
        <w:rPr>
          <w:rStyle w:val="StyleUnderline"/>
          <w:rFonts w:ascii="Times New Roman" w:hAnsi="Times New Roman" w:cs="Times New Roman"/>
          <w:b/>
        </w:rPr>
        <w:t xml:space="preserve">by </w:t>
      </w:r>
      <w:r w:rsidRPr="00437E06">
        <w:rPr>
          <w:rStyle w:val="StyleUnderline"/>
          <w:rFonts w:ascii="Times New Roman" w:hAnsi="Times New Roman" w:cs="Times New Roman"/>
          <w:b/>
          <w:sz w:val="30"/>
          <w:szCs w:val="30"/>
        </w:rPr>
        <w:t>reducing</w:t>
      </w:r>
      <w:r w:rsidRPr="008D61B1">
        <w:rPr>
          <w:rFonts w:ascii="Times New Roman" w:hAnsi="Times New Roman" w:cs="Times New Roman"/>
          <w:sz w:val="16"/>
        </w:rPr>
        <w:t xml:space="preserve"> their </w:t>
      </w:r>
      <w:r w:rsidRPr="00437E06">
        <w:rPr>
          <w:rStyle w:val="StyleUnderline"/>
          <w:rFonts w:ascii="Times New Roman" w:hAnsi="Times New Roman" w:cs="Times New Roman"/>
          <w:b/>
          <w:sz w:val="30"/>
          <w:szCs w:val="30"/>
        </w:rPr>
        <w:t>dependence on petroleum</w:t>
      </w:r>
      <w:r w:rsidRPr="008D61B1">
        <w:rPr>
          <w:rFonts w:ascii="Times New Roman" w:hAnsi="Times New Roman" w:cs="Times New Roman"/>
          <w:sz w:val="16"/>
        </w:rPr>
        <w:t xml:space="preserve"> supply lines. Congress should maintain funding for these efforts as well as ensure the services share ideas and successes.</w:t>
      </w:r>
      <w:r w:rsidR="008D61B1" w:rsidRPr="008D61B1">
        <w:rPr>
          <w:rFonts w:ascii="Times New Roman" w:hAnsi="Times New Roman" w:cs="Times New Roman"/>
          <w:sz w:val="16"/>
        </w:rPr>
        <w:t xml:space="preserve"> </w:t>
      </w:r>
      <w:r w:rsidRPr="00437E06">
        <w:rPr>
          <w:rStyle w:val="StyleUnderline"/>
          <w:rFonts w:ascii="Times New Roman" w:hAnsi="Times New Roman" w:cs="Times New Roman"/>
        </w:rPr>
        <w:t>The Department of Defense has a long history of</w:t>
      </w:r>
      <w:r w:rsidRPr="008D61B1">
        <w:rPr>
          <w:rFonts w:ascii="Times New Roman" w:hAnsi="Times New Roman" w:cs="Times New Roman"/>
          <w:sz w:val="16"/>
        </w:rPr>
        <w:t xml:space="preserve"> successfully </w:t>
      </w:r>
      <w:r w:rsidRPr="00437E06">
        <w:rPr>
          <w:rStyle w:val="StyleUnderline"/>
          <w:rFonts w:ascii="Times New Roman" w:hAnsi="Times New Roman" w:cs="Times New Roman"/>
        </w:rPr>
        <w:t>connecting researchers, manufacturers, and investors with customers for strategically important technology</w:t>
      </w:r>
      <w:r w:rsidRPr="008D61B1">
        <w:rPr>
          <w:rFonts w:ascii="Times New Roman" w:hAnsi="Times New Roman" w:cs="Times New Roman"/>
          <w:sz w:val="16"/>
        </w:rPr>
        <w:t xml:space="preserve">. The DOD Manufacturing Technology Program, or “ManTech” for short, identifies strategically important technologies that need scale and skilled workers in order to attract private investments, and </w:t>
      </w:r>
      <w:r w:rsidRPr="00437E06">
        <w:rPr>
          <w:rStyle w:val="StyleUnderline"/>
          <w:rFonts w:ascii="Times New Roman" w:hAnsi="Times New Roman" w:cs="Times New Roman"/>
        </w:rPr>
        <w:t>it connects the dots to help drive priority technologies through the innovation lifecycle</w:t>
      </w:r>
      <w:r w:rsidRPr="008D61B1">
        <w:rPr>
          <w:rFonts w:ascii="Times New Roman" w:hAnsi="Times New Roman" w:cs="Times New Roman"/>
          <w:sz w:val="16"/>
        </w:rPr>
        <w:t>.58</w:t>
      </w:r>
      <w:r w:rsidR="00761C07" w:rsidRPr="008D61B1">
        <w:rPr>
          <w:rFonts w:ascii="Times New Roman" w:hAnsi="Times New Roman" w:cs="Times New Roman"/>
          <w:sz w:val="16"/>
        </w:rPr>
        <w:t>’</w:t>
      </w:r>
    </w:p>
    <w:p w:rsidR="008D61B1" w:rsidRDefault="008D61B1">
      <w:pPr>
        <w:rPr>
          <w:rFonts w:eastAsiaTheme="majorEastAsia" w:cstheme="majorBidi"/>
          <w:b/>
          <w:iCs/>
          <w:sz w:val="26"/>
        </w:rPr>
      </w:pPr>
      <w:r>
        <w:br w:type="page"/>
      </w:r>
    </w:p>
    <w:p w:rsidR="00761C07" w:rsidRPr="00437E06" w:rsidRDefault="00761C07" w:rsidP="00761C07">
      <w:pPr>
        <w:pStyle w:val="Heading4"/>
      </w:pPr>
      <w:r w:rsidRPr="00437E06">
        <w:lastRenderedPageBreak/>
        <w:t xml:space="preserve">Warming causes extinction </w:t>
      </w:r>
    </w:p>
    <w:p w:rsidR="009D47AB" w:rsidRDefault="00761C07" w:rsidP="00761C07">
      <w:r w:rsidRPr="00437E06">
        <w:rPr>
          <w:b/>
        </w:rPr>
        <w:t>Pachauri and Meyer 15</w:t>
      </w:r>
      <w:r w:rsidRPr="00437E06">
        <w:t xml:space="preserve"> (Rajendra K. Pachauri Chairman of the IPCC, Leo Meyer Head, Technical Support Unit IPCC were the editors for this IPCC report, “Climate Change 2014 Synthesis Report” </w:t>
      </w:r>
      <w:hyperlink r:id="rId13" w:history="1">
        <w:r w:rsidRPr="00437E06">
          <w:rPr>
            <w:rStyle w:val="Hyperlink"/>
          </w:rPr>
          <w:t>http://epic.awi.de/37530/1/IPCC_AR5_SYR_Final.pdf</w:t>
        </w:r>
      </w:hyperlink>
      <w:r w:rsidRPr="00437E06">
        <w:t xml:space="preserve"> IPCC, 2014: </w:t>
      </w:r>
    </w:p>
    <w:p w:rsidR="00761C07" w:rsidRPr="009D47AB" w:rsidRDefault="00761C07" w:rsidP="00761C07">
      <w:pPr>
        <w:rPr>
          <w:sz w:val="16"/>
        </w:rPr>
      </w:pPr>
      <w:r w:rsidRPr="009D47AB">
        <w:rPr>
          <w:sz w:val="16"/>
        </w:rPr>
        <w:t xml:space="preserve">Climate </w:t>
      </w:r>
      <w:r w:rsidRPr="00437E06">
        <w:rPr>
          <w:rStyle w:val="StyleUnderline"/>
        </w:rPr>
        <w:t>projected rates of climate change</w:t>
      </w:r>
      <w:r w:rsidRPr="009D47AB">
        <w:rPr>
          <w:sz w:val="16"/>
        </w:rPr>
        <w:t xml:space="preserve"> in most landscapes; most small mammals and freshwater </w:t>
      </w:r>
      <w:proofErr w:type="spellStart"/>
      <w:r w:rsidRPr="009D47AB">
        <w:rPr>
          <w:sz w:val="16"/>
        </w:rPr>
        <w:t>molluscs</w:t>
      </w:r>
      <w:proofErr w:type="spellEnd"/>
      <w:r w:rsidRPr="009D47AB">
        <w:rPr>
          <w:sz w:val="16"/>
        </w:rPr>
        <w:t xml:space="preserve"> will not be able to keep up at the rates projected under RCP4.5 and above in flat landscapes in this century (high confidence). Future risk is indicated to be high by the observation that</w:t>
      </w:r>
      <w:r w:rsidRPr="00437E06">
        <w:rPr>
          <w:rStyle w:val="StyleUnderline"/>
        </w:rPr>
        <w:t xml:space="preserve"> natural global climate change at rates lower than current anthropogenic climate change caused significant ecosystem shifts and species extinctions during the past millions of years</w:t>
      </w:r>
      <w:r w:rsidRPr="009D47AB">
        <w:rPr>
          <w:sz w:val="16"/>
        </w:rPr>
        <w:t xml:space="preserve">. </w:t>
      </w:r>
      <w:r w:rsidRPr="00437E06">
        <w:rPr>
          <w:b/>
          <w:u w:val="single"/>
        </w:rPr>
        <w:t>Marine organisms will face progressively lower oxygen levels</w:t>
      </w:r>
      <w:r w:rsidRPr="009D47AB">
        <w:rPr>
          <w:sz w:val="16"/>
        </w:rPr>
        <w:t xml:space="preserve"> </w:t>
      </w:r>
      <w:r w:rsidRPr="00437E06">
        <w:rPr>
          <w:rStyle w:val="StyleUnderline"/>
        </w:rPr>
        <w:t>and high rates and magnitudes of ocean acidification</w:t>
      </w:r>
      <w:r w:rsidRPr="009D47AB">
        <w:rPr>
          <w:sz w:val="16"/>
        </w:rPr>
        <w:t xml:space="preserve"> (high confidence), </w:t>
      </w:r>
      <w:r w:rsidRPr="00437E06">
        <w:rPr>
          <w:rStyle w:val="StyleUnderline"/>
        </w:rPr>
        <w:t>with associated risks exacerbated by rising ocean temperature extremes</w:t>
      </w:r>
      <w:r w:rsidRPr="009D47AB">
        <w:rPr>
          <w:sz w:val="16"/>
        </w:rPr>
        <w:t xml:space="preserve"> (medium confidence). </w:t>
      </w:r>
      <w:r w:rsidRPr="00437E06">
        <w:rPr>
          <w:b/>
          <w:u w:val="single"/>
        </w:rPr>
        <w:t>Coral reefs and polar ecosystems are highly vulnerable</w:t>
      </w:r>
      <w:r w:rsidRPr="009D47AB">
        <w:rPr>
          <w:sz w:val="16"/>
        </w:rPr>
        <w:t>. Coastal systems and low-lying areas are at risk from sea level rise, which will continue for centuries even if the global mean temperature is stabilized (high confidence). {2.3, 2.4, Figure 2.5}</w:t>
      </w:r>
      <w:r w:rsidR="009D47AB" w:rsidRPr="009D47AB">
        <w:rPr>
          <w:sz w:val="16"/>
        </w:rPr>
        <w:t xml:space="preserve"> </w:t>
      </w:r>
      <w:r w:rsidRPr="00437E06">
        <w:rPr>
          <w:rStyle w:val="StyleUnderline"/>
        </w:rPr>
        <w:t>Climate change is projected to undermine food security</w:t>
      </w:r>
      <w:r w:rsidRPr="009D47AB">
        <w:rPr>
          <w:sz w:val="16"/>
        </w:rPr>
        <w:t xml:space="preserve"> (Figure SPM.9). </w:t>
      </w:r>
      <w:r w:rsidRPr="00437E06">
        <w:rPr>
          <w:rStyle w:val="StyleUnderline"/>
        </w:rPr>
        <w:t>Due to</w:t>
      </w:r>
      <w:r w:rsidRPr="009D47AB">
        <w:rPr>
          <w:sz w:val="16"/>
        </w:rPr>
        <w:t xml:space="preserve"> projected climate change by the mid-21st century and beyond, </w:t>
      </w:r>
      <w:r w:rsidRPr="00437E06">
        <w:rPr>
          <w:rStyle w:val="StyleUnderline"/>
        </w:rPr>
        <w:t>global marine species redistribution and marine biod</w:t>
      </w:r>
      <w:r w:rsidRPr="00437E06">
        <w:rPr>
          <w:u w:val="single"/>
        </w:rPr>
        <w:t xml:space="preserve">iversity </w:t>
      </w:r>
      <w:r w:rsidRPr="00437E06">
        <w:rPr>
          <w:rStyle w:val="StyleUnderline"/>
        </w:rPr>
        <w:t>reduction in sensitive regions will</w:t>
      </w:r>
      <w:r w:rsidRPr="009D47AB">
        <w:rPr>
          <w:sz w:val="16"/>
        </w:rPr>
        <w:t xml:space="preserve"> </w:t>
      </w:r>
      <w:r w:rsidRPr="00437E06">
        <w:rPr>
          <w:b/>
          <w:u w:val="single"/>
        </w:rPr>
        <w:t>challenge the sustained provision of fisheries</w:t>
      </w:r>
      <w:r w:rsidRPr="009D47AB">
        <w:rPr>
          <w:sz w:val="16"/>
        </w:rPr>
        <w:t xml:space="preserve"> </w:t>
      </w:r>
      <w:r w:rsidRPr="00437E06">
        <w:rPr>
          <w:rStyle w:val="StyleUnderline"/>
        </w:rPr>
        <w:t>productivity and other ecosystem services</w:t>
      </w:r>
      <w:r w:rsidRPr="009D47AB">
        <w:rPr>
          <w:sz w:val="16"/>
        </w:rPr>
        <w:t xml:space="preserve"> (high confidence). </w:t>
      </w:r>
      <w:r w:rsidRPr="00437E06">
        <w:rPr>
          <w:rStyle w:val="StyleUnderline"/>
        </w:rPr>
        <w:t>For wheat, rice and</w:t>
      </w:r>
      <w:r w:rsidRPr="009D47AB">
        <w:rPr>
          <w:sz w:val="16"/>
        </w:rPr>
        <w:t xml:space="preserve"> </w:t>
      </w:r>
      <w:r w:rsidRPr="00437E06">
        <w:rPr>
          <w:rStyle w:val="StyleUnderline"/>
        </w:rPr>
        <w:t>maize in tropical and temperate regions</w:t>
      </w:r>
      <w:r w:rsidRPr="009D47AB">
        <w:rPr>
          <w:sz w:val="16"/>
        </w:rPr>
        <w:t xml:space="preserve">, </w:t>
      </w:r>
      <w:r w:rsidRPr="00437E06">
        <w:rPr>
          <w:rStyle w:val="StyleUnderline"/>
        </w:rPr>
        <w:t>climate change without adaptation is projected to negatively impact production</w:t>
      </w:r>
      <w:r w:rsidRPr="009D47AB">
        <w:rPr>
          <w:sz w:val="16"/>
        </w:rPr>
        <w:t xml:space="preserve"> for local temperature increases of 2°C or more above late 20th century levels, although individual locations may benefit (medium confidence). </w:t>
      </w:r>
      <w:r w:rsidRPr="00437E06">
        <w:rPr>
          <w:rStyle w:val="StyleUnderline"/>
        </w:rPr>
        <w:t xml:space="preserve">Global temperature increases of ~4°C or more </w:t>
      </w:r>
      <w:r w:rsidRPr="009D47AB">
        <w:rPr>
          <w:sz w:val="16"/>
        </w:rPr>
        <w:t xml:space="preserve">13 above late 20th century levels, </w:t>
      </w:r>
      <w:r w:rsidRPr="00437E06">
        <w:rPr>
          <w:rStyle w:val="StyleUnderline"/>
        </w:rPr>
        <w:t>combined with increasing food demand, would pose large risks to</w:t>
      </w:r>
      <w:r w:rsidRPr="009D47AB">
        <w:rPr>
          <w:sz w:val="16"/>
        </w:rPr>
        <w:t xml:space="preserve"> </w:t>
      </w:r>
      <w:r w:rsidRPr="00437E06">
        <w:rPr>
          <w:b/>
          <w:u w:val="single"/>
        </w:rPr>
        <w:t xml:space="preserve">food security globally </w:t>
      </w:r>
      <w:r w:rsidRPr="009D47AB">
        <w:rPr>
          <w:sz w:val="16"/>
        </w:rPr>
        <w:t xml:space="preserve">(high confidence). </w:t>
      </w:r>
      <w:r w:rsidRPr="00437E06">
        <w:rPr>
          <w:rStyle w:val="StyleUnderline"/>
        </w:rPr>
        <w:t xml:space="preserve">Climate change is projected to reduce renewable </w:t>
      </w:r>
      <w:r w:rsidRPr="00437E06">
        <w:rPr>
          <w:b/>
          <w:u w:val="single"/>
        </w:rPr>
        <w:t>surface water and groundwater resources</w:t>
      </w:r>
      <w:r w:rsidRPr="009D47AB">
        <w:rPr>
          <w:sz w:val="16"/>
        </w:rPr>
        <w:t xml:space="preserve"> in most dry subtropical regions (robust evidence, high agreement), </w:t>
      </w:r>
      <w:r w:rsidRPr="00437E06">
        <w:rPr>
          <w:b/>
          <w:u w:val="single"/>
        </w:rPr>
        <w:t>intensifying competition for water among sectors</w:t>
      </w:r>
      <w:r w:rsidRPr="009D47AB">
        <w:rPr>
          <w:sz w:val="16"/>
        </w:rPr>
        <w:t xml:space="preserve"> (limited evidence, medium agreement). {2.3.1, 2.3.2}</w:t>
      </w:r>
      <w:r w:rsidR="009D47AB" w:rsidRPr="009D47AB">
        <w:rPr>
          <w:sz w:val="16"/>
        </w:rPr>
        <w:t xml:space="preserve"> </w:t>
      </w:r>
      <w:r w:rsidRPr="009D47AB">
        <w:rPr>
          <w:sz w:val="16"/>
        </w:rPr>
        <w:t xml:space="preserve">Until mid-century, projected </w:t>
      </w:r>
      <w:r w:rsidRPr="00437E06">
        <w:rPr>
          <w:rStyle w:val="StyleUnderline"/>
        </w:rPr>
        <w:t>climate change will impact human health mainly by exacerbat</w:t>
      </w:r>
      <w:r w:rsidRPr="009D47AB">
        <w:rPr>
          <w:sz w:val="16"/>
        </w:rPr>
        <w:t xml:space="preserve">ing </w:t>
      </w:r>
      <w:r w:rsidRPr="00437E06">
        <w:rPr>
          <w:rStyle w:val="StyleUnderline"/>
        </w:rPr>
        <w:t>health problems that already exist</w:t>
      </w:r>
      <w:r w:rsidRPr="009D47AB">
        <w:rPr>
          <w:sz w:val="16"/>
        </w:rPr>
        <w:t xml:space="preserve"> (very high confidence). Throughout the 21st century, </w:t>
      </w:r>
      <w:r w:rsidRPr="00437E06">
        <w:rPr>
          <w:rStyle w:val="StyleUnderline"/>
        </w:rPr>
        <w:t xml:space="preserve">climate change is expected to lead to </w:t>
      </w:r>
      <w:r w:rsidRPr="00437E06">
        <w:rPr>
          <w:b/>
          <w:u w:val="single"/>
        </w:rPr>
        <w:t>increases in ill-health</w:t>
      </w:r>
      <w:r w:rsidRPr="009D47AB">
        <w:rPr>
          <w:sz w:val="16"/>
        </w:rPr>
        <w:t xml:space="preserve"> </w:t>
      </w:r>
      <w:r w:rsidRPr="00437E06">
        <w:rPr>
          <w:rStyle w:val="StyleUnderline"/>
        </w:rPr>
        <w:t>in many regions and especially in</w:t>
      </w:r>
      <w:r w:rsidRPr="009D47AB">
        <w:rPr>
          <w:sz w:val="16"/>
        </w:rPr>
        <w:t xml:space="preserve"> developing </w:t>
      </w:r>
      <w:r w:rsidRPr="00437E06">
        <w:rPr>
          <w:rStyle w:val="StyleUnderline"/>
        </w:rPr>
        <w:t>countries with low income</w:t>
      </w:r>
      <w:r w:rsidRPr="009D47AB">
        <w:rPr>
          <w:sz w:val="16"/>
        </w:rPr>
        <w:t xml:space="preserve">, as compared to a baseline without climate change (high confidence). By 2100 for RCP8.5, </w:t>
      </w:r>
      <w:r w:rsidRPr="00437E06">
        <w:rPr>
          <w:rStyle w:val="StyleUnderline"/>
        </w:rPr>
        <w:t>the combination of high temperature and humidit</w:t>
      </w:r>
      <w:r w:rsidRPr="009D47AB">
        <w:rPr>
          <w:sz w:val="16"/>
        </w:rPr>
        <w:t xml:space="preserve">y in some areas for parts of the year </w:t>
      </w:r>
      <w:r w:rsidRPr="00437E06">
        <w:rPr>
          <w:rStyle w:val="StyleUnderline"/>
        </w:rPr>
        <w:t>is expected to compromise common human activities</w:t>
      </w:r>
      <w:r w:rsidRPr="009D47AB">
        <w:rPr>
          <w:sz w:val="16"/>
        </w:rPr>
        <w:t xml:space="preserve">, </w:t>
      </w:r>
      <w:r w:rsidRPr="00437E06">
        <w:rPr>
          <w:rStyle w:val="StyleUnderline"/>
        </w:rPr>
        <w:t>including growing food and working outdoors</w:t>
      </w:r>
      <w:r w:rsidRPr="009D47AB">
        <w:rPr>
          <w:sz w:val="16"/>
        </w:rPr>
        <w:t xml:space="preserve"> (high confidence). {2.3.2}</w:t>
      </w:r>
      <w:r w:rsidR="009D47AB" w:rsidRPr="009D47AB">
        <w:rPr>
          <w:sz w:val="16"/>
        </w:rPr>
        <w:t xml:space="preserve"> </w:t>
      </w:r>
      <w:r w:rsidRPr="00437E06">
        <w:rPr>
          <w:rStyle w:val="StyleUnderline"/>
        </w:rPr>
        <w:t>In urban areas climate change is projected to increase risks for people, assets, economies and ecosystems</w:t>
      </w:r>
      <w:r w:rsidRPr="009D47AB">
        <w:rPr>
          <w:sz w:val="16"/>
        </w:rPr>
        <w:t xml:space="preserve">, including risks </w:t>
      </w:r>
      <w:r w:rsidRPr="00437E06">
        <w:rPr>
          <w:rStyle w:val="StyleUnderline"/>
        </w:rPr>
        <w:t xml:space="preserve">from </w:t>
      </w:r>
      <w:r w:rsidRPr="00437E06">
        <w:rPr>
          <w:b/>
          <w:u w:val="single"/>
        </w:rPr>
        <w:t>heat stress</w:t>
      </w:r>
      <w:r w:rsidRPr="009D47AB">
        <w:rPr>
          <w:sz w:val="16"/>
        </w:rPr>
        <w:t xml:space="preserve">, </w:t>
      </w:r>
      <w:r w:rsidRPr="00437E06">
        <w:rPr>
          <w:b/>
          <w:u w:val="single"/>
        </w:rPr>
        <w:t>storms</w:t>
      </w:r>
      <w:r w:rsidRPr="009D47AB">
        <w:rPr>
          <w:sz w:val="16"/>
        </w:rPr>
        <w:t xml:space="preserve"> and </w:t>
      </w:r>
      <w:r w:rsidRPr="00437E06">
        <w:rPr>
          <w:b/>
          <w:u w:val="single"/>
        </w:rPr>
        <w:t>extreme precipitation</w:t>
      </w:r>
      <w:r w:rsidRPr="009D47AB">
        <w:rPr>
          <w:sz w:val="16"/>
        </w:rPr>
        <w:t xml:space="preserve">, </w:t>
      </w:r>
      <w:r w:rsidRPr="00437E06">
        <w:rPr>
          <w:b/>
          <w:u w:val="single"/>
        </w:rPr>
        <w:t>inland and coastal flooding,</w:t>
      </w:r>
      <w:r w:rsidRPr="009D47AB">
        <w:rPr>
          <w:sz w:val="16"/>
        </w:rPr>
        <w:t xml:space="preserve"> </w:t>
      </w:r>
      <w:r w:rsidRPr="00437E06">
        <w:rPr>
          <w:b/>
          <w:u w:val="single"/>
        </w:rPr>
        <w:t>landslides</w:t>
      </w:r>
      <w:r w:rsidRPr="009D47AB">
        <w:rPr>
          <w:sz w:val="16"/>
        </w:rPr>
        <w:t xml:space="preserve">, </w:t>
      </w:r>
      <w:r w:rsidRPr="00437E06">
        <w:rPr>
          <w:b/>
          <w:u w:val="single"/>
        </w:rPr>
        <w:t>air pollution</w:t>
      </w:r>
      <w:r w:rsidRPr="009D47AB">
        <w:rPr>
          <w:sz w:val="16"/>
        </w:rPr>
        <w:t xml:space="preserve">, </w:t>
      </w:r>
      <w:r w:rsidRPr="00437E06">
        <w:rPr>
          <w:b/>
          <w:u w:val="single"/>
        </w:rPr>
        <w:t>drought</w:t>
      </w:r>
      <w:r w:rsidRPr="009D47AB">
        <w:rPr>
          <w:sz w:val="16"/>
        </w:rPr>
        <w:t xml:space="preserve">, </w:t>
      </w:r>
      <w:r w:rsidRPr="00437E06">
        <w:rPr>
          <w:b/>
          <w:u w:val="single"/>
        </w:rPr>
        <w:t>water scarcity</w:t>
      </w:r>
      <w:r w:rsidRPr="009D47AB">
        <w:rPr>
          <w:sz w:val="16"/>
        </w:rPr>
        <w:t xml:space="preserve">, </w:t>
      </w:r>
      <w:r w:rsidRPr="00437E06">
        <w:rPr>
          <w:b/>
          <w:u w:val="single"/>
        </w:rPr>
        <w:t>sea level rise</w:t>
      </w:r>
      <w:r w:rsidRPr="009D47AB">
        <w:rPr>
          <w:sz w:val="16"/>
        </w:rPr>
        <w:t xml:space="preserve"> </w:t>
      </w:r>
      <w:r w:rsidRPr="00437E06">
        <w:rPr>
          <w:rStyle w:val="StyleUnderline"/>
        </w:rPr>
        <w:t>and storm surges</w:t>
      </w:r>
      <w:r w:rsidRPr="009D47AB">
        <w:rPr>
          <w:sz w:val="16"/>
        </w:rPr>
        <w:t xml:space="preserve"> (very high confidence). </w:t>
      </w:r>
      <w:r w:rsidRPr="00437E06">
        <w:rPr>
          <w:rStyle w:val="StyleUnderline"/>
        </w:rPr>
        <w:t>These risks are amplified for those lacking essential</w:t>
      </w:r>
      <w:r w:rsidRPr="009D47AB">
        <w:rPr>
          <w:sz w:val="16"/>
        </w:rPr>
        <w:t xml:space="preserve"> </w:t>
      </w:r>
      <w:r w:rsidRPr="00437E06">
        <w:rPr>
          <w:rStyle w:val="StyleUnderline"/>
        </w:rPr>
        <w:t xml:space="preserve">infrastructure and services </w:t>
      </w:r>
      <w:r w:rsidRPr="009D47AB">
        <w:rPr>
          <w:sz w:val="16"/>
        </w:rPr>
        <w:t>or living in exposed areas. {2.3.2}</w:t>
      </w:r>
      <w:r w:rsidR="009D47AB" w:rsidRPr="009D47AB">
        <w:rPr>
          <w:sz w:val="16"/>
        </w:rPr>
        <w:t xml:space="preserve"> </w:t>
      </w:r>
      <w:r w:rsidRPr="00437E06">
        <w:rPr>
          <w:rStyle w:val="StyleUnderline"/>
        </w:rPr>
        <w:t>Rural areas are expected to experience</w:t>
      </w:r>
      <w:r w:rsidRPr="009D47AB">
        <w:rPr>
          <w:sz w:val="16"/>
        </w:rPr>
        <w:t xml:space="preserve"> </w:t>
      </w:r>
      <w:r w:rsidRPr="00437E06">
        <w:rPr>
          <w:rStyle w:val="StyleUnderline"/>
        </w:rPr>
        <w:t xml:space="preserve">major impacts on water availability </w:t>
      </w:r>
      <w:r w:rsidRPr="009D47AB">
        <w:rPr>
          <w:sz w:val="16"/>
        </w:rPr>
        <w:t xml:space="preserve">and </w:t>
      </w:r>
      <w:r w:rsidRPr="00437E06">
        <w:rPr>
          <w:rStyle w:val="StyleUnderline"/>
        </w:rPr>
        <w:t>supply, food security, infrastructure and agricultural incomes</w:t>
      </w:r>
      <w:r w:rsidRPr="009D47AB">
        <w:rPr>
          <w:sz w:val="16"/>
        </w:rPr>
        <w:t>, including shifts in the production areas of food and non-food crops around the world (high confidence). {2.3.2}</w:t>
      </w:r>
      <w:r w:rsidR="009D47AB" w:rsidRPr="009D47AB">
        <w:rPr>
          <w:sz w:val="16"/>
        </w:rPr>
        <w:t xml:space="preserve"> </w:t>
      </w:r>
      <w:r w:rsidRPr="00437E06">
        <w:rPr>
          <w:b/>
          <w:u w:val="single"/>
        </w:rPr>
        <w:t>Aggregate economic losses accelerate with increasing temperature</w:t>
      </w:r>
      <w:r w:rsidRPr="009D47AB">
        <w:rPr>
          <w:sz w:val="16"/>
        </w:rPr>
        <w:t xml:space="preserve"> (limited evidence, high agreement), but global economic impacts from climate change are currently difficult to estimate. </w:t>
      </w:r>
      <w:r w:rsidRPr="00437E06">
        <w:rPr>
          <w:rStyle w:val="StyleUnderline"/>
        </w:rPr>
        <w:t>From a poverty perspective</w:t>
      </w:r>
      <w:r w:rsidRPr="009D47AB">
        <w:rPr>
          <w:sz w:val="16"/>
        </w:rPr>
        <w:t xml:space="preserve">, </w:t>
      </w:r>
      <w:r w:rsidRPr="00437E06">
        <w:rPr>
          <w:b/>
          <w:u w:val="single"/>
        </w:rPr>
        <w:t>climate change impacts are projected to slow down economic growth</w:t>
      </w:r>
      <w:r w:rsidRPr="009D47AB">
        <w:rPr>
          <w:sz w:val="16"/>
        </w:rPr>
        <w:t xml:space="preserve">, </w:t>
      </w:r>
      <w:r w:rsidRPr="00437E06">
        <w:rPr>
          <w:rStyle w:val="StyleUnderline"/>
        </w:rPr>
        <w:t>make poverty reduction more difficult</w:t>
      </w:r>
      <w:r w:rsidRPr="009D47AB">
        <w:rPr>
          <w:sz w:val="16"/>
        </w:rPr>
        <w:t xml:space="preserve">, </w:t>
      </w:r>
      <w:r w:rsidRPr="00437E06">
        <w:rPr>
          <w:rStyle w:val="StyleUnderline"/>
        </w:rPr>
        <w:t xml:space="preserve">further erode food security and prolong </w:t>
      </w:r>
      <w:r w:rsidRPr="00437E06">
        <w:rPr>
          <w:b/>
          <w:u w:val="single"/>
        </w:rPr>
        <w:t>existing and create new poverty traps</w:t>
      </w:r>
      <w:r w:rsidRPr="009D47AB">
        <w:rPr>
          <w:sz w:val="16"/>
        </w:rPr>
        <w:t>, the latter particularly in urban areas and emerging hotspots of hunger (medium confidence). International dimensions such as trade and relations among states are also important for understanding the risks of climate change at regional scales. {2.3.2}</w:t>
      </w:r>
      <w:r w:rsidR="009D47AB" w:rsidRPr="009D47AB">
        <w:rPr>
          <w:sz w:val="16"/>
        </w:rPr>
        <w:t xml:space="preserve"> </w:t>
      </w:r>
      <w:r w:rsidRPr="00437E06">
        <w:rPr>
          <w:rStyle w:val="StyleUnderline"/>
        </w:rPr>
        <w:t>Climate change is projected to increase displace</w:t>
      </w:r>
      <w:r w:rsidRPr="00437E06">
        <w:rPr>
          <w:u w:val="single"/>
        </w:rPr>
        <w:t xml:space="preserve">ment </w:t>
      </w:r>
      <w:r w:rsidRPr="00437E06">
        <w:rPr>
          <w:rStyle w:val="StyleUnderline"/>
        </w:rPr>
        <w:t>of people</w:t>
      </w:r>
      <w:r w:rsidRPr="009D47AB">
        <w:rPr>
          <w:sz w:val="16"/>
        </w:rPr>
        <w:t xml:space="preserve"> (medium evidence, high agreement). </w:t>
      </w:r>
      <w:r w:rsidRPr="00437E06">
        <w:rPr>
          <w:rStyle w:val="StyleUnderline"/>
        </w:rPr>
        <w:t>Populations that lack the resources for planned migration experience</w:t>
      </w:r>
      <w:r w:rsidRPr="009D47AB">
        <w:rPr>
          <w:sz w:val="16"/>
        </w:rPr>
        <w:t xml:space="preserve"> higher exposure to extreme weather events, </w:t>
      </w:r>
      <w:r w:rsidRPr="00437E06">
        <w:rPr>
          <w:rStyle w:val="StyleUnderline"/>
        </w:rPr>
        <w:t>particularly in developing countries with low income</w:t>
      </w:r>
      <w:r w:rsidRPr="009D47AB">
        <w:rPr>
          <w:sz w:val="16"/>
        </w:rPr>
        <w:t xml:space="preserve">. </w:t>
      </w:r>
      <w:r w:rsidRPr="00437E06">
        <w:rPr>
          <w:b/>
          <w:u w:val="single"/>
        </w:rPr>
        <w:t>Climate change can indirectly increase risks of violent conflicts</w:t>
      </w:r>
      <w:r w:rsidRPr="00437E06">
        <w:rPr>
          <w:u w:val="single"/>
        </w:rPr>
        <w:t xml:space="preserve"> </w:t>
      </w:r>
      <w:r w:rsidRPr="00437E06">
        <w:rPr>
          <w:rStyle w:val="StyleUnderline"/>
        </w:rPr>
        <w:t>by amplify</w:t>
      </w:r>
      <w:r w:rsidRPr="00437E06">
        <w:rPr>
          <w:u w:val="single"/>
        </w:rPr>
        <w:t>ing</w:t>
      </w:r>
      <w:r w:rsidRPr="00437E06">
        <w:rPr>
          <w:rStyle w:val="StyleUnderline"/>
        </w:rPr>
        <w:t xml:space="preserve"> well-documented drivers of these conflicts such as poverty and economic shocks</w:t>
      </w:r>
      <w:r w:rsidRPr="009D47AB">
        <w:rPr>
          <w:sz w:val="16"/>
        </w:rPr>
        <w:t xml:space="preserve"> (medium confidence). {2.3.2}</w:t>
      </w:r>
      <w:r w:rsidR="009D47AB" w:rsidRPr="009D47AB">
        <w:rPr>
          <w:sz w:val="16"/>
        </w:rPr>
        <w:t xml:space="preserve"> </w:t>
      </w:r>
      <w:r w:rsidRPr="009D47AB">
        <w:rPr>
          <w:sz w:val="16"/>
        </w:rPr>
        <w:t>Change 2014: Synthesis Report. Contribution of Working Groups I, II and III to the Fifth Assessment Report of the Intergovernmental Panel on Climate Change [Core Writing Team, R.K. Pachauri and L.A. Meyer (eds.)]. IPCC, Geneva, Switzerland, 151 pp)</w:t>
      </w:r>
      <w:r w:rsidR="009D47AB" w:rsidRPr="009D47AB">
        <w:rPr>
          <w:sz w:val="16"/>
        </w:rPr>
        <w:t xml:space="preserve"> </w:t>
      </w:r>
      <w:r w:rsidRPr="009D47AB">
        <w:rPr>
          <w:sz w:val="16"/>
        </w:rPr>
        <w:t>SPM 2.3 Future risks and impacts caused by a changing climate</w:t>
      </w:r>
      <w:r w:rsidR="009D47AB" w:rsidRPr="009D47AB">
        <w:rPr>
          <w:sz w:val="16"/>
        </w:rPr>
        <w:t xml:space="preserve"> </w:t>
      </w:r>
      <w:proofErr w:type="spellStart"/>
      <w:r w:rsidRPr="00437E06">
        <w:rPr>
          <w:rStyle w:val="StyleUnderline"/>
        </w:rPr>
        <w:lastRenderedPageBreak/>
        <w:t>Climate</w:t>
      </w:r>
      <w:proofErr w:type="spellEnd"/>
      <w:r w:rsidRPr="00437E06">
        <w:rPr>
          <w:rStyle w:val="StyleUnderline"/>
        </w:rPr>
        <w:t xml:space="preserve"> change will </w:t>
      </w:r>
      <w:r w:rsidRPr="00437E06">
        <w:rPr>
          <w:b/>
          <w:u w:val="single"/>
        </w:rPr>
        <w:t>amplify existing risks</w:t>
      </w:r>
      <w:r w:rsidRPr="00437E06">
        <w:rPr>
          <w:rStyle w:val="StyleUnderline"/>
        </w:rPr>
        <w:t xml:space="preserve"> and </w:t>
      </w:r>
      <w:r w:rsidRPr="00437E06">
        <w:rPr>
          <w:b/>
          <w:u w:val="single"/>
        </w:rPr>
        <w:t>create new risks for natural and human systems</w:t>
      </w:r>
      <w:r w:rsidRPr="009D47AB">
        <w:rPr>
          <w:sz w:val="16"/>
        </w:rPr>
        <w:t xml:space="preserve">. </w:t>
      </w:r>
      <w:r w:rsidRPr="00437E06">
        <w:rPr>
          <w:rStyle w:val="StyleUnderline"/>
        </w:rPr>
        <w:t>Risks are unevenly distributed and are generally greater for disadvantaged people</w:t>
      </w:r>
      <w:r w:rsidRPr="009D47AB">
        <w:rPr>
          <w:sz w:val="16"/>
        </w:rPr>
        <w:t xml:space="preserve"> and communities in countries</w:t>
      </w:r>
      <w:r w:rsidRPr="00437E06">
        <w:rPr>
          <w:rStyle w:val="StyleUnderline"/>
        </w:rPr>
        <w:t xml:space="preserve"> at all levels of development</w:t>
      </w:r>
      <w:r w:rsidRPr="009D47AB">
        <w:rPr>
          <w:sz w:val="16"/>
        </w:rPr>
        <w:t>. {2.3}</w:t>
      </w:r>
      <w:r w:rsidR="009D47AB" w:rsidRPr="009D47AB">
        <w:rPr>
          <w:sz w:val="16"/>
        </w:rPr>
        <w:t xml:space="preserve"> </w:t>
      </w:r>
      <w:r w:rsidRPr="009D47AB">
        <w:rPr>
          <w:sz w:val="16"/>
        </w:rPr>
        <w:t xml:space="preserve">Risk of </w:t>
      </w:r>
      <w:r w:rsidRPr="00437E06">
        <w:rPr>
          <w:rStyle w:val="StyleUnderline"/>
        </w:rPr>
        <w:t>climate-related impacts results from the</w:t>
      </w:r>
      <w:r w:rsidRPr="009D47AB">
        <w:rPr>
          <w:sz w:val="16"/>
        </w:rPr>
        <w:t xml:space="preserve"> </w:t>
      </w:r>
      <w:r w:rsidRPr="00437E06">
        <w:rPr>
          <w:rStyle w:val="StyleUnderline"/>
        </w:rPr>
        <w:t>interaction of climate-related hazards</w:t>
      </w:r>
      <w:r w:rsidRPr="009D47AB">
        <w:rPr>
          <w:sz w:val="16"/>
        </w:rPr>
        <w:t xml:space="preserve"> (including hazardous events and trends) </w:t>
      </w:r>
      <w:r w:rsidRPr="00437E06">
        <w:rPr>
          <w:rStyle w:val="StyleUnderline"/>
        </w:rPr>
        <w:t>with the vulnerability and exposure of human and natural systems</w:t>
      </w:r>
      <w:r w:rsidRPr="009D47AB">
        <w:rPr>
          <w:sz w:val="16"/>
        </w:rPr>
        <w:t xml:space="preserve">, </w:t>
      </w:r>
      <w:r w:rsidRPr="00437E06">
        <w:rPr>
          <w:rStyle w:val="StyleUnderline"/>
        </w:rPr>
        <w:t>including their ability to adapt</w:t>
      </w:r>
      <w:r w:rsidRPr="009D47AB">
        <w:rPr>
          <w:sz w:val="16"/>
        </w:rPr>
        <w:t xml:space="preserve">. </w:t>
      </w:r>
      <w:r w:rsidRPr="00437E06">
        <w:rPr>
          <w:rStyle w:val="StyleUnderline"/>
        </w:rPr>
        <w:t>Rising</w:t>
      </w:r>
      <w:r w:rsidRPr="009D47AB">
        <w:rPr>
          <w:sz w:val="16"/>
        </w:rPr>
        <w:t xml:space="preserve"> rates and </w:t>
      </w:r>
      <w:r w:rsidRPr="00437E06">
        <w:rPr>
          <w:b/>
          <w:u w:val="single"/>
        </w:rPr>
        <w:t>magnitudes of warming</w:t>
      </w:r>
      <w:r w:rsidRPr="009D47AB">
        <w:rPr>
          <w:sz w:val="16"/>
        </w:rPr>
        <w:t xml:space="preserve"> </w:t>
      </w:r>
      <w:r w:rsidRPr="00437E06">
        <w:rPr>
          <w:rStyle w:val="StyleUnderline"/>
        </w:rPr>
        <w:t>and other changes</w:t>
      </w:r>
      <w:r w:rsidRPr="009D47AB">
        <w:rPr>
          <w:sz w:val="16"/>
        </w:rPr>
        <w:t xml:space="preserve"> in the climate system, </w:t>
      </w:r>
      <w:r w:rsidRPr="00437E06">
        <w:rPr>
          <w:b/>
          <w:u w:val="single"/>
        </w:rPr>
        <w:t>accompanied by ocean acidification</w:t>
      </w:r>
      <w:r w:rsidRPr="009D47AB">
        <w:rPr>
          <w:sz w:val="16"/>
        </w:rPr>
        <w:t xml:space="preserve">, </w:t>
      </w:r>
      <w:r w:rsidRPr="00437E06">
        <w:rPr>
          <w:rStyle w:val="StyleUnderline"/>
        </w:rPr>
        <w:t xml:space="preserve">increase the risk of severe, </w:t>
      </w:r>
      <w:r w:rsidRPr="009D47AB">
        <w:rPr>
          <w:sz w:val="16"/>
        </w:rPr>
        <w:t xml:space="preserve">pervasive and in some cases </w:t>
      </w:r>
      <w:r w:rsidRPr="00437E06">
        <w:rPr>
          <w:rStyle w:val="StyleUnderline"/>
        </w:rPr>
        <w:t>irreversible</w:t>
      </w:r>
      <w:r w:rsidRPr="009D47AB">
        <w:rPr>
          <w:sz w:val="16"/>
        </w:rPr>
        <w:t xml:space="preserve"> detrimental </w:t>
      </w:r>
      <w:r w:rsidRPr="00437E06">
        <w:rPr>
          <w:rStyle w:val="StyleUnderline"/>
        </w:rPr>
        <w:t>impacts</w:t>
      </w:r>
      <w:r w:rsidRPr="009D47AB">
        <w:rPr>
          <w:sz w:val="16"/>
        </w:rPr>
        <w:t xml:space="preserve">. Some risks are particularly relevant for individual regions (Figure SPM.8), while others are global. </w:t>
      </w:r>
      <w:r w:rsidRPr="00437E06">
        <w:rPr>
          <w:rStyle w:val="StyleUnderline"/>
        </w:rPr>
        <w:t>The overall risks</w:t>
      </w:r>
      <w:r w:rsidRPr="009D47AB">
        <w:rPr>
          <w:sz w:val="16"/>
        </w:rPr>
        <w:t xml:space="preserve"> of future climate change impacts </w:t>
      </w:r>
      <w:r w:rsidRPr="00437E06">
        <w:rPr>
          <w:rStyle w:val="StyleUnderline"/>
        </w:rPr>
        <w:t xml:space="preserve">can be reduced by </w:t>
      </w:r>
      <w:r w:rsidRPr="00437E06">
        <w:rPr>
          <w:b/>
          <w:u w:val="single"/>
        </w:rPr>
        <w:t>limiting the rate and magnitude of climate change</w:t>
      </w:r>
      <w:r w:rsidRPr="009D47AB">
        <w:rPr>
          <w:sz w:val="16"/>
        </w:rPr>
        <w:t xml:space="preserve">, </w:t>
      </w:r>
      <w:r w:rsidRPr="00437E06">
        <w:rPr>
          <w:rStyle w:val="StyleUnderline"/>
        </w:rPr>
        <w:t>including ocean acidification.</w:t>
      </w:r>
      <w:r w:rsidRPr="009D47AB">
        <w:rPr>
          <w:sz w:val="16"/>
        </w:rPr>
        <w:t xml:space="preserve"> </w:t>
      </w:r>
      <w:r w:rsidRPr="00437E06">
        <w:rPr>
          <w:rStyle w:val="StyleUnderline"/>
        </w:rPr>
        <w:t>The precise levels</w:t>
      </w:r>
      <w:r w:rsidRPr="009D47AB">
        <w:rPr>
          <w:sz w:val="16"/>
        </w:rPr>
        <w:t xml:space="preserve"> of climate change </w:t>
      </w:r>
      <w:proofErr w:type="gramStart"/>
      <w:r w:rsidRPr="009D47AB">
        <w:rPr>
          <w:sz w:val="16"/>
        </w:rPr>
        <w:t>sufficient</w:t>
      </w:r>
      <w:proofErr w:type="gramEnd"/>
      <w:r w:rsidRPr="009D47AB">
        <w:rPr>
          <w:sz w:val="16"/>
        </w:rPr>
        <w:t xml:space="preserve"> </w:t>
      </w:r>
      <w:r w:rsidRPr="00437E06">
        <w:rPr>
          <w:rStyle w:val="StyleUnderline"/>
        </w:rPr>
        <w:t xml:space="preserve">to trigger </w:t>
      </w:r>
      <w:r w:rsidRPr="009D47AB">
        <w:rPr>
          <w:sz w:val="16"/>
        </w:rPr>
        <w:t>abrupt and irre</w:t>
      </w:r>
      <w:r w:rsidRPr="00437E06">
        <w:rPr>
          <w:rStyle w:val="StyleUnderline"/>
        </w:rPr>
        <w:t xml:space="preserve">versible change remain uncertain, but the risk associated with </w:t>
      </w:r>
      <w:r w:rsidRPr="00437E06">
        <w:rPr>
          <w:b/>
          <w:u w:val="single"/>
        </w:rPr>
        <w:t>crossing such thresholds increases with rising temperature</w:t>
      </w:r>
      <w:r w:rsidRPr="009D47AB">
        <w:rPr>
          <w:sz w:val="16"/>
        </w:rPr>
        <w:t xml:space="preserve"> (medium confidence). For risk assessment, </w:t>
      </w:r>
      <w:r w:rsidRPr="00437E06">
        <w:rPr>
          <w:rStyle w:val="StyleUnderline"/>
        </w:rPr>
        <w:t>it is important to evaluate the</w:t>
      </w:r>
      <w:r w:rsidRPr="009D47AB">
        <w:rPr>
          <w:sz w:val="16"/>
        </w:rPr>
        <w:t xml:space="preserve"> </w:t>
      </w:r>
      <w:r w:rsidRPr="00437E06">
        <w:rPr>
          <w:b/>
          <w:u w:val="single"/>
        </w:rPr>
        <w:t>widest possible range of impacts</w:t>
      </w:r>
      <w:r w:rsidRPr="009D47AB">
        <w:rPr>
          <w:sz w:val="16"/>
        </w:rPr>
        <w:t xml:space="preserve">, </w:t>
      </w:r>
      <w:r w:rsidRPr="00437E06">
        <w:rPr>
          <w:rStyle w:val="StyleUnderline"/>
        </w:rPr>
        <w:t>including low-probability outcomes with large consequences</w:t>
      </w:r>
      <w:r w:rsidRPr="009D47AB">
        <w:rPr>
          <w:sz w:val="16"/>
        </w:rPr>
        <w:t>. {1.5, 2.3, 2.4, 3.3, Box Introduction.1, Box 2.3, Box 2.4}</w:t>
      </w:r>
      <w:r w:rsidR="009D47AB" w:rsidRPr="009D47AB">
        <w:rPr>
          <w:sz w:val="16"/>
        </w:rPr>
        <w:t xml:space="preserve"> </w:t>
      </w:r>
      <w:r w:rsidRPr="00437E06">
        <w:rPr>
          <w:rStyle w:val="StyleUnderline"/>
        </w:rPr>
        <w:t>A large fraction of species face</w:t>
      </w:r>
      <w:r w:rsidRPr="00437E06">
        <w:rPr>
          <w:u w:val="single"/>
        </w:rPr>
        <w:t xml:space="preserve">s </w:t>
      </w:r>
      <w:r w:rsidRPr="00437E06">
        <w:rPr>
          <w:b/>
          <w:u w:val="single"/>
        </w:rPr>
        <w:t>increased extinction risk</w:t>
      </w:r>
      <w:r w:rsidRPr="009D47AB">
        <w:rPr>
          <w:sz w:val="16"/>
        </w:rPr>
        <w:t xml:space="preserve"> </w:t>
      </w:r>
      <w:r w:rsidRPr="00437E06">
        <w:rPr>
          <w:rStyle w:val="StyleUnderline"/>
        </w:rPr>
        <w:t>due to climate change</w:t>
      </w:r>
      <w:r w:rsidRPr="009D47AB">
        <w:rPr>
          <w:sz w:val="16"/>
        </w:rPr>
        <w:t xml:space="preserve"> during and beyond the 21st century, especially </w:t>
      </w:r>
      <w:r w:rsidRPr="00437E06">
        <w:rPr>
          <w:rStyle w:val="StyleUnderline"/>
        </w:rPr>
        <w:t>as climate change interacts with other stressors</w:t>
      </w:r>
      <w:r w:rsidRPr="009D47AB">
        <w:rPr>
          <w:sz w:val="16"/>
        </w:rPr>
        <w:t xml:space="preserve"> (high confidence). Most </w:t>
      </w:r>
      <w:r w:rsidRPr="00437E06">
        <w:rPr>
          <w:rStyle w:val="StyleUnderline"/>
        </w:rPr>
        <w:t xml:space="preserve">plant species cannot naturally shift their geographical ranges sufficiently fast to keep up with current and high </w:t>
      </w:r>
    </w:p>
    <w:p w:rsidR="00761C07" w:rsidRPr="00437E06" w:rsidRDefault="00761C07" w:rsidP="0059328C">
      <w:pPr>
        <w:rPr>
          <w:rFonts w:ascii="Times New Roman" w:hAnsi="Times New Roman" w:cs="Times New Roman"/>
        </w:rPr>
      </w:pPr>
    </w:p>
    <w:p w:rsidR="00761C07" w:rsidRPr="00437E06" w:rsidRDefault="00454CAF" w:rsidP="00761C07">
      <w:pPr>
        <w:pStyle w:val="Heading3"/>
      </w:pPr>
      <w:bookmarkStart w:id="22" w:name="_Toc11262267"/>
      <w:r>
        <w:lastRenderedPageBreak/>
        <w:t xml:space="preserve">2NC/1NR </w:t>
      </w:r>
      <w:r w:rsidR="00761C07" w:rsidRPr="00437E06">
        <w:t xml:space="preserve">Warming = </w:t>
      </w:r>
      <w:proofErr w:type="spellStart"/>
      <w:r w:rsidR="00761C07" w:rsidRPr="00437E06">
        <w:t>ext</w:t>
      </w:r>
      <w:bookmarkEnd w:id="22"/>
      <w:proofErr w:type="spellEnd"/>
    </w:p>
    <w:p w:rsidR="0059328C" w:rsidRPr="00437E06" w:rsidRDefault="0059328C" w:rsidP="0059328C">
      <w:pPr>
        <w:pStyle w:val="Heading4"/>
        <w:rPr>
          <w:rFonts w:ascii="Times New Roman" w:hAnsi="Times New Roman" w:cs="Times New Roman"/>
        </w:rPr>
      </w:pPr>
      <w:r w:rsidRPr="00437E06">
        <w:rPr>
          <w:rFonts w:ascii="Times New Roman" w:hAnsi="Times New Roman" w:cs="Times New Roman"/>
        </w:rPr>
        <w:t>Warming assures extinction – only clean energy can solve</w:t>
      </w:r>
    </w:p>
    <w:p w:rsidR="0059328C" w:rsidRPr="00437E06" w:rsidRDefault="0059328C" w:rsidP="0059328C">
      <w:pPr>
        <w:rPr>
          <w:rFonts w:ascii="Times New Roman" w:hAnsi="Times New Roman" w:cs="Times New Roman"/>
        </w:rPr>
      </w:pPr>
      <w:r w:rsidRPr="00437E06">
        <w:rPr>
          <w:rStyle w:val="Style13ptBold"/>
          <w:rFonts w:ascii="Times New Roman" w:hAnsi="Times New Roman" w:cs="Times New Roman"/>
        </w:rPr>
        <w:t xml:space="preserve">The Guardian 18 </w:t>
      </w:r>
      <w:r w:rsidRPr="00437E06">
        <w:rPr>
          <w:rFonts w:ascii="Times New Roman" w:hAnsi="Times New Roman" w:cs="Times New Roman"/>
        </w:rPr>
        <w:t>Fossil fuel dependence poses 'direct existential threat', warns UN chief This article is more than 6 months old A rapid global shift to clean energy is needed to prevent runaway climate change, says António Guterres https://www.theguardian.com/environment/2018/sep/11/fossil-fuel-dependence-poses-direct-existential-threat-warns-un-chief</w:t>
      </w:r>
    </w:p>
    <w:p w:rsidR="0059328C" w:rsidRPr="00437E06" w:rsidRDefault="0059328C" w:rsidP="0059328C">
      <w:pPr>
        <w:rPr>
          <w:rFonts w:ascii="Times New Roman" w:hAnsi="Times New Roman" w:cs="Times New Roman"/>
        </w:rPr>
      </w:pPr>
      <w:r w:rsidRPr="00437E06">
        <w:rPr>
          <w:rFonts w:ascii="Times New Roman" w:hAnsi="Times New Roman" w:cs="Times New Roman"/>
        </w:rPr>
        <w:t xml:space="preserve">United Nations secretary general António </w:t>
      </w:r>
      <w:r w:rsidRPr="00437E06">
        <w:rPr>
          <w:rStyle w:val="StyleUnderline"/>
          <w:rFonts w:ascii="Times New Roman" w:hAnsi="Times New Roman" w:cs="Times New Roman"/>
        </w:rPr>
        <w:t>Guterres</w:t>
      </w:r>
      <w:r w:rsidRPr="00437E06">
        <w:rPr>
          <w:rFonts w:ascii="Times New Roman" w:hAnsi="Times New Roman" w:cs="Times New Roman"/>
        </w:rPr>
        <w:t xml:space="preserve"> has </w:t>
      </w:r>
      <w:r w:rsidRPr="00437E06">
        <w:rPr>
          <w:rStyle w:val="StyleUnderline"/>
          <w:rFonts w:ascii="Times New Roman" w:hAnsi="Times New Roman" w:cs="Times New Roman"/>
        </w:rPr>
        <w:t xml:space="preserve">warned that the world is facing “a </w:t>
      </w:r>
      <w:r w:rsidRPr="00437E06">
        <w:rPr>
          <w:rStyle w:val="StyleUnderline"/>
          <w:rFonts w:ascii="Times New Roman" w:hAnsi="Times New Roman" w:cs="Times New Roman"/>
          <w:b/>
        </w:rPr>
        <w:t xml:space="preserve">direct </w:t>
      </w:r>
      <w:r w:rsidRPr="00437E06">
        <w:rPr>
          <w:rStyle w:val="StyleUnderline"/>
          <w:rFonts w:ascii="Times New Roman" w:hAnsi="Times New Roman" w:cs="Times New Roman"/>
          <w:b/>
          <w:sz w:val="30"/>
          <w:szCs w:val="30"/>
        </w:rPr>
        <w:t>existential</w:t>
      </w:r>
      <w:r w:rsidRPr="00437E06">
        <w:rPr>
          <w:rStyle w:val="StyleUnderline"/>
          <w:rFonts w:ascii="Times New Roman" w:hAnsi="Times New Roman" w:cs="Times New Roman"/>
          <w:b/>
        </w:rPr>
        <w:t xml:space="preserve"> threat</w:t>
      </w:r>
      <w:r w:rsidRPr="00437E06">
        <w:rPr>
          <w:rStyle w:val="StyleUnderline"/>
          <w:rFonts w:ascii="Times New Roman" w:hAnsi="Times New Roman" w:cs="Times New Roman"/>
        </w:rPr>
        <w:t xml:space="preserve">” and must rapidly </w:t>
      </w:r>
      <w:r w:rsidRPr="00437E06">
        <w:rPr>
          <w:rStyle w:val="StyleUnderline"/>
          <w:rFonts w:ascii="Times New Roman" w:hAnsi="Times New Roman" w:cs="Times New Roman"/>
          <w:b/>
        </w:rPr>
        <w:t>shift from dependence on fossil fuels</w:t>
      </w:r>
      <w:r w:rsidRPr="00437E06">
        <w:rPr>
          <w:rFonts w:ascii="Times New Roman" w:hAnsi="Times New Roman" w:cs="Times New Roman"/>
        </w:rPr>
        <w:t xml:space="preserve"> by 2020 </w:t>
      </w:r>
      <w:r w:rsidRPr="00437E06">
        <w:rPr>
          <w:rStyle w:val="StyleUnderline"/>
          <w:rFonts w:ascii="Times New Roman" w:hAnsi="Times New Roman" w:cs="Times New Roman"/>
        </w:rPr>
        <w:t>to prevent “</w:t>
      </w:r>
      <w:r w:rsidRPr="00437E06">
        <w:rPr>
          <w:rStyle w:val="StyleUnderline"/>
          <w:rFonts w:ascii="Times New Roman" w:hAnsi="Times New Roman" w:cs="Times New Roman"/>
          <w:b/>
        </w:rPr>
        <w:t>runaway climate change</w:t>
      </w:r>
      <w:r w:rsidRPr="00437E06">
        <w:rPr>
          <w:rStyle w:val="StyleUnderline"/>
          <w:rFonts w:ascii="Times New Roman" w:hAnsi="Times New Roman" w:cs="Times New Roman"/>
        </w:rPr>
        <w:t>”.</w:t>
      </w:r>
    </w:p>
    <w:p w:rsidR="0059328C" w:rsidRPr="00437E06" w:rsidRDefault="0059328C" w:rsidP="0059328C">
      <w:pPr>
        <w:rPr>
          <w:rFonts w:ascii="Times New Roman" w:hAnsi="Times New Roman" w:cs="Times New Roman"/>
        </w:rPr>
      </w:pPr>
      <w:r w:rsidRPr="00437E06">
        <w:rPr>
          <w:rFonts w:ascii="Times New Roman" w:hAnsi="Times New Roman" w:cs="Times New Roman"/>
        </w:rPr>
        <w:t xml:space="preserve">Guterres called the crisis urgent and decried the lack of global leadership to address global warming. </w:t>
      </w:r>
    </w:p>
    <w:p w:rsidR="0059328C" w:rsidRPr="00437E06" w:rsidRDefault="0059328C" w:rsidP="0059328C">
      <w:pPr>
        <w:rPr>
          <w:rFonts w:ascii="Times New Roman" w:hAnsi="Times New Roman" w:cs="Times New Roman"/>
        </w:rPr>
      </w:pPr>
      <w:r w:rsidRPr="00437E06">
        <w:rPr>
          <w:rFonts w:ascii="Times New Roman" w:hAnsi="Times New Roman" w:cs="Times New Roman"/>
        </w:rPr>
        <w:t>“</w:t>
      </w:r>
      <w:r w:rsidRPr="00437E06">
        <w:rPr>
          <w:rStyle w:val="StyleUnderline"/>
          <w:rFonts w:ascii="Times New Roman" w:hAnsi="Times New Roman" w:cs="Times New Roman"/>
        </w:rPr>
        <w:t>Climate change is moving</w:t>
      </w:r>
      <w:r w:rsidRPr="00437E06">
        <w:rPr>
          <w:rFonts w:ascii="Times New Roman" w:hAnsi="Times New Roman" w:cs="Times New Roman"/>
        </w:rPr>
        <w:t xml:space="preserve"> faster than we are,” Guterres said on Monday. “</w:t>
      </w:r>
      <w:r w:rsidRPr="00437E06">
        <w:rPr>
          <w:rStyle w:val="StyleUnderline"/>
          <w:rFonts w:ascii="Times New Roman" w:hAnsi="Times New Roman" w:cs="Times New Roman"/>
          <w:b/>
        </w:rPr>
        <w:t xml:space="preserve">We need to put the brake on </w:t>
      </w:r>
      <w:r w:rsidRPr="00437E06">
        <w:rPr>
          <w:rStyle w:val="StyleUnderline"/>
          <w:rFonts w:ascii="Times New Roman" w:hAnsi="Times New Roman" w:cs="Times New Roman"/>
          <w:b/>
          <w:sz w:val="30"/>
          <w:szCs w:val="30"/>
        </w:rPr>
        <w:t>deadly greenhouse gas emissions</w:t>
      </w:r>
      <w:r w:rsidRPr="00437E06">
        <w:rPr>
          <w:rFonts w:ascii="Times New Roman" w:hAnsi="Times New Roman" w:cs="Times New Roman"/>
        </w:rPr>
        <w:t xml:space="preserve"> and drive climate action.”</w:t>
      </w:r>
    </w:p>
    <w:p w:rsidR="0059328C" w:rsidRPr="00437E06" w:rsidRDefault="0059328C" w:rsidP="0059328C">
      <w:pPr>
        <w:rPr>
          <w:rFonts w:ascii="Times New Roman" w:hAnsi="Times New Roman" w:cs="Times New Roman"/>
        </w:rPr>
      </w:pPr>
      <w:r w:rsidRPr="00437E06">
        <w:rPr>
          <w:rFonts w:ascii="Times New Roman" w:hAnsi="Times New Roman" w:cs="Times New Roman"/>
        </w:rPr>
        <w:t xml:space="preserve">He said </w:t>
      </w:r>
      <w:r w:rsidRPr="00437E06">
        <w:rPr>
          <w:rStyle w:val="StyleUnderline"/>
          <w:rFonts w:ascii="Times New Roman" w:hAnsi="Times New Roman" w:cs="Times New Roman"/>
        </w:rPr>
        <w:t>people everywhere are experiencing record-breaking temperatures and extreme heatwaves, wildfires, storms and floods</w:t>
      </w:r>
      <w:r w:rsidRPr="00437E06">
        <w:rPr>
          <w:rFonts w:ascii="Times New Roman" w:hAnsi="Times New Roman" w:cs="Times New Roman"/>
        </w:rPr>
        <w:t xml:space="preserve"> “are </w:t>
      </w:r>
      <w:r w:rsidRPr="00437E06">
        <w:rPr>
          <w:rStyle w:val="StyleUnderline"/>
          <w:rFonts w:ascii="Times New Roman" w:hAnsi="Times New Roman" w:cs="Times New Roman"/>
          <w:b/>
        </w:rPr>
        <w:t>leaving a trail of death and devastation</w:t>
      </w:r>
      <w:r w:rsidRPr="00437E06">
        <w:rPr>
          <w:rFonts w:ascii="Times New Roman" w:hAnsi="Times New Roman" w:cs="Times New Roman"/>
        </w:rPr>
        <w:t xml:space="preserve">”. </w:t>
      </w:r>
    </w:p>
    <w:p w:rsidR="0059328C" w:rsidRPr="00437E06" w:rsidRDefault="0059328C" w:rsidP="0059328C">
      <w:pPr>
        <w:rPr>
          <w:rFonts w:ascii="Times New Roman" w:hAnsi="Times New Roman" w:cs="Times New Roman"/>
        </w:rPr>
      </w:pPr>
      <w:r w:rsidRPr="00437E06">
        <w:rPr>
          <w:rFonts w:ascii="Times New Roman" w:hAnsi="Times New Roman" w:cs="Times New Roman"/>
        </w:rPr>
        <w:t xml:space="preserve">As examples, </w:t>
      </w:r>
      <w:r w:rsidRPr="00437E06">
        <w:rPr>
          <w:rStyle w:val="StyleUnderline"/>
          <w:rFonts w:ascii="Times New Roman" w:hAnsi="Times New Roman" w:cs="Times New Roman"/>
        </w:rPr>
        <w:t>Guterres pointed to</w:t>
      </w:r>
      <w:r w:rsidRPr="00437E06">
        <w:rPr>
          <w:rFonts w:ascii="Times New Roman" w:hAnsi="Times New Roman" w:cs="Times New Roman"/>
        </w:rPr>
        <w:t xml:space="preserve"> Kerala, </w:t>
      </w:r>
      <w:r w:rsidRPr="00437E06">
        <w:rPr>
          <w:rStyle w:val="StyleUnderline"/>
          <w:rFonts w:ascii="Times New Roman" w:hAnsi="Times New Roman" w:cs="Times New Roman"/>
        </w:rPr>
        <w:t xml:space="preserve">India’s worst monsoon </w:t>
      </w:r>
      <w:r w:rsidRPr="00437E06">
        <w:rPr>
          <w:rStyle w:val="StyleUnderline"/>
          <w:rFonts w:ascii="Times New Roman" w:hAnsi="Times New Roman" w:cs="Times New Roman"/>
          <w:b/>
        </w:rPr>
        <w:t>flooding</w:t>
      </w:r>
      <w:r w:rsidRPr="00437E06">
        <w:rPr>
          <w:rFonts w:ascii="Times New Roman" w:hAnsi="Times New Roman" w:cs="Times New Roman"/>
        </w:rPr>
        <w:t xml:space="preserve"> in recent history, </w:t>
      </w:r>
      <w:r w:rsidRPr="00437E06">
        <w:rPr>
          <w:rStyle w:val="StyleUnderline"/>
          <w:rFonts w:ascii="Times New Roman" w:hAnsi="Times New Roman" w:cs="Times New Roman"/>
        </w:rPr>
        <w:t>almost 3,000 deaths from Hurricane Maria</w:t>
      </w:r>
      <w:r w:rsidRPr="00437E06">
        <w:rPr>
          <w:rFonts w:ascii="Times New Roman" w:hAnsi="Times New Roman" w:cs="Times New Roman"/>
        </w:rPr>
        <w:t xml:space="preserve"> in Puerto Rico last year, </w:t>
      </w:r>
      <w:r w:rsidRPr="00437E06">
        <w:rPr>
          <w:rStyle w:val="StyleUnderline"/>
          <w:rFonts w:ascii="Times New Roman" w:hAnsi="Times New Roman" w:cs="Times New Roman"/>
        </w:rPr>
        <w:t>disappearing Arctic sea ice</w:t>
      </w:r>
      <w:r w:rsidRPr="00437E06">
        <w:rPr>
          <w:rFonts w:ascii="Times New Roman" w:hAnsi="Times New Roman" w:cs="Times New Roman"/>
        </w:rPr>
        <w:t xml:space="preserve">, some </w:t>
      </w:r>
      <w:r w:rsidRPr="00437E06">
        <w:rPr>
          <w:rStyle w:val="StyleUnderline"/>
          <w:rFonts w:ascii="Times New Roman" w:hAnsi="Times New Roman" w:cs="Times New Roman"/>
        </w:rPr>
        <w:t>wildfires</w:t>
      </w:r>
      <w:r w:rsidRPr="00437E06">
        <w:rPr>
          <w:rFonts w:ascii="Times New Roman" w:hAnsi="Times New Roman" w:cs="Times New Roman"/>
        </w:rPr>
        <w:t xml:space="preserve"> so big that they send ash around the world, </w:t>
      </w:r>
      <w:r w:rsidRPr="00437E06">
        <w:rPr>
          <w:rStyle w:val="StyleUnderline"/>
          <w:rFonts w:ascii="Times New Roman" w:hAnsi="Times New Roman" w:cs="Times New Roman"/>
        </w:rPr>
        <w:t>oceans becoming</w:t>
      </w:r>
      <w:r w:rsidRPr="00437E06">
        <w:rPr>
          <w:rFonts w:ascii="Times New Roman" w:hAnsi="Times New Roman" w:cs="Times New Roman"/>
        </w:rPr>
        <w:t xml:space="preserve"> more </w:t>
      </w:r>
      <w:r w:rsidRPr="00437E06">
        <w:rPr>
          <w:rStyle w:val="StyleUnderline"/>
          <w:rFonts w:ascii="Times New Roman" w:hAnsi="Times New Roman" w:cs="Times New Roman"/>
          <w:b/>
        </w:rPr>
        <w:t>acidic threatening food chains</w:t>
      </w:r>
      <w:r w:rsidRPr="00437E06">
        <w:rPr>
          <w:rStyle w:val="StyleUnderline"/>
          <w:rFonts w:ascii="Times New Roman" w:hAnsi="Times New Roman" w:cs="Times New Roman"/>
        </w:rPr>
        <w:t>, and high carbon dioxide levels</w:t>
      </w:r>
      <w:r w:rsidRPr="00437E06">
        <w:rPr>
          <w:rFonts w:ascii="Times New Roman" w:hAnsi="Times New Roman" w:cs="Times New Roman"/>
        </w:rPr>
        <w:t xml:space="preserve"> in the atmosphere </w:t>
      </w:r>
      <w:r w:rsidRPr="00437E06">
        <w:rPr>
          <w:rStyle w:val="StyleUnderline"/>
          <w:rFonts w:ascii="Times New Roman" w:hAnsi="Times New Roman" w:cs="Times New Roman"/>
        </w:rPr>
        <w:t xml:space="preserve">threatening </w:t>
      </w:r>
      <w:r w:rsidRPr="00437E06">
        <w:rPr>
          <w:rStyle w:val="StyleUnderline"/>
          <w:rFonts w:ascii="Times New Roman" w:hAnsi="Times New Roman" w:cs="Times New Roman"/>
          <w:b/>
        </w:rPr>
        <w:t>food security</w:t>
      </w:r>
      <w:r w:rsidRPr="00437E06">
        <w:rPr>
          <w:rFonts w:ascii="Times New Roman" w:hAnsi="Times New Roman" w:cs="Times New Roman"/>
        </w:rPr>
        <w:t xml:space="preserve"> for billions of people.</w:t>
      </w:r>
    </w:p>
    <w:p w:rsidR="0059328C" w:rsidRPr="00437E06" w:rsidRDefault="0059328C" w:rsidP="0059328C">
      <w:pPr>
        <w:rPr>
          <w:rFonts w:ascii="Times New Roman" w:hAnsi="Times New Roman" w:cs="Times New Roman"/>
          <w:sz w:val="10"/>
          <w:szCs w:val="10"/>
        </w:rPr>
      </w:pPr>
      <w:r w:rsidRPr="00437E06">
        <w:rPr>
          <w:rFonts w:ascii="Times New Roman" w:hAnsi="Times New Roman" w:cs="Times New Roman"/>
          <w:sz w:val="10"/>
          <w:szCs w:val="10"/>
        </w:rPr>
        <w:t xml:space="preserve">Guterres said scientists have been warning about global warming for decades, but “far too many leaders have refused to listen, far too few have acted with the vision the science demands”. </w:t>
      </w:r>
    </w:p>
    <w:p w:rsidR="0059328C" w:rsidRPr="00437E06" w:rsidRDefault="0059328C" w:rsidP="0059328C">
      <w:pPr>
        <w:rPr>
          <w:rFonts w:ascii="Times New Roman" w:hAnsi="Times New Roman" w:cs="Times New Roman"/>
          <w:sz w:val="10"/>
          <w:szCs w:val="10"/>
        </w:rPr>
      </w:pPr>
      <w:r w:rsidRPr="00437E06">
        <w:rPr>
          <w:rFonts w:ascii="Times New Roman" w:hAnsi="Times New Roman" w:cs="Times New Roman"/>
          <w:sz w:val="10"/>
          <w:szCs w:val="10"/>
        </w:rPr>
        <w:t>When some 190 nations signed the 2015 Paris agreement on climate change they agreed to limit the global temperature increase by 2100 to less than 2C and as close as possible to 1.5C.</w:t>
      </w:r>
    </w:p>
    <w:p w:rsidR="0059328C" w:rsidRPr="00437E06" w:rsidRDefault="0059328C" w:rsidP="0059328C">
      <w:pPr>
        <w:rPr>
          <w:rFonts w:ascii="Times New Roman" w:hAnsi="Times New Roman" w:cs="Times New Roman"/>
          <w:sz w:val="10"/>
          <w:szCs w:val="10"/>
        </w:rPr>
      </w:pPr>
      <w:r w:rsidRPr="00437E06">
        <w:rPr>
          <w:rFonts w:ascii="Times New Roman" w:hAnsi="Times New Roman" w:cs="Times New Roman"/>
          <w:sz w:val="10"/>
          <w:szCs w:val="10"/>
        </w:rPr>
        <w:t xml:space="preserve"> “These targets were the bare minimum to avoid the worst impacts of climate change,” Guterres said. “But scientists tell us that we are far off track.” </w:t>
      </w:r>
    </w:p>
    <w:p w:rsidR="0059328C" w:rsidRPr="00437E06" w:rsidRDefault="0059328C" w:rsidP="0059328C">
      <w:pPr>
        <w:rPr>
          <w:rFonts w:ascii="Times New Roman" w:hAnsi="Times New Roman" w:cs="Times New Roman"/>
          <w:sz w:val="10"/>
          <w:szCs w:val="10"/>
        </w:rPr>
      </w:pPr>
      <w:r w:rsidRPr="00437E06">
        <w:rPr>
          <w:rFonts w:ascii="Times New Roman" w:hAnsi="Times New Roman" w:cs="Times New Roman"/>
          <w:sz w:val="10"/>
          <w:szCs w:val="10"/>
        </w:rPr>
        <w:t>“According to a UN study, the commitments made so far by parties to the Paris agreement represent just one-third of what is needed,” the secretary general said.</w:t>
      </w:r>
    </w:p>
    <w:p w:rsidR="0059328C" w:rsidRPr="00437E06" w:rsidRDefault="0059328C" w:rsidP="0059328C">
      <w:pPr>
        <w:rPr>
          <w:rFonts w:ascii="Times New Roman" w:hAnsi="Times New Roman" w:cs="Times New Roman"/>
        </w:rPr>
      </w:pPr>
      <w:r w:rsidRPr="00437E06">
        <w:rPr>
          <w:rFonts w:ascii="Times New Roman" w:hAnsi="Times New Roman" w:cs="Times New Roman"/>
        </w:rPr>
        <w:t xml:space="preserve">Guterres said </w:t>
      </w:r>
      <w:r w:rsidRPr="00437E06">
        <w:rPr>
          <w:rStyle w:val="StyleUnderline"/>
          <w:rFonts w:ascii="Times New Roman" w:hAnsi="Times New Roman" w:cs="Times New Roman"/>
        </w:rPr>
        <w:t xml:space="preserve">the mountain that needs to be climbed is very high but </w:t>
      </w:r>
      <w:r w:rsidRPr="00437E06">
        <w:rPr>
          <w:rStyle w:val="StyleUnderline"/>
          <w:rFonts w:ascii="Times New Roman" w:hAnsi="Times New Roman" w:cs="Times New Roman"/>
          <w:b/>
        </w:rPr>
        <w:t>not insurmountable</w:t>
      </w:r>
      <w:r w:rsidRPr="00437E06">
        <w:rPr>
          <w:rFonts w:ascii="Times New Roman" w:hAnsi="Times New Roman" w:cs="Times New Roman"/>
        </w:rPr>
        <w:t xml:space="preserve">. </w:t>
      </w:r>
    </w:p>
    <w:p w:rsidR="0059328C" w:rsidRPr="00437E06" w:rsidRDefault="0059328C" w:rsidP="0059328C">
      <w:pPr>
        <w:rPr>
          <w:rFonts w:ascii="Times New Roman" w:hAnsi="Times New Roman" w:cs="Times New Roman"/>
        </w:rPr>
      </w:pPr>
      <w:r w:rsidRPr="00437E06">
        <w:rPr>
          <w:rFonts w:ascii="Times New Roman" w:hAnsi="Times New Roman" w:cs="Times New Roman"/>
        </w:rPr>
        <w:t>“</w:t>
      </w:r>
      <w:r w:rsidRPr="00437E06">
        <w:rPr>
          <w:rStyle w:val="StyleUnderline"/>
          <w:rFonts w:ascii="Times New Roman" w:hAnsi="Times New Roman" w:cs="Times New Roman"/>
        </w:rPr>
        <w:t>We need to</w:t>
      </w:r>
      <w:r w:rsidRPr="00437E06">
        <w:rPr>
          <w:rFonts w:ascii="Times New Roman" w:hAnsi="Times New Roman" w:cs="Times New Roman"/>
        </w:rPr>
        <w:t xml:space="preserve"> rapidly </w:t>
      </w:r>
      <w:r w:rsidRPr="00437E06">
        <w:rPr>
          <w:rStyle w:val="StyleUnderline"/>
          <w:rFonts w:ascii="Times New Roman" w:hAnsi="Times New Roman" w:cs="Times New Roman"/>
        </w:rPr>
        <w:t>shift away from</w:t>
      </w:r>
      <w:r w:rsidRPr="00437E06">
        <w:rPr>
          <w:rFonts w:ascii="Times New Roman" w:hAnsi="Times New Roman" w:cs="Times New Roman"/>
        </w:rPr>
        <w:t xml:space="preserve"> our dependence on </w:t>
      </w:r>
      <w:r w:rsidRPr="00437E06">
        <w:rPr>
          <w:rStyle w:val="StyleUnderline"/>
          <w:rFonts w:ascii="Times New Roman" w:hAnsi="Times New Roman" w:cs="Times New Roman"/>
        </w:rPr>
        <w:t>fossil fuels</w:t>
      </w:r>
      <w:r w:rsidRPr="00437E06">
        <w:rPr>
          <w:rFonts w:ascii="Times New Roman" w:hAnsi="Times New Roman" w:cs="Times New Roman"/>
        </w:rPr>
        <w:t>,” he said. “</w:t>
      </w:r>
      <w:r w:rsidRPr="00437E06">
        <w:rPr>
          <w:rStyle w:val="StyleUnderline"/>
          <w:rFonts w:ascii="Times New Roman" w:hAnsi="Times New Roman" w:cs="Times New Roman"/>
        </w:rPr>
        <w:t xml:space="preserve">We need to </w:t>
      </w:r>
      <w:r w:rsidRPr="00437E06">
        <w:rPr>
          <w:rStyle w:val="StyleUnderline"/>
          <w:rFonts w:ascii="Times New Roman" w:hAnsi="Times New Roman" w:cs="Times New Roman"/>
          <w:b/>
        </w:rPr>
        <w:t xml:space="preserve">replace them with </w:t>
      </w:r>
      <w:r w:rsidRPr="00437E06">
        <w:rPr>
          <w:rStyle w:val="StyleUnderline"/>
          <w:rFonts w:ascii="Times New Roman" w:hAnsi="Times New Roman" w:cs="Times New Roman"/>
          <w:b/>
          <w:sz w:val="30"/>
          <w:szCs w:val="30"/>
        </w:rPr>
        <w:t>clean energy</w:t>
      </w:r>
      <w:r w:rsidRPr="00437E06">
        <w:rPr>
          <w:rFonts w:ascii="Times New Roman" w:hAnsi="Times New Roman" w:cs="Times New Roman"/>
        </w:rPr>
        <w:t xml:space="preserve"> from water, wind and sun. We must halt deforestation, restore degraded forests and change the way we farm.”</w:t>
      </w:r>
    </w:p>
    <w:p w:rsidR="0059328C" w:rsidRPr="00437E06" w:rsidRDefault="0059328C" w:rsidP="0059328C">
      <w:pPr>
        <w:rPr>
          <w:rFonts w:ascii="Times New Roman" w:hAnsi="Times New Roman" w:cs="Times New Roman"/>
        </w:rPr>
      </w:pPr>
    </w:p>
    <w:p w:rsidR="00DD3527" w:rsidRPr="00437E06" w:rsidRDefault="00DD3527" w:rsidP="0059328C">
      <w:pPr>
        <w:rPr>
          <w:rFonts w:ascii="Times New Roman" w:hAnsi="Times New Roman" w:cs="Times New Roman"/>
        </w:rPr>
      </w:pPr>
    </w:p>
    <w:p w:rsidR="00DD3527" w:rsidRPr="00437E06" w:rsidRDefault="00454CAF" w:rsidP="00DD3527">
      <w:pPr>
        <w:pStyle w:val="Heading3"/>
        <w:rPr>
          <w:rFonts w:ascii="Times New Roman" w:hAnsi="Times New Roman" w:cs="Times New Roman"/>
        </w:rPr>
      </w:pPr>
      <w:bookmarkStart w:id="23" w:name="_Toc11262268"/>
      <w:r>
        <w:rPr>
          <w:rFonts w:ascii="Times New Roman" w:hAnsi="Times New Roman" w:cs="Times New Roman"/>
        </w:rPr>
        <w:lastRenderedPageBreak/>
        <w:t xml:space="preserve">2NC/1NR </w:t>
      </w:r>
      <w:r w:rsidR="00DD3527" w:rsidRPr="00437E06">
        <w:rPr>
          <w:rFonts w:ascii="Times New Roman" w:hAnsi="Times New Roman" w:cs="Times New Roman"/>
        </w:rPr>
        <w:t xml:space="preserve">Solves climate change </w:t>
      </w:r>
      <w:proofErr w:type="spellStart"/>
      <w:r w:rsidR="00DD3527" w:rsidRPr="00437E06">
        <w:rPr>
          <w:rFonts w:ascii="Times New Roman" w:hAnsi="Times New Roman" w:cs="Times New Roman"/>
        </w:rPr>
        <w:t>ext</w:t>
      </w:r>
      <w:bookmarkEnd w:id="23"/>
      <w:proofErr w:type="spellEnd"/>
    </w:p>
    <w:p w:rsidR="00EC04B6" w:rsidRPr="00437E06" w:rsidRDefault="00EC04B6" w:rsidP="00EC04B6">
      <w:pPr>
        <w:pStyle w:val="Heading4"/>
        <w:rPr>
          <w:rStyle w:val="Style13ptBold"/>
          <w:rFonts w:ascii="Times New Roman" w:hAnsi="Times New Roman" w:cs="Times New Roman"/>
          <w:b/>
        </w:rPr>
      </w:pPr>
      <w:r w:rsidRPr="00437E06">
        <w:rPr>
          <w:rStyle w:val="Style13ptBold"/>
          <w:rFonts w:ascii="Times New Roman" w:hAnsi="Times New Roman" w:cs="Times New Roman"/>
          <w:b/>
        </w:rPr>
        <w:t>US defense industry is key to cutting emissions</w:t>
      </w:r>
    </w:p>
    <w:p w:rsidR="00DD3527" w:rsidRPr="00437E06" w:rsidRDefault="00F81655" w:rsidP="00DD3527">
      <w:pPr>
        <w:rPr>
          <w:rFonts w:ascii="Times New Roman" w:hAnsi="Times New Roman" w:cs="Times New Roman"/>
        </w:rPr>
      </w:pPr>
      <w:r w:rsidRPr="00437E06">
        <w:rPr>
          <w:rStyle w:val="Style13ptBold"/>
          <w:rFonts w:ascii="Times New Roman" w:hAnsi="Times New Roman" w:cs="Times New Roman"/>
        </w:rPr>
        <w:t>AIA</w:t>
      </w:r>
      <w:r w:rsidRPr="00437E06">
        <w:rPr>
          <w:rFonts w:ascii="Times New Roman" w:hAnsi="Times New Roman" w:cs="Times New Roman"/>
        </w:rPr>
        <w:t>, 5-5-20</w:t>
      </w:r>
      <w:r w:rsidRPr="00437E06">
        <w:rPr>
          <w:rStyle w:val="Style13ptBold"/>
          <w:rFonts w:ascii="Times New Roman" w:hAnsi="Times New Roman" w:cs="Times New Roman"/>
        </w:rPr>
        <w:t>17</w:t>
      </w:r>
      <w:r w:rsidRPr="00437E06">
        <w:rPr>
          <w:rFonts w:ascii="Times New Roman" w:hAnsi="Times New Roman" w:cs="Times New Roman"/>
        </w:rPr>
        <w:t>, (Aerospace Industries Association) "Aerospace and Defense Industry Remains a Leader on Environmental Stewardship," https://www.aia-aerospace.org/aerospace-and-defense-industry-remains-a-leader-on-environmental-stewardship/</w:t>
      </w:r>
    </w:p>
    <w:p w:rsidR="00DD3527" w:rsidRPr="00063AD3" w:rsidRDefault="00DD3527" w:rsidP="00DD3527">
      <w:pPr>
        <w:rPr>
          <w:rFonts w:ascii="Times New Roman" w:hAnsi="Times New Roman" w:cs="Times New Roman"/>
          <w:sz w:val="14"/>
        </w:rPr>
      </w:pPr>
      <w:r w:rsidRPr="00063AD3">
        <w:rPr>
          <w:rFonts w:ascii="Times New Roman" w:hAnsi="Times New Roman" w:cs="Times New Roman"/>
          <w:sz w:val="14"/>
        </w:rPr>
        <w:t xml:space="preserve">Nearly a decade ago, in 2009, the </w:t>
      </w:r>
      <w:r w:rsidRPr="00437E06">
        <w:rPr>
          <w:rFonts w:ascii="Times New Roman" w:hAnsi="Times New Roman" w:cs="Times New Roman"/>
          <w:u w:val="single"/>
        </w:rPr>
        <w:t>aviation sector led an unprecedented effort to voluntarily agree to significantly cut its carbon dioxide emissions</w:t>
      </w:r>
      <w:r w:rsidRPr="00063AD3">
        <w:rPr>
          <w:rFonts w:ascii="Times New Roman" w:hAnsi="Times New Roman" w:cs="Times New Roman"/>
          <w:sz w:val="14"/>
        </w:rPr>
        <w:t>, including carbon neutral growth.  Thanks to years of work by experts from across governments, industry, and NGOs, the International Civil Aviation Organization (ICAO) and its 191-member countries were the first in the transportation sector to set international climate goals and establish a strategy for achieving those ambitions.</w:t>
      </w:r>
      <w:r w:rsidR="00063AD3" w:rsidRPr="00063AD3">
        <w:rPr>
          <w:rFonts w:ascii="Times New Roman" w:hAnsi="Times New Roman" w:cs="Times New Roman"/>
          <w:sz w:val="14"/>
        </w:rPr>
        <w:t xml:space="preserve"> </w:t>
      </w:r>
      <w:r w:rsidRPr="00437E06">
        <w:rPr>
          <w:rFonts w:ascii="Times New Roman" w:hAnsi="Times New Roman" w:cs="Times New Roman"/>
          <w:u w:val="single"/>
        </w:rPr>
        <w:t>Targets</w:t>
      </w:r>
      <w:r w:rsidRPr="00063AD3">
        <w:rPr>
          <w:rFonts w:ascii="Times New Roman" w:hAnsi="Times New Roman" w:cs="Times New Roman"/>
          <w:sz w:val="14"/>
        </w:rPr>
        <w:t xml:space="preserve"> from this effort </w:t>
      </w:r>
      <w:r w:rsidRPr="00437E06">
        <w:rPr>
          <w:rFonts w:ascii="Times New Roman" w:hAnsi="Times New Roman" w:cs="Times New Roman"/>
          <w:u w:val="single"/>
        </w:rPr>
        <w:t>included improving fuel efficiency by an average of 1.5 percent per year</w:t>
      </w:r>
      <w:r w:rsidRPr="00063AD3">
        <w:rPr>
          <w:rFonts w:ascii="Times New Roman" w:hAnsi="Times New Roman" w:cs="Times New Roman"/>
          <w:sz w:val="14"/>
        </w:rPr>
        <w:t xml:space="preserve"> from 2009 to 2020; </w:t>
      </w:r>
      <w:r w:rsidRPr="00437E06">
        <w:rPr>
          <w:rFonts w:ascii="Times New Roman" w:hAnsi="Times New Roman" w:cs="Times New Roman"/>
          <w:u w:val="single"/>
        </w:rPr>
        <w:t>stabilizing emissions from 2020 with carbon-neutral growth; and reducing net carbon emissions from aviation by 50 percent</w:t>
      </w:r>
      <w:r w:rsidRPr="00063AD3">
        <w:rPr>
          <w:rFonts w:ascii="Times New Roman" w:hAnsi="Times New Roman" w:cs="Times New Roman"/>
          <w:sz w:val="14"/>
        </w:rPr>
        <w:t xml:space="preserve"> by 2050 compared to 2005 levels – </w:t>
      </w:r>
      <w:r w:rsidRPr="00437E06">
        <w:rPr>
          <w:rFonts w:ascii="Times New Roman" w:hAnsi="Times New Roman" w:cs="Times New Roman"/>
          <w:u w:val="single"/>
        </w:rPr>
        <w:t xml:space="preserve">all of which are especially significant </w:t>
      </w:r>
      <w:r w:rsidRPr="00063AD3">
        <w:rPr>
          <w:rFonts w:ascii="Times New Roman" w:hAnsi="Times New Roman" w:cs="Times New Roman"/>
          <w:sz w:val="14"/>
        </w:rPr>
        <w:t>when considering the relatively small contributor the A&amp;D industry is (3 percent) of global emissions.</w:t>
      </w:r>
      <w:r w:rsidR="00063AD3" w:rsidRPr="00063AD3">
        <w:rPr>
          <w:rFonts w:ascii="Times New Roman" w:hAnsi="Times New Roman" w:cs="Times New Roman"/>
          <w:sz w:val="14"/>
        </w:rPr>
        <w:t xml:space="preserve"> </w:t>
      </w:r>
      <w:r w:rsidRPr="00063AD3">
        <w:rPr>
          <w:rFonts w:ascii="Times New Roman" w:hAnsi="Times New Roman" w:cs="Times New Roman"/>
          <w:sz w:val="14"/>
        </w:rPr>
        <w:t xml:space="preserve">In that same article, readers were reminded that, “This assurance demonstrates that </w:t>
      </w:r>
      <w:r w:rsidRPr="00437E06">
        <w:rPr>
          <w:rFonts w:ascii="Times New Roman" w:hAnsi="Times New Roman" w:cs="Times New Roman"/>
          <w:u w:val="single"/>
        </w:rPr>
        <w:t>our industry is thoroughly committed to reducing our impact on the environment</w:t>
      </w:r>
      <w:r w:rsidRPr="00063AD3">
        <w:rPr>
          <w:rFonts w:ascii="Times New Roman" w:hAnsi="Times New Roman" w:cs="Times New Roman"/>
          <w:sz w:val="14"/>
        </w:rPr>
        <w:t xml:space="preserve"> and the international body of ICAO is the venue where global aviation agreements and action can be accomplished.”</w:t>
      </w:r>
      <w:r w:rsidR="00063AD3" w:rsidRPr="00063AD3">
        <w:rPr>
          <w:rFonts w:ascii="Times New Roman" w:hAnsi="Times New Roman" w:cs="Times New Roman"/>
          <w:sz w:val="14"/>
        </w:rPr>
        <w:t xml:space="preserve"> </w:t>
      </w:r>
      <w:r w:rsidRPr="00063AD3">
        <w:rPr>
          <w:rFonts w:ascii="Times New Roman" w:hAnsi="Times New Roman" w:cs="Times New Roman"/>
          <w:sz w:val="14"/>
        </w:rPr>
        <w:t>In the last year, significant global agreements have been cemented at ICAO, representing not only important milestones for our environmental protection, but illustrating our tremendous technological improvement, and solidifying these commitments to our global partners.</w:t>
      </w:r>
      <w:r w:rsidR="00063AD3" w:rsidRPr="00063AD3">
        <w:rPr>
          <w:rFonts w:ascii="Times New Roman" w:hAnsi="Times New Roman" w:cs="Times New Roman"/>
          <w:sz w:val="14"/>
        </w:rPr>
        <w:t xml:space="preserve"> </w:t>
      </w:r>
      <w:r w:rsidRPr="00063AD3">
        <w:rPr>
          <w:rFonts w:ascii="Times New Roman" w:hAnsi="Times New Roman" w:cs="Times New Roman"/>
          <w:sz w:val="14"/>
        </w:rPr>
        <w:t>Today</w:t>
      </w:r>
      <w:r w:rsidRPr="00437E06">
        <w:rPr>
          <w:rFonts w:ascii="Times New Roman" w:hAnsi="Times New Roman" w:cs="Times New Roman"/>
          <w:u w:val="single"/>
        </w:rPr>
        <w:t>, American manufacturers are leading the way</w:t>
      </w:r>
      <w:r w:rsidRPr="00063AD3">
        <w:rPr>
          <w:rFonts w:ascii="Times New Roman" w:hAnsi="Times New Roman" w:cs="Times New Roman"/>
          <w:sz w:val="14"/>
        </w:rPr>
        <w:t>, again capitalizing on their innovative nature to identify other opportunities to shrink our footprint and drive increased efficiency.</w:t>
      </w:r>
      <w:r w:rsidR="00063AD3" w:rsidRPr="00063AD3">
        <w:rPr>
          <w:rFonts w:ascii="Times New Roman" w:hAnsi="Times New Roman" w:cs="Times New Roman"/>
          <w:sz w:val="14"/>
        </w:rPr>
        <w:t xml:space="preserve"> </w:t>
      </w:r>
      <w:r w:rsidRPr="00063AD3">
        <w:rPr>
          <w:rFonts w:ascii="Times New Roman" w:hAnsi="Times New Roman" w:cs="Times New Roman"/>
          <w:sz w:val="14"/>
        </w:rPr>
        <w:t>We continue to focus on new design advancements that will lead to reduction in noise and other emissions.</w:t>
      </w:r>
      <w:r w:rsidR="00063AD3" w:rsidRPr="00063AD3">
        <w:rPr>
          <w:rFonts w:ascii="Times New Roman" w:hAnsi="Times New Roman" w:cs="Times New Roman"/>
          <w:sz w:val="14"/>
        </w:rPr>
        <w:t xml:space="preserve"> </w:t>
      </w:r>
      <w:r w:rsidRPr="00063AD3">
        <w:rPr>
          <w:rFonts w:ascii="Times New Roman" w:hAnsi="Times New Roman" w:cs="Times New Roman"/>
          <w:sz w:val="14"/>
        </w:rPr>
        <w:t>And we continue to partner with airlines, operators, and federal agencies to incorporate new technologies and systems into flight operations and navigation systems that will drive further fuel-efficient advancements in air travel.</w:t>
      </w:r>
      <w:r w:rsidR="00063AD3" w:rsidRPr="00063AD3">
        <w:rPr>
          <w:rFonts w:ascii="Times New Roman" w:hAnsi="Times New Roman" w:cs="Times New Roman"/>
          <w:sz w:val="14"/>
        </w:rPr>
        <w:t xml:space="preserve"> </w:t>
      </w:r>
      <w:r w:rsidRPr="00437E06">
        <w:rPr>
          <w:rFonts w:ascii="Times New Roman" w:hAnsi="Times New Roman" w:cs="Times New Roman"/>
          <w:u w:val="single"/>
        </w:rPr>
        <w:t>Fuel-efficiency is a driver for our industry</w:t>
      </w:r>
      <w:r w:rsidRPr="00063AD3">
        <w:rPr>
          <w:rFonts w:ascii="Times New Roman" w:hAnsi="Times New Roman" w:cs="Times New Roman"/>
          <w:sz w:val="14"/>
        </w:rPr>
        <w:t>, but environmental stewardship is a driver for our world.</w:t>
      </w:r>
      <w:r w:rsidR="00063AD3" w:rsidRPr="00063AD3">
        <w:rPr>
          <w:rFonts w:ascii="Times New Roman" w:hAnsi="Times New Roman" w:cs="Times New Roman"/>
          <w:sz w:val="14"/>
        </w:rPr>
        <w:t xml:space="preserve"> </w:t>
      </w:r>
      <w:r w:rsidRPr="00063AD3">
        <w:rPr>
          <w:rFonts w:ascii="Times New Roman" w:hAnsi="Times New Roman" w:cs="Times New Roman"/>
          <w:sz w:val="14"/>
        </w:rPr>
        <w:t xml:space="preserve">Whether </w:t>
      </w:r>
      <w:r w:rsidRPr="00437E06">
        <w:rPr>
          <w:rFonts w:ascii="Times New Roman" w:hAnsi="Times New Roman" w:cs="Times New Roman"/>
          <w:u w:val="single"/>
        </w:rPr>
        <w:t>making our country more secure</w:t>
      </w:r>
      <w:r w:rsidRPr="00063AD3">
        <w:rPr>
          <w:rFonts w:ascii="Times New Roman" w:hAnsi="Times New Roman" w:cs="Times New Roman"/>
          <w:sz w:val="14"/>
        </w:rPr>
        <w:t xml:space="preserve"> and globally competitive, enhancing aviation safety, extending the horizons of exploration and research, or driving the edge of innovation, </w:t>
      </w:r>
      <w:r w:rsidRPr="00437E06">
        <w:rPr>
          <w:rFonts w:ascii="Times New Roman" w:hAnsi="Times New Roman" w:cs="Times New Roman"/>
          <w:u w:val="single"/>
        </w:rPr>
        <w:t>America’s</w:t>
      </w:r>
      <w:r w:rsidRPr="00063AD3">
        <w:rPr>
          <w:rFonts w:ascii="Times New Roman" w:hAnsi="Times New Roman" w:cs="Times New Roman"/>
          <w:sz w:val="14"/>
        </w:rPr>
        <w:t xml:space="preserve"> Aerospace and </w:t>
      </w:r>
      <w:r w:rsidRPr="00437E06">
        <w:rPr>
          <w:rFonts w:ascii="Times New Roman" w:hAnsi="Times New Roman" w:cs="Times New Roman"/>
          <w:u w:val="single"/>
        </w:rPr>
        <w:t>Defense industry is at the core of the nation’s economic strength and prosperity</w:t>
      </w:r>
      <w:r w:rsidRPr="00063AD3">
        <w:rPr>
          <w:rFonts w:ascii="Times New Roman" w:hAnsi="Times New Roman" w:cs="Times New Roman"/>
          <w:sz w:val="14"/>
        </w:rPr>
        <w:t>.</w:t>
      </w:r>
      <w:r w:rsidR="00063AD3" w:rsidRPr="00063AD3">
        <w:rPr>
          <w:rFonts w:ascii="Times New Roman" w:hAnsi="Times New Roman" w:cs="Times New Roman"/>
          <w:sz w:val="14"/>
        </w:rPr>
        <w:t xml:space="preserve"> </w:t>
      </w:r>
      <w:r w:rsidRPr="00063AD3">
        <w:rPr>
          <w:rFonts w:ascii="Times New Roman" w:hAnsi="Times New Roman" w:cs="Times New Roman"/>
          <w:sz w:val="14"/>
        </w:rPr>
        <w:t>As a leader in the American economy</w:t>
      </w:r>
      <w:r w:rsidRPr="00437E06">
        <w:rPr>
          <w:rFonts w:ascii="Times New Roman" w:hAnsi="Times New Roman" w:cs="Times New Roman"/>
          <w:u w:val="single"/>
        </w:rPr>
        <w:t>, we</w:t>
      </w:r>
      <w:r w:rsidRPr="00063AD3">
        <w:rPr>
          <w:rFonts w:ascii="Times New Roman" w:hAnsi="Times New Roman" w:cs="Times New Roman"/>
          <w:sz w:val="14"/>
        </w:rPr>
        <w:t xml:space="preserve"> take our responsibility to also </w:t>
      </w:r>
      <w:r w:rsidRPr="00437E06">
        <w:rPr>
          <w:rFonts w:ascii="Times New Roman" w:hAnsi="Times New Roman" w:cs="Times New Roman"/>
          <w:u w:val="single"/>
        </w:rPr>
        <w:t>lead</w:t>
      </w:r>
      <w:r w:rsidRPr="00063AD3">
        <w:rPr>
          <w:rFonts w:ascii="Times New Roman" w:hAnsi="Times New Roman" w:cs="Times New Roman"/>
          <w:sz w:val="14"/>
        </w:rPr>
        <w:t xml:space="preserve">ing </w:t>
      </w:r>
      <w:r w:rsidRPr="00437E06">
        <w:rPr>
          <w:rFonts w:ascii="Times New Roman" w:hAnsi="Times New Roman" w:cs="Times New Roman"/>
          <w:u w:val="single"/>
        </w:rPr>
        <w:t>the way on sustainability and innovation seriously</w:t>
      </w:r>
      <w:r w:rsidRPr="00063AD3">
        <w:rPr>
          <w:rFonts w:ascii="Times New Roman" w:hAnsi="Times New Roman" w:cs="Times New Roman"/>
          <w:sz w:val="14"/>
        </w:rPr>
        <w:t>.  Our leadership on those issues and to our global commitments remain unwavering.</w:t>
      </w:r>
    </w:p>
    <w:p w:rsidR="00AF292F" w:rsidRPr="00437E06" w:rsidRDefault="00AF292F" w:rsidP="00AF292F">
      <w:pPr>
        <w:pStyle w:val="Heading4"/>
        <w:rPr>
          <w:rFonts w:ascii="Times New Roman" w:hAnsi="Times New Roman" w:cs="Times New Roman"/>
        </w:rPr>
      </w:pPr>
      <w:r w:rsidRPr="00437E06">
        <w:rPr>
          <w:rFonts w:ascii="Times New Roman" w:hAnsi="Times New Roman" w:cs="Times New Roman"/>
        </w:rPr>
        <w:t>Defense industry climate innovation spills over</w:t>
      </w:r>
      <w:r w:rsidR="001F1C9F" w:rsidRPr="00437E06">
        <w:rPr>
          <w:rFonts w:ascii="Times New Roman" w:hAnsi="Times New Roman" w:cs="Times New Roman"/>
        </w:rPr>
        <w:t xml:space="preserve"> to commercial markets</w:t>
      </w:r>
    </w:p>
    <w:p w:rsidR="00AF292F" w:rsidRPr="00063AD3" w:rsidRDefault="001F1C9F" w:rsidP="00AF292F">
      <w:pPr>
        <w:rPr>
          <w:rFonts w:ascii="Times New Roman" w:hAnsi="Times New Roman" w:cs="Times New Roman"/>
          <w:sz w:val="20"/>
        </w:rPr>
      </w:pPr>
      <w:r w:rsidRPr="00437E06">
        <w:rPr>
          <w:rFonts w:ascii="Times New Roman" w:hAnsi="Times New Roman" w:cs="Times New Roman"/>
        </w:rPr>
        <w:t xml:space="preserve">Eugene </w:t>
      </w:r>
      <w:proofErr w:type="spellStart"/>
      <w:r w:rsidRPr="00437E06">
        <w:rPr>
          <w:rStyle w:val="Style13ptBold"/>
          <w:rFonts w:ascii="Times New Roman" w:hAnsi="Times New Roman" w:cs="Times New Roman"/>
        </w:rPr>
        <w:t>Gholz</w:t>
      </w:r>
      <w:proofErr w:type="spellEnd"/>
      <w:r w:rsidRPr="00437E06">
        <w:rPr>
          <w:rFonts w:ascii="Times New Roman" w:hAnsi="Times New Roman" w:cs="Times New Roman"/>
        </w:rPr>
        <w:t>, Fall 20</w:t>
      </w:r>
      <w:r w:rsidRPr="00437E06">
        <w:rPr>
          <w:rStyle w:val="Style13ptBold"/>
          <w:rFonts w:ascii="Times New Roman" w:hAnsi="Times New Roman" w:cs="Times New Roman"/>
        </w:rPr>
        <w:t>14</w:t>
      </w:r>
      <w:r w:rsidRPr="00437E06">
        <w:rPr>
          <w:rFonts w:ascii="Times New Roman" w:hAnsi="Times New Roman" w:cs="Times New Roman"/>
        </w:rPr>
        <w:t>, (</w:t>
      </w:r>
      <w:r w:rsidRPr="00063AD3">
        <w:rPr>
          <w:rFonts w:ascii="Times New Roman" w:hAnsi="Times New Roman" w:cs="Times New Roman"/>
          <w:sz w:val="20"/>
        </w:rPr>
        <w:t>associate professor of political science at the University of Notre Dame. He works primarily at the intersection of national security and economic policy, on subjects including innovation, defense management, and U.S. grand strategy. From 2010-2012, he served in the Pentagon as Senior Advisor to the Deputy Assistant Secretary of Defense for Manufacturing and Industrial Base Policy.)  "Military Innovation and the Prospects for Defense-Led Energy Innovation," Issues in Science and Technology, https://issues.org/military-innovation-and-the-prospects-for-defense-led-energy-innovation/</w:t>
      </w:r>
    </w:p>
    <w:p w:rsidR="00AF292F" w:rsidRPr="00063AD3" w:rsidRDefault="00AF292F" w:rsidP="00DD3527">
      <w:pPr>
        <w:rPr>
          <w:rFonts w:ascii="Times New Roman" w:hAnsi="Times New Roman" w:cs="Times New Roman"/>
          <w:sz w:val="14"/>
        </w:rPr>
      </w:pPr>
      <w:r w:rsidRPr="00063AD3">
        <w:rPr>
          <w:rFonts w:ascii="Times New Roman" w:hAnsi="Times New Roman" w:cs="Times New Roman"/>
          <w:sz w:val="14"/>
        </w:rPr>
        <w:t xml:space="preserve">Fortunately, the U.S. government has a track record of success with developing technologies to address another public good. </w:t>
      </w:r>
      <w:r w:rsidRPr="00437E06">
        <w:rPr>
          <w:rFonts w:ascii="Times New Roman" w:hAnsi="Times New Roman" w:cs="Times New Roman"/>
          <w:u w:val="single"/>
        </w:rPr>
        <w:t>Innovation is a hallmark of the U.S. military</w:t>
      </w:r>
      <w:r w:rsidRPr="00063AD3">
        <w:rPr>
          <w:rFonts w:ascii="Times New Roman" w:hAnsi="Times New Roman" w:cs="Times New Roman"/>
          <w:sz w:val="14"/>
        </w:rPr>
        <w:t xml:space="preserve">. The technology that U.S. soldiers, sailors, and airmen bring to war far outclasses </w:t>
      </w:r>
      <w:proofErr w:type="gramStart"/>
      <w:r w:rsidRPr="00063AD3">
        <w:rPr>
          <w:rFonts w:ascii="Times New Roman" w:hAnsi="Times New Roman" w:cs="Times New Roman"/>
          <w:sz w:val="14"/>
        </w:rPr>
        <w:t>adversaries’</w:t>
      </w:r>
      <w:proofErr w:type="gramEnd"/>
      <w:r w:rsidRPr="00063AD3">
        <w:rPr>
          <w:rFonts w:ascii="Times New Roman" w:hAnsi="Times New Roman" w:cs="Times New Roman"/>
          <w:sz w:val="14"/>
        </w:rPr>
        <w:t xml:space="preserve">. Even as </w:t>
      </w:r>
      <w:r w:rsidRPr="00437E06">
        <w:rPr>
          <w:rFonts w:ascii="Times New Roman" w:hAnsi="Times New Roman" w:cs="Times New Roman"/>
          <w:u w:val="single"/>
        </w:rPr>
        <w:t>Americans</w:t>
      </w:r>
      <w:r w:rsidRPr="00063AD3">
        <w:rPr>
          <w:rFonts w:ascii="Times New Roman" w:hAnsi="Times New Roman" w:cs="Times New Roman"/>
          <w:sz w:val="14"/>
        </w:rPr>
        <w:t xml:space="preserve"> complain about challenges of deploying new military equipment, always wishing that technical solutions could do more and would arrive faster to the field, they also </w:t>
      </w:r>
      <w:r w:rsidRPr="00437E06">
        <w:rPr>
          <w:rFonts w:ascii="Times New Roman" w:hAnsi="Times New Roman" w:cs="Times New Roman"/>
          <w:u w:val="single"/>
        </w:rPr>
        <w:t>take</w:t>
      </w:r>
      <w:r w:rsidRPr="00063AD3">
        <w:rPr>
          <w:rFonts w:ascii="Times New Roman" w:hAnsi="Times New Roman" w:cs="Times New Roman"/>
          <w:sz w:val="14"/>
        </w:rPr>
        <w:t xml:space="preserve"> justifiable </w:t>
      </w:r>
      <w:r w:rsidRPr="00437E06">
        <w:rPr>
          <w:rFonts w:ascii="Times New Roman" w:hAnsi="Times New Roman" w:cs="Times New Roman"/>
          <w:u w:val="single"/>
        </w:rPr>
        <w:t>pride in the U.S. defense industry’s routine exploitation of technological opportunities</w:t>
      </w:r>
      <w:r w:rsidRPr="00063AD3">
        <w:rPr>
          <w:rFonts w:ascii="Times New Roman" w:hAnsi="Times New Roman" w:cs="Times New Roman"/>
          <w:sz w:val="14"/>
        </w:rPr>
        <w:t xml:space="preserve">. Perhaps </w:t>
      </w:r>
      <w:r w:rsidRPr="00437E06">
        <w:rPr>
          <w:rFonts w:ascii="Times New Roman" w:hAnsi="Times New Roman" w:cs="Times New Roman"/>
          <w:u w:val="single"/>
        </w:rPr>
        <w:t>that industry’s technology savvy could be harnessed to develop low-emissions technologies</w:t>
      </w:r>
      <w:r w:rsidRPr="00063AD3">
        <w:rPr>
          <w:rFonts w:ascii="Times New Roman" w:hAnsi="Times New Roman" w:cs="Times New Roman"/>
          <w:sz w:val="14"/>
        </w:rPr>
        <w:t xml:space="preserve">. And perhaps </w:t>
      </w:r>
      <w:r w:rsidRPr="00437E06">
        <w:rPr>
          <w:rFonts w:ascii="Times New Roman" w:hAnsi="Times New Roman" w:cs="Times New Roman"/>
          <w:u w:val="single"/>
        </w:rPr>
        <w:t>the Defense Department’s hefty purse could purchase enough to drive the innovations down the learning curve, so that they could then compete in commercial markets as low-cost solutions, too.</w:t>
      </w:r>
      <w:r w:rsidR="00063AD3">
        <w:rPr>
          <w:rFonts w:ascii="Times New Roman" w:hAnsi="Times New Roman" w:cs="Times New Roman"/>
          <w:u w:val="single"/>
        </w:rPr>
        <w:t xml:space="preserve"> </w:t>
      </w:r>
      <w:r w:rsidRPr="00063AD3">
        <w:rPr>
          <w:rFonts w:ascii="Times New Roman" w:hAnsi="Times New Roman" w:cs="Times New Roman"/>
          <w:sz w:val="14"/>
        </w:rPr>
        <w:t xml:space="preserve">That potential has attracted considerable interest in defense-led energy innovation. In fact, in 2008, one of the first prominent proposals to use defense acquisition to reduce energy demand came from the Defense Science Board, a group of expert advisors to the Department of Defense (DOD) itself. The DSB reported, “By addressing its own fuel demand, DoD can serve as a stimulus for new energy efficiency technologies…. If DoD were to invest in technologies that improved efficiency at a level commensurate with the value of those technologies to its forces and warfighting capability, it would probably become a technology incubator and provide mature technologies to the market place for industry to adopt for commercial purposes.” Various think tanks took up the call from there, ranging from the CNA Corporation (which includes the Center for Naval Analyses) to the Pew Charitable Trusts’ Project on National Security, Energy and Climate. Ultimately, the then–Deputy Assistant to the President for Energy and Climate Change, Heather </w:t>
      </w:r>
      <w:proofErr w:type="spellStart"/>
      <w:r w:rsidRPr="00063AD3">
        <w:rPr>
          <w:rFonts w:ascii="Times New Roman" w:hAnsi="Times New Roman" w:cs="Times New Roman"/>
          <w:sz w:val="14"/>
        </w:rPr>
        <w:t>Zichal</w:t>
      </w:r>
      <w:proofErr w:type="spellEnd"/>
      <w:r w:rsidRPr="00063AD3">
        <w:rPr>
          <w:rFonts w:ascii="Times New Roman" w:hAnsi="Times New Roman" w:cs="Times New Roman"/>
          <w:sz w:val="14"/>
        </w:rPr>
        <w:t>, proclaimed her hope for defense-led energy innovation on the White House blog in 2013.</w:t>
      </w:r>
      <w:r w:rsidR="00063AD3" w:rsidRPr="00063AD3">
        <w:rPr>
          <w:rFonts w:ascii="Times New Roman" w:hAnsi="Times New Roman" w:cs="Times New Roman"/>
          <w:sz w:val="14"/>
        </w:rPr>
        <w:t xml:space="preserve"> </w:t>
      </w:r>
      <w:r w:rsidRPr="00063AD3">
        <w:rPr>
          <w:rFonts w:ascii="Times New Roman" w:hAnsi="Times New Roman" w:cs="Times New Roman"/>
          <w:sz w:val="14"/>
        </w:rPr>
        <w:t xml:space="preserve">These </w:t>
      </w:r>
      <w:r w:rsidRPr="00437E06">
        <w:rPr>
          <w:rFonts w:ascii="Times New Roman" w:hAnsi="Times New Roman" w:cs="Times New Roman"/>
          <w:u w:val="single"/>
        </w:rPr>
        <w:t>advocates hope not only</w:t>
      </w:r>
      <w:r w:rsidRPr="00063AD3">
        <w:rPr>
          <w:rFonts w:ascii="Times New Roman" w:hAnsi="Times New Roman" w:cs="Times New Roman"/>
          <w:sz w:val="14"/>
        </w:rPr>
        <w:t xml:space="preserve"> </w:t>
      </w:r>
      <w:r w:rsidRPr="00437E06">
        <w:rPr>
          <w:rFonts w:ascii="Times New Roman" w:hAnsi="Times New Roman" w:cs="Times New Roman"/>
          <w:u w:val="single"/>
        </w:rPr>
        <w:t>to use the model of successful military innovation to stimulate innovation for green technologies</w:t>
      </w:r>
      <w:r w:rsidRPr="00063AD3">
        <w:rPr>
          <w:rFonts w:ascii="Times New Roman" w:hAnsi="Times New Roman" w:cs="Times New Roman"/>
          <w:sz w:val="14"/>
        </w:rPr>
        <w:t xml:space="preserve"> </w:t>
      </w:r>
      <w:r w:rsidRPr="00437E06">
        <w:rPr>
          <w:rFonts w:ascii="Times New Roman" w:hAnsi="Times New Roman" w:cs="Times New Roman"/>
          <w:u w:val="single"/>
        </w:rPr>
        <w:t xml:space="preserve">but to </w:t>
      </w:r>
      <w:proofErr w:type="gramStart"/>
      <w:r w:rsidRPr="00437E06">
        <w:rPr>
          <w:rFonts w:ascii="Times New Roman" w:hAnsi="Times New Roman" w:cs="Times New Roman"/>
          <w:u w:val="single"/>
        </w:rPr>
        <w:t>actually use</w:t>
      </w:r>
      <w:proofErr w:type="gramEnd"/>
      <w:r w:rsidRPr="00437E06">
        <w:rPr>
          <w:rFonts w:ascii="Times New Roman" w:hAnsi="Times New Roman" w:cs="Times New Roman"/>
          <w:u w:val="single"/>
        </w:rPr>
        <w:t xml:space="preserve"> the machinery of defense acquisition to implement their plan</w:t>
      </w:r>
      <w:r w:rsidRPr="00063AD3">
        <w:rPr>
          <w:rFonts w:ascii="Times New Roman" w:hAnsi="Times New Roman" w:cs="Times New Roman"/>
          <w:sz w:val="14"/>
        </w:rPr>
        <w:t>. They particularly hope that the DOD will use its substantial procurement budget to pull the development of new energy technologies. Even when the defense budget faces cuts as the government tries to address its debt problem, other kinds of government discretionary investment are even more threatened, making defense ever more attractive to people who hope for new energy technologies.</w:t>
      </w:r>
    </w:p>
    <w:p w:rsidR="009351BE" w:rsidRPr="00437E06" w:rsidRDefault="009351BE" w:rsidP="009351BE">
      <w:pPr>
        <w:pStyle w:val="Heading3"/>
      </w:pPr>
      <w:bookmarkStart w:id="24" w:name="_Toc11262269"/>
      <w:r w:rsidRPr="00437E06">
        <w:lastRenderedPageBreak/>
        <w:t>Economy</w:t>
      </w:r>
      <w:r w:rsidR="00454CAF">
        <w:t xml:space="preserve">- </w:t>
      </w:r>
      <w:r w:rsidRPr="00437E06">
        <w:t>1NC</w:t>
      </w:r>
      <w:bookmarkEnd w:id="24"/>
    </w:p>
    <w:p w:rsidR="009351BE" w:rsidRPr="00437E06" w:rsidRDefault="009351BE" w:rsidP="009351BE">
      <w:pPr>
        <w:pStyle w:val="Heading4"/>
        <w:rPr>
          <w:rFonts w:ascii="Times New Roman" w:hAnsi="Times New Roman" w:cs="Times New Roman"/>
        </w:rPr>
      </w:pPr>
      <w:r w:rsidRPr="00437E06">
        <w:rPr>
          <w:rFonts w:ascii="Times New Roman" w:hAnsi="Times New Roman" w:cs="Times New Roman"/>
        </w:rPr>
        <w:t>Taiwan sales are key to narrowing the trade deficit- key to the economy</w:t>
      </w:r>
    </w:p>
    <w:p w:rsidR="009351BE" w:rsidRPr="00437E06" w:rsidRDefault="009351BE" w:rsidP="009351BE">
      <w:pPr>
        <w:rPr>
          <w:rFonts w:ascii="Times New Roman" w:hAnsi="Times New Roman" w:cs="Times New Roman"/>
        </w:rPr>
      </w:pPr>
      <w:r w:rsidRPr="00437E06">
        <w:rPr>
          <w:rFonts w:ascii="Times New Roman" w:hAnsi="Times New Roman" w:cs="Times New Roman"/>
        </w:rPr>
        <w:t xml:space="preserve">Mark </w:t>
      </w:r>
      <w:proofErr w:type="spellStart"/>
      <w:r w:rsidRPr="00437E06">
        <w:rPr>
          <w:rStyle w:val="Style13ptBold"/>
          <w:rFonts w:ascii="Times New Roman" w:hAnsi="Times New Roman" w:cs="Times New Roman"/>
        </w:rPr>
        <w:t>Karlin</w:t>
      </w:r>
      <w:proofErr w:type="spellEnd"/>
      <w:r w:rsidRPr="00437E06">
        <w:rPr>
          <w:rFonts w:ascii="Times New Roman" w:hAnsi="Times New Roman" w:cs="Times New Roman"/>
        </w:rPr>
        <w:t>, 12-17-20</w:t>
      </w:r>
      <w:r w:rsidRPr="00437E06">
        <w:rPr>
          <w:rStyle w:val="Style13ptBold"/>
          <w:rFonts w:ascii="Times New Roman" w:hAnsi="Times New Roman" w:cs="Times New Roman"/>
        </w:rPr>
        <w:t>15</w:t>
      </w:r>
      <w:r w:rsidRPr="00437E06">
        <w:rPr>
          <w:rFonts w:ascii="Times New Roman" w:hAnsi="Times New Roman" w:cs="Times New Roman"/>
        </w:rPr>
        <w:t xml:space="preserve">, "Weapons Sales to Taiwan Show That for the US, Arming the World Is Profitable," </w:t>
      </w:r>
      <w:proofErr w:type="spellStart"/>
      <w:r w:rsidRPr="00437E06">
        <w:rPr>
          <w:rFonts w:ascii="Times New Roman" w:hAnsi="Times New Roman" w:cs="Times New Roman"/>
        </w:rPr>
        <w:t>Buzzflash</w:t>
      </w:r>
      <w:proofErr w:type="spellEnd"/>
      <w:r w:rsidRPr="00437E06">
        <w:rPr>
          <w:rFonts w:ascii="Times New Roman" w:hAnsi="Times New Roman" w:cs="Times New Roman"/>
        </w:rPr>
        <w:t>, http://buzzflash.com/commentary/latest-weapons-sales-to-taiwan-symbolize-that-arming-the-world-is-profitable-us-export</w:t>
      </w:r>
    </w:p>
    <w:p w:rsidR="009351BE" w:rsidRPr="00437E06" w:rsidRDefault="009351BE" w:rsidP="009351BE">
      <w:pPr>
        <w:rPr>
          <w:rFonts w:ascii="Times New Roman" w:hAnsi="Times New Roman" w:cs="Times New Roman"/>
          <w:u w:val="single"/>
        </w:rPr>
      </w:pPr>
      <w:r w:rsidRPr="00D31B46">
        <w:rPr>
          <w:rFonts w:ascii="Times New Roman" w:hAnsi="Times New Roman" w:cs="Times New Roman"/>
          <w:sz w:val="16"/>
        </w:rPr>
        <w:t xml:space="preserve">Before returning to </w:t>
      </w:r>
      <w:r w:rsidRPr="00437E06">
        <w:rPr>
          <w:rFonts w:ascii="Times New Roman" w:hAnsi="Times New Roman" w:cs="Times New Roman"/>
          <w:u w:val="single"/>
        </w:rPr>
        <w:t>the sales of weapons</w:t>
      </w:r>
      <w:r w:rsidRPr="00D31B46">
        <w:rPr>
          <w:rFonts w:ascii="Times New Roman" w:hAnsi="Times New Roman" w:cs="Times New Roman"/>
          <w:sz w:val="16"/>
        </w:rPr>
        <w:t xml:space="preserve"> - including two warships </w:t>
      </w:r>
      <w:r w:rsidRPr="00437E06">
        <w:rPr>
          <w:rFonts w:ascii="Times New Roman" w:hAnsi="Times New Roman" w:cs="Times New Roman"/>
          <w:u w:val="single"/>
        </w:rPr>
        <w:t>- to Taiwan, it's telling to look at the US export/import gap</w:t>
      </w:r>
      <w:r w:rsidRPr="00D31B46">
        <w:rPr>
          <w:rFonts w:ascii="Times New Roman" w:hAnsi="Times New Roman" w:cs="Times New Roman"/>
          <w:sz w:val="16"/>
        </w:rPr>
        <w:t xml:space="preserve">. Although the trade deficit narrowed in September, </w:t>
      </w:r>
      <w:r w:rsidRPr="00437E06">
        <w:rPr>
          <w:rFonts w:ascii="Times New Roman" w:hAnsi="Times New Roman" w:cs="Times New Roman"/>
          <w:u w:val="single"/>
        </w:rPr>
        <w:t>the ongoing large trade gap that the US has experienced for years is likely to increase in the long run</w:t>
      </w:r>
      <w:r w:rsidRPr="00D31B46">
        <w:rPr>
          <w:rFonts w:ascii="Times New Roman" w:hAnsi="Times New Roman" w:cs="Times New Roman"/>
          <w:sz w:val="16"/>
        </w:rPr>
        <w:t>, according to The Wall Street Journal:</w:t>
      </w:r>
      <w:r w:rsidR="00D31B46" w:rsidRPr="00D31B46">
        <w:rPr>
          <w:rFonts w:ascii="Times New Roman" w:hAnsi="Times New Roman" w:cs="Times New Roman"/>
          <w:sz w:val="16"/>
        </w:rPr>
        <w:t xml:space="preserve"> </w:t>
      </w:r>
      <w:r w:rsidRPr="00D31B46">
        <w:rPr>
          <w:rFonts w:ascii="Times New Roman" w:hAnsi="Times New Roman" w:cs="Times New Roman"/>
          <w:sz w:val="16"/>
        </w:rPr>
        <w:t>"</w:t>
      </w:r>
      <w:r w:rsidRPr="00437E06">
        <w:rPr>
          <w:rFonts w:ascii="Times New Roman" w:hAnsi="Times New Roman" w:cs="Times New Roman"/>
          <w:u w:val="single"/>
        </w:rPr>
        <w:t>The broader trend in the real goods deficit points to the likelihood that net trade will be a drag on growth in coming quarters</w:t>
      </w:r>
      <w:r w:rsidRPr="00D31B46">
        <w:rPr>
          <w:rFonts w:ascii="Times New Roman" w:hAnsi="Times New Roman" w:cs="Times New Roman"/>
          <w:sz w:val="16"/>
        </w:rPr>
        <w:t>," Barclays economist Jesse Hurwitz said in a note to clients. "With slower growth abroad dampening demand for U.S. exports and solid domestic consumption supporting imports, we do not expect the deficit to continue to narrow in the coming months."</w:t>
      </w:r>
      <w:r w:rsidR="00D31B46" w:rsidRPr="00D31B46">
        <w:rPr>
          <w:rFonts w:ascii="Times New Roman" w:hAnsi="Times New Roman" w:cs="Times New Roman"/>
          <w:sz w:val="16"/>
        </w:rPr>
        <w:t xml:space="preserve"> </w:t>
      </w:r>
      <w:r w:rsidRPr="00D31B46">
        <w:rPr>
          <w:rFonts w:ascii="Times New Roman" w:hAnsi="Times New Roman" w:cs="Times New Roman"/>
          <w:sz w:val="16"/>
        </w:rPr>
        <w:t>The US government Bureau of Economic Analysis issued a news release on December 4 that offered insight into the gaping US trade chasm: "The average goods and services deficit increased $0.5 billion to $45.1 billion [per month] for the three months ending in October."</w:t>
      </w:r>
      <w:r w:rsidR="00D31B46" w:rsidRPr="00D31B46">
        <w:rPr>
          <w:rFonts w:ascii="Times New Roman" w:hAnsi="Times New Roman" w:cs="Times New Roman"/>
          <w:sz w:val="16"/>
        </w:rPr>
        <w:t xml:space="preserve"> </w:t>
      </w:r>
      <w:r w:rsidRPr="00D31B46">
        <w:rPr>
          <w:rFonts w:ascii="Times New Roman" w:hAnsi="Times New Roman" w:cs="Times New Roman"/>
          <w:sz w:val="16"/>
        </w:rPr>
        <w:t xml:space="preserve">Given this economic context, </w:t>
      </w:r>
      <w:r w:rsidRPr="00437E06">
        <w:rPr>
          <w:rFonts w:ascii="Times New Roman" w:hAnsi="Times New Roman" w:cs="Times New Roman"/>
          <w:u w:val="single"/>
        </w:rPr>
        <w:t>the US</w:t>
      </w:r>
      <w:r w:rsidRPr="00D31B46">
        <w:rPr>
          <w:rFonts w:ascii="Times New Roman" w:hAnsi="Times New Roman" w:cs="Times New Roman"/>
          <w:sz w:val="16"/>
        </w:rPr>
        <w:t xml:space="preserve"> government </w:t>
      </w:r>
      <w:r w:rsidRPr="00437E06">
        <w:rPr>
          <w:rFonts w:ascii="Times New Roman" w:hAnsi="Times New Roman" w:cs="Times New Roman"/>
          <w:u w:val="single"/>
        </w:rPr>
        <w:t>sees the domestic armaments industry as one of the few "stars" in keeping the import/export deficit from widening even more</w:t>
      </w:r>
      <w:r w:rsidRPr="00D31B46">
        <w:rPr>
          <w:rFonts w:ascii="Times New Roman" w:hAnsi="Times New Roman" w:cs="Times New Roman"/>
          <w:sz w:val="16"/>
        </w:rPr>
        <w:t>. As a result, it's basically official US policy to assist US "defense contractors" in selling weapons of war abroad, thus inflaming the potential for conflict.</w:t>
      </w:r>
      <w:r w:rsidR="00D31B46" w:rsidRPr="00D31B46">
        <w:rPr>
          <w:rFonts w:ascii="Times New Roman" w:hAnsi="Times New Roman" w:cs="Times New Roman"/>
          <w:sz w:val="16"/>
        </w:rPr>
        <w:t xml:space="preserve"> </w:t>
      </w:r>
      <w:r w:rsidRPr="00D31B46">
        <w:rPr>
          <w:rFonts w:ascii="Times New Roman" w:hAnsi="Times New Roman" w:cs="Times New Roman"/>
          <w:sz w:val="16"/>
        </w:rPr>
        <w:t xml:space="preserve">Although there are certainly political advocates for arming Taiwan, dating back to the days when China was touted as a Communist foe - before it became a one-party capitalist provider of inexpensive labor and products to the United States - it is certain that </w:t>
      </w:r>
      <w:r w:rsidRPr="00437E06">
        <w:rPr>
          <w:rFonts w:ascii="Times New Roman" w:hAnsi="Times New Roman" w:cs="Times New Roman"/>
          <w:u w:val="single"/>
        </w:rPr>
        <w:t xml:space="preserve">the cash that will be paid by the island nation is a key factor in the arms sales </w:t>
      </w:r>
    </w:p>
    <w:p w:rsidR="009351BE" w:rsidRPr="00437E06" w:rsidRDefault="009351BE" w:rsidP="009351BE"/>
    <w:p w:rsidR="00D31B46" w:rsidRDefault="00D31B46">
      <w:pPr>
        <w:rPr>
          <w:rFonts w:eastAsiaTheme="majorEastAsia" w:cstheme="majorBidi"/>
          <w:b/>
          <w:iCs/>
          <w:sz w:val="26"/>
        </w:rPr>
      </w:pPr>
      <w:r>
        <w:br w:type="page"/>
      </w:r>
    </w:p>
    <w:p w:rsidR="009351BE" w:rsidRPr="00437E06" w:rsidRDefault="009351BE" w:rsidP="009351BE">
      <w:pPr>
        <w:pStyle w:val="Heading4"/>
      </w:pPr>
      <w:r w:rsidRPr="00437E06">
        <w:lastRenderedPageBreak/>
        <w:t xml:space="preserve">Econ decline causes global wars </w:t>
      </w:r>
    </w:p>
    <w:p w:rsidR="009351BE" w:rsidRPr="00437E06" w:rsidRDefault="009351BE" w:rsidP="009351BE">
      <w:r w:rsidRPr="00437E06">
        <w:rPr>
          <w:rStyle w:val="Style13ptBold"/>
        </w:rPr>
        <w:t xml:space="preserve">Liu 18 </w:t>
      </w:r>
      <w:r w:rsidRPr="00437E06">
        <w:t xml:space="preserve">Qian Liu, China-based economist. “From economic crisis to World War III.” Project Syndicate. 11/8/2018. </w:t>
      </w:r>
      <w:hyperlink r:id="rId14" w:history="1">
        <w:r w:rsidRPr="00437E06">
          <w:rPr>
            <w:rStyle w:val="Hyperlink"/>
          </w:rPr>
          <w:t>https://www.project-syndicate.org/commentary/economic-crisis-military-conflict-or-structural-reform-by-qian-liu-2018-11</w:t>
        </w:r>
      </w:hyperlink>
    </w:p>
    <w:p w:rsidR="009351BE" w:rsidRPr="008314C5" w:rsidRDefault="009351BE" w:rsidP="009351BE">
      <w:pPr>
        <w:rPr>
          <w:sz w:val="16"/>
        </w:rPr>
      </w:pPr>
      <w:r w:rsidRPr="008314C5">
        <w:rPr>
          <w:sz w:val="16"/>
        </w:rPr>
        <w:t xml:space="preserve">The next economic crisis is closer than you think. But what you should really worry about is what comes after: </w:t>
      </w:r>
      <w:r w:rsidRPr="00437E06">
        <w:rPr>
          <w:rStyle w:val="StyleUnderline"/>
        </w:rPr>
        <w:t xml:space="preserve">in the </w:t>
      </w:r>
      <w:r w:rsidRPr="00437E06">
        <w:rPr>
          <w:rStyle w:val="StyleUnderline"/>
          <w:b/>
        </w:rPr>
        <w:t>current social, political, and technological landscape</w:t>
      </w:r>
      <w:r w:rsidRPr="00437E06">
        <w:rPr>
          <w:rStyle w:val="StyleUnderline"/>
        </w:rPr>
        <w:t xml:space="preserve">, a </w:t>
      </w:r>
      <w:r w:rsidRPr="00437E06">
        <w:rPr>
          <w:rStyle w:val="StyleUnderline"/>
          <w:b/>
        </w:rPr>
        <w:t>prolonged economic crisis</w:t>
      </w:r>
      <w:r w:rsidRPr="00437E06">
        <w:rPr>
          <w:rStyle w:val="StyleUnderline"/>
        </w:rPr>
        <w:t>, combined with rising income inequality, could</w:t>
      </w:r>
      <w:r w:rsidRPr="008314C5">
        <w:rPr>
          <w:sz w:val="16"/>
        </w:rPr>
        <w:t xml:space="preserve"> well </w:t>
      </w:r>
      <w:r w:rsidRPr="00437E06">
        <w:rPr>
          <w:rStyle w:val="StyleUnderline"/>
          <w:b/>
          <w:sz w:val="30"/>
          <w:szCs w:val="30"/>
        </w:rPr>
        <w:t>escalate into a major global military conflict</w:t>
      </w:r>
      <w:r w:rsidRPr="008314C5">
        <w:rPr>
          <w:sz w:val="16"/>
        </w:rPr>
        <w:t>.</w:t>
      </w:r>
      <w:r w:rsidR="008314C5" w:rsidRPr="008314C5">
        <w:rPr>
          <w:sz w:val="16"/>
        </w:rPr>
        <w:t xml:space="preserve"> </w:t>
      </w:r>
      <w:r w:rsidRPr="00437E06">
        <w:rPr>
          <w:rStyle w:val="StyleUnderline"/>
        </w:rPr>
        <w:t>The</w:t>
      </w:r>
      <w:r w:rsidRPr="008314C5">
        <w:rPr>
          <w:sz w:val="16"/>
        </w:rPr>
        <w:t xml:space="preserve"> 20</w:t>
      </w:r>
      <w:r w:rsidRPr="00437E06">
        <w:rPr>
          <w:rStyle w:val="StyleUnderline"/>
        </w:rPr>
        <w:t>08</w:t>
      </w:r>
      <w:r w:rsidRPr="008314C5">
        <w:rPr>
          <w:sz w:val="16"/>
        </w:rPr>
        <w:t xml:space="preserve">-09 global financial </w:t>
      </w:r>
      <w:r w:rsidRPr="00437E06">
        <w:rPr>
          <w:rStyle w:val="StyleUnderline"/>
        </w:rPr>
        <w:t>crisis almost bankrupted governments and caused systemic collapse</w:t>
      </w:r>
      <w:r w:rsidRPr="008314C5">
        <w:rPr>
          <w:sz w:val="16"/>
        </w:rPr>
        <w:t xml:space="preserve">. </w:t>
      </w:r>
      <w:r w:rsidRPr="00437E06">
        <w:rPr>
          <w:rStyle w:val="StyleUnderline"/>
        </w:rPr>
        <w:t>Policymakers managed to pull the global economy back</w:t>
      </w:r>
      <w:r w:rsidRPr="008314C5">
        <w:rPr>
          <w:sz w:val="16"/>
        </w:rPr>
        <w:t xml:space="preserve"> from the brink, </w:t>
      </w:r>
      <w:r w:rsidRPr="00437E06">
        <w:rPr>
          <w:rStyle w:val="StyleUnderline"/>
        </w:rPr>
        <w:t>using massive monetary stimulus, including</w:t>
      </w:r>
      <w:r w:rsidRPr="008314C5">
        <w:rPr>
          <w:sz w:val="16"/>
        </w:rPr>
        <w:t xml:space="preserve"> </w:t>
      </w:r>
      <w:r w:rsidRPr="00437E06">
        <w:rPr>
          <w:rStyle w:val="StyleUnderline"/>
          <w:b/>
        </w:rPr>
        <w:t>q</w:t>
      </w:r>
      <w:r w:rsidRPr="008314C5">
        <w:rPr>
          <w:sz w:val="16"/>
        </w:rPr>
        <w:t xml:space="preserve">uantitative </w:t>
      </w:r>
      <w:r w:rsidRPr="00437E06">
        <w:rPr>
          <w:rStyle w:val="StyleUnderline"/>
          <w:b/>
        </w:rPr>
        <w:t>e</w:t>
      </w:r>
      <w:r w:rsidRPr="008314C5">
        <w:rPr>
          <w:sz w:val="16"/>
        </w:rPr>
        <w:t xml:space="preserve">asing </w:t>
      </w:r>
      <w:r w:rsidRPr="00437E06">
        <w:rPr>
          <w:rStyle w:val="StyleUnderline"/>
        </w:rPr>
        <w:t>and</w:t>
      </w:r>
      <w:r w:rsidRPr="008314C5">
        <w:rPr>
          <w:sz w:val="16"/>
        </w:rPr>
        <w:t xml:space="preserve"> near-</w:t>
      </w:r>
      <w:r w:rsidRPr="00437E06">
        <w:rPr>
          <w:rStyle w:val="StyleUnderline"/>
        </w:rPr>
        <w:t>zero</w:t>
      </w:r>
      <w:r w:rsidRPr="008314C5">
        <w:rPr>
          <w:sz w:val="16"/>
        </w:rPr>
        <w:t xml:space="preserve"> (</w:t>
      </w:r>
      <w:r w:rsidRPr="00437E06">
        <w:rPr>
          <w:rStyle w:val="StyleUnderline"/>
        </w:rPr>
        <w:t>or even negative</w:t>
      </w:r>
      <w:r w:rsidRPr="008314C5">
        <w:rPr>
          <w:sz w:val="16"/>
        </w:rPr>
        <w:t xml:space="preserve">) interest </w:t>
      </w:r>
      <w:r w:rsidRPr="00437E06">
        <w:rPr>
          <w:rStyle w:val="StyleUnderline"/>
        </w:rPr>
        <w:t>rates</w:t>
      </w:r>
      <w:r w:rsidRPr="008314C5">
        <w:rPr>
          <w:sz w:val="16"/>
        </w:rPr>
        <w:t>.</w:t>
      </w:r>
      <w:r w:rsidR="008314C5" w:rsidRPr="008314C5">
        <w:rPr>
          <w:sz w:val="16"/>
        </w:rPr>
        <w:t xml:space="preserve"> </w:t>
      </w:r>
      <w:r w:rsidRPr="008314C5">
        <w:rPr>
          <w:sz w:val="16"/>
          <w:szCs w:val="10"/>
        </w:rPr>
        <w:t xml:space="preserve">But monetary stimulus is like an adrenaline shot to jump-start an arrested heart; it can revive the patient, but it does nothing to cure the disease. Treating a sick economy requires structural reforms, which can cover everything from financial and </w:t>
      </w:r>
      <w:proofErr w:type="spellStart"/>
      <w:r w:rsidRPr="008314C5">
        <w:rPr>
          <w:sz w:val="16"/>
          <w:szCs w:val="10"/>
        </w:rPr>
        <w:t>labour</w:t>
      </w:r>
      <w:proofErr w:type="spellEnd"/>
      <w:r w:rsidRPr="008314C5">
        <w:rPr>
          <w:sz w:val="16"/>
          <w:szCs w:val="10"/>
        </w:rPr>
        <w:t xml:space="preserve"> markets to tax systems, fertility patterns, and education policies.</w:t>
      </w:r>
      <w:r w:rsidR="008314C5" w:rsidRPr="008314C5">
        <w:rPr>
          <w:sz w:val="16"/>
          <w:szCs w:val="10"/>
        </w:rPr>
        <w:t xml:space="preserve"> </w:t>
      </w:r>
      <w:r w:rsidRPr="008314C5">
        <w:rPr>
          <w:sz w:val="16"/>
          <w:szCs w:val="10"/>
        </w:rPr>
        <w:t>Policymakers have utterly failed to pursue such reforms, despite promising to do so. Instead, they have remained preoccupied with politics.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w:t>
      </w:r>
      <w:r w:rsidR="008314C5" w:rsidRPr="008314C5">
        <w:rPr>
          <w:sz w:val="16"/>
          <w:szCs w:val="10"/>
        </w:rPr>
        <w:t xml:space="preserve"> </w:t>
      </w:r>
      <w:r w:rsidRPr="008314C5">
        <w:rPr>
          <w:sz w:val="16"/>
          <w:szCs w:val="10"/>
        </w:rPr>
        <w:t>The lack of structural reform has meant that the unprecedented excess liquidity that central banks injected into their economies was not allocated to its most efficient uses. Instead, it raised global asset prices to levels even higher than those prevailing before 2008.</w:t>
      </w:r>
      <w:r w:rsidR="008314C5" w:rsidRPr="008314C5">
        <w:rPr>
          <w:sz w:val="16"/>
          <w:szCs w:val="10"/>
        </w:rPr>
        <w:t xml:space="preserve"> </w:t>
      </w:r>
      <w:r w:rsidRPr="008314C5">
        <w:rPr>
          <w:sz w:val="16"/>
          <w:szCs w:val="10"/>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r w:rsidR="008314C5" w:rsidRPr="008314C5">
        <w:rPr>
          <w:sz w:val="16"/>
          <w:szCs w:val="10"/>
        </w:rPr>
        <w:t xml:space="preserve"> </w:t>
      </w:r>
      <w:r w:rsidRPr="008314C5">
        <w:rPr>
          <w:sz w:val="16"/>
          <w:szCs w:val="10"/>
        </w:rPr>
        <w:t xml:space="preserve">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w:t>
      </w:r>
      <w:proofErr w:type="spellStart"/>
      <w:r w:rsidRPr="008314C5">
        <w:rPr>
          <w:sz w:val="16"/>
          <w:szCs w:val="10"/>
        </w:rPr>
        <w:t>stabilise</w:t>
      </w:r>
      <w:proofErr w:type="spellEnd"/>
      <w:r w:rsidRPr="008314C5">
        <w:rPr>
          <w:sz w:val="16"/>
          <w:szCs w:val="10"/>
        </w:rPr>
        <w:t xml:space="preserve"> and stimulate the economy.</w:t>
      </w:r>
      <w:r w:rsidR="008314C5" w:rsidRPr="008314C5">
        <w:rPr>
          <w:sz w:val="16"/>
          <w:szCs w:val="10"/>
        </w:rPr>
        <w:t xml:space="preserve"> </w:t>
      </w:r>
      <w:r w:rsidRPr="008314C5">
        <w:rPr>
          <w:sz w:val="16"/>
        </w:rPr>
        <w:t xml:space="preserve">If history is any guide, </w:t>
      </w:r>
      <w:r w:rsidRPr="00437E06">
        <w:rPr>
          <w:rStyle w:val="StyleUnderline"/>
        </w:rPr>
        <w:t>the consequences of this mistake could extend far beyond the economy</w:t>
      </w:r>
      <w:r w:rsidRPr="008314C5">
        <w:rPr>
          <w:sz w:val="16"/>
        </w:rPr>
        <w:t xml:space="preserve">. </w:t>
      </w:r>
      <w:r w:rsidRPr="00437E06">
        <w:rPr>
          <w:rStyle w:val="StyleUnderline"/>
        </w:rPr>
        <w:t>According to Harvard’s</w:t>
      </w:r>
      <w:r w:rsidRPr="008314C5">
        <w:rPr>
          <w:sz w:val="16"/>
        </w:rPr>
        <w:t xml:space="preserve"> </w:t>
      </w:r>
      <w:r w:rsidRPr="00437E06">
        <w:rPr>
          <w:rStyle w:val="StyleUnderline"/>
        </w:rPr>
        <w:t xml:space="preserve">Benjamin Friedman, </w:t>
      </w:r>
      <w:r w:rsidRPr="00437E06">
        <w:rPr>
          <w:rStyle w:val="StyleUnderline"/>
          <w:b/>
        </w:rPr>
        <w:t>prolonged periods of economic distress</w:t>
      </w:r>
      <w:r w:rsidRPr="00437E06">
        <w:rPr>
          <w:rStyle w:val="StyleUnderline"/>
        </w:rPr>
        <w:t xml:space="preserve"> have been </w:t>
      </w:r>
      <w:proofErr w:type="spellStart"/>
      <w:r w:rsidRPr="00437E06">
        <w:rPr>
          <w:rStyle w:val="StyleUnderline"/>
        </w:rPr>
        <w:t>characterised</w:t>
      </w:r>
      <w:proofErr w:type="spellEnd"/>
      <w:r w:rsidRPr="008314C5">
        <w:rPr>
          <w:sz w:val="16"/>
        </w:rPr>
        <w:t xml:space="preserve"> also </w:t>
      </w:r>
      <w:r w:rsidRPr="00437E06">
        <w:rPr>
          <w:rStyle w:val="StyleUnderline"/>
        </w:rPr>
        <w:t xml:space="preserve">by public </w:t>
      </w:r>
      <w:r w:rsidRPr="00437E06">
        <w:rPr>
          <w:rStyle w:val="StyleUnderline"/>
          <w:b/>
          <w:sz w:val="30"/>
          <w:szCs w:val="30"/>
        </w:rPr>
        <w:t>antipathy toward minority groups or foreign countries</w:t>
      </w:r>
      <w:r w:rsidRPr="00437E06">
        <w:rPr>
          <w:rStyle w:val="StyleUnderline"/>
        </w:rPr>
        <w:t xml:space="preserve"> – attitudes that can help to </w:t>
      </w:r>
      <w:r w:rsidRPr="00437E06">
        <w:rPr>
          <w:rStyle w:val="StyleUnderline"/>
          <w:b/>
        </w:rPr>
        <w:t xml:space="preserve">fuel </w:t>
      </w:r>
      <w:r w:rsidRPr="00437E06">
        <w:rPr>
          <w:rStyle w:val="StyleUnderline"/>
          <w:b/>
          <w:sz w:val="30"/>
          <w:szCs w:val="30"/>
        </w:rPr>
        <w:t>unrest</w:t>
      </w:r>
      <w:r w:rsidRPr="008314C5">
        <w:rPr>
          <w:sz w:val="16"/>
        </w:rPr>
        <w:t xml:space="preserve">, </w:t>
      </w:r>
      <w:r w:rsidRPr="00437E06">
        <w:rPr>
          <w:rStyle w:val="StyleUnderline"/>
          <w:b/>
          <w:sz w:val="30"/>
          <w:szCs w:val="30"/>
        </w:rPr>
        <w:t>terrorism</w:t>
      </w:r>
      <w:r w:rsidRPr="008314C5">
        <w:rPr>
          <w:sz w:val="16"/>
        </w:rPr>
        <w:t xml:space="preserve">, </w:t>
      </w:r>
      <w:r w:rsidRPr="00437E06">
        <w:rPr>
          <w:rStyle w:val="StyleUnderline"/>
        </w:rPr>
        <w:t>or even</w:t>
      </w:r>
      <w:r w:rsidRPr="008314C5">
        <w:rPr>
          <w:sz w:val="16"/>
        </w:rPr>
        <w:t xml:space="preserve"> </w:t>
      </w:r>
      <w:r w:rsidRPr="00437E06">
        <w:rPr>
          <w:rStyle w:val="StyleUnderline"/>
          <w:b/>
          <w:sz w:val="30"/>
          <w:szCs w:val="30"/>
        </w:rPr>
        <w:t>war</w:t>
      </w:r>
      <w:r w:rsidRPr="008314C5">
        <w:rPr>
          <w:sz w:val="16"/>
        </w:rPr>
        <w:t>.</w:t>
      </w:r>
      <w:r w:rsidR="008314C5" w:rsidRPr="008314C5">
        <w:rPr>
          <w:sz w:val="16"/>
        </w:rPr>
        <w:t xml:space="preserve"> </w:t>
      </w:r>
      <w:r w:rsidRPr="008314C5">
        <w:rPr>
          <w:sz w:val="16"/>
        </w:rPr>
        <w:t xml:space="preserve">For example, </w:t>
      </w:r>
      <w:r w:rsidRPr="00437E06">
        <w:rPr>
          <w:rStyle w:val="StyleUnderline"/>
        </w:rPr>
        <w:t>during the Great Depression</w:t>
      </w:r>
      <w:r w:rsidRPr="008314C5">
        <w:rPr>
          <w:sz w:val="16"/>
        </w:rPr>
        <w:t xml:space="preserve">, US President Herbert </w:t>
      </w:r>
      <w:r w:rsidRPr="00437E06">
        <w:rPr>
          <w:rStyle w:val="StyleUnderline"/>
        </w:rPr>
        <w:t>Hoover signed</w:t>
      </w:r>
      <w:r w:rsidRPr="008314C5">
        <w:rPr>
          <w:sz w:val="16"/>
        </w:rPr>
        <w:t xml:space="preserve"> the 1930 </w:t>
      </w:r>
      <w:r w:rsidRPr="00437E06">
        <w:rPr>
          <w:rStyle w:val="StyleUnderline"/>
          <w:b/>
        </w:rPr>
        <w:t>Smoot-Hawley</w:t>
      </w:r>
      <w:r w:rsidRPr="008314C5">
        <w:rPr>
          <w:sz w:val="16"/>
        </w:rPr>
        <w:t xml:space="preserve"> Tariff Act, intended to protect American workers and farmers from foreign competition. In the subsequent five years, global trade shrank by two-thirds. </w:t>
      </w:r>
      <w:r w:rsidRPr="00437E06">
        <w:rPr>
          <w:rStyle w:val="StyleUnderline"/>
        </w:rPr>
        <w:t xml:space="preserve">Within a decade, </w:t>
      </w:r>
      <w:r w:rsidRPr="00437E06">
        <w:rPr>
          <w:rStyle w:val="StyleUnderline"/>
          <w:b/>
        </w:rPr>
        <w:t>World War II</w:t>
      </w:r>
      <w:r w:rsidRPr="00437E06">
        <w:rPr>
          <w:rStyle w:val="StyleUnderline"/>
        </w:rPr>
        <w:t xml:space="preserve"> had begun</w:t>
      </w:r>
      <w:r w:rsidRPr="008314C5">
        <w:rPr>
          <w:sz w:val="16"/>
        </w:rPr>
        <w:t>.</w:t>
      </w:r>
      <w:r w:rsidR="008314C5" w:rsidRPr="008314C5">
        <w:rPr>
          <w:sz w:val="16"/>
        </w:rPr>
        <w:t xml:space="preserve"> </w:t>
      </w:r>
      <w:r w:rsidRPr="008314C5">
        <w:rPr>
          <w:sz w:val="16"/>
        </w:rPr>
        <w:t>To be sure, WWII, like World War I, was caused by a multitude of factors; there is no standard path to war. But there is reason to believe that high levels of inequality can play a significant role in stoking conflict.</w:t>
      </w:r>
      <w:r w:rsidR="008314C5" w:rsidRPr="008314C5">
        <w:rPr>
          <w:sz w:val="16"/>
        </w:rPr>
        <w:t xml:space="preserve"> </w:t>
      </w:r>
      <w:r w:rsidRPr="00437E06">
        <w:rPr>
          <w:rStyle w:val="StyleUnderline"/>
        </w:rPr>
        <w:t>According to research by</w:t>
      </w:r>
      <w:r w:rsidRPr="008314C5">
        <w:rPr>
          <w:sz w:val="16"/>
        </w:rPr>
        <w:t xml:space="preserve"> the economist Thomas </w:t>
      </w:r>
      <w:r w:rsidRPr="00437E06">
        <w:rPr>
          <w:rStyle w:val="StyleUnderline"/>
          <w:b/>
        </w:rPr>
        <w:t>Piketty</w:t>
      </w:r>
      <w:r w:rsidRPr="00437E06">
        <w:rPr>
          <w:rStyle w:val="StyleUnderline"/>
        </w:rPr>
        <w:t xml:space="preserve">, a spike in income inequality is often followed by a </w:t>
      </w:r>
      <w:r w:rsidRPr="00437E06">
        <w:rPr>
          <w:rStyle w:val="StyleUnderline"/>
          <w:b/>
        </w:rPr>
        <w:t>great crisis</w:t>
      </w:r>
      <w:r w:rsidRPr="008314C5">
        <w:rPr>
          <w:sz w:val="16"/>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r w:rsidR="008314C5" w:rsidRPr="008314C5">
        <w:rPr>
          <w:sz w:val="16"/>
        </w:rPr>
        <w:t xml:space="preserve"> </w:t>
      </w:r>
      <w:r w:rsidRPr="008314C5">
        <w:rPr>
          <w:sz w:val="16"/>
        </w:rPr>
        <w:t xml:space="preserve">This is </w:t>
      </w:r>
      <w:proofErr w:type="gramStart"/>
      <w:r w:rsidRPr="008314C5">
        <w:rPr>
          <w:sz w:val="16"/>
        </w:rPr>
        <w:t>all the more</w:t>
      </w:r>
      <w:proofErr w:type="gramEnd"/>
      <w:r w:rsidRPr="008314C5">
        <w:rPr>
          <w:sz w:val="16"/>
        </w:rPr>
        <w:t xml:space="preserve"> worrying in view of the numerous other factors stoking social unrest and diplomatic tension, including technological disruption, a record-breaking migration crisis, anxiety over </w:t>
      </w:r>
      <w:proofErr w:type="spellStart"/>
      <w:r w:rsidRPr="008314C5">
        <w:rPr>
          <w:sz w:val="16"/>
        </w:rPr>
        <w:t>globalisation</w:t>
      </w:r>
      <w:proofErr w:type="spellEnd"/>
      <w:r w:rsidRPr="008314C5">
        <w:rPr>
          <w:sz w:val="16"/>
        </w:rPr>
        <w:t xml:space="preserve">, political </w:t>
      </w:r>
      <w:proofErr w:type="spellStart"/>
      <w:r w:rsidRPr="008314C5">
        <w:rPr>
          <w:sz w:val="16"/>
        </w:rPr>
        <w:t>polarisation</w:t>
      </w:r>
      <w:proofErr w:type="spellEnd"/>
      <w:r w:rsidRPr="008314C5">
        <w:rPr>
          <w:sz w:val="16"/>
        </w:rPr>
        <w:t>, and rising nationalism. All are symptoms of failed policies that could turn out to be trigger points for a future crisis.</w:t>
      </w:r>
      <w:r w:rsidR="008314C5" w:rsidRPr="008314C5">
        <w:rPr>
          <w:sz w:val="16"/>
        </w:rPr>
        <w:t xml:space="preserve"> </w:t>
      </w:r>
      <w:r w:rsidRPr="008314C5">
        <w:rPr>
          <w:sz w:val="16"/>
        </w:rPr>
        <w:t xml:space="preserve">Voters have good reason to be frustrated, but the </w:t>
      </w:r>
      <w:r w:rsidRPr="00437E06">
        <w:rPr>
          <w:rStyle w:val="StyleUnderline"/>
        </w:rPr>
        <w:t xml:space="preserve">emotionally appealing </w:t>
      </w:r>
      <w:r w:rsidRPr="00437E06">
        <w:rPr>
          <w:rStyle w:val="StyleUnderline"/>
          <w:b/>
          <w:sz w:val="30"/>
          <w:szCs w:val="30"/>
        </w:rPr>
        <w:t>populists</w:t>
      </w:r>
      <w:r w:rsidRPr="008314C5">
        <w:rPr>
          <w:sz w:val="16"/>
        </w:rPr>
        <w:t xml:space="preserve"> to whom they are increasingly giving their support are offering ill-advised solutions that </w:t>
      </w:r>
      <w:r w:rsidRPr="00437E06">
        <w:rPr>
          <w:rStyle w:val="StyleUnderline"/>
        </w:rPr>
        <w:t xml:space="preserve">will </w:t>
      </w:r>
      <w:r w:rsidRPr="00437E06">
        <w:rPr>
          <w:rStyle w:val="StyleUnderline"/>
          <w:b/>
        </w:rPr>
        <w:t>only make matters worse</w:t>
      </w:r>
      <w:r w:rsidRPr="008314C5">
        <w:rPr>
          <w:sz w:val="16"/>
        </w:rPr>
        <w:t xml:space="preserve">. For example, </w:t>
      </w:r>
      <w:r w:rsidRPr="00437E06">
        <w:rPr>
          <w:rStyle w:val="StyleUnderline"/>
        </w:rPr>
        <w:t xml:space="preserve">despite the world’s unprecedented interconnectedness, </w:t>
      </w:r>
      <w:r w:rsidRPr="00437E06">
        <w:rPr>
          <w:rStyle w:val="StyleUnderline"/>
          <w:b/>
        </w:rPr>
        <w:t>multilateralism is increasingly being eschewed</w:t>
      </w:r>
      <w:r w:rsidRPr="008314C5">
        <w:rPr>
          <w:sz w:val="16"/>
        </w:rPr>
        <w:t xml:space="preserve">, as countries – most notably, Donald J. </w:t>
      </w:r>
      <w:r w:rsidRPr="00437E06">
        <w:rPr>
          <w:rStyle w:val="StyleUnderline"/>
        </w:rPr>
        <w:t>Trump’s US – pursue unilateral, isolationist policies</w:t>
      </w:r>
      <w:r w:rsidRPr="008314C5">
        <w:rPr>
          <w:sz w:val="16"/>
        </w:rPr>
        <w:t xml:space="preserve">. Meanwhile, </w:t>
      </w:r>
      <w:r w:rsidRPr="00437E06">
        <w:rPr>
          <w:rStyle w:val="StyleUnderline"/>
          <w:b/>
        </w:rPr>
        <w:t xml:space="preserve">proxy </w:t>
      </w:r>
      <w:r w:rsidRPr="00437E06">
        <w:rPr>
          <w:rStyle w:val="StyleUnderline"/>
          <w:b/>
          <w:sz w:val="30"/>
          <w:szCs w:val="30"/>
        </w:rPr>
        <w:t>wars</w:t>
      </w:r>
      <w:r w:rsidRPr="00437E06">
        <w:rPr>
          <w:rStyle w:val="StyleUnderline"/>
        </w:rPr>
        <w:t xml:space="preserve"> are </w:t>
      </w:r>
      <w:r w:rsidRPr="00437E06">
        <w:rPr>
          <w:rStyle w:val="StyleUnderline"/>
          <w:b/>
        </w:rPr>
        <w:t>raging in Syria and Yemen</w:t>
      </w:r>
      <w:r w:rsidRPr="008314C5">
        <w:rPr>
          <w:sz w:val="16"/>
        </w:rPr>
        <w:t>.</w:t>
      </w:r>
      <w:r w:rsidR="008314C5" w:rsidRPr="008314C5">
        <w:rPr>
          <w:sz w:val="16"/>
        </w:rPr>
        <w:t xml:space="preserve"> </w:t>
      </w:r>
      <w:r w:rsidRPr="008314C5">
        <w:rPr>
          <w:sz w:val="16"/>
        </w:rPr>
        <w:t xml:space="preserve">Against this background, </w:t>
      </w:r>
      <w:r w:rsidRPr="00437E06">
        <w:rPr>
          <w:rStyle w:val="StyleUnderline"/>
        </w:rPr>
        <w:t xml:space="preserve">we must take seriously the possibility that the </w:t>
      </w:r>
      <w:r w:rsidRPr="00437E06">
        <w:rPr>
          <w:rStyle w:val="StyleUnderline"/>
          <w:b/>
        </w:rPr>
        <w:t xml:space="preserve">next economic crisis could lead to a </w:t>
      </w:r>
      <w:r w:rsidRPr="00437E06">
        <w:rPr>
          <w:rStyle w:val="StyleUnderline"/>
          <w:b/>
          <w:sz w:val="30"/>
          <w:szCs w:val="30"/>
        </w:rPr>
        <w:t>large-scale military confrontation</w:t>
      </w:r>
      <w:r w:rsidRPr="008314C5">
        <w:rPr>
          <w:sz w:val="16"/>
        </w:rPr>
        <w:t xml:space="preserve">. By the logic of the political scientist Samuel Huntington, considering such a scenario could help us avoid it because it would force us to </w:t>
      </w:r>
      <w:proofErr w:type="gramStart"/>
      <w:r w:rsidRPr="008314C5">
        <w:rPr>
          <w:sz w:val="16"/>
        </w:rPr>
        <w:t>take action</w:t>
      </w:r>
      <w:proofErr w:type="gramEnd"/>
      <w:r w:rsidRPr="008314C5">
        <w:rPr>
          <w:sz w:val="16"/>
        </w:rPr>
        <w:t>. In this case, the key will be for policymakers to pursue the structural reforms that they have long promised while replacing finger-pointing and antagonism with a sensible and respectful global dialogue. The alternative may well be global conflagration.</w:t>
      </w:r>
    </w:p>
    <w:p w:rsidR="009351BE" w:rsidRDefault="00454CAF" w:rsidP="00BB1F3A">
      <w:pPr>
        <w:pStyle w:val="Heading3"/>
      </w:pPr>
      <w:bookmarkStart w:id="25" w:name="_Toc11262270"/>
      <w:r>
        <w:lastRenderedPageBreak/>
        <w:t>2NC/1NR K2</w:t>
      </w:r>
      <w:r w:rsidR="00BB1F3A">
        <w:t xml:space="preserve"> growth </w:t>
      </w:r>
      <w:proofErr w:type="spellStart"/>
      <w:r w:rsidR="00BB1F3A">
        <w:t>ext</w:t>
      </w:r>
      <w:bookmarkEnd w:id="25"/>
      <w:proofErr w:type="spellEnd"/>
    </w:p>
    <w:p w:rsidR="00BB1F3A" w:rsidRDefault="00BB1F3A" w:rsidP="00BB1F3A"/>
    <w:p w:rsidR="00BB1F3A" w:rsidRDefault="00BB1F3A" w:rsidP="00BB1F3A">
      <w:pPr>
        <w:pStyle w:val="Heading4"/>
      </w:pPr>
      <w:r w:rsidRPr="00B10DB1">
        <w:rPr>
          <w:u w:val="single"/>
        </w:rPr>
        <w:t>Technological innovation</w:t>
      </w:r>
      <w:r>
        <w:t xml:space="preserve"> and corresponding </w:t>
      </w:r>
      <w:r w:rsidRPr="00B10DB1">
        <w:rPr>
          <w:u w:val="single"/>
        </w:rPr>
        <w:t>private sector multiplier effect</w:t>
      </w:r>
      <w:r>
        <w:t xml:space="preserve"> </w:t>
      </w:r>
    </w:p>
    <w:p w:rsidR="00BB1F3A" w:rsidRPr="00BB1F3A" w:rsidRDefault="00BB1F3A" w:rsidP="00BB1F3A">
      <w:proofErr w:type="spellStart"/>
      <w:r w:rsidRPr="00BB1F3A">
        <w:rPr>
          <w:rStyle w:val="Heading4Char"/>
        </w:rPr>
        <w:t>Saluja</w:t>
      </w:r>
      <w:proofErr w:type="spellEnd"/>
      <w:r w:rsidRPr="00BB1F3A">
        <w:rPr>
          <w:rStyle w:val="Heading4Char"/>
        </w:rPr>
        <w:t xml:space="preserve"> </w:t>
      </w:r>
      <w:r w:rsidRPr="00BB1F3A">
        <w:t>8/17/</w:t>
      </w:r>
      <w:r w:rsidRPr="00BB1F3A">
        <w:rPr>
          <w:rStyle w:val="Heading4Char"/>
        </w:rPr>
        <w:t>15</w:t>
      </w:r>
      <w:r w:rsidRPr="00BB1F3A">
        <w:t xml:space="preserve"> – Kulwant, </w:t>
      </w:r>
      <w:proofErr w:type="spellStart"/>
      <w:r w:rsidRPr="00BB1F3A">
        <w:t>staffwriter</w:t>
      </w:r>
      <w:proofErr w:type="spellEnd"/>
      <w:r w:rsidRPr="00BB1F3A">
        <w:t xml:space="preserve"> for MarketWatch, “Cutting defense spending could hurt economy, Bernanke warns” http://www.marketwatch.com/story/cutting-defense-spending-could-hurt-economy-bernanke-warns-2015-08-17</w:t>
      </w:r>
    </w:p>
    <w:p w:rsidR="00BB1F3A" w:rsidRPr="00BB1F3A" w:rsidRDefault="00BB1F3A" w:rsidP="00BB1F3A">
      <w:pPr>
        <w:rPr>
          <w:sz w:val="16"/>
        </w:rPr>
      </w:pPr>
      <w:r w:rsidRPr="00BB1F3A">
        <w:rPr>
          <w:sz w:val="16"/>
        </w:rPr>
        <w:t xml:space="preserve">WASHINGTON — Former Federal Reserve Chairman Ben </w:t>
      </w:r>
      <w:r w:rsidRPr="00BB1F3A">
        <w:rPr>
          <w:rStyle w:val="StyleUnderline"/>
        </w:rPr>
        <w:t>Bernanke warned</w:t>
      </w:r>
      <w:r w:rsidRPr="00BB1F3A">
        <w:rPr>
          <w:sz w:val="16"/>
        </w:rPr>
        <w:t xml:space="preserve"> Monday that </w:t>
      </w:r>
      <w:r w:rsidRPr="00BB1F3A">
        <w:rPr>
          <w:rStyle w:val="StyleUnderline"/>
        </w:rPr>
        <w:t>reduced defense spending</w:t>
      </w:r>
      <w:r w:rsidRPr="00BB1F3A">
        <w:rPr>
          <w:sz w:val="16"/>
        </w:rPr>
        <w:t xml:space="preserve"> </w:t>
      </w:r>
      <w:r w:rsidRPr="00BB1F3A">
        <w:rPr>
          <w:rStyle w:val="StyleUnderline"/>
        </w:rPr>
        <w:t xml:space="preserve">could have </w:t>
      </w:r>
      <w:r w:rsidRPr="00BB1F3A">
        <w:rPr>
          <w:rStyle w:val="Emphasis"/>
        </w:rPr>
        <w:t>adverse long-term economic impacts</w:t>
      </w:r>
      <w:r w:rsidRPr="00BB1F3A">
        <w:rPr>
          <w:sz w:val="16"/>
        </w:rPr>
        <w:t xml:space="preserve">, </w:t>
      </w:r>
      <w:r w:rsidRPr="00BB1F3A">
        <w:rPr>
          <w:rStyle w:val="StyleUnderline"/>
        </w:rPr>
        <w:t>including undermining</w:t>
      </w:r>
      <w:r w:rsidRPr="00BB1F3A">
        <w:rPr>
          <w:sz w:val="16"/>
        </w:rPr>
        <w:t xml:space="preserve"> </w:t>
      </w:r>
      <w:r w:rsidRPr="00BB1F3A">
        <w:rPr>
          <w:rStyle w:val="Emphasis"/>
        </w:rPr>
        <w:t>tech</w:t>
      </w:r>
      <w:r w:rsidRPr="00BB1F3A">
        <w:rPr>
          <w:sz w:val="16"/>
        </w:rPr>
        <w:t xml:space="preserve">nological </w:t>
      </w:r>
      <w:r w:rsidRPr="00BB1F3A">
        <w:rPr>
          <w:rStyle w:val="Emphasis"/>
        </w:rPr>
        <w:t>innovations</w:t>
      </w:r>
      <w:r w:rsidRPr="00BB1F3A">
        <w:rPr>
          <w:sz w:val="16"/>
        </w:rPr>
        <w:t xml:space="preserve"> </w:t>
      </w:r>
      <w:r w:rsidRPr="00BB1F3A">
        <w:rPr>
          <w:rStyle w:val="StyleUnderline"/>
        </w:rPr>
        <w:t>that</w:t>
      </w:r>
      <w:r w:rsidRPr="00BB1F3A">
        <w:rPr>
          <w:sz w:val="16"/>
        </w:rPr>
        <w:t xml:space="preserve"> </w:t>
      </w:r>
      <w:r w:rsidRPr="00BB1F3A">
        <w:rPr>
          <w:rStyle w:val="Emphasis"/>
        </w:rPr>
        <w:t>ultimately produce jobs in the private sector</w:t>
      </w:r>
      <w:r w:rsidRPr="00BB1F3A">
        <w:rPr>
          <w:sz w:val="16"/>
        </w:rPr>
        <w:t>. Speaking at a Brookings Institution event, Bernanke said, “</w:t>
      </w:r>
      <w:r w:rsidRPr="00BB1F3A">
        <w:rPr>
          <w:rStyle w:val="StyleUnderline"/>
        </w:rPr>
        <w:t>By far the most important (impact</w:t>
      </w:r>
      <w:r w:rsidRPr="00BB1F3A">
        <w:rPr>
          <w:sz w:val="16"/>
        </w:rPr>
        <w:t xml:space="preserve">), certainly </w:t>
      </w:r>
      <w:r w:rsidRPr="00BB1F3A">
        <w:rPr>
          <w:rStyle w:val="StyleUnderline"/>
        </w:rPr>
        <w:t>in the</w:t>
      </w:r>
      <w:r w:rsidRPr="00BB1F3A">
        <w:rPr>
          <w:sz w:val="16"/>
        </w:rPr>
        <w:t xml:space="preserve"> </w:t>
      </w:r>
      <w:r w:rsidRPr="00BB1F3A">
        <w:rPr>
          <w:rStyle w:val="Emphasis"/>
        </w:rPr>
        <w:t>U</w:t>
      </w:r>
      <w:r w:rsidRPr="00BB1F3A">
        <w:rPr>
          <w:sz w:val="16"/>
        </w:rPr>
        <w:t xml:space="preserve">nited </w:t>
      </w:r>
      <w:r w:rsidRPr="00BB1F3A">
        <w:rPr>
          <w:rStyle w:val="Emphasis"/>
        </w:rPr>
        <w:t>S</w:t>
      </w:r>
      <w:r w:rsidRPr="00BB1F3A">
        <w:rPr>
          <w:sz w:val="16"/>
        </w:rPr>
        <w:t xml:space="preserve">tates, </w:t>
      </w:r>
      <w:r w:rsidRPr="00BB1F3A">
        <w:rPr>
          <w:rStyle w:val="StyleUnderline"/>
        </w:rPr>
        <w:t xml:space="preserve">has been the </w:t>
      </w:r>
      <w:r w:rsidRPr="00BB1F3A">
        <w:rPr>
          <w:rStyle w:val="Emphasis"/>
        </w:rPr>
        <w:t>linkage between defense military appropriations and broader technological trends</w:t>
      </w:r>
      <w:r w:rsidRPr="00BB1F3A">
        <w:rPr>
          <w:sz w:val="16"/>
        </w:rPr>
        <w:t>. “</w:t>
      </w:r>
      <w:r w:rsidRPr="00BB1F3A">
        <w:rPr>
          <w:rStyle w:val="StyleUnderline"/>
        </w:rPr>
        <w:t xml:space="preserve">That is one of the </w:t>
      </w:r>
      <w:r w:rsidRPr="00BB1F3A">
        <w:rPr>
          <w:rStyle w:val="Emphasis"/>
        </w:rPr>
        <w:t xml:space="preserve">major sources of U.S. growth over time. </w:t>
      </w:r>
      <w:r w:rsidRPr="00BB1F3A">
        <w:rPr>
          <w:rStyle w:val="StyleUnderline"/>
        </w:rPr>
        <w:t>We remain a</w:t>
      </w:r>
      <w:r w:rsidRPr="00BB1F3A">
        <w:rPr>
          <w:sz w:val="16"/>
        </w:rPr>
        <w:t xml:space="preserve"> </w:t>
      </w:r>
      <w:r w:rsidRPr="00BB1F3A">
        <w:rPr>
          <w:rStyle w:val="StyleUnderline"/>
        </w:rPr>
        <w:t>technological leader. That’s one of our national strengths</w:t>
      </w:r>
      <w:r w:rsidRPr="00BB1F3A">
        <w:rPr>
          <w:sz w:val="16"/>
        </w:rPr>
        <w:t xml:space="preserve">.” </w:t>
      </w:r>
      <w:r w:rsidRPr="00BB1F3A">
        <w:rPr>
          <w:rStyle w:val="StyleUnderline"/>
        </w:rPr>
        <w:t>Bernanke cited</w:t>
      </w:r>
      <w:r w:rsidRPr="00BB1F3A">
        <w:rPr>
          <w:sz w:val="16"/>
        </w:rPr>
        <w:t xml:space="preserve"> as examples </w:t>
      </w:r>
      <w:r w:rsidRPr="00BB1F3A">
        <w:rPr>
          <w:rStyle w:val="StyleUnderline"/>
        </w:rPr>
        <w:t>the Manhattan Project and</w:t>
      </w:r>
      <w:r w:rsidRPr="00BB1F3A">
        <w:rPr>
          <w:sz w:val="16"/>
        </w:rPr>
        <w:t xml:space="preserve"> </w:t>
      </w:r>
      <w:r w:rsidRPr="00BB1F3A">
        <w:rPr>
          <w:rStyle w:val="StyleUnderline"/>
        </w:rPr>
        <w:t>the creation of</w:t>
      </w:r>
      <w:r w:rsidRPr="00BB1F3A">
        <w:rPr>
          <w:sz w:val="16"/>
        </w:rPr>
        <w:t xml:space="preserve"> the </w:t>
      </w:r>
      <w:r w:rsidRPr="00BB1F3A">
        <w:rPr>
          <w:rStyle w:val="Emphasis"/>
        </w:rPr>
        <w:t>D</w:t>
      </w:r>
      <w:r w:rsidRPr="00BB1F3A">
        <w:rPr>
          <w:sz w:val="16"/>
        </w:rPr>
        <w:t xml:space="preserve">efense </w:t>
      </w:r>
      <w:r w:rsidRPr="00BB1F3A">
        <w:rPr>
          <w:rStyle w:val="Emphasis"/>
        </w:rPr>
        <w:t>A</w:t>
      </w:r>
      <w:r w:rsidRPr="00BB1F3A">
        <w:rPr>
          <w:sz w:val="16"/>
        </w:rPr>
        <w:t xml:space="preserve">dvanced </w:t>
      </w:r>
      <w:r w:rsidRPr="00BB1F3A">
        <w:rPr>
          <w:rStyle w:val="Emphasis"/>
        </w:rPr>
        <w:t>R</w:t>
      </w:r>
      <w:r w:rsidRPr="00BB1F3A">
        <w:rPr>
          <w:sz w:val="16"/>
        </w:rPr>
        <w:t xml:space="preserve">esearch </w:t>
      </w:r>
      <w:r w:rsidRPr="00BB1F3A">
        <w:rPr>
          <w:rStyle w:val="Emphasis"/>
        </w:rPr>
        <w:t>P</w:t>
      </w:r>
      <w:r w:rsidRPr="00BB1F3A">
        <w:rPr>
          <w:sz w:val="16"/>
        </w:rPr>
        <w:t xml:space="preserve">rojects </w:t>
      </w:r>
      <w:r w:rsidRPr="00BB1F3A">
        <w:rPr>
          <w:rStyle w:val="Emphasis"/>
        </w:rPr>
        <w:t>A</w:t>
      </w:r>
      <w:r w:rsidRPr="00BB1F3A">
        <w:rPr>
          <w:sz w:val="16"/>
        </w:rPr>
        <w:t>gency, the precursor to the Internet. “</w:t>
      </w:r>
      <w:r w:rsidRPr="00BB1F3A">
        <w:rPr>
          <w:rStyle w:val="StyleUnderline"/>
        </w:rPr>
        <w:t>One innovation I really like is laser surgery</w:t>
      </w:r>
      <w:r w:rsidRPr="00BB1F3A">
        <w:rPr>
          <w:sz w:val="16"/>
        </w:rPr>
        <w:t>,” Bernanke said. “</w:t>
      </w:r>
      <w:r w:rsidRPr="00BB1F3A">
        <w:rPr>
          <w:rStyle w:val="StyleUnderline"/>
        </w:rPr>
        <w:t>There has since been something like 55,000 patents related to laser technology</w:t>
      </w:r>
      <w:r w:rsidRPr="00BB1F3A">
        <w:rPr>
          <w:sz w:val="16"/>
        </w:rPr>
        <w:t>. Things that have come out have been laser surgery, DVDs, barcodes.” “</w:t>
      </w:r>
      <w:r w:rsidRPr="00BB1F3A">
        <w:rPr>
          <w:rStyle w:val="StyleUnderline"/>
        </w:rPr>
        <w:t>If the same money had been spent on basic science that would have probably been an even better strategy</w:t>
      </w:r>
      <w:r w:rsidRPr="00BB1F3A">
        <w:rPr>
          <w:sz w:val="16"/>
        </w:rPr>
        <w:t xml:space="preserve">, that would be even better … </w:t>
      </w:r>
      <w:r w:rsidRPr="00BB1F3A">
        <w:rPr>
          <w:rStyle w:val="Emphasis"/>
        </w:rPr>
        <w:t>but the political system is not good at making long-run investments with uncertain impacts,</w:t>
      </w:r>
      <w:r w:rsidRPr="00BB1F3A">
        <w:rPr>
          <w:sz w:val="16"/>
        </w:rPr>
        <w:t>” he said.</w:t>
      </w:r>
    </w:p>
    <w:p w:rsidR="00BB1F3A" w:rsidRPr="00BB1F3A" w:rsidRDefault="00BB1F3A" w:rsidP="00BB1F3A">
      <w:pPr>
        <w:pStyle w:val="Heading4"/>
      </w:pPr>
      <w:r w:rsidRPr="00BB1F3A">
        <w:t xml:space="preserve">Defense cuts are a negative on economic growth trends </w:t>
      </w:r>
    </w:p>
    <w:p w:rsidR="00BB1F3A" w:rsidRPr="00BB1F3A" w:rsidRDefault="00BB1F3A" w:rsidP="00BB1F3A">
      <w:r w:rsidRPr="00BB1F3A">
        <w:rPr>
          <w:rStyle w:val="Heading4Char"/>
        </w:rPr>
        <w:t>Burke</w:t>
      </w:r>
      <w:r w:rsidRPr="00BB1F3A">
        <w:t xml:space="preserve"> 8/18/</w:t>
      </w:r>
      <w:r w:rsidRPr="00BB1F3A">
        <w:rPr>
          <w:rStyle w:val="Heading4Char"/>
        </w:rPr>
        <w:t>15</w:t>
      </w:r>
      <w:r w:rsidRPr="00BB1F3A">
        <w:t xml:space="preserve"> – Alison, Brookings – Office of Communications, “Ben Bernanke, Michael O’Hanlon, and Mark </w:t>
      </w:r>
      <w:proofErr w:type="spellStart"/>
      <w:r w:rsidRPr="00BB1F3A">
        <w:t>Muro</w:t>
      </w:r>
      <w:proofErr w:type="spellEnd"/>
      <w:r w:rsidRPr="00BB1F3A">
        <w:t xml:space="preserve"> on the future of defense spending and its economic impacts” http://www.brookings.edu/blogs/brookings-now/posts/2015/08/defense-funding-event-recap</w:t>
      </w:r>
    </w:p>
    <w:p w:rsidR="00BB1F3A" w:rsidRPr="00BB1F3A" w:rsidRDefault="00BB1F3A" w:rsidP="00BB1F3A">
      <w:pPr>
        <w:rPr>
          <w:rStyle w:val="Emphasis"/>
        </w:rPr>
      </w:pPr>
      <w:r w:rsidRPr="00BB1F3A">
        <w:rPr>
          <w:rStyle w:val="StyleUnderline"/>
        </w:rPr>
        <w:t>Cuts to defense funding</w:t>
      </w:r>
      <w:r w:rsidRPr="00BB1F3A">
        <w:rPr>
          <w:sz w:val="16"/>
        </w:rPr>
        <w:t xml:space="preserve"> were not motivated by defense needs and </w:t>
      </w:r>
      <w:r w:rsidRPr="00BB1F3A">
        <w:rPr>
          <w:rStyle w:val="Emphasis"/>
        </w:rPr>
        <w:t>slowed the economic recovery</w:t>
      </w:r>
      <w:r w:rsidRPr="00BB1F3A">
        <w:rPr>
          <w:sz w:val="16"/>
        </w:rPr>
        <w:t xml:space="preserve"> Ben Bernanke kicked off the event by arguing </w:t>
      </w:r>
      <w:r w:rsidRPr="00BB1F3A">
        <w:rPr>
          <w:rStyle w:val="StyleUnderline"/>
        </w:rPr>
        <w:t>that while defense spending is closely connected to</w:t>
      </w:r>
      <w:r w:rsidRPr="00BB1F3A">
        <w:rPr>
          <w:sz w:val="16"/>
        </w:rPr>
        <w:t xml:space="preserve"> economic </w:t>
      </w:r>
      <w:r w:rsidRPr="00BB1F3A">
        <w:rPr>
          <w:rStyle w:val="StyleUnderline"/>
        </w:rPr>
        <w:t>growth</w:t>
      </w:r>
      <w:r w:rsidRPr="00BB1F3A">
        <w:rPr>
          <w:sz w:val="16"/>
        </w:rPr>
        <w:t>, “generally speaking</w:t>
      </w:r>
      <w:r w:rsidRPr="00BB1F3A">
        <w:rPr>
          <w:rStyle w:val="StyleUnderline"/>
        </w:rPr>
        <w:t>, it’s best to keep military preparedness goals separate from the short-run cyclical [economic] considerations</w:t>
      </w:r>
      <w:r w:rsidRPr="00BB1F3A">
        <w:rPr>
          <w:sz w:val="16"/>
        </w:rPr>
        <w:t xml:space="preserve">.” Moreover, </w:t>
      </w:r>
      <w:r w:rsidRPr="00BB1F3A">
        <w:rPr>
          <w:rStyle w:val="StyleUnderline"/>
        </w:rPr>
        <w:t>when it comes to the defense budget cuts made during the</w:t>
      </w:r>
      <w:r w:rsidRPr="00BB1F3A">
        <w:rPr>
          <w:sz w:val="16"/>
        </w:rPr>
        <w:t xml:space="preserve"> recent period of economic </w:t>
      </w:r>
      <w:r w:rsidRPr="00BB1F3A">
        <w:rPr>
          <w:rStyle w:val="StyleUnderline"/>
        </w:rPr>
        <w:t>recovery</w:t>
      </w:r>
      <w:r w:rsidRPr="00BB1F3A">
        <w:rPr>
          <w:sz w:val="16"/>
        </w:rPr>
        <w:t xml:space="preserve">, </w:t>
      </w:r>
      <w:r w:rsidRPr="00BB1F3A">
        <w:rPr>
          <w:rStyle w:val="StyleUnderline"/>
        </w:rPr>
        <w:t xml:space="preserve">he believes </w:t>
      </w:r>
      <w:r w:rsidRPr="00BB1F3A">
        <w:rPr>
          <w:rStyle w:val="Emphasis"/>
        </w:rPr>
        <w:t>mistakes were made</w:t>
      </w:r>
      <w:r w:rsidRPr="00BB1F3A">
        <w:rPr>
          <w:sz w:val="16"/>
        </w:rPr>
        <w:t xml:space="preserve">. </w:t>
      </w:r>
      <w:r w:rsidRPr="00BB1F3A">
        <w:rPr>
          <w:rStyle w:val="StyleUnderline"/>
        </w:rPr>
        <w:t>Outside of the drawdown</w:t>
      </w:r>
      <w:r w:rsidRPr="00BB1F3A">
        <w:rPr>
          <w:sz w:val="16"/>
        </w:rPr>
        <w:t xml:space="preserve"> in forces in Iraq and Afghanistan, </w:t>
      </w:r>
      <w:r w:rsidRPr="00BB1F3A">
        <w:rPr>
          <w:rStyle w:val="StyleUnderline"/>
        </w:rPr>
        <w:t>Bernanke</w:t>
      </w:r>
      <w:r w:rsidRPr="00BB1F3A">
        <w:rPr>
          <w:sz w:val="16"/>
        </w:rPr>
        <w:t xml:space="preserve"> </w:t>
      </w:r>
      <w:r w:rsidRPr="00BB1F3A">
        <w:rPr>
          <w:rStyle w:val="StyleUnderline"/>
        </w:rPr>
        <w:t xml:space="preserve">said the cuts in military spending </w:t>
      </w:r>
      <w:r w:rsidRPr="00BB1F3A">
        <w:rPr>
          <w:rStyle w:val="Emphasis"/>
        </w:rPr>
        <w:t>were not motivated by changes in defense needs and “were actually a negative in terms of our economic recovery.”</w:t>
      </w:r>
    </w:p>
    <w:p w:rsidR="00280F0D" w:rsidRDefault="00280F0D">
      <w:pPr>
        <w:rPr>
          <w:rFonts w:eastAsiaTheme="majorEastAsia" w:cstheme="majorBidi"/>
          <w:b/>
          <w:iCs/>
          <w:sz w:val="26"/>
        </w:rPr>
      </w:pPr>
      <w:r>
        <w:br w:type="page"/>
      </w:r>
    </w:p>
    <w:p w:rsidR="00BB1F3A" w:rsidRPr="00BB1F3A" w:rsidRDefault="00BB1F3A" w:rsidP="00BB1F3A">
      <w:pPr>
        <w:pStyle w:val="Heading4"/>
      </w:pPr>
      <w:r w:rsidRPr="00BB1F3A">
        <w:lastRenderedPageBreak/>
        <w:t xml:space="preserve">Provides economic stimulus in </w:t>
      </w:r>
      <w:r w:rsidRPr="00BB1F3A">
        <w:rPr>
          <w:u w:val="single"/>
        </w:rPr>
        <w:t>labor</w:t>
      </w:r>
      <w:r w:rsidRPr="00BB1F3A">
        <w:t xml:space="preserve"> and </w:t>
      </w:r>
      <w:r w:rsidRPr="00BB1F3A">
        <w:rPr>
          <w:u w:val="single"/>
        </w:rPr>
        <w:t>consumer markets</w:t>
      </w:r>
    </w:p>
    <w:p w:rsidR="00BB1F3A" w:rsidRPr="00BB1F3A" w:rsidRDefault="00BB1F3A" w:rsidP="00BB1F3A">
      <w:r w:rsidRPr="00BB1F3A">
        <w:rPr>
          <w:rStyle w:val="Heading4Char"/>
        </w:rPr>
        <w:t>Feldstein 8</w:t>
      </w:r>
      <w:r w:rsidRPr="00BB1F3A">
        <w:t xml:space="preserve"> – Martin, of the Council of Economic Advisers under President Reagan, is a professor at Harvard, “Defense Spending Would Be Great Stimulus” http://www.wsj.com/articles/SB123008280526532053</w:t>
      </w:r>
    </w:p>
    <w:p w:rsidR="00BB1F3A" w:rsidRPr="00063AD3" w:rsidRDefault="00BB1F3A" w:rsidP="00BB1F3A">
      <w:pPr>
        <w:rPr>
          <w:rStyle w:val="Emphasis"/>
          <w:b w:val="0"/>
          <w:iCs w:val="0"/>
          <w:sz w:val="14"/>
          <w:u w:val="none"/>
        </w:rPr>
      </w:pPr>
      <w:r w:rsidRPr="00063AD3">
        <w:rPr>
          <w:sz w:val="14"/>
        </w:rPr>
        <w:t xml:space="preserve">The Department of Defense is preparing </w:t>
      </w:r>
      <w:r w:rsidRPr="00BB1F3A">
        <w:rPr>
          <w:rStyle w:val="StyleUnderline"/>
        </w:rPr>
        <w:t>budget cuts</w:t>
      </w:r>
      <w:r w:rsidRPr="00063AD3">
        <w:rPr>
          <w:sz w:val="14"/>
        </w:rPr>
        <w:t xml:space="preserve"> in response to the decline in national income. The DOD budgeteers and their counterparts in the White House Office of Management and Budget apparently reason that a smaller GDP requires belt-tightening by everyone. That </w:t>
      </w:r>
      <w:r w:rsidRPr="00BB1F3A">
        <w:rPr>
          <w:rStyle w:val="StyleUnderline"/>
        </w:rPr>
        <w:t>logic is</w:t>
      </w:r>
      <w:r w:rsidRPr="00063AD3">
        <w:rPr>
          <w:sz w:val="14"/>
        </w:rPr>
        <w:t xml:space="preserve"> exactly </w:t>
      </w:r>
      <w:r w:rsidRPr="00BB1F3A">
        <w:rPr>
          <w:rStyle w:val="Emphasis"/>
        </w:rPr>
        <w:t>backwards</w:t>
      </w:r>
      <w:r w:rsidRPr="00063AD3">
        <w:rPr>
          <w:sz w:val="14"/>
        </w:rPr>
        <w:t xml:space="preserve">. As President-elect Barack Obama and his economic advisers recognize, </w:t>
      </w:r>
      <w:r w:rsidRPr="00BB1F3A">
        <w:rPr>
          <w:rStyle w:val="StyleUnderline"/>
        </w:rPr>
        <w:t>countering a</w:t>
      </w:r>
      <w:r w:rsidRPr="00063AD3">
        <w:rPr>
          <w:sz w:val="14"/>
        </w:rPr>
        <w:t xml:space="preserve"> deep economic </w:t>
      </w:r>
      <w:r w:rsidRPr="00BB1F3A">
        <w:rPr>
          <w:rStyle w:val="StyleUnderline"/>
        </w:rPr>
        <w:t>recession requires an increase in government spending to offset</w:t>
      </w:r>
      <w:r w:rsidRPr="00063AD3">
        <w:rPr>
          <w:sz w:val="14"/>
        </w:rPr>
        <w:t xml:space="preserve"> the sharp </w:t>
      </w:r>
      <w:r w:rsidRPr="00BB1F3A">
        <w:rPr>
          <w:rStyle w:val="StyleUnderline"/>
        </w:rPr>
        <w:t>decline in consumer</w:t>
      </w:r>
      <w:r w:rsidRPr="00063AD3">
        <w:rPr>
          <w:sz w:val="14"/>
        </w:rPr>
        <w:t xml:space="preserve"> </w:t>
      </w:r>
      <w:r w:rsidRPr="00BB1F3A">
        <w:rPr>
          <w:rStyle w:val="StyleUnderline"/>
        </w:rPr>
        <w:t>outlays and business investment</w:t>
      </w:r>
      <w:r w:rsidRPr="00063AD3">
        <w:rPr>
          <w:sz w:val="14"/>
        </w:rPr>
        <w:t xml:space="preserve"> that is now under way. </w:t>
      </w:r>
      <w:r w:rsidRPr="00BB1F3A">
        <w:rPr>
          <w:rStyle w:val="StyleUnderline"/>
        </w:rPr>
        <w:t>Without</w:t>
      </w:r>
      <w:r w:rsidRPr="00063AD3">
        <w:rPr>
          <w:sz w:val="14"/>
        </w:rPr>
        <w:t xml:space="preserve"> that rise in </w:t>
      </w:r>
      <w:r w:rsidRPr="00BB1F3A">
        <w:rPr>
          <w:rStyle w:val="StyleUnderline"/>
        </w:rPr>
        <w:t>government spending, the economic</w:t>
      </w:r>
      <w:r w:rsidRPr="00063AD3">
        <w:rPr>
          <w:sz w:val="14"/>
        </w:rPr>
        <w:t xml:space="preserve"> </w:t>
      </w:r>
      <w:r w:rsidRPr="00BB1F3A">
        <w:rPr>
          <w:rStyle w:val="StyleUnderline"/>
        </w:rPr>
        <w:t xml:space="preserve">downturn would be </w:t>
      </w:r>
      <w:r w:rsidRPr="00BB1F3A">
        <w:rPr>
          <w:rStyle w:val="Emphasis"/>
        </w:rPr>
        <w:t>deeper and longer</w:t>
      </w:r>
      <w:r w:rsidRPr="00063AD3">
        <w:rPr>
          <w:sz w:val="14"/>
        </w:rPr>
        <w:t xml:space="preserve">. Although tax cuts for individuals and businesses can help, government spending will have to do the heavy lifting. That's why the Obama team will propose a package of about $300 billion a year in additional federal government outlays and grants to states and local governments. A temporary rise in DOD spending on supplies, equipment and manpower should be a significant part of that increase in overall government outlays. The same applies to the Department of Homeland Security, to the FBI, and to other parts of the national intelligence community. The increase in government spending needs to be a short-term surge with greater outlays in 2009 and 2010 but then tailing off sharply in 2011 when the economy should be almost back to its prerecession level of activity. </w:t>
      </w:r>
      <w:r w:rsidRPr="00BB1F3A">
        <w:rPr>
          <w:rStyle w:val="StyleUnderline"/>
        </w:rPr>
        <w:t>Buying military supplies and equipment, including</w:t>
      </w:r>
      <w:r w:rsidRPr="00063AD3">
        <w:rPr>
          <w:sz w:val="14"/>
        </w:rPr>
        <w:t xml:space="preserve"> a variety of off-the-shelf </w:t>
      </w:r>
      <w:r w:rsidRPr="00BB1F3A">
        <w:rPr>
          <w:rStyle w:val="StyleUnderline"/>
        </w:rPr>
        <w:t xml:space="preserve">dual use items, </w:t>
      </w:r>
      <w:r w:rsidRPr="00BB1F3A">
        <w:rPr>
          <w:rStyle w:val="Emphasis"/>
        </w:rPr>
        <w:t xml:space="preserve">can easily fit this surge pattern. </w:t>
      </w:r>
      <w:r w:rsidRPr="00063AD3">
        <w:rPr>
          <w:sz w:val="14"/>
        </w:rPr>
        <w:t xml:space="preserve">For the military, the increased spending will require an expanded supplemental budget for 2009 and an increased budget for 2010. </w:t>
      </w:r>
      <w:r w:rsidRPr="00BB1F3A">
        <w:rPr>
          <w:rStyle w:val="StyleUnderline"/>
        </w:rPr>
        <w:t>A 10% increase in defense outlays for procurement and</w:t>
      </w:r>
      <w:r w:rsidRPr="00063AD3">
        <w:rPr>
          <w:sz w:val="14"/>
        </w:rPr>
        <w:t xml:space="preserve"> for </w:t>
      </w:r>
      <w:r w:rsidRPr="00BB1F3A">
        <w:rPr>
          <w:rStyle w:val="StyleUnderline"/>
        </w:rPr>
        <w:t>research would contribute</w:t>
      </w:r>
      <w:r w:rsidRPr="00063AD3">
        <w:rPr>
          <w:sz w:val="14"/>
        </w:rPr>
        <w:t xml:space="preserve"> about </w:t>
      </w:r>
      <w:r w:rsidRPr="00BB1F3A">
        <w:rPr>
          <w:rStyle w:val="StyleUnderline"/>
        </w:rPr>
        <w:t>$</w:t>
      </w:r>
      <w:r w:rsidRPr="00BB1F3A">
        <w:rPr>
          <w:rStyle w:val="Emphasis"/>
        </w:rPr>
        <w:t>20 billion a year</w:t>
      </w:r>
      <w:r w:rsidRPr="00BB1F3A">
        <w:rPr>
          <w:rStyle w:val="StyleUnderline"/>
        </w:rPr>
        <w:t xml:space="preserve"> to the</w:t>
      </w:r>
      <w:r w:rsidRPr="00063AD3">
        <w:rPr>
          <w:sz w:val="14"/>
        </w:rPr>
        <w:t xml:space="preserve"> overall </w:t>
      </w:r>
      <w:r w:rsidRPr="00BB1F3A">
        <w:rPr>
          <w:rStyle w:val="StyleUnderline"/>
        </w:rPr>
        <w:t xml:space="preserve">stimulus budget. A 5% rise in spending on operations and maintenance would add an </w:t>
      </w:r>
      <w:r w:rsidRPr="00BB1F3A">
        <w:rPr>
          <w:rStyle w:val="Emphasis"/>
        </w:rPr>
        <w:t>additional $10 billion</w:t>
      </w:r>
      <w:r w:rsidRPr="00BB1F3A">
        <w:rPr>
          <w:rStyle w:val="StyleUnderline"/>
        </w:rPr>
        <w:t>.</w:t>
      </w:r>
      <w:r w:rsidRPr="00063AD3">
        <w:rPr>
          <w:sz w:val="14"/>
        </w:rPr>
        <w:t xml:space="preserve"> </w:t>
      </w:r>
      <w:r w:rsidRPr="00BB1F3A">
        <w:rPr>
          <w:rStyle w:val="StyleUnderline"/>
        </w:rPr>
        <w:t>That</w:t>
      </w:r>
      <w:r w:rsidRPr="00063AD3">
        <w:rPr>
          <w:sz w:val="14"/>
        </w:rPr>
        <w:t xml:space="preserve"> spending </w:t>
      </w:r>
      <w:r w:rsidRPr="00BB1F3A">
        <w:rPr>
          <w:rStyle w:val="StyleUnderline"/>
        </w:rPr>
        <w:t>could</w:t>
      </w:r>
      <w:r w:rsidRPr="00063AD3">
        <w:rPr>
          <w:sz w:val="14"/>
        </w:rPr>
        <w:t xml:space="preserve"> </w:t>
      </w:r>
      <w:r w:rsidRPr="00BB1F3A">
        <w:rPr>
          <w:rStyle w:val="StyleUnderline"/>
        </w:rPr>
        <w:t>create</w:t>
      </w:r>
      <w:r w:rsidRPr="00063AD3">
        <w:rPr>
          <w:sz w:val="14"/>
        </w:rPr>
        <w:t xml:space="preserve"> about </w:t>
      </w:r>
      <w:r w:rsidRPr="00BB1F3A">
        <w:rPr>
          <w:rStyle w:val="Emphasis"/>
        </w:rPr>
        <w:t>300,000 additional jobs</w:t>
      </w:r>
      <w:r w:rsidRPr="00063AD3">
        <w:rPr>
          <w:sz w:val="14"/>
        </w:rPr>
        <w:t xml:space="preserve">. </w:t>
      </w:r>
      <w:r w:rsidRPr="00BB1F3A">
        <w:rPr>
          <w:rStyle w:val="StyleUnderline"/>
        </w:rPr>
        <w:t xml:space="preserve">And raising the military's annual recruitment goal by 15% would provide jobs for an </w:t>
      </w:r>
      <w:r w:rsidRPr="00BB1F3A">
        <w:rPr>
          <w:rStyle w:val="Emphasis"/>
        </w:rPr>
        <w:t xml:space="preserve">additional 30,000 young men and women in the first year. </w:t>
      </w:r>
      <w:r w:rsidRPr="00063AD3">
        <w:rPr>
          <w:sz w:val="14"/>
        </w:rPr>
        <w:t xml:space="preserve">An important challenge for those who are designing the overall stimulus package is to avoid wasteful spending. One way to achieve that is to do things during the period of the spending surge that must eventually be done anyway. It is better to do them now when there is excess capacity in the economy than to wait and do them later. Replacing the supplies that have been depleted by the military activity in Iraq and Afghanistan is a good example of something that might be postponed but that should instead be done quickly. The same is true for replacing the military equipment that has been subject to excessive wear and tear. More generally, replacement schedules for vehicles and other equipment should be accelerated to do more during the next two years than would otherwise be economically efficient. Industry experts and DOD officials confirm that military suppliers have substantial unused capacity with which to produce additional supplies and equipment. Even those production lines that are currently at full capacity can be greatly expanded by going from a single shift to a two-shift production schedule. With industrial production in the economy </w:t>
      </w:r>
      <w:proofErr w:type="gramStart"/>
      <w:r w:rsidRPr="00063AD3">
        <w:rPr>
          <w:sz w:val="14"/>
        </w:rPr>
        <w:t>as a whole down</w:t>
      </w:r>
      <w:proofErr w:type="gramEnd"/>
      <w:r w:rsidRPr="00063AD3">
        <w:rPr>
          <w:sz w:val="14"/>
        </w:rPr>
        <w:t xml:space="preserve"> sharply, there is no shortage of potential employees who can produce supplies and equipment. </w:t>
      </w:r>
      <w:r w:rsidRPr="00BB1F3A">
        <w:rPr>
          <w:rStyle w:val="StyleUnderline"/>
        </w:rPr>
        <w:t xml:space="preserve">Military procurement has the further advantage that almost </w:t>
      </w:r>
      <w:proofErr w:type="gramStart"/>
      <w:r w:rsidRPr="00BB1F3A">
        <w:rPr>
          <w:rStyle w:val="StyleUnderline"/>
        </w:rPr>
        <w:t>all</w:t>
      </w:r>
      <w:r w:rsidRPr="00063AD3">
        <w:rPr>
          <w:sz w:val="14"/>
        </w:rPr>
        <w:t xml:space="preserve"> of</w:t>
      </w:r>
      <w:proofErr w:type="gramEnd"/>
      <w:r w:rsidRPr="00063AD3">
        <w:rPr>
          <w:sz w:val="14"/>
        </w:rPr>
        <w:t xml:space="preserve"> the </w:t>
      </w:r>
      <w:r w:rsidRPr="00BB1F3A">
        <w:rPr>
          <w:rStyle w:val="StyleUnderline"/>
        </w:rPr>
        <w:t>equipment and supplies</w:t>
      </w:r>
      <w:r w:rsidRPr="00063AD3">
        <w:rPr>
          <w:sz w:val="14"/>
        </w:rPr>
        <w:t xml:space="preserve"> that </w:t>
      </w:r>
      <w:r w:rsidRPr="00BB1F3A">
        <w:rPr>
          <w:rStyle w:val="StyleUnderline"/>
        </w:rPr>
        <w:t>the military buys</w:t>
      </w:r>
      <w:r w:rsidRPr="00063AD3">
        <w:rPr>
          <w:sz w:val="14"/>
        </w:rPr>
        <w:t xml:space="preserve"> </w:t>
      </w:r>
      <w:r w:rsidRPr="00BB1F3A">
        <w:rPr>
          <w:rStyle w:val="StyleUnderline"/>
        </w:rPr>
        <w:t>is made in the</w:t>
      </w:r>
      <w:r w:rsidRPr="00063AD3">
        <w:rPr>
          <w:sz w:val="14"/>
        </w:rPr>
        <w:t xml:space="preserve"> </w:t>
      </w:r>
      <w:r w:rsidRPr="00BB1F3A">
        <w:rPr>
          <w:rStyle w:val="Emphasis"/>
        </w:rPr>
        <w:t>U</w:t>
      </w:r>
      <w:r w:rsidRPr="00063AD3">
        <w:rPr>
          <w:sz w:val="14"/>
        </w:rPr>
        <w:t xml:space="preserve">nited </w:t>
      </w:r>
      <w:r w:rsidRPr="00BB1F3A">
        <w:rPr>
          <w:rStyle w:val="Emphasis"/>
        </w:rPr>
        <w:t>S</w:t>
      </w:r>
      <w:r w:rsidRPr="00063AD3">
        <w:rPr>
          <w:sz w:val="14"/>
        </w:rPr>
        <w:t xml:space="preserve">tates, </w:t>
      </w:r>
      <w:r w:rsidRPr="00BB1F3A">
        <w:rPr>
          <w:rStyle w:val="Emphasis"/>
        </w:rPr>
        <w:t xml:space="preserve">creating demand and jobs here at home. </w:t>
      </w:r>
      <w:r w:rsidRPr="00063AD3">
        <w:rPr>
          <w:sz w:val="14"/>
        </w:rPr>
        <w:t xml:space="preserve">Increased military spending should involve more than just accelerated replacement schedules. Each of the military services can identify new equipment and additional quantities of existing equipment that can improve our fighting ability in Afghanistan and our ability to protect our military forces while they are in combat. Military planners must also look ahead to the missions that each of the services may be called upon to do in the future. Additional funding would allow the Air Force to increase the production of fighter planes and transport aircraft without any delays. The Army could accelerate its combat modernization program. The Navy could build additional ships to deal with its increased responsibilities in protecting coastal shipping and in countering terrorism. And all three services have significant infrastructure needs. Although some activities like ship building cannot be completed in the </w:t>
      </w:r>
      <w:proofErr w:type="gramStart"/>
      <w:r w:rsidRPr="00063AD3">
        <w:rPr>
          <w:sz w:val="14"/>
        </w:rPr>
        <w:t>two year</w:t>
      </w:r>
      <w:proofErr w:type="gramEnd"/>
      <w:r w:rsidRPr="00063AD3">
        <w:rPr>
          <w:sz w:val="14"/>
        </w:rPr>
        <w:t xml:space="preserve"> stimulus period, the major part of the expenditures can be brought forward in time by acquiring components and materials quickly and holding them in inventory until they are needed in the ship building process. Such a departure from just-in-time inventory management would be wasteful under normal </w:t>
      </w:r>
      <w:proofErr w:type="gramStart"/>
      <w:r w:rsidRPr="00063AD3">
        <w:rPr>
          <w:sz w:val="14"/>
        </w:rPr>
        <w:t>conditions, but</w:t>
      </w:r>
      <w:proofErr w:type="gramEnd"/>
      <w:r w:rsidRPr="00063AD3">
        <w:rPr>
          <w:sz w:val="14"/>
        </w:rPr>
        <w:t xml:space="preserve"> makes economic sense when there is temporary excess capacity. </w:t>
      </w:r>
      <w:r w:rsidRPr="00BB1F3A">
        <w:rPr>
          <w:rStyle w:val="StyleUnderline"/>
        </w:rPr>
        <w:t>Now is also a good time for the military to increase recruiting and training</w:t>
      </w:r>
      <w:r w:rsidRPr="00063AD3">
        <w:rPr>
          <w:sz w:val="14"/>
        </w:rPr>
        <w:t xml:space="preserve">. Because of the current very high and rising unemployment rates among young men and women, it would make sense to depart from the military's traditional enlistment rules and bring in recruits for a short, two-year period of training followed by a return to the civilian economy. As a minimum </w:t>
      </w:r>
      <w:r w:rsidRPr="00BB1F3A">
        <w:rPr>
          <w:rStyle w:val="Emphasis"/>
        </w:rPr>
        <w:t>this would provide education in a variety of technical skills</w:t>
      </w:r>
      <w:r w:rsidRPr="00063AD3">
        <w:rPr>
          <w:sz w:val="14"/>
        </w:rPr>
        <w:t xml:space="preserve"> -- </w:t>
      </w:r>
      <w:r w:rsidRPr="00BB1F3A">
        <w:rPr>
          <w:rStyle w:val="StyleUnderline"/>
        </w:rPr>
        <w:t>electronics, equipment</w:t>
      </w:r>
      <w:r w:rsidRPr="00063AD3">
        <w:rPr>
          <w:sz w:val="14"/>
        </w:rPr>
        <w:t xml:space="preserve"> </w:t>
      </w:r>
      <w:r w:rsidRPr="00BB1F3A">
        <w:rPr>
          <w:rStyle w:val="StyleUnderline"/>
        </w:rPr>
        <w:t>maintenance, computer programming, nuclear facility operations</w:t>
      </w:r>
      <w:r w:rsidRPr="00063AD3">
        <w:rPr>
          <w:sz w:val="14"/>
        </w:rPr>
        <w:t xml:space="preserve">, etc. -- </w:t>
      </w:r>
      <w:r w:rsidRPr="00BB1F3A">
        <w:rPr>
          <w:rStyle w:val="Emphasis"/>
        </w:rPr>
        <w:t>that would lead to better civilian careers for this group</w:t>
      </w:r>
      <w:r w:rsidRPr="00063AD3">
        <w:rPr>
          <w:sz w:val="14"/>
        </w:rPr>
        <w:t>. It would also provide a larger reserve force that could be called upon if needed by the military in the future.</w:t>
      </w:r>
    </w:p>
    <w:p w:rsidR="00BB1F3A" w:rsidRPr="00BB1F3A" w:rsidRDefault="00BB1F3A" w:rsidP="00BB1F3A"/>
    <w:p w:rsidR="00244A5F" w:rsidRPr="00437E06" w:rsidRDefault="00244A5F" w:rsidP="009532BB">
      <w:pPr>
        <w:pStyle w:val="Heading2"/>
      </w:pPr>
      <w:bookmarkStart w:id="26" w:name="_Toc11262271"/>
      <w:proofErr w:type="spellStart"/>
      <w:r w:rsidRPr="00437E06">
        <w:lastRenderedPageBreak/>
        <w:t>Aff</w:t>
      </w:r>
      <w:proofErr w:type="spellEnd"/>
      <w:r w:rsidRPr="00437E06">
        <w:t xml:space="preserve"> Answers</w:t>
      </w:r>
      <w:bookmarkEnd w:id="26"/>
    </w:p>
    <w:p w:rsidR="00244A5F" w:rsidRPr="00437E06" w:rsidRDefault="00244A5F" w:rsidP="00244A5F">
      <w:pPr>
        <w:rPr>
          <w:rFonts w:ascii="Times New Roman" w:hAnsi="Times New Roman" w:cs="Times New Roman"/>
        </w:rPr>
      </w:pPr>
    </w:p>
    <w:p w:rsidR="002034A5" w:rsidRPr="00437E06" w:rsidRDefault="002034A5" w:rsidP="00244A5F">
      <w:pPr>
        <w:pStyle w:val="Heading3"/>
        <w:rPr>
          <w:rFonts w:ascii="Times New Roman" w:hAnsi="Times New Roman" w:cs="Times New Roman"/>
        </w:rPr>
      </w:pPr>
      <w:bookmarkStart w:id="27" w:name="_Toc11262272"/>
      <w:r w:rsidRPr="00437E06">
        <w:rPr>
          <w:rFonts w:ascii="Times New Roman" w:hAnsi="Times New Roman" w:cs="Times New Roman"/>
        </w:rPr>
        <w:lastRenderedPageBreak/>
        <w:t>Uniqueness</w:t>
      </w:r>
      <w:bookmarkEnd w:id="27"/>
    </w:p>
    <w:p w:rsidR="002034A5" w:rsidRPr="00437E06" w:rsidRDefault="002034A5" w:rsidP="002034A5">
      <w:pPr>
        <w:rPr>
          <w:rFonts w:ascii="Times New Roman" w:hAnsi="Times New Roman" w:cs="Times New Roman"/>
        </w:rPr>
      </w:pPr>
    </w:p>
    <w:p w:rsidR="002034A5" w:rsidRPr="00437E06" w:rsidRDefault="002034A5" w:rsidP="002034A5">
      <w:pPr>
        <w:pStyle w:val="Heading4"/>
        <w:rPr>
          <w:rFonts w:ascii="Times New Roman" w:hAnsi="Times New Roman" w:cs="Times New Roman"/>
        </w:rPr>
      </w:pPr>
      <w:r w:rsidRPr="00437E06">
        <w:rPr>
          <w:rFonts w:ascii="Times New Roman" w:hAnsi="Times New Roman" w:cs="Times New Roman"/>
        </w:rPr>
        <w:t xml:space="preserve">Defense industry </w:t>
      </w:r>
      <w:proofErr w:type="gramStart"/>
      <w:r w:rsidRPr="00437E06">
        <w:rPr>
          <w:rFonts w:ascii="Times New Roman" w:hAnsi="Times New Roman" w:cs="Times New Roman"/>
        </w:rPr>
        <w:t>lags behind</w:t>
      </w:r>
      <w:proofErr w:type="gramEnd"/>
      <w:r w:rsidRPr="00437E06">
        <w:rPr>
          <w:rFonts w:ascii="Times New Roman" w:hAnsi="Times New Roman" w:cs="Times New Roman"/>
        </w:rPr>
        <w:t xml:space="preserve"> foreign competitors</w:t>
      </w:r>
    </w:p>
    <w:p w:rsidR="002034A5" w:rsidRPr="00437E06" w:rsidRDefault="002034A5" w:rsidP="002034A5">
      <w:pPr>
        <w:rPr>
          <w:rFonts w:ascii="Times New Roman" w:hAnsi="Times New Roman" w:cs="Times New Roman"/>
        </w:rPr>
      </w:pPr>
      <w:r w:rsidRPr="00437E06">
        <w:rPr>
          <w:rFonts w:ascii="Times New Roman" w:hAnsi="Times New Roman" w:cs="Times New Roman"/>
        </w:rPr>
        <w:t xml:space="preserve">James </w:t>
      </w:r>
      <w:r w:rsidRPr="00437E06">
        <w:rPr>
          <w:rStyle w:val="Style13ptBold"/>
          <w:rFonts w:ascii="Times New Roman" w:hAnsi="Times New Roman" w:cs="Times New Roman"/>
        </w:rPr>
        <w:t>Clad,</w:t>
      </w:r>
      <w:r w:rsidRPr="00437E06">
        <w:rPr>
          <w:rFonts w:ascii="Times New Roman" w:hAnsi="Times New Roman" w:cs="Times New Roman"/>
        </w:rPr>
        <w:t xml:space="preserve"> 11-26-20</w:t>
      </w:r>
      <w:r w:rsidRPr="00437E06">
        <w:rPr>
          <w:rStyle w:val="Style13ptBold"/>
          <w:rFonts w:ascii="Times New Roman" w:hAnsi="Times New Roman" w:cs="Times New Roman"/>
        </w:rPr>
        <w:t>18</w:t>
      </w:r>
      <w:r w:rsidRPr="00437E06">
        <w:rPr>
          <w:rFonts w:ascii="Times New Roman" w:hAnsi="Times New Roman" w:cs="Times New Roman"/>
        </w:rPr>
        <w:t xml:space="preserve">, </w:t>
      </w:r>
      <w:r w:rsidR="009E4C7A" w:rsidRPr="00437E06">
        <w:rPr>
          <w:rFonts w:ascii="Times New Roman" w:hAnsi="Times New Roman" w:cs="Times New Roman"/>
        </w:rPr>
        <w:t xml:space="preserve">(former deputy assistant Secretary of Defense, current Senior Fellow at the American Foreign Policy Council) </w:t>
      </w:r>
      <w:r w:rsidRPr="00437E06">
        <w:rPr>
          <w:rFonts w:ascii="Times New Roman" w:hAnsi="Times New Roman" w:cs="Times New Roman"/>
        </w:rPr>
        <w:t xml:space="preserve">"The Perilous State of America’s Defense Industry – </w:t>
      </w:r>
      <w:proofErr w:type="spellStart"/>
      <w:r w:rsidRPr="00437E06">
        <w:rPr>
          <w:rFonts w:ascii="Times New Roman" w:hAnsi="Times New Roman" w:cs="Times New Roman"/>
        </w:rPr>
        <w:t>InsideSources</w:t>
      </w:r>
      <w:proofErr w:type="spellEnd"/>
      <w:r w:rsidRPr="00437E06">
        <w:rPr>
          <w:rFonts w:ascii="Times New Roman" w:hAnsi="Times New Roman" w:cs="Times New Roman"/>
        </w:rPr>
        <w:t xml:space="preserve">," </w:t>
      </w:r>
      <w:proofErr w:type="spellStart"/>
      <w:r w:rsidRPr="00437E06">
        <w:rPr>
          <w:rFonts w:ascii="Times New Roman" w:hAnsi="Times New Roman" w:cs="Times New Roman"/>
        </w:rPr>
        <w:t>InsideSources</w:t>
      </w:r>
      <w:proofErr w:type="spellEnd"/>
      <w:r w:rsidRPr="00437E06">
        <w:rPr>
          <w:rFonts w:ascii="Times New Roman" w:hAnsi="Times New Roman" w:cs="Times New Roman"/>
        </w:rPr>
        <w:t>, https://www.insidesources.com/the-perilous-state-of-americas-defense-industry/</w:t>
      </w:r>
    </w:p>
    <w:p w:rsidR="00AD5BC1" w:rsidRPr="00063AD3" w:rsidRDefault="002034A5" w:rsidP="002034A5">
      <w:pPr>
        <w:rPr>
          <w:rFonts w:ascii="Times New Roman" w:hAnsi="Times New Roman" w:cs="Times New Roman"/>
          <w:sz w:val="16"/>
        </w:rPr>
      </w:pPr>
      <w:r w:rsidRPr="00063AD3">
        <w:rPr>
          <w:rFonts w:ascii="Times New Roman" w:hAnsi="Times New Roman" w:cs="Times New Roman"/>
          <w:sz w:val="16"/>
        </w:rPr>
        <w:t>Here’s the ‘BLUF</w:t>
      </w:r>
      <w:proofErr w:type="gramStart"/>
      <w:r w:rsidRPr="00063AD3">
        <w:rPr>
          <w:rFonts w:ascii="Times New Roman" w:hAnsi="Times New Roman" w:cs="Times New Roman"/>
          <w:sz w:val="16"/>
        </w:rPr>
        <w:t>’  —</w:t>
      </w:r>
      <w:proofErr w:type="gramEnd"/>
      <w:r w:rsidRPr="00063AD3">
        <w:rPr>
          <w:rFonts w:ascii="Times New Roman" w:hAnsi="Times New Roman" w:cs="Times New Roman"/>
          <w:sz w:val="16"/>
        </w:rPr>
        <w:t xml:space="preserve"> </w:t>
      </w:r>
      <w:proofErr w:type="spellStart"/>
      <w:r w:rsidRPr="00063AD3">
        <w:rPr>
          <w:rFonts w:ascii="Times New Roman" w:hAnsi="Times New Roman" w:cs="Times New Roman"/>
          <w:sz w:val="16"/>
        </w:rPr>
        <w:t>Pentagonese</w:t>
      </w:r>
      <w:proofErr w:type="spellEnd"/>
      <w:r w:rsidRPr="00063AD3">
        <w:rPr>
          <w:rFonts w:ascii="Times New Roman" w:hAnsi="Times New Roman" w:cs="Times New Roman"/>
          <w:sz w:val="16"/>
        </w:rPr>
        <w:t xml:space="preserve"> for  “bottom line up front.” Put bluntly, U.</w:t>
      </w:r>
      <w:r w:rsidRPr="00437E06">
        <w:rPr>
          <w:rFonts w:ascii="Times New Roman" w:hAnsi="Times New Roman" w:cs="Times New Roman"/>
          <w:u w:val="single"/>
        </w:rPr>
        <w:t>S. military manufacturing and the military materials supply chain have succumbed to</w:t>
      </w:r>
      <w:r w:rsidRPr="00063AD3">
        <w:rPr>
          <w:rFonts w:ascii="Times New Roman" w:hAnsi="Times New Roman" w:cs="Times New Roman"/>
          <w:sz w:val="16"/>
        </w:rPr>
        <w:t xml:space="preserve"> a crippling </w:t>
      </w:r>
      <w:r w:rsidRPr="00437E06">
        <w:rPr>
          <w:rFonts w:ascii="Times New Roman" w:hAnsi="Times New Roman" w:cs="Times New Roman"/>
          <w:u w:val="single"/>
        </w:rPr>
        <w:t>dependence on overseas imports. There’s also too much acquiescence in supply chain choke points. Entire critical industries either have disappeared or are hanging on by a thread.</w:t>
      </w:r>
      <w:r w:rsidR="00063AD3">
        <w:rPr>
          <w:rFonts w:ascii="Times New Roman" w:hAnsi="Times New Roman" w:cs="Times New Roman"/>
          <w:u w:val="single"/>
        </w:rPr>
        <w:t xml:space="preserve"> </w:t>
      </w:r>
      <w:r w:rsidRPr="00063AD3">
        <w:rPr>
          <w:rFonts w:ascii="Times New Roman" w:hAnsi="Times New Roman" w:cs="Times New Roman"/>
          <w:sz w:val="16"/>
        </w:rPr>
        <w:t xml:space="preserve">As is often the case, the challenges faced by our defense industrial base and supply chain can largely be traced back to successive missteps and omissions. For example, </w:t>
      </w:r>
      <w:r w:rsidRPr="00437E06">
        <w:rPr>
          <w:rFonts w:ascii="Times New Roman" w:hAnsi="Times New Roman" w:cs="Times New Roman"/>
          <w:u w:val="single"/>
        </w:rPr>
        <w:t>Washington gridlock routinely produces unpredictable federal budgeting. Lacking reliable payments means perilous uncertainty for defense suppliers.</w:t>
      </w:r>
      <w:r w:rsidR="00063AD3">
        <w:rPr>
          <w:rFonts w:ascii="Times New Roman" w:hAnsi="Times New Roman" w:cs="Times New Roman"/>
          <w:u w:val="single"/>
        </w:rPr>
        <w:t xml:space="preserve"> </w:t>
      </w:r>
      <w:r w:rsidRPr="00063AD3">
        <w:rPr>
          <w:rFonts w:ascii="Times New Roman" w:hAnsi="Times New Roman" w:cs="Times New Roman"/>
          <w:sz w:val="16"/>
        </w:rPr>
        <w:t xml:space="preserve">That’s just one example. Overall, </w:t>
      </w:r>
      <w:r w:rsidRPr="00437E06">
        <w:rPr>
          <w:rFonts w:ascii="Times New Roman" w:hAnsi="Times New Roman" w:cs="Times New Roman"/>
          <w:u w:val="single"/>
        </w:rPr>
        <w:t>the erosion of industrial capability and capacity has led to a ceding of place to foreign competitors, a slow-motion decline of domestic strength mirroring the wider phenomenon of offshoring</w:t>
      </w:r>
      <w:r w:rsidRPr="00063AD3">
        <w:rPr>
          <w:rFonts w:ascii="Times New Roman" w:hAnsi="Times New Roman" w:cs="Times New Roman"/>
          <w:sz w:val="16"/>
        </w:rPr>
        <w:t xml:space="preserve"> manufacturing.</w:t>
      </w:r>
      <w:r w:rsidR="00063AD3" w:rsidRPr="00063AD3">
        <w:rPr>
          <w:rFonts w:ascii="Times New Roman" w:hAnsi="Times New Roman" w:cs="Times New Roman"/>
          <w:sz w:val="16"/>
        </w:rPr>
        <w:t xml:space="preserve"> </w:t>
      </w:r>
      <w:r w:rsidR="00EA7ADD" w:rsidRPr="00063AD3">
        <w:rPr>
          <w:rFonts w:ascii="Times New Roman" w:hAnsi="Times New Roman" w:cs="Times New Roman"/>
          <w:sz w:val="16"/>
        </w:rPr>
        <w:t xml:space="preserve">Within the defense industrial subsector of our overall manufacturing base, </w:t>
      </w:r>
      <w:r w:rsidR="00EA7ADD" w:rsidRPr="00437E06">
        <w:rPr>
          <w:rFonts w:ascii="Times New Roman" w:hAnsi="Times New Roman" w:cs="Times New Roman"/>
          <w:u w:val="single"/>
        </w:rPr>
        <w:t xml:space="preserve">foreign competition has not elicited a domestic response </w:t>
      </w:r>
      <w:proofErr w:type="gramStart"/>
      <w:r w:rsidR="00EA7ADD" w:rsidRPr="00437E06">
        <w:rPr>
          <w:rFonts w:ascii="Times New Roman" w:hAnsi="Times New Roman" w:cs="Times New Roman"/>
          <w:u w:val="single"/>
        </w:rPr>
        <w:t>sufficient</w:t>
      </w:r>
      <w:proofErr w:type="gramEnd"/>
      <w:r w:rsidR="00EA7ADD" w:rsidRPr="00437E06">
        <w:rPr>
          <w:rFonts w:ascii="Times New Roman" w:hAnsi="Times New Roman" w:cs="Times New Roman"/>
          <w:u w:val="single"/>
        </w:rPr>
        <w:t xml:space="preserve"> to halt the erosion of U.S. industrial capacity</w:t>
      </w:r>
      <w:r w:rsidR="00EA7ADD" w:rsidRPr="00063AD3">
        <w:rPr>
          <w:rFonts w:ascii="Times New Roman" w:hAnsi="Times New Roman" w:cs="Times New Roman"/>
          <w:sz w:val="16"/>
        </w:rPr>
        <w:t xml:space="preserve">. While too often a one-size-fits-all excuse for failure, </w:t>
      </w:r>
      <w:r w:rsidR="00EA7ADD" w:rsidRPr="00437E06">
        <w:rPr>
          <w:rFonts w:ascii="Times New Roman" w:hAnsi="Times New Roman" w:cs="Times New Roman"/>
          <w:u w:val="single"/>
        </w:rPr>
        <w:t>a combination of mercantilist trade practices, dumping, and intellectual property theft</w:t>
      </w:r>
      <w:r w:rsidR="00EA7ADD" w:rsidRPr="00063AD3">
        <w:rPr>
          <w:rFonts w:ascii="Times New Roman" w:hAnsi="Times New Roman" w:cs="Times New Roman"/>
          <w:sz w:val="16"/>
        </w:rPr>
        <w:t xml:space="preserve"> (overwhelmingly from China) </w:t>
      </w:r>
      <w:r w:rsidR="00EA7ADD" w:rsidRPr="00437E06">
        <w:rPr>
          <w:rFonts w:ascii="Times New Roman" w:hAnsi="Times New Roman" w:cs="Times New Roman"/>
          <w:u w:val="single"/>
        </w:rPr>
        <w:t>has eroded our industrial primacy</w:t>
      </w:r>
      <w:r w:rsidR="00EA7ADD" w:rsidRPr="00063AD3">
        <w:rPr>
          <w:rFonts w:ascii="Times New Roman" w:hAnsi="Times New Roman" w:cs="Times New Roman"/>
          <w:sz w:val="16"/>
        </w:rPr>
        <w:t>. Yet it has all happened under our noses, with our “eyes wide shut.”</w:t>
      </w:r>
      <w:r w:rsidR="00063AD3" w:rsidRPr="00063AD3">
        <w:rPr>
          <w:rFonts w:ascii="Times New Roman" w:hAnsi="Times New Roman" w:cs="Times New Roman"/>
          <w:sz w:val="16"/>
        </w:rPr>
        <w:t xml:space="preserve"> </w:t>
      </w:r>
      <w:r w:rsidR="00AD5BC1" w:rsidRPr="00437E06">
        <w:rPr>
          <w:rFonts w:ascii="Times New Roman" w:hAnsi="Times New Roman" w:cs="Times New Roman"/>
          <w:u w:val="single"/>
        </w:rPr>
        <w:t>Buttressed by mountains of state bank investment cash, Beijing’s state planners have positioned a range of industries at the core of China’s strategic ambition</w:t>
      </w:r>
      <w:r w:rsidR="00AD5BC1" w:rsidRPr="00063AD3">
        <w:rPr>
          <w:rFonts w:ascii="Times New Roman" w:hAnsi="Times New Roman" w:cs="Times New Roman"/>
          <w:sz w:val="16"/>
        </w:rPr>
        <w:t xml:space="preserve">. Largely unencumbered by market undulations, </w:t>
      </w:r>
      <w:r w:rsidR="00AD5BC1" w:rsidRPr="00437E06">
        <w:rPr>
          <w:rFonts w:ascii="Times New Roman" w:hAnsi="Times New Roman" w:cs="Times New Roman"/>
          <w:u w:val="single"/>
        </w:rPr>
        <w:t>the favored Chinese companies have</w:t>
      </w:r>
      <w:r w:rsidR="00AD5BC1" w:rsidRPr="00063AD3">
        <w:rPr>
          <w:rFonts w:ascii="Times New Roman" w:hAnsi="Times New Roman" w:cs="Times New Roman"/>
          <w:sz w:val="16"/>
        </w:rPr>
        <w:t xml:space="preserve"> full backing from their government — </w:t>
      </w:r>
      <w:r w:rsidR="00AD5BC1" w:rsidRPr="00437E06">
        <w:rPr>
          <w:rFonts w:ascii="Times New Roman" w:hAnsi="Times New Roman" w:cs="Times New Roman"/>
          <w:u w:val="single"/>
        </w:rPr>
        <w:t>extra financial leeway for undercutting rivals, and for capturing full or near- monopolies</w:t>
      </w:r>
      <w:r w:rsidR="00AD5BC1" w:rsidRPr="00063AD3">
        <w:rPr>
          <w:rFonts w:ascii="Times New Roman" w:hAnsi="Times New Roman" w:cs="Times New Roman"/>
          <w:sz w:val="16"/>
        </w:rPr>
        <w:t>.</w:t>
      </w:r>
      <w:r w:rsidR="00063AD3" w:rsidRPr="00063AD3">
        <w:rPr>
          <w:rFonts w:ascii="Times New Roman" w:hAnsi="Times New Roman" w:cs="Times New Roman"/>
          <w:sz w:val="16"/>
        </w:rPr>
        <w:t xml:space="preserve"> </w:t>
      </w:r>
      <w:r w:rsidR="00AD5BC1" w:rsidRPr="00063AD3">
        <w:rPr>
          <w:rFonts w:ascii="Times New Roman" w:hAnsi="Times New Roman" w:cs="Times New Roman"/>
          <w:sz w:val="16"/>
        </w:rPr>
        <w:t xml:space="preserve">This thrust reaches into a large swath of the global economy. </w:t>
      </w:r>
      <w:r w:rsidR="00AD5BC1" w:rsidRPr="00437E06">
        <w:rPr>
          <w:rFonts w:ascii="Times New Roman" w:hAnsi="Times New Roman" w:cs="Times New Roman"/>
          <w:u w:val="single"/>
        </w:rPr>
        <w:t>From dumping excess capacity steel production, to monopoly mining, and to lithium-ion battery manufacturing, China has seized and won formidable market share. It continues to make further investments to hold that position</w:t>
      </w:r>
      <w:r w:rsidR="00AD5BC1" w:rsidRPr="00063AD3">
        <w:rPr>
          <w:rFonts w:ascii="Times New Roman" w:hAnsi="Times New Roman" w:cs="Times New Roman"/>
          <w:sz w:val="16"/>
        </w:rPr>
        <w:t>.</w:t>
      </w:r>
      <w:r w:rsidR="00063AD3" w:rsidRPr="00063AD3">
        <w:rPr>
          <w:rFonts w:ascii="Times New Roman" w:hAnsi="Times New Roman" w:cs="Times New Roman"/>
          <w:sz w:val="16"/>
        </w:rPr>
        <w:t xml:space="preserve"> </w:t>
      </w:r>
      <w:r w:rsidR="00AD5BC1" w:rsidRPr="00437E06">
        <w:rPr>
          <w:rFonts w:ascii="Times New Roman" w:hAnsi="Times New Roman" w:cs="Times New Roman"/>
          <w:u w:val="single"/>
        </w:rPr>
        <w:t>The erosion of our mining sector makes the point</w:t>
      </w:r>
      <w:r w:rsidR="00AD5BC1" w:rsidRPr="00063AD3">
        <w:rPr>
          <w:rFonts w:ascii="Times New Roman" w:hAnsi="Times New Roman" w:cs="Times New Roman"/>
          <w:sz w:val="16"/>
        </w:rPr>
        <w:t xml:space="preserve"> with vengeance. </w:t>
      </w:r>
      <w:r w:rsidR="00AD5BC1" w:rsidRPr="00437E06">
        <w:rPr>
          <w:rFonts w:ascii="Times New Roman" w:hAnsi="Times New Roman" w:cs="Times New Roman"/>
          <w:u w:val="single"/>
        </w:rPr>
        <w:t>Once as robust as our manufacturing, the impediments to U.S. domestic mining offers a prime example of what the Defense report now deems unacceptable</w:t>
      </w:r>
      <w:r w:rsidR="00AD5BC1" w:rsidRPr="00063AD3">
        <w:rPr>
          <w:rFonts w:ascii="Times New Roman" w:hAnsi="Times New Roman" w:cs="Times New Roman"/>
          <w:sz w:val="16"/>
        </w:rPr>
        <w:t xml:space="preserve">. The tech-driven economy seems quintessentially and primarily American in origin and impact, but its dependence on esoteric minerals and metals from all corners of the Periodic Table has become glaring. </w:t>
      </w:r>
      <w:r w:rsidR="00AD5BC1" w:rsidRPr="00437E06">
        <w:rPr>
          <w:rFonts w:ascii="Times New Roman" w:hAnsi="Times New Roman" w:cs="Times New Roman"/>
          <w:u w:val="single"/>
        </w:rPr>
        <w:t>Rare earth mineral imports by the United States have soared in recent years — with customers forced to deal with Chinese production and export monopolies</w:t>
      </w:r>
      <w:r w:rsidR="00AD5BC1" w:rsidRPr="00063AD3">
        <w:rPr>
          <w:rFonts w:ascii="Times New Roman" w:hAnsi="Times New Roman" w:cs="Times New Roman"/>
          <w:sz w:val="16"/>
        </w:rPr>
        <w:t>.</w:t>
      </w:r>
    </w:p>
    <w:p w:rsidR="00244A5F" w:rsidRPr="00437E06" w:rsidRDefault="00244A5F" w:rsidP="00244A5F">
      <w:pPr>
        <w:pStyle w:val="Heading3"/>
        <w:rPr>
          <w:rFonts w:ascii="Times New Roman" w:hAnsi="Times New Roman" w:cs="Times New Roman"/>
        </w:rPr>
      </w:pPr>
      <w:bookmarkStart w:id="28" w:name="_Toc11262273"/>
      <w:r w:rsidRPr="00437E06">
        <w:rPr>
          <w:rFonts w:ascii="Times New Roman" w:hAnsi="Times New Roman" w:cs="Times New Roman"/>
        </w:rPr>
        <w:lastRenderedPageBreak/>
        <w:t>Thumpers</w:t>
      </w:r>
      <w:bookmarkEnd w:id="28"/>
    </w:p>
    <w:p w:rsidR="00244A5F" w:rsidRPr="00437E06" w:rsidRDefault="00244A5F" w:rsidP="00244A5F">
      <w:pPr>
        <w:pStyle w:val="Heading4"/>
        <w:rPr>
          <w:rFonts w:ascii="Times New Roman" w:hAnsi="Times New Roman" w:cs="Times New Roman"/>
        </w:rPr>
      </w:pPr>
      <w:r w:rsidRPr="00437E06">
        <w:rPr>
          <w:rFonts w:ascii="Times New Roman" w:hAnsi="Times New Roman" w:cs="Times New Roman"/>
        </w:rPr>
        <w:t>Industry consolidation thumps</w:t>
      </w:r>
    </w:p>
    <w:p w:rsidR="00244A5F" w:rsidRPr="00437E06" w:rsidRDefault="00244A5F" w:rsidP="00244A5F">
      <w:pPr>
        <w:rPr>
          <w:rFonts w:ascii="Times New Roman" w:hAnsi="Times New Roman" w:cs="Times New Roman"/>
        </w:rPr>
      </w:pPr>
      <w:r w:rsidRPr="00437E06">
        <w:rPr>
          <w:rFonts w:ascii="Times New Roman" w:hAnsi="Times New Roman" w:cs="Times New Roman"/>
        </w:rPr>
        <w:t xml:space="preserve">Col. Wesley </w:t>
      </w:r>
      <w:r w:rsidRPr="00437E06">
        <w:rPr>
          <w:rStyle w:val="Style13ptBold"/>
          <w:rFonts w:ascii="Times New Roman" w:hAnsi="Times New Roman" w:cs="Times New Roman"/>
        </w:rPr>
        <w:t>Hallman</w:t>
      </w:r>
      <w:r w:rsidRPr="00437E06">
        <w:rPr>
          <w:rFonts w:ascii="Times New Roman" w:hAnsi="Times New Roman" w:cs="Times New Roman"/>
        </w:rPr>
        <w:t>, 6-13-20</w:t>
      </w:r>
      <w:r w:rsidRPr="00437E06">
        <w:rPr>
          <w:rStyle w:val="Style13ptBold"/>
          <w:rFonts w:ascii="Times New Roman" w:hAnsi="Times New Roman" w:cs="Times New Roman"/>
        </w:rPr>
        <w:t>18</w:t>
      </w:r>
      <w:r w:rsidRPr="00437E06">
        <w:rPr>
          <w:rFonts w:ascii="Times New Roman" w:hAnsi="Times New Roman" w:cs="Times New Roman"/>
        </w:rPr>
        <w:t xml:space="preserve">, </w:t>
      </w:r>
      <w:r w:rsidR="00D112F4" w:rsidRPr="00437E06">
        <w:rPr>
          <w:rFonts w:ascii="Times New Roman" w:hAnsi="Times New Roman" w:cs="Times New Roman"/>
        </w:rPr>
        <w:t xml:space="preserve">(senior vice president of policy at the National Defense Industrial Association. He served in the U.S. Air Force for 27 years) </w:t>
      </w:r>
      <w:r w:rsidRPr="00437E06">
        <w:rPr>
          <w:rFonts w:ascii="Times New Roman" w:hAnsi="Times New Roman" w:cs="Times New Roman"/>
        </w:rPr>
        <w:t xml:space="preserve">"Defense and delusion: </w:t>
      </w:r>
      <w:proofErr w:type="gramStart"/>
      <w:r w:rsidRPr="00437E06">
        <w:rPr>
          <w:rFonts w:ascii="Times New Roman" w:hAnsi="Times New Roman" w:cs="Times New Roman"/>
        </w:rPr>
        <w:t>America‘</w:t>
      </w:r>
      <w:proofErr w:type="gramEnd"/>
      <w:r w:rsidRPr="00437E06">
        <w:rPr>
          <w:rFonts w:ascii="Times New Roman" w:hAnsi="Times New Roman" w:cs="Times New Roman"/>
        </w:rPr>
        <w:t>s military, industry are falling behind," Defense News, https://www.defensenews.com/opinion/commentary/2018/06/13/defense-and-delusion-americas-military-industry-are-falling-behind/</w:t>
      </w:r>
    </w:p>
    <w:p w:rsidR="00797A54" w:rsidRPr="00063AD3" w:rsidRDefault="00244A5F" w:rsidP="00244A5F">
      <w:pPr>
        <w:rPr>
          <w:rFonts w:ascii="Times New Roman" w:hAnsi="Times New Roman" w:cs="Times New Roman"/>
          <w:sz w:val="16"/>
        </w:rPr>
      </w:pPr>
      <w:r w:rsidRPr="00063AD3">
        <w:rPr>
          <w:rFonts w:ascii="Times New Roman" w:hAnsi="Times New Roman" w:cs="Times New Roman"/>
          <w:sz w:val="16"/>
        </w:rPr>
        <w:t xml:space="preserve">Finally, </w:t>
      </w:r>
      <w:r w:rsidRPr="00437E06">
        <w:rPr>
          <w:rFonts w:ascii="Times New Roman" w:hAnsi="Times New Roman" w:cs="Times New Roman"/>
          <w:u w:val="single"/>
        </w:rPr>
        <w:t>most American’s believe our nation enjoys the same defense-industrial base</w:t>
      </w:r>
      <w:r w:rsidRPr="00063AD3">
        <w:rPr>
          <w:rFonts w:ascii="Times New Roman" w:hAnsi="Times New Roman" w:cs="Times New Roman"/>
          <w:sz w:val="16"/>
        </w:rPr>
        <w:t xml:space="preserve"> that served as the “arsenal of democracy” in World War II, </w:t>
      </w:r>
      <w:r w:rsidRPr="00437E06">
        <w:rPr>
          <w:rFonts w:ascii="Times New Roman" w:hAnsi="Times New Roman" w:cs="Times New Roman"/>
          <w:u w:val="single"/>
        </w:rPr>
        <w:t>capable of scaling up production and innovation when truly needed</w:t>
      </w:r>
      <w:r w:rsidRPr="00063AD3">
        <w:rPr>
          <w:rFonts w:ascii="Times New Roman" w:hAnsi="Times New Roman" w:cs="Times New Roman"/>
          <w:sz w:val="16"/>
        </w:rPr>
        <w:t>, or the so-called military-industrial complex that powered the United States through the Cold War.</w:t>
      </w:r>
      <w:r w:rsidR="00063AD3" w:rsidRPr="00063AD3">
        <w:rPr>
          <w:rFonts w:ascii="Times New Roman" w:hAnsi="Times New Roman" w:cs="Times New Roman"/>
          <w:sz w:val="16"/>
        </w:rPr>
        <w:t xml:space="preserve"> </w:t>
      </w:r>
      <w:r w:rsidRPr="00437E06">
        <w:rPr>
          <w:rFonts w:ascii="Times New Roman" w:hAnsi="Times New Roman" w:cs="Times New Roman"/>
          <w:u w:val="single"/>
        </w:rPr>
        <w:t>Today, instead of a robust bench of large and mid-sized companies and their myriad small-business suppliers competing and producing new capabilities</w:t>
      </w:r>
      <w:r w:rsidRPr="00063AD3">
        <w:rPr>
          <w:rFonts w:ascii="Times New Roman" w:hAnsi="Times New Roman" w:cs="Times New Roman"/>
          <w:sz w:val="16"/>
        </w:rPr>
        <w:t xml:space="preserve"> at the speed of information-age innovation, </w:t>
      </w:r>
      <w:r w:rsidRPr="00437E06">
        <w:rPr>
          <w:rFonts w:ascii="Times New Roman" w:hAnsi="Times New Roman" w:cs="Times New Roman"/>
          <w:u w:val="single"/>
        </w:rPr>
        <w:t>our defense industry has shrunk to a few standout corporations</w:t>
      </w:r>
      <w:r w:rsidRPr="00063AD3">
        <w:rPr>
          <w:rFonts w:ascii="Times New Roman" w:hAnsi="Times New Roman" w:cs="Times New Roman"/>
          <w:sz w:val="16"/>
        </w:rPr>
        <w:t xml:space="preserve">. </w:t>
      </w:r>
      <w:r w:rsidRPr="00437E06">
        <w:rPr>
          <w:rFonts w:ascii="Times New Roman" w:hAnsi="Times New Roman" w:cs="Times New Roman"/>
          <w:u w:val="single"/>
        </w:rPr>
        <w:t>This has obscured fragile supply chains that are hampered by a risk-averse government acquisition system that takes 10 years to field a replacement handgun for the services</w:t>
      </w:r>
      <w:r w:rsidRPr="00063AD3">
        <w:rPr>
          <w:rFonts w:ascii="Times New Roman" w:hAnsi="Times New Roman" w:cs="Times New Roman"/>
          <w:sz w:val="16"/>
        </w:rPr>
        <w:t>.</w:t>
      </w:r>
      <w:r w:rsidR="00063AD3" w:rsidRPr="00063AD3">
        <w:rPr>
          <w:rFonts w:ascii="Times New Roman" w:hAnsi="Times New Roman" w:cs="Times New Roman"/>
          <w:sz w:val="16"/>
        </w:rPr>
        <w:t xml:space="preserve"> </w:t>
      </w:r>
      <w:r w:rsidRPr="00437E06">
        <w:rPr>
          <w:rFonts w:ascii="Times New Roman" w:hAnsi="Times New Roman" w:cs="Times New Roman"/>
          <w:u w:val="single"/>
        </w:rPr>
        <w:t>Should a real national emergency occur, our industrial base does not have the capacity to surge, leaving our defense at significant risk</w:t>
      </w:r>
      <w:r w:rsidRPr="00063AD3">
        <w:rPr>
          <w:rFonts w:ascii="Times New Roman" w:hAnsi="Times New Roman" w:cs="Times New Roman"/>
          <w:sz w:val="16"/>
        </w:rPr>
        <w:t>.</w:t>
      </w:r>
    </w:p>
    <w:p w:rsidR="00244A5F" w:rsidRPr="00437E06" w:rsidRDefault="00244A5F" w:rsidP="00244A5F">
      <w:pPr>
        <w:pStyle w:val="Heading4"/>
        <w:rPr>
          <w:rFonts w:ascii="Times New Roman" w:hAnsi="Times New Roman" w:cs="Times New Roman"/>
        </w:rPr>
      </w:pPr>
      <w:r w:rsidRPr="00437E06">
        <w:rPr>
          <w:rFonts w:ascii="Times New Roman" w:hAnsi="Times New Roman" w:cs="Times New Roman"/>
        </w:rPr>
        <w:t>US acquisition system thumps</w:t>
      </w:r>
    </w:p>
    <w:p w:rsidR="00144452" w:rsidRPr="00437E06" w:rsidRDefault="00144452" w:rsidP="00144452">
      <w:pPr>
        <w:rPr>
          <w:rFonts w:ascii="Times New Roman" w:hAnsi="Times New Roman" w:cs="Times New Roman"/>
        </w:rPr>
      </w:pPr>
      <w:r w:rsidRPr="00437E06">
        <w:rPr>
          <w:rFonts w:ascii="Times New Roman" w:hAnsi="Times New Roman" w:cs="Times New Roman"/>
        </w:rPr>
        <w:t xml:space="preserve">Col. Wesley </w:t>
      </w:r>
      <w:r w:rsidRPr="00437E06">
        <w:rPr>
          <w:rStyle w:val="Style13ptBold"/>
          <w:rFonts w:ascii="Times New Roman" w:hAnsi="Times New Roman" w:cs="Times New Roman"/>
        </w:rPr>
        <w:t>Hallman</w:t>
      </w:r>
      <w:r w:rsidRPr="00437E06">
        <w:rPr>
          <w:rFonts w:ascii="Times New Roman" w:hAnsi="Times New Roman" w:cs="Times New Roman"/>
        </w:rPr>
        <w:t>, 6-13-20</w:t>
      </w:r>
      <w:r w:rsidRPr="00437E06">
        <w:rPr>
          <w:rStyle w:val="Style13ptBold"/>
          <w:rFonts w:ascii="Times New Roman" w:hAnsi="Times New Roman" w:cs="Times New Roman"/>
        </w:rPr>
        <w:t>18</w:t>
      </w:r>
      <w:r w:rsidRPr="00437E06">
        <w:rPr>
          <w:rFonts w:ascii="Times New Roman" w:hAnsi="Times New Roman" w:cs="Times New Roman"/>
        </w:rPr>
        <w:t xml:space="preserve">, (senior vice president of policy at the National Defense Industrial Association. He served in the U.S. Air Force for 27 years) "Defense and delusion: </w:t>
      </w:r>
      <w:proofErr w:type="gramStart"/>
      <w:r w:rsidRPr="00437E06">
        <w:rPr>
          <w:rFonts w:ascii="Times New Roman" w:hAnsi="Times New Roman" w:cs="Times New Roman"/>
        </w:rPr>
        <w:t>America‘</w:t>
      </w:r>
      <w:proofErr w:type="gramEnd"/>
      <w:r w:rsidRPr="00437E06">
        <w:rPr>
          <w:rFonts w:ascii="Times New Roman" w:hAnsi="Times New Roman" w:cs="Times New Roman"/>
        </w:rPr>
        <w:t>s military, industry are falling behind," Defense News, https://www.defensenews.com/opinion/commentary/2018/06/13/defense-and-delusion-americas-military-industry-are-falling-behind/</w:t>
      </w:r>
    </w:p>
    <w:p w:rsidR="00085906" w:rsidRDefault="00244A5F">
      <w:pPr>
        <w:rPr>
          <w:rFonts w:ascii="Times New Roman" w:eastAsiaTheme="majorEastAsia" w:hAnsi="Times New Roman" w:cs="Times New Roman"/>
          <w:b/>
          <w:iCs/>
          <w:sz w:val="26"/>
        </w:rPr>
      </w:pPr>
      <w:r w:rsidRPr="00063AD3">
        <w:rPr>
          <w:rFonts w:ascii="Times New Roman" w:hAnsi="Times New Roman" w:cs="Times New Roman"/>
          <w:sz w:val="16"/>
        </w:rPr>
        <w:t xml:space="preserve">Perhaps more dangerously, </w:t>
      </w:r>
      <w:r w:rsidRPr="00437E06">
        <w:rPr>
          <w:rFonts w:ascii="Times New Roman" w:hAnsi="Times New Roman" w:cs="Times New Roman"/>
          <w:u w:val="single"/>
        </w:rPr>
        <w:t xml:space="preserve">in some critical emerging technologies such as </w:t>
      </w:r>
      <w:proofErr w:type="spellStart"/>
      <w:r w:rsidRPr="00437E06">
        <w:rPr>
          <w:rFonts w:ascii="Times New Roman" w:hAnsi="Times New Roman" w:cs="Times New Roman"/>
          <w:u w:val="single"/>
        </w:rPr>
        <w:t>hypersonics</w:t>
      </w:r>
      <w:proofErr w:type="spellEnd"/>
      <w:r w:rsidRPr="00437E06">
        <w:rPr>
          <w:rFonts w:ascii="Times New Roman" w:hAnsi="Times New Roman" w:cs="Times New Roman"/>
          <w:u w:val="single"/>
        </w:rPr>
        <w:t>, the United States finds itself behind</w:t>
      </w:r>
      <w:r w:rsidRPr="00063AD3">
        <w:rPr>
          <w:rFonts w:ascii="Times New Roman" w:hAnsi="Times New Roman" w:cs="Times New Roman"/>
          <w:sz w:val="16"/>
        </w:rPr>
        <w:t xml:space="preserve">. </w:t>
      </w:r>
      <w:r w:rsidRPr="00437E06">
        <w:rPr>
          <w:rFonts w:ascii="Times New Roman" w:hAnsi="Times New Roman" w:cs="Times New Roman"/>
          <w:u w:val="single"/>
        </w:rPr>
        <w:t>Both in terms of innovation and fielding existing technology, our sclerotic acquisition system has throttled our industrial base, increasing the rate at which our military superiority erodes</w:t>
      </w:r>
      <w:r w:rsidRPr="00063AD3">
        <w:rPr>
          <w:rFonts w:ascii="Times New Roman" w:hAnsi="Times New Roman" w:cs="Times New Roman"/>
          <w:sz w:val="16"/>
        </w:rPr>
        <w:t>.</w:t>
      </w:r>
    </w:p>
    <w:p w:rsidR="00961BE5" w:rsidRPr="00437E06" w:rsidRDefault="00797A54" w:rsidP="00797A54">
      <w:pPr>
        <w:pStyle w:val="Heading4"/>
        <w:rPr>
          <w:rFonts w:ascii="Times New Roman" w:hAnsi="Times New Roman" w:cs="Times New Roman"/>
        </w:rPr>
      </w:pPr>
      <w:r w:rsidRPr="00437E06">
        <w:rPr>
          <w:rFonts w:ascii="Times New Roman" w:hAnsi="Times New Roman" w:cs="Times New Roman"/>
        </w:rPr>
        <w:t>Deindustrialization kills the defense base</w:t>
      </w:r>
    </w:p>
    <w:p w:rsidR="00797A54" w:rsidRPr="00437E06" w:rsidRDefault="00797A54" w:rsidP="00797A54">
      <w:pPr>
        <w:rPr>
          <w:rFonts w:ascii="Times New Roman" w:hAnsi="Times New Roman" w:cs="Times New Roman"/>
        </w:rPr>
      </w:pPr>
      <w:r w:rsidRPr="00437E06">
        <w:rPr>
          <w:rFonts w:ascii="Times New Roman" w:hAnsi="Times New Roman" w:cs="Times New Roman"/>
        </w:rPr>
        <w:t xml:space="preserve">Daniel </w:t>
      </w:r>
      <w:proofErr w:type="spellStart"/>
      <w:r w:rsidRPr="00437E06">
        <w:rPr>
          <w:rStyle w:val="Style13ptBold"/>
          <w:rFonts w:ascii="Times New Roman" w:hAnsi="Times New Roman" w:cs="Times New Roman"/>
        </w:rPr>
        <w:t>Gouré</w:t>
      </w:r>
      <w:proofErr w:type="spellEnd"/>
      <w:r w:rsidRPr="00437E06">
        <w:rPr>
          <w:rFonts w:ascii="Times New Roman" w:hAnsi="Times New Roman" w:cs="Times New Roman"/>
        </w:rPr>
        <w:t>, 10-4-20</w:t>
      </w:r>
      <w:r w:rsidRPr="00437E06">
        <w:rPr>
          <w:rStyle w:val="Style13ptBold"/>
          <w:rFonts w:ascii="Times New Roman" w:hAnsi="Times New Roman" w:cs="Times New Roman"/>
        </w:rPr>
        <w:t>18</w:t>
      </w:r>
      <w:r w:rsidRPr="00437E06">
        <w:rPr>
          <w:rFonts w:ascii="Times New Roman" w:hAnsi="Times New Roman" w:cs="Times New Roman"/>
        </w:rPr>
        <w:t>, (PhD, Vice President of the Lexington Institute, a thinktank, and an analyst on national security and military issues) "Winning Future Wars: Modernization and a 21st Century Defense Industrial Base," Heritage Foundation, https://www.heritage.org/military-strength/topical-essays/winning-future-wars-modernization-and-21st-century-defense</w:t>
      </w:r>
    </w:p>
    <w:p w:rsidR="003C1E58" w:rsidRDefault="00797A54">
      <w:pPr>
        <w:rPr>
          <w:rFonts w:ascii="Times New Roman" w:eastAsiaTheme="majorEastAsia" w:hAnsi="Times New Roman" w:cs="Times New Roman"/>
          <w:b/>
          <w:iCs/>
          <w:sz w:val="26"/>
        </w:rPr>
      </w:pPr>
      <w:r w:rsidRPr="00437E06">
        <w:rPr>
          <w:rFonts w:ascii="Times New Roman" w:hAnsi="Times New Roman" w:cs="Times New Roman"/>
          <w:u w:val="single"/>
        </w:rPr>
        <w:t>The impact of declining defense spendin</w:t>
      </w:r>
      <w:r w:rsidRPr="00063AD3">
        <w:rPr>
          <w:rFonts w:ascii="Times New Roman" w:hAnsi="Times New Roman" w:cs="Times New Roman"/>
          <w:sz w:val="16"/>
        </w:rPr>
        <w:t xml:space="preserve">g on the output of defense-related goods and products </w:t>
      </w:r>
      <w:r w:rsidRPr="00437E06">
        <w:rPr>
          <w:rFonts w:ascii="Times New Roman" w:hAnsi="Times New Roman" w:cs="Times New Roman"/>
          <w:u w:val="single"/>
        </w:rPr>
        <w:t>has been exacerbated by the overall deindustrialization of the U.S. economy. From basic commodities such as steel and aluminum to the major subsectors such as shipbuilding and even textiles, the United States has seen the decline of domestic production and increased reliance on offshore suppliers</w:t>
      </w:r>
      <w:r w:rsidRPr="00063AD3">
        <w:rPr>
          <w:rFonts w:ascii="Times New Roman" w:hAnsi="Times New Roman" w:cs="Times New Roman"/>
          <w:sz w:val="16"/>
        </w:rPr>
        <w:t xml:space="preserve">, including such competitors as China.42 </w:t>
      </w:r>
      <w:r w:rsidRPr="00437E06">
        <w:rPr>
          <w:rFonts w:ascii="Times New Roman" w:hAnsi="Times New Roman" w:cs="Times New Roman"/>
          <w:u w:val="single"/>
        </w:rPr>
        <w:t>Survival of the commercial U.S. shipbuilding, ship repair, and maritime workforce now depends almost entirely on the requirements imposed by the Jones Act</w:t>
      </w:r>
      <w:r w:rsidRPr="00063AD3">
        <w:rPr>
          <w:rFonts w:ascii="Times New Roman" w:hAnsi="Times New Roman" w:cs="Times New Roman"/>
          <w:sz w:val="16"/>
        </w:rPr>
        <w:t>.43</w:t>
      </w:r>
      <w:r w:rsidR="00063AD3" w:rsidRPr="00063AD3">
        <w:rPr>
          <w:rFonts w:ascii="Times New Roman" w:hAnsi="Times New Roman" w:cs="Times New Roman"/>
          <w:sz w:val="16"/>
        </w:rPr>
        <w:t xml:space="preserve"> </w:t>
      </w:r>
      <w:r w:rsidRPr="00437E06">
        <w:rPr>
          <w:rFonts w:ascii="Times New Roman" w:hAnsi="Times New Roman" w:cs="Times New Roman"/>
          <w:u w:val="single"/>
        </w:rPr>
        <w:t>The globalization and offshoring of critical industries challenge the U.S. industrial base to produce sufficient quantities of major end items even in peacetime</w:t>
      </w:r>
      <w:r w:rsidRPr="00063AD3">
        <w:rPr>
          <w:rFonts w:ascii="Times New Roman" w:hAnsi="Times New Roman" w:cs="Times New Roman"/>
          <w:sz w:val="16"/>
        </w:rPr>
        <w:t xml:space="preserve">. </w:t>
      </w:r>
      <w:r w:rsidRPr="00437E06">
        <w:rPr>
          <w:rFonts w:ascii="Times New Roman" w:hAnsi="Times New Roman" w:cs="Times New Roman"/>
          <w:u w:val="single"/>
        </w:rPr>
        <w:t>In the event of war, the U.S. military could rapidly run out of munitions, spare parts, and even critical consumables</w:t>
      </w:r>
      <w:r w:rsidRPr="00063AD3">
        <w:rPr>
          <w:rFonts w:ascii="Times New Roman" w:hAnsi="Times New Roman" w:cs="Times New Roman"/>
          <w:sz w:val="16"/>
        </w:rPr>
        <w:t xml:space="preserve">. </w:t>
      </w:r>
      <w:r w:rsidRPr="00437E06">
        <w:rPr>
          <w:rFonts w:ascii="Times New Roman" w:hAnsi="Times New Roman" w:cs="Times New Roman"/>
          <w:u w:val="single"/>
        </w:rPr>
        <w:t>Even in major industrial sectors such as automobiles, there is no longer the domestic capacity to support a major, protracted high-end conflict</w:t>
      </w:r>
      <w:r w:rsidRPr="00063AD3">
        <w:rPr>
          <w:rFonts w:ascii="Times New Roman" w:hAnsi="Times New Roman" w:cs="Times New Roman"/>
          <w:sz w:val="16"/>
        </w:rPr>
        <w:t xml:space="preserve">. “In not just World War II, but Korea and Vietnam and the Cold War, you were able to draw from </w:t>
      </w:r>
      <w:r w:rsidRPr="00437E06">
        <w:rPr>
          <w:rFonts w:ascii="Times New Roman" w:hAnsi="Times New Roman" w:cs="Times New Roman"/>
          <w:u w:val="single"/>
        </w:rPr>
        <w:t xml:space="preserve">this manufacturing industrial base </w:t>
      </w:r>
      <w:r w:rsidRPr="00063AD3">
        <w:rPr>
          <w:rFonts w:ascii="Times New Roman" w:hAnsi="Times New Roman" w:cs="Times New Roman"/>
          <w:sz w:val="16"/>
        </w:rPr>
        <w:t xml:space="preserve">that </w:t>
      </w:r>
      <w:r w:rsidRPr="00437E06">
        <w:rPr>
          <w:rFonts w:ascii="Times New Roman" w:hAnsi="Times New Roman" w:cs="Times New Roman"/>
          <w:u w:val="single"/>
        </w:rPr>
        <w:t>was dual use</w:t>
      </w:r>
      <w:r w:rsidRPr="00063AD3">
        <w:rPr>
          <w:rFonts w:ascii="Times New Roman" w:hAnsi="Times New Roman" w:cs="Times New Roman"/>
          <w:sz w:val="16"/>
        </w:rPr>
        <w:t>. You had a vibrant automotive industry for instance,” an Administration official has said. “</w:t>
      </w:r>
      <w:r w:rsidRPr="00437E06">
        <w:rPr>
          <w:rFonts w:ascii="Times New Roman" w:hAnsi="Times New Roman" w:cs="Times New Roman"/>
          <w:u w:val="single"/>
        </w:rPr>
        <w:t>Today, the manufacturing capacity is just not there on the civilian side</w:t>
      </w:r>
      <w:r w:rsidRPr="00063AD3">
        <w:rPr>
          <w:rFonts w:ascii="Times New Roman" w:hAnsi="Times New Roman" w:cs="Times New Roman"/>
          <w:sz w:val="16"/>
        </w:rPr>
        <w:t>.”44</w:t>
      </w:r>
      <w:r w:rsidR="003C1E58">
        <w:rPr>
          <w:rFonts w:ascii="Times New Roman" w:hAnsi="Times New Roman" w:cs="Times New Roman"/>
        </w:rPr>
        <w:br w:type="page"/>
      </w:r>
    </w:p>
    <w:p w:rsidR="00854C2D" w:rsidRPr="00437E06" w:rsidRDefault="00854C2D" w:rsidP="00854C2D">
      <w:pPr>
        <w:pStyle w:val="Heading4"/>
        <w:rPr>
          <w:rFonts w:ascii="Times New Roman" w:hAnsi="Times New Roman" w:cs="Times New Roman"/>
        </w:rPr>
      </w:pPr>
      <w:r w:rsidRPr="00437E06">
        <w:rPr>
          <w:rFonts w:ascii="Times New Roman" w:hAnsi="Times New Roman" w:cs="Times New Roman"/>
        </w:rPr>
        <w:lastRenderedPageBreak/>
        <w:t>Labor shortages thump</w:t>
      </w:r>
    </w:p>
    <w:p w:rsidR="00854C2D" w:rsidRPr="00437E06" w:rsidRDefault="00854C2D" w:rsidP="00854C2D">
      <w:pPr>
        <w:rPr>
          <w:rFonts w:ascii="Times New Roman" w:hAnsi="Times New Roman" w:cs="Times New Roman"/>
        </w:rPr>
      </w:pPr>
      <w:r w:rsidRPr="00437E06">
        <w:rPr>
          <w:rFonts w:ascii="Times New Roman" w:hAnsi="Times New Roman" w:cs="Times New Roman"/>
        </w:rPr>
        <w:t xml:space="preserve">Daniel </w:t>
      </w:r>
      <w:proofErr w:type="spellStart"/>
      <w:r w:rsidRPr="00437E06">
        <w:rPr>
          <w:rStyle w:val="Style13ptBold"/>
          <w:rFonts w:ascii="Times New Roman" w:hAnsi="Times New Roman" w:cs="Times New Roman"/>
        </w:rPr>
        <w:t>Gouré</w:t>
      </w:r>
      <w:proofErr w:type="spellEnd"/>
      <w:r w:rsidRPr="00437E06">
        <w:rPr>
          <w:rFonts w:ascii="Times New Roman" w:hAnsi="Times New Roman" w:cs="Times New Roman"/>
        </w:rPr>
        <w:t>, 10-4-20</w:t>
      </w:r>
      <w:r w:rsidRPr="00437E06">
        <w:rPr>
          <w:rStyle w:val="Style13ptBold"/>
          <w:rFonts w:ascii="Times New Roman" w:hAnsi="Times New Roman" w:cs="Times New Roman"/>
        </w:rPr>
        <w:t>18</w:t>
      </w:r>
      <w:r w:rsidRPr="00437E06">
        <w:rPr>
          <w:rFonts w:ascii="Times New Roman" w:hAnsi="Times New Roman" w:cs="Times New Roman"/>
        </w:rPr>
        <w:t>, (PhD, Vice President of the Lexington Institute, a thinktank, and an analyst on national security and military issues) "Winning Future Wars: Modernization and a 21st Century Defense Industrial Base," Heritage Foundation, https://www.heritage.org/military-strength/topical-essays/winning-future-wars-modernization-and-21st-century-defense</w:t>
      </w:r>
    </w:p>
    <w:p w:rsidR="00854C2D" w:rsidRPr="004D6982" w:rsidRDefault="00854C2D" w:rsidP="00854C2D">
      <w:pPr>
        <w:rPr>
          <w:rFonts w:ascii="Times New Roman" w:hAnsi="Times New Roman" w:cs="Times New Roman"/>
          <w:sz w:val="16"/>
        </w:rPr>
      </w:pPr>
      <w:r w:rsidRPr="004D6982">
        <w:rPr>
          <w:rFonts w:ascii="Times New Roman" w:hAnsi="Times New Roman" w:cs="Times New Roman"/>
          <w:sz w:val="16"/>
        </w:rPr>
        <w:t>Finally</w:t>
      </w:r>
      <w:r w:rsidRPr="00437E06">
        <w:rPr>
          <w:rFonts w:ascii="Times New Roman" w:hAnsi="Times New Roman" w:cs="Times New Roman"/>
          <w:u w:val="single"/>
        </w:rPr>
        <w:t>, the defense acquisition system and</w:t>
      </w:r>
      <w:r w:rsidRPr="004D6982">
        <w:rPr>
          <w:rFonts w:ascii="Times New Roman" w:hAnsi="Times New Roman" w:cs="Times New Roman"/>
          <w:sz w:val="16"/>
        </w:rPr>
        <w:t xml:space="preserve"> companies engaged in </w:t>
      </w:r>
      <w:r w:rsidRPr="00437E06">
        <w:rPr>
          <w:rFonts w:ascii="Times New Roman" w:hAnsi="Times New Roman" w:cs="Times New Roman"/>
          <w:u w:val="single"/>
        </w:rPr>
        <w:t>defense</w:t>
      </w:r>
      <w:r w:rsidRPr="004D6982">
        <w:rPr>
          <w:rFonts w:ascii="Times New Roman" w:hAnsi="Times New Roman" w:cs="Times New Roman"/>
          <w:sz w:val="16"/>
        </w:rPr>
        <w:t xml:space="preserve">-related </w:t>
      </w:r>
      <w:r w:rsidRPr="00437E06">
        <w:rPr>
          <w:rFonts w:ascii="Times New Roman" w:hAnsi="Times New Roman" w:cs="Times New Roman"/>
          <w:u w:val="single"/>
        </w:rPr>
        <w:t>production</w:t>
      </w:r>
      <w:r w:rsidRPr="004D6982">
        <w:rPr>
          <w:rFonts w:ascii="Times New Roman" w:hAnsi="Times New Roman" w:cs="Times New Roman"/>
          <w:sz w:val="16"/>
        </w:rPr>
        <w:t xml:space="preserve"> and sustainment </w:t>
      </w:r>
      <w:r w:rsidRPr="00437E06">
        <w:rPr>
          <w:rFonts w:ascii="Times New Roman" w:hAnsi="Times New Roman" w:cs="Times New Roman"/>
          <w:u w:val="single"/>
        </w:rPr>
        <w:t>face a critical workforce shortage.</w:t>
      </w:r>
      <w:r w:rsidRPr="004D6982">
        <w:rPr>
          <w:rFonts w:ascii="Times New Roman" w:hAnsi="Times New Roman" w:cs="Times New Roman"/>
          <w:sz w:val="16"/>
        </w:rPr>
        <w:t xml:space="preserve"> </w:t>
      </w:r>
      <w:r w:rsidRPr="00437E06">
        <w:rPr>
          <w:rFonts w:ascii="Times New Roman" w:hAnsi="Times New Roman" w:cs="Times New Roman"/>
          <w:u w:val="single"/>
        </w:rPr>
        <w:t>The secular decline in manufacturing has resulted in a loss both of aerospace and defense workers and of the skilled technicians and artisans that produce the machines and tools needed to construct next-generation weapons systems</w:t>
      </w:r>
      <w:r w:rsidRPr="004D6982">
        <w:rPr>
          <w:rFonts w:ascii="Times New Roman" w:hAnsi="Times New Roman" w:cs="Times New Roman"/>
          <w:sz w:val="16"/>
        </w:rPr>
        <w:t xml:space="preserve">. </w:t>
      </w:r>
      <w:r w:rsidRPr="00437E06">
        <w:rPr>
          <w:rFonts w:ascii="Times New Roman" w:hAnsi="Times New Roman" w:cs="Times New Roman"/>
          <w:u w:val="single"/>
        </w:rPr>
        <w:t>DOD</w:t>
      </w:r>
      <w:r w:rsidRPr="004D6982">
        <w:rPr>
          <w:rFonts w:ascii="Times New Roman" w:hAnsi="Times New Roman" w:cs="Times New Roman"/>
          <w:sz w:val="16"/>
        </w:rPr>
        <w:t xml:space="preserve">’s Fiscal Year 2017 Annual Industrial Capabilities Report to Congress </w:t>
      </w:r>
      <w:r w:rsidRPr="00437E06">
        <w:rPr>
          <w:rFonts w:ascii="Times New Roman" w:hAnsi="Times New Roman" w:cs="Times New Roman"/>
          <w:u w:val="single"/>
        </w:rPr>
        <w:t>identifies weaknesses in the workforce as a serious threat to the ability of the aerospace and defense industrial base to support military requirements</w:t>
      </w:r>
      <w:r w:rsidRPr="004D6982">
        <w:rPr>
          <w:rFonts w:ascii="Times New Roman" w:hAnsi="Times New Roman" w:cs="Times New Roman"/>
          <w:sz w:val="16"/>
        </w:rPr>
        <w:t>:</w:t>
      </w:r>
      <w:r w:rsidR="004D6982" w:rsidRPr="004D6982">
        <w:rPr>
          <w:rFonts w:ascii="Times New Roman" w:hAnsi="Times New Roman" w:cs="Times New Roman"/>
          <w:sz w:val="16"/>
        </w:rPr>
        <w:t xml:space="preserve"> </w:t>
      </w:r>
      <w:r w:rsidRPr="004D6982">
        <w:rPr>
          <w:rFonts w:ascii="Times New Roman" w:hAnsi="Times New Roman" w:cs="Times New Roman"/>
          <w:sz w:val="16"/>
        </w:rPr>
        <w:t xml:space="preserve">A&amp;D [aerospace and defense] </w:t>
      </w:r>
      <w:r w:rsidRPr="00437E06">
        <w:rPr>
          <w:rFonts w:ascii="Times New Roman" w:hAnsi="Times New Roman" w:cs="Times New Roman"/>
          <w:u w:val="single"/>
        </w:rPr>
        <w:t>companies are being faced with a shortage of qualified workers to meet current demands as well as needing to integrate a younger workforce with the “right skills, aptitude, experience, and interest to step into the jobs vacated by senior-level engineers and skilled technicians” as they exit the workforce</w:t>
      </w:r>
      <w:r w:rsidRPr="004D6982">
        <w:rPr>
          <w:rFonts w:ascii="Times New Roman" w:hAnsi="Times New Roman" w:cs="Times New Roman"/>
          <w:sz w:val="16"/>
        </w:rPr>
        <w:t>.61</w:t>
      </w:r>
      <w:r w:rsidR="004D6982" w:rsidRPr="004D6982">
        <w:rPr>
          <w:rFonts w:ascii="Times New Roman" w:hAnsi="Times New Roman" w:cs="Times New Roman"/>
          <w:sz w:val="16"/>
        </w:rPr>
        <w:t xml:space="preserve"> </w:t>
      </w:r>
      <w:r w:rsidRPr="00437E06">
        <w:rPr>
          <w:rFonts w:ascii="Times New Roman" w:hAnsi="Times New Roman" w:cs="Times New Roman"/>
          <w:u w:val="single"/>
        </w:rPr>
        <w:t>The retirement of the Baby Boomer generation and the lack of sufficient opportunities for technical education are also exacerbating the workforce problem</w:t>
      </w:r>
      <w:r w:rsidRPr="004D6982">
        <w:rPr>
          <w:rFonts w:ascii="Times New Roman" w:hAnsi="Times New Roman" w:cs="Times New Roman"/>
          <w:sz w:val="16"/>
        </w:rPr>
        <w:t>. “</w:t>
      </w:r>
      <w:r w:rsidRPr="00437E06">
        <w:rPr>
          <w:rFonts w:ascii="Times New Roman" w:hAnsi="Times New Roman" w:cs="Times New Roman"/>
          <w:u w:val="single"/>
        </w:rPr>
        <w:t>Throughout our defense industrial base, talented workers in these critically important trades are retiring and not being replaced in sufficient numbers to support our defense needs</w:t>
      </w:r>
      <w:r w:rsidRPr="004D6982">
        <w:rPr>
          <w:rFonts w:ascii="Times New Roman" w:hAnsi="Times New Roman" w:cs="Times New Roman"/>
          <w:sz w:val="16"/>
        </w:rPr>
        <w:t xml:space="preserve">,” according to White House National Trade Council Director Peter Navarro. </w:t>
      </w:r>
      <w:r w:rsidRPr="00437E06">
        <w:rPr>
          <w:rFonts w:ascii="Times New Roman" w:hAnsi="Times New Roman" w:cs="Times New Roman"/>
          <w:u w:val="single"/>
        </w:rPr>
        <w:t>“Shipyards, vehicle manufacturing and aircraft facilities are particularly hard-hit.</w:t>
      </w:r>
      <w:r w:rsidRPr="004D6982">
        <w:rPr>
          <w:rFonts w:ascii="Times New Roman" w:hAnsi="Times New Roman" w:cs="Times New Roman"/>
          <w:sz w:val="16"/>
        </w:rPr>
        <w:t xml:space="preserve"> Training the next generation of skilled trade workers will be essential to our military’s future success.”62</w:t>
      </w:r>
      <w:r w:rsidR="004D6982" w:rsidRPr="004D6982">
        <w:rPr>
          <w:rFonts w:ascii="Times New Roman" w:hAnsi="Times New Roman" w:cs="Times New Roman"/>
          <w:sz w:val="16"/>
        </w:rPr>
        <w:t xml:space="preserve"> </w:t>
      </w:r>
      <w:r w:rsidRPr="00437E06">
        <w:rPr>
          <w:rFonts w:ascii="Times New Roman" w:hAnsi="Times New Roman" w:cs="Times New Roman"/>
          <w:u w:val="single"/>
        </w:rPr>
        <w:t>An additional workforce issue is the backlog in security clearances</w:t>
      </w:r>
      <w:r w:rsidRPr="004D6982">
        <w:rPr>
          <w:rFonts w:ascii="Times New Roman" w:hAnsi="Times New Roman" w:cs="Times New Roman"/>
          <w:sz w:val="16"/>
        </w:rPr>
        <w:t xml:space="preserve">. </w:t>
      </w:r>
      <w:r w:rsidRPr="00437E06">
        <w:rPr>
          <w:rFonts w:ascii="Times New Roman" w:hAnsi="Times New Roman" w:cs="Times New Roman"/>
          <w:u w:val="single"/>
        </w:rPr>
        <w:t>The number of engineers, scientists, and even procurement officers awaiting clearances has grown exponentially over the past several years. Major defense programs are being hampered by the inability to get critical technical personnel cleared expeditiously</w:t>
      </w:r>
      <w:r w:rsidRPr="004D6982">
        <w:rPr>
          <w:rFonts w:ascii="Times New Roman" w:hAnsi="Times New Roman" w:cs="Times New Roman"/>
          <w:sz w:val="16"/>
        </w:rPr>
        <w:t>. As one longtime observer of the aerospace and defense industry has observed, this shortfall also acts like a tax on defense procurement:</w:t>
      </w:r>
      <w:r w:rsidR="004D6982" w:rsidRPr="004D6982">
        <w:rPr>
          <w:rFonts w:ascii="Times New Roman" w:hAnsi="Times New Roman" w:cs="Times New Roman"/>
          <w:sz w:val="16"/>
        </w:rPr>
        <w:t xml:space="preserve"> </w:t>
      </w:r>
      <w:r w:rsidRPr="00437E06">
        <w:rPr>
          <w:rFonts w:ascii="Times New Roman" w:hAnsi="Times New Roman" w:cs="Times New Roman"/>
          <w:u w:val="single"/>
        </w:rPr>
        <w:t>The government is not keeping up with the demand for clearances.</w:t>
      </w:r>
      <w:r w:rsidRPr="004D6982">
        <w:rPr>
          <w:rFonts w:ascii="Times New Roman" w:hAnsi="Times New Roman" w:cs="Times New Roman"/>
          <w:sz w:val="16"/>
        </w:rPr>
        <w:t xml:space="preserve"> As of last month [April 2017], the National Background Investigations Bureau within the Office of Personnel Management—which performs 95% of federal background checks—had accumulated a backlog of 570,000 applications. </w:t>
      </w:r>
      <w:r w:rsidRPr="00437E06">
        <w:rPr>
          <w:rFonts w:ascii="Times New Roman" w:hAnsi="Times New Roman" w:cs="Times New Roman"/>
          <w:u w:val="single"/>
        </w:rPr>
        <w:t xml:space="preserve">Delays in granting initial </w:t>
      </w:r>
      <w:proofErr w:type="gramStart"/>
      <w:r w:rsidRPr="00437E06">
        <w:rPr>
          <w:rFonts w:ascii="Times New Roman" w:hAnsi="Times New Roman" w:cs="Times New Roman"/>
          <w:u w:val="single"/>
        </w:rPr>
        <w:t>Top Secret</w:t>
      </w:r>
      <w:proofErr w:type="gramEnd"/>
      <w:r w:rsidRPr="00437E06">
        <w:rPr>
          <w:rFonts w:ascii="Times New Roman" w:hAnsi="Times New Roman" w:cs="Times New Roman"/>
          <w:u w:val="single"/>
        </w:rPr>
        <w:t xml:space="preserve"> clearances are averaging over 500 days</w:t>
      </w:r>
      <w:r w:rsidRPr="004D6982">
        <w:rPr>
          <w:rFonts w:ascii="Times New Roman" w:hAnsi="Times New Roman" w:cs="Times New Roman"/>
          <w:sz w:val="16"/>
        </w:rPr>
        <w:t>. Average time required to receive an initial Confidential/Secret clearance, one of the least demanding in terms of required background checks, is 262 days.</w:t>
      </w:r>
      <w:r w:rsidR="004D6982" w:rsidRPr="004D6982">
        <w:rPr>
          <w:rFonts w:ascii="Times New Roman" w:hAnsi="Times New Roman" w:cs="Times New Roman"/>
          <w:sz w:val="16"/>
        </w:rPr>
        <w:t xml:space="preserve"> </w:t>
      </w:r>
      <w:r w:rsidRPr="004D6982">
        <w:rPr>
          <w:rFonts w:ascii="Times New Roman" w:hAnsi="Times New Roman" w:cs="Times New Roman"/>
          <w:sz w:val="16"/>
        </w:rPr>
        <w:t>Th</w:t>
      </w:r>
      <w:r w:rsidRPr="00437E06">
        <w:rPr>
          <w:rFonts w:ascii="Times New Roman" w:hAnsi="Times New Roman" w:cs="Times New Roman"/>
          <w:u w:val="single"/>
        </w:rPr>
        <w:t>ese delays have been particularly hard on industry, because it is difficult to attract and retain talent when new employees may have to cool their heels for a year or longer before beginning work</w:t>
      </w:r>
      <w:r w:rsidRPr="004D6982">
        <w:rPr>
          <w:rFonts w:ascii="Times New Roman" w:hAnsi="Times New Roman" w:cs="Times New Roman"/>
          <w:sz w:val="16"/>
        </w:rPr>
        <w:t xml:space="preserve"> on classified programs. One big contractor </w:t>
      </w:r>
      <w:proofErr w:type="gramStart"/>
      <w:r w:rsidRPr="004D6982">
        <w:rPr>
          <w:rFonts w:ascii="Times New Roman" w:hAnsi="Times New Roman" w:cs="Times New Roman"/>
          <w:sz w:val="16"/>
        </w:rPr>
        <w:t>reports</w:t>
      </w:r>
      <w:proofErr w:type="gramEnd"/>
      <w:r w:rsidRPr="004D6982">
        <w:rPr>
          <w:rFonts w:ascii="Times New Roman" w:hAnsi="Times New Roman" w:cs="Times New Roman"/>
          <w:sz w:val="16"/>
        </w:rPr>
        <w:t xml:space="preserve"> that as of April, 72% of the clearances it has requested since January of 2016 were still awaiting initial clearance determinations. Another contractor reported 75% of requests for background checks or periodic reinvestigations were still pending after 18 months; 10% were still pending after 24 months.</w:t>
      </w:r>
      <w:r w:rsidR="004D6982" w:rsidRPr="004D6982">
        <w:rPr>
          <w:rFonts w:ascii="Times New Roman" w:hAnsi="Times New Roman" w:cs="Times New Roman"/>
          <w:sz w:val="16"/>
        </w:rPr>
        <w:t xml:space="preserve"> </w:t>
      </w:r>
      <w:r w:rsidRPr="004D6982">
        <w:rPr>
          <w:rFonts w:ascii="Times New Roman" w:hAnsi="Times New Roman" w:cs="Times New Roman"/>
          <w:sz w:val="16"/>
        </w:rPr>
        <w:t>The hidden cost to taxpayers of these long delays is huge. An engineer hired at a defense contractor for $100,000 per year will cost the company $725 per day in salary and benefits, which gets added to overhead if they cannot work on the project for which they were hired. If the wait to receive an initial clearance determination is 300 days, it will cost the company $217,500—which then gets billed to the government as a price of doing business….</w:t>
      </w:r>
      <w:r w:rsidR="004D6982" w:rsidRPr="004D6982">
        <w:rPr>
          <w:rFonts w:ascii="Times New Roman" w:hAnsi="Times New Roman" w:cs="Times New Roman"/>
          <w:sz w:val="16"/>
        </w:rPr>
        <w:t xml:space="preserve"> </w:t>
      </w:r>
      <w:r w:rsidRPr="004D6982">
        <w:rPr>
          <w:rFonts w:ascii="Times New Roman" w:hAnsi="Times New Roman" w:cs="Times New Roman"/>
          <w:sz w:val="16"/>
        </w:rPr>
        <w:t xml:space="preserve">But the waste does not end there. When clearances take a year or longer to process, </w:t>
      </w:r>
      <w:r w:rsidRPr="00437E06">
        <w:rPr>
          <w:rFonts w:ascii="Times New Roman" w:hAnsi="Times New Roman" w:cs="Times New Roman"/>
          <w:u w:val="single"/>
        </w:rPr>
        <w:t>programs are delayed, workers are under-employed, and holding on to the people who are most in demand becomes a challenge</w:t>
      </w:r>
      <w:r w:rsidRPr="004D6982">
        <w:rPr>
          <w:rFonts w:ascii="Times New Roman" w:hAnsi="Times New Roman" w:cs="Times New Roman"/>
          <w:sz w:val="16"/>
        </w:rPr>
        <w:t>. Nobody rigorously tracks what all this inefficiency costs the government, but over time it is undoubtedly in the billions of dollars….63</w:t>
      </w:r>
    </w:p>
    <w:p w:rsidR="000342DD" w:rsidRPr="00437E06" w:rsidRDefault="000342DD" w:rsidP="00961BE5">
      <w:pPr>
        <w:pStyle w:val="Heading3"/>
        <w:rPr>
          <w:rFonts w:ascii="Times New Roman" w:hAnsi="Times New Roman" w:cs="Times New Roman"/>
        </w:rPr>
      </w:pPr>
      <w:bookmarkStart w:id="29" w:name="_Toc11262274"/>
      <w:r w:rsidRPr="00437E06">
        <w:rPr>
          <w:rFonts w:ascii="Times New Roman" w:hAnsi="Times New Roman" w:cs="Times New Roman"/>
        </w:rPr>
        <w:lastRenderedPageBreak/>
        <w:t>No Link- specific countries</w:t>
      </w:r>
      <w:bookmarkEnd w:id="29"/>
    </w:p>
    <w:p w:rsidR="000342DD" w:rsidRPr="00437E06" w:rsidRDefault="000342DD" w:rsidP="000342DD">
      <w:pPr>
        <w:pStyle w:val="Heading4"/>
        <w:rPr>
          <w:rFonts w:ascii="Times New Roman" w:hAnsi="Times New Roman" w:cs="Times New Roman"/>
        </w:rPr>
      </w:pPr>
      <w:r w:rsidRPr="00437E06">
        <w:rPr>
          <w:rFonts w:ascii="Times New Roman" w:hAnsi="Times New Roman" w:cs="Times New Roman"/>
        </w:rPr>
        <w:t>Domestic industry and diversified exports outweigh the link</w:t>
      </w:r>
    </w:p>
    <w:p w:rsidR="000342DD" w:rsidRPr="00437E06" w:rsidRDefault="000342DD" w:rsidP="000342DD">
      <w:pPr>
        <w:rPr>
          <w:rFonts w:ascii="Times New Roman" w:hAnsi="Times New Roman" w:cs="Times New Roman"/>
        </w:rPr>
      </w:pPr>
      <w:r w:rsidRPr="00437E06">
        <w:rPr>
          <w:rFonts w:ascii="Times New Roman" w:hAnsi="Times New Roman" w:cs="Times New Roman"/>
        </w:rPr>
        <w:t xml:space="preserve">Jonathan </w:t>
      </w:r>
      <w:proofErr w:type="spellStart"/>
      <w:r w:rsidRPr="00437E06">
        <w:rPr>
          <w:rStyle w:val="Style13ptBold"/>
          <w:rFonts w:ascii="Times New Roman" w:hAnsi="Times New Roman" w:cs="Times New Roman"/>
        </w:rPr>
        <w:t>Caverley</w:t>
      </w:r>
      <w:proofErr w:type="spellEnd"/>
      <w:r w:rsidRPr="00437E06">
        <w:rPr>
          <w:rFonts w:ascii="Times New Roman" w:hAnsi="Times New Roman" w:cs="Times New Roman"/>
        </w:rPr>
        <w:t>, 4-6-20</w:t>
      </w:r>
      <w:r w:rsidRPr="00437E06">
        <w:rPr>
          <w:rStyle w:val="Style13ptBold"/>
          <w:rFonts w:ascii="Times New Roman" w:hAnsi="Times New Roman" w:cs="Times New Roman"/>
        </w:rPr>
        <w:t>18,</w:t>
      </w:r>
      <w:r w:rsidRPr="00437E06">
        <w:rPr>
          <w:rFonts w:ascii="Times New Roman" w:hAnsi="Times New Roman" w:cs="Times New Roman"/>
        </w:rPr>
        <w:t xml:space="preserve"> (Associate Professor of Strategy, United States Naval War College and Research Scientist, Massachusetts Institute of Technology) "America's Arms Sales Policy: Security Abroad, Not Jobs at Home," War on the Rocks, https://warontherocks.com/2018/04/americas-arms-sales-policy-security-abroad-not-jobs-at-home/</w:t>
      </w:r>
    </w:p>
    <w:p w:rsidR="005E607E" w:rsidRPr="00063AD3" w:rsidRDefault="000342DD" w:rsidP="005E607E">
      <w:pPr>
        <w:rPr>
          <w:rFonts w:ascii="Times New Roman" w:hAnsi="Times New Roman" w:cs="Times New Roman"/>
          <w:sz w:val="16"/>
        </w:rPr>
      </w:pPr>
      <w:r w:rsidRPr="00437E06">
        <w:rPr>
          <w:rFonts w:ascii="Times New Roman" w:hAnsi="Times New Roman" w:cs="Times New Roman"/>
          <w:u w:val="single"/>
        </w:rPr>
        <w:t>The United States has the most diverse export portfolio in the world</w:t>
      </w:r>
      <w:r w:rsidRPr="00063AD3">
        <w:rPr>
          <w:rFonts w:ascii="Times New Roman" w:hAnsi="Times New Roman" w:cs="Times New Roman"/>
          <w:sz w:val="16"/>
        </w:rPr>
        <w:t xml:space="preserve">. </w:t>
      </w:r>
      <w:r w:rsidRPr="00437E06">
        <w:rPr>
          <w:rFonts w:ascii="Times New Roman" w:hAnsi="Times New Roman" w:cs="Times New Roman"/>
          <w:u w:val="single"/>
        </w:rPr>
        <w:t>In the past five years, it has delivered weapons to nearly 100 countries</w:t>
      </w:r>
      <w:r w:rsidRPr="00063AD3">
        <w:rPr>
          <w:rFonts w:ascii="Times New Roman" w:hAnsi="Times New Roman" w:cs="Times New Roman"/>
          <w:sz w:val="16"/>
        </w:rPr>
        <w:t xml:space="preserve">. </w:t>
      </w:r>
      <w:r w:rsidRPr="00437E06">
        <w:rPr>
          <w:rFonts w:ascii="Times New Roman" w:hAnsi="Times New Roman" w:cs="Times New Roman"/>
          <w:u w:val="single"/>
        </w:rPr>
        <w:t>Its best customer</w:t>
      </w:r>
      <w:r w:rsidRPr="00063AD3">
        <w:rPr>
          <w:rFonts w:ascii="Times New Roman" w:hAnsi="Times New Roman" w:cs="Times New Roman"/>
          <w:sz w:val="16"/>
        </w:rPr>
        <w:t xml:space="preserve"> over this period, Saudi Arabia, </w:t>
      </w:r>
      <w:r w:rsidRPr="00437E06">
        <w:rPr>
          <w:rFonts w:ascii="Times New Roman" w:hAnsi="Times New Roman" w:cs="Times New Roman"/>
          <w:u w:val="single"/>
        </w:rPr>
        <w:t>only bought 13 percent of all U.S. arms exports</w:t>
      </w:r>
      <w:r w:rsidRPr="00063AD3">
        <w:rPr>
          <w:rFonts w:ascii="Times New Roman" w:hAnsi="Times New Roman" w:cs="Times New Roman"/>
          <w:sz w:val="16"/>
        </w:rPr>
        <w:t xml:space="preserve"> (all data from SIPRI). By contrast, 58 percent of Russia exports go to just three countries (India, China, and Vietnam). For China, it’s 64 percent (Pakistan, Bangladesh, and Algeria). Strong </w:t>
      </w:r>
      <w:r w:rsidRPr="00437E06">
        <w:rPr>
          <w:rFonts w:ascii="Times New Roman" w:hAnsi="Times New Roman" w:cs="Times New Roman"/>
          <w:u w:val="single"/>
        </w:rPr>
        <w:t>domestic demand also mitigates the pressure on a country to export</w:t>
      </w:r>
      <w:r w:rsidRPr="00063AD3">
        <w:rPr>
          <w:rFonts w:ascii="Times New Roman" w:hAnsi="Times New Roman" w:cs="Times New Roman"/>
          <w:sz w:val="16"/>
        </w:rPr>
        <w:t xml:space="preserve">. From 2010 to 2015 the United Kingdom, France, and Germany all exported about half of their defense production, while Russia exported 39 percent. </w:t>
      </w:r>
      <w:r w:rsidRPr="00437E06">
        <w:rPr>
          <w:rFonts w:ascii="Times New Roman" w:hAnsi="Times New Roman" w:cs="Times New Roman"/>
          <w:u w:val="single"/>
        </w:rPr>
        <w:t>The United States on average exports only a quarter of the arms produced by its firms</w:t>
      </w:r>
      <w:r w:rsidRPr="00063AD3">
        <w:rPr>
          <w:rFonts w:ascii="Times New Roman" w:hAnsi="Times New Roman" w:cs="Times New Roman"/>
          <w:sz w:val="16"/>
        </w:rPr>
        <w:t xml:space="preserve">. </w:t>
      </w:r>
      <w:r w:rsidRPr="00437E06">
        <w:rPr>
          <w:rFonts w:ascii="Times New Roman" w:hAnsi="Times New Roman" w:cs="Times New Roman"/>
          <w:u w:val="single"/>
        </w:rPr>
        <w:t>This combination of strong domestic demand and a diverse portfolio of client states makes America’s market power stronger than that of any other exporter.</w:t>
      </w:r>
      <w:r w:rsidR="00063AD3">
        <w:rPr>
          <w:rFonts w:ascii="Times New Roman" w:hAnsi="Times New Roman" w:cs="Times New Roman"/>
          <w:u w:val="single"/>
        </w:rPr>
        <w:t xml:space="preserve"> </w:t>
      </w:r>
      <w:r w:rsidR="005E607E" w:rsidRPr="00437E06">
        <w:rPr>
          <w:rFonts w:ascii="Times New Roman" w:hAnsi="Times New Roman" w:cs="Times New Roman"/>
          <w:u w:val="single"/>
        </w:rPr>
        <w:t>The United States is so economically advantaged in making and selling weapons that it can limit conventional-weapons proliferation</w:t>
      </w:r>
      <w:r w:rsidR="005E607E" w:rsidRPr="00063AD3">
        <w:rPr>
          <w:rFonts w:ascii="Times New Roman" w:hAnsi="Times New Roman" w:cs="Times New Roman"/>
          <w:sz w:val="16"/>
        </w:rPr>
        <w:t>, technology diffusion, and corruption in contracting arrangements (</w:t>
      </w:r>
      <w:r w:rsidR="005E607E" w:rsidRPr="00437E06">
        <w:rPr>
          <w:rFonts w:ascii="Times New Roman" w:hAnsi="Times New Roman" w:cs="Times New Roman"/>
          <w:u w:val="single"/>
        </w:rPr>
        <w:t>and maintain a robust defense industrial base) while retaining its commanding market position</w:t>
      </w:r>
      <w:r w:rsidR="005E607E" w:rsidRPr="00063AD3">
        <w:rPr>
          <w:rFonts w:ascii="Times New Roman" w:hAnsi="Times New Roman" w:cs="Times New Roman"/>
          <w:sz w:val="16"/>
        </w:rPr>
        <w:t xml:space="preserve">. Less powerful exporting states are generally too constrained by the economics of production to pursue any goals besides increased sales. There are </w:t>
      </w:r>
      <w:proofErr w:type="gramStart"/>
      <w:r w:rsidR="005E607E" w:rsidRPr="00063AD3">
        <w:rPr>
          <w:rFonts w:ascii="Times New Roman" w:hAnsi="Times New Roman" w:cs="Times New Roman"/>
          <w:sz w:val="16"/>
        </w:rPr>
        <w:t>a number of</w:t>
      </w:r>
      <w:proofErr w:type="gramEnd"/>
      <w:r w:rsidR="005E607E" w:rsidRPr="00063AD3">
        <w:rPr>
          <w:rFonts w:ascii="Times New Roman" w:hAnsi="Times New Roman" w:cs="Times New Roman"/>
          <w:sz w:val="16"/>
        </w:rPr>
        <w:t xml:space="preserve"> ways in which America’s leverage in the area of arms sales — and, therefore, its ability to exercise restraint — can further its foreign policy goals.</w:t>
      </w:r>
    </w:p>
    <w:p w:rsidR="005E5449" w:rsidRPr="00437E06" w:rsidRDefault="005E5449" w:rsidP="00961BE5">
      <w:pPr>
        <w:pStyle w:val="Heading3"/>
        <w:rPr>
          <w:rFonts w:ascii="Times New Roman" w:hAnsi="Times New Roman" w:cs="Times New Roman"/>
        </w:rPr>
      </w:pPr>
      <w:bookmarkStart w:id="30" w:name="_Toc11262275"/>
      <w:r w:rsidRPr="00437E06">
        <w:rPr>
          <w:rFonts w:ascii="Times New Roman" w:hAnsi="Times New Roman" w:cs="Times New Roman"/>
        </w:rPr>
        <w:lastRenderedPageBreak/>
        <w:t>No Internal link</w:t>
      </w:r>
      <w:bookmarkEnd w:id="30"/>
    </w:p>
    <w:p w:rsidR="005E5449" w:rsidRPr="00437E06" w:rsidRDefault="005E5449" w:rsidP="005E5449">
      <w:pPr>
        <w:pStyle w:val="Heading4"/>
        <w:rPr>
          <w:rFonts w:ascii="Times New Roman" w:hAnsi="Times New Roman" w:cs="Times New Roman"/>
        </w:rPr>
      </w:pPr>
      <w:r w:rsidRPr="00437E06">
        <w:rPr>
          <w:rFonts w:ascii="Times New Roman" w:hAnsi="Times New Roman" w:cs="Times New Roman"/>
        </w:rPr>
        <w:t>Profit caps mean companies don’t want to work with the DOD</w:t>
      </w:r>
      <w:r w:rsidR="00C815EB" w:rsidRPr="00437E06">
        <w:rPr>
          <w:rFonts w:ascii="Times New Roman" w:hAnsi="Times New Roman" w:cs="Times New Roman"/>
        </w:rPr>
        <w:t>, don’t invest profits in R&amp;D</w:t>
      </w:r>
    </w:p>
    <w:p w:rsidR="005E5449" w:rsidRPr="00437E06" w:rsidRDefault="005E5449" w:rsidP="005E5449">
      <w:pPr>
        <w:rPr>
          <w:rFonts w:ascii="Times New Roman" w:hAnsi="Times New Roman" w:cs="Times New Roman"/>
        </w:rPr>
      </w:pPr>
      <w:r w:rsidRPr="00437E06">
        <w:rPr>
          <w:rFonts w:ascii="Times New Roman" w:hAnsi="Times New Roman" w:cs="Times New Roman"/>
        </w:rPr>
        <w:t xml:space="preserve">Daniel </w:t>
      </w:r>
      <w:proofErr w:type="spellStart"/>
      <w:r w:rsidRPr="00437E06">
        <w:rPr>
          <w:rStyle w:val="Style13ptBold"/>
          <w:rFonts w:ascii="Times New Roman" w:hAnsi="Times New Roman" w:cs="Times New Roman"/>
        </w:rPr>
        <w:t>Gouré</w:t>
      </w:r>
      <w:proofErr w:type="spellEnd"/>
      <w:r w:rsidRPr="00437E06">
        <w:rPr>
          <w:rFonts w:ascii="Times New Roman" w:hAnsi="Times New Roman" w:cs="Times New Roman"/>
        </w:rPr>
        <w:t>, 10-4-20</w:t>
      </w:r>
      <w:r w:rsidRPr="00437E06">
        <w:rPr>
          <w:rStyle w:val="Style13ptBold"/>
          <w:rFonts w:ascii="Times New Roman" w:hAnsi="Times New Roman" w:cs="Times New Roman"/>
        </w:rPr>
        <w:t>18</w:t>
      </w:r>
      <w:r w:rsidRPr="00437E06">
        <w:rPr>
          <w:rFonts w:ascii="Times New Roman" w:hAnsi="Times New Roman" w:cs="Times New Roman"/>
        </w:rPr>
        <w:t>, (PhD, Vice President of the Lexington Institute, a thinktank, and an analyst on national security and military issues) "Winning Future Wars: Modernization and a 21st Century Defense Industrial Base," Heritage Foundation, https://www.heritage.org/military-strength/topical-essays/winning-future-wars-modernization-and-21st-century-defense</w:t>
      </w:r>
    </w:p>
    <w:p w:rsidR="008F2987" w:rsidRPr="00063AD3" w:rsidRDefault="005E5449" w:rsidP="005E5449">
      <w:pPr>
        <w:rPr>
          <w:rFonts w:ascii="Times New Roman" w:hAnsi="Times New Roman" w:cs="Times New Roman"/>
          <w:sz w:val="16"/>
        </w:rPr>
      </w:pPr>
      <w:r w:rsidRPr="00437E06">
        <w:rPr>
          <w:rFonts w:ascii="Times New Roman" w:hAnsi="Times New Roman" w:cs="Times New Roman"/>
          <w:u w:val="single"/>
        </w:rPr>
        <w:t>The constraints of profits imposed on government contracts is a major barrier to commercial firms doing business with the Pentagon</w:t>
      </w:r>
      <w:r w:rsidRPr="00063AD3">
        <w:rPr>
          <w:rFonts w:ascii="Times New Roman" w:hAnsi="Times New Roman" w:cs="Times New Roman"/>
          <w:sz w:val="16"/>
        </w:rPr>
        <w:t xml:space="preserve">. </w:t>
      </w:r>
      <w:r w:rsidRPr="00437E06">
        <w:rPr>
          <w:rFonts w:ascii="Times New Roman" w:hAnsi="Times New Roman" w:cs="Times New Roman"/>
          <w:u w:val="single"/>
        </w:rPr>
        <w:t>For many high-tech commercial companies</w:t>
      </w:r>
      <w:r w:rsidRPr="00063AD3">
        <w:rPr>
          <w:rFonts w:ascii="Times New Roman" w:hAnsi="Times New Roman" w:cs="Times New Roman"/>
          <w:sz w:val="16"/>
        </w:rPr>
        <w:t xml:space="preserve">, particularly those involved in IT and software, </w:t>
      </w:r>
      <w:r w:rsidRPr="00437E06">
        <w:rPr>
          <w:rFonts w:ascii="Times New Roman" w:hAnsi="Times New Roman" w:cs="Times New Roman"/>
          <w:u w:val="single"/>
        </w:rPr>
        <w:t>pretax profits can be twice what is earned in the aerospace and defense sector</w:t>
      </w:r>
      <w:r w:rsidRPr="00063AD3">
        <w:rPr>
          <w:rFonts w:ascii="Times New Roman" w:hAnsi="Times New Roman" w:cs="Times New Roman"/>
          <w:sz w:val="16"/>
        </w:rPr>
        <w:t xml:space="preserve">.103 By many standard measures, </w:t>
      </w:r>
      <w:r w:rsidRPr="00437E06">
        <w:rPr>
          <w:rFonts w:ascii="Times New Roman" w:hAnsi="Times New Roman" w:cs="Times New Roman"/>
          <w:u w:val="single"/>
        </w:rPr>
        <w:t>private companies have little incentive to do business with the Defense Department</w:t>
      </w:r>
      <w:r w:rsidRPr="00063AD3">
        <w:rPr>
          <w:rFonts w:ascii="Times New Roman" w:hAnsi="Times New Roman" w:cs="Times New Roman"/>
          <w:sz w:val="16"/>
        </w:rPr>
        <w:t>.</w:t>
      </w:r>
      <w:r w:rsidR="00063AD3" w:rsidRPr="00063AD3">
        <w:rPr>
          <w:rFonts w:ascii="Times New Roman" w:hAnsi="Times New Roman" w:cs="Times New Roman"/>
          <w:sz w:val="16"/>
        </w:rPr>
        <w:t xml:space="preserve"> </w:t>
      </w:r>
      <w:r w:rsidRPr="00437E06">
        <w:rPr>
          <w:rFonts w:ascii="Times New Roman" w:hAnsi="Times New Roman" w:cs="Times New Roman"/>
          <w:u w:val="single"/>
        </w:rPr>
        <w:t>Every company that innovates</w:t>
      </w:r>
      <w:r w:rsidRPr="00063AD3">
        <w:rPr>
          <w:rFonts w:ascii="Times New Roman" w:hAnsi="Times New Roman" w:cs="Times New Roman"/>
          <w:sz w:val="16"/>
        </w:rPr>
        <w:t xml:space="preserve">, from the “lowly” inventor of an app for a smartphone to biotechnology and pharmaceutical companies </w:t>
      </w:r>
      <w:r w:rsidRPr="00437E06">
        <w:rPr>
          <w:rFonts w:ascii="Times New Roman" w:hAnsi="Times New Roman" w:cs="Times New Roman"/>
          <w:u w:val="single"/>
        </w:rPr>
        <w:t>looking for the next breakthrough drug and the makers of vehicles, ships, airplanes, and satellites, invest in new products or processes for one reason only: to make money. Wall Street severely punishes publicly held companies that behave in any other way</w:t>
      </w:r>
      <w:r w:rsidRPr="00063AD3">
        <w:rPr>
          <w:rFonts w:ascii="Times New Roman" w:hAnsi="Times New Roman" w:cs="Times New Roman"/>
          <w:sz w:val="16"/>
        </w:rPr>
        <w:t>.</w:t>
      </w:r>
      <w:r w:rsidR="00063AD3" w:rsidRPr="00063AD3">
        <w:rPr>
          <w:rFonts w:ascii="Times New Roman" w:hAnsi="Times New Roman" w:cs="Times New Roman"/>
          <w:sz w:val="16"/>
        </w:rPr>
        <w:t xml:space="preserve"> </w:t>
      </w:r>
      <w:r w:rsidRPr="00063AD3">
        <w:rPr>
          <w:rFonts w:ascii="Times New Roman" w:hAnsi="Times New Roman" w:cs="Times New Roman"/>
          <w:sz w:val="16"/>
        </w:rPr>
        <w:t xml:space="preserve">Then there is the practice of structuring contracts based on the standard of the Lowest Price Technically Acceptable (LPTA) proposal.104 </w:t>
      </w:r>
      <w:r w:rsidRPr="00437E06">
        <w:rPr>
          <w:rFonts w:ascii="Times New Roman" w:hAnsi="Times New Roman" w:cs="Times New Roman"/>
          <w:u w:val="single"/>
        </w:rPr>
        <w:t xml:space="preserve">Companies bidding on LPTA-type contracts </w:t>
      </w:r>
      <w:proofErr w:type="gramStart"/>
      <w:r w:rsidRPr="00437E06">
        <w:rPr>
          <w:rFonts w:ascii="Times New Roman" w:hAnsi="Times New Roman" w:cs="Times New Roman"/>
          <w:u w:val="single"/>
        </w:rPr>
        <w:t>have to</w:t>
      </w:r>
      <w:proofErr w:type="gramEnd"/>
      <w:r w:rsidRPr="00437E06">
        <w:rPr>
          <w:rFonts w:ascii="Times New Roman" w:hAnsi="Times New Roman" w:cs="Times New Roman"/>
          <w:u w:val="single"/>
        </w:rPr>
        <w:t xml:space="preserve"> demonstrate only the minimum level of proficiency. Providing a better product and high-quality service or proposing a more innovative solution does not increase a bidder’s chance of success</w:t>
      </w:r>
      <w:r w:rsidRPr="00063AD3">
        <w:rPr>
          <w:rFonts w:ascii="Times New Roman" w:hAnsi="Times New Roman" w:cs="Times New Roman"/>
          <w:sz w:val="16"/>
        </w:rPr>
        <w:t>. In fact, any investments made to attract highly qualified personnel or expenditures made to develop a new solution increase costs for the vender, and thus for the product offered, and reduce the chances of winning.</w:t>
      </w:r>
      <w:r w:rsidR="00063AD3" w:rsidRPr="00063AD3">
        <w:rPr>
          <w:rFonts w:ascii="Times New Roman" w:hAnsi="Times New Roman" w:cs="Times New Roman"/>
          <w:sz w:val="16"/>
        </w:rPr>
        <w:t xml:space="preserve"> </w:t>
      </w:r>
      <w:r w:rsidR="00C815EB" w:rsidRPr="00437E06">
        <w:rPr>
          <w:rFonts w:ascii="Times New Roman" w:hAnsi="Times New Roman" w:cs="Times New Roman"/>
          <w:u w:val="single"/>
        </w:rPr>
        <w:t>The combination of declining defense budgets and increasing regulation and oversight has had a suffocating effect on the propensity of defense and aerospace companies to spend on R&amp;D or infrastructure</w:t>
      </w:r>
      <w:r w:rsidR="00C815EB" w:rsidRPr="00063AD3">
        <w:rPr>
          <w:rFonts w:ascii="Times New Roman" w:hAnsi="Times New Roman" w:cs="Times New Roman"/>
          <w:sz w:val="16"/>
        </w:rPr>
        <w:t xml:space="preserve">. Without procurements (in other words, purchases by the government), </w:t>
      </w:r>
      <w:r w:rsidR="00C815EB" w:rsidRPr="00437E06">
        <w:rPr>
          <w:rFonts w:ascii="Times New Roman" w:hAnsi="Times New Roman" w:cs="Times New Roman"/>
          <w:u w:val="single"/>
        </w:rPr>
        <w:t xml:space="preserve">companies have struggled just to recover their costs and earn profits. It makes no sense for them to invest more in R&amp;D when there is no prospect of increased revenues. </w:t>
      </w:r>
      <w:r w:rsidR="00C815EB" w:rsidRPr="00063AD3">
        <w:rPr>
          <w:rFonts w:ascii="Times New Roman" w:hAnsi="Times New Roman" w:cs="Times New Roman"/>
          <w:sz w:val="16"/>
        </w:rPr>
        <w:t>As the head of a major profit and loss center for one of the largest U.S. defense companies made clear, “I cannot convince my senior management to invest any of our money without the clear prospect of a procurement program at the end of the day and incoming revenues.”105</w:t>
      </w:r>
    </w:p>
    <w:p w:rsidR="008A67B3" w:rsidRPr="00437E06" w:rsidRDefault="008A67B3" w:rsidP="008A67B3">
      <w:pPr>
        <w:pStyle w:val="Heading3"/>
        <w:rPr>
          <w:rFonts w:ascii="Times New Roman" w:hAnsi="Times New Roman" w:cs="Times New Roman"/>
        </w:rPr>
      </w:pPr>
      <w:bookmarkStart w:id="31" w:name="_Toc11262276"/>
      <w:r w:rsidRPr="00437E06">
        <w:rPr>
          <w:rFonts w:ascii="Times New Roman" w:hAnsi="Times New Roman" w:cs="Times New Roman"/>
        </w:rPr>
        <w:lastRenderedPageBreak/>
        <w:t>Allies Solve</w:t>
      </w:r>
      <w:bookmarkEnd w:id="31"/>
    </w:p>
    <w:p w:rsidR="00C6189B" w:rsidRPr="00437E06" w:rsidRDefault="00C6189B" w:rsidP="008A67B3">
      <w:pPr>
        <w:pStyle w:val="Heading4"/>
        <w:rPr>
          <w:rFonts w:ascii="Times New Roman" w:hAnsi="Times New Roman" w:cs="Times New Roman"/>
        </w:rPr>
      </w:pPr>
      <w:r w:rsidRPr="00437E06">
        <w:rPr>
          <w:rFonts w:ascii="Times New Roman" w:hAnsi="Times New Roman" w:cs="Times New Roman"/>
        </w:rPr>
        <w:t>Allies fill in us DIB weaknesses</w:t>
      </w:r>
    </w:p>
    <w:p w:rsidR="00C6189B" w:rsidRPr="00437E06" w:rsidRDefault="00766F45" w:rsidP="00C6189B">
      <w:pPr>
        <w:rPr>
          <w:rFonts w:ascii="Times New Roman" w:hAnsi="Times New Roman" w:cs="Times New Roman"/>
        </w:rPr>
      </w:pPr>
      <w:r w:rsidRPr="00437E06">
        <w:rPr>
          <w:rFonts w:ascii="Times New Roman" w:hAnsi="Times New Roman" w:cs="Times New Roman"/>
        </w:rPr>
        <w:t xml:space="preserve">William </w:t>
      </w:r>
      <w:r w:rsidRPr="00437E06">
        <w:rPr>
          <w:rStyle w:val="Style13ptBold"/>
          <w:rFonts w:ascii="Times New Roman" w:hAnsi="Times New Roman" w:cs="Times New Roman"/>
        </w:rPr>
        <w:t>Greenwalt,</w:t>
      </w:r>
      <w:r w:rsidRPr="00437E06">
        <w:rPr>
          <w:rFonts w:ascii="Times New Roman" w:hAnsi="Times New Roman" w:cs="Times New Roman"/>
        </w:rPr>
        <w:t xml:space="preserve"> April 20</w:t>
      </w:r>
      <w:r w:rsidRPr="00437E06">
        <w:rPr>
          <w:rStyle w:val="Style13ptBold"/>
          <w:rFonts w:ascii="Times New Roman" w:hAnsi="Times New Roman" w:cs="Times New Roman"/>
        </w:rPr>
        <w:t>19</w:t>
      </w:r>
      <w:r w:rsidRPr="00437E06">
        <w:rPr>
          <w:rFonts w:ascii="Times New Roman" w:hAnsi="Times New Roman" w:cs="Times New Roman"/>
        </w:rPr>
        <w:t>, (</w:t>
      </w:r>
      <w:r w:rsidRPr="00063AD3">
        <w:rPr>
          <w:rFonts w:ascii="Times New Roman" w:hAnsi="Times New Roman" w:cs="Times New Roman"/>
          <w:sz w:val="20"/>
        </w:rPr>
        <w:t xml:space="preserve">Senior fellow at </w:t>
      </w:r>
      <w:proofErr w:type="gramStart"/>
      <w:r w:rsidRPr="00063AD3">
        <w:rPr>
          <w:rFonts w:ascii="Times New Roman" w:hAnsi="Times New Roman" w:cs="Times New Roman"/>
          <w:sz w:val="20"/>
        </w:rPr>
        <w:t>the  Atlantic</w:t>
      </w:r>
      <w:proofErr w:type="gramEnd"/>
      <w:r w:rsidRPr="00063AD3">
        <w:rPr>
          <w:rFonts w:ascii="Times New Roman" w:hAnsi="Times New Roman" w:cs="Times New Roman"/>
          <w:sz w:val="20"/>
        </w:rPr>
        <w:t xml:space="preserve"> Council Brent Scowcroft Center for International Security, former staff member on the Senate Arms Services Committee)  LEVERAGING THE NATIONAL TECHNOLOGY INDUSTRIAL BASE TO ADDRESS GREAT-POWER COMPETITION: The Imperative to Integrate Industrial Capabilities of Close Allies, https://www.atlanticcouncil.org/images/publications/Leveraging_the_National_Technology_Industrial_Base_to_Address_Great-Power_Competition.pdf</w:t>
      </w:r>
    </w:p>
    <w:p w:rsidR="00C6189B" w:rsidRPr="00063AD3" w:rsidRDefault="00C6189B" w:rsidP="00C6189B">
      <w:pPr>
        <w:rPr>
          <w:rFonts w:ascii="Times New Roman" w:hAnsi="Times New Roman" w:cs="Times New Roman"/>
          <w:sz w:val="14"/>
        </w:rPr>
      </w:pPr>
      <w:r w:rsidRPr="00437E06">
        <w:rPr>
          <w:rFonts w:ascii="Times New Roman" w:hAnsi="Times New Roman" w:cs="Times New Roman"/>
          <w:u w:val="single"/>
        </w:rPr>
        <w:t>The NTIB offers the opportunity to immediately add 40 percent in capacity to the US industrial base</w:t>
      </w:r>
      <w:r w:rsidRPr="00063AD3">
        <w:rPr>
          <w:rFonts w:ascii="Times New Roman" w:hAnsi="Times New Roman" w:cs="Times New Roman"/>
          <w:sz w:val="14"/>
        </w:rPr>
        <w:t xml:space="preserve">. If done right, </w:t>
      </w:r>
      <w:r w:rsidRPr="00437E06">
        <w:rPr>
          <w:rFonts w:ascii="Times New Roman" w:hAnsi="Times New Roman" w:cs="Times New Roman"/>
          <w:u w:val="single"/>
        </w:rPr>
        <w:t>this can provide additional scale and fill some of the manufacturing holes that currently exist</w:t>
      </w:r>
      <w:r w:rsidRPr="00063AD3">
        <w:rPr>
          <w:rFonts w:ascii="Times New Roman" w:hAnsi="Times New Roman" w:cs="Times New Roman"/>
          <w:sz w:val="14"/>
        </w:rPr>
        <w:t xml:space="preserve">. Most importantly, </w:t>
      </w:r>
      <w:r w:rsidRPr="00437E06">
        <w:rPr>
          <w:rFonts w:ascii="Times New Roman" w:hAnsi="Times New Roman" w:cs="Times New Roman"/>
          <w:u w:val="single"/>
        </w:rPr>
        <w:t>the UK, Canada, and Australia have not yet created the types of disincentives for the commercial industrial base to work on defense matters that the US has created</w:t>
      </w:r>
      <w:r w:rsidRPr="00063AD3">
        <w:rPr>
          <w:rFonts w:ascii="Times New Roman" w:hAnsi="Times New Roman" w:cs="Times New Roman"/>
          <w:sz w:val="14"/>
        </w:rPr>
        <w:t>. This offers them a significant comparative advantage to the United States when trying to tap into the more innovative solutions now coming out of that industrial base. Each country has its industrial weaknesses, but also maintains a series of defense-unique specialties and a growing commercial base to work with its military-unique base. It will be important for the United States to leverage these capabilities.</w:t>
      </w:r>
    </w:p>
    <w:p w:rsidR="008A67B3" w:rsidRPr="00437E06" w:rsidRDefault="008A67B3" w:rsidP="008A67B3">
      <w:pPr>
        <w:pStyle w:val="Heading4"/>
        <w:rPr>
          <w:rFonts w:ascii="Times New Roman" w:hAnsi="Times New Roman" w:cs="Times New Roman"/>
        </w:rPr>
      </w:pPr>
      <w:r w:rsidRPr="00437E06">
        <w:rPr>
          <w:rFonts w:ascii="Times New Roman" w:hAnsi="Times New Roman" w:cs="Times New Roman"/>
        </w:rPr>
        <w:t>Allies solve</w:t>
      </w:r>
    </w:p>
    <w:p w:rsidR="008A67B3" w:rsidRPr="00437E06" w:rsidRDefault="008A67B3" w:rsidP="008A67B3">
      <w:pPr>
        <w:rPr>
          <w:rFonts w:ascii="Times New Roman" w:hAnsi="Times New Roman" w:cs="Times New Roman"/>
        </w:rPr>
      </w:pPr>
      <w:r w:rsidRPr="00437E06">
        <w:rPr>
          <w:rFonts w:ascii="Times New Roman" w:hAnsi="Times New Roman" w:cs="Times New Roman"/>
        </w:rPr>
        <w:t xml:space="preserve">Daniel </w:t>
      </w:r>
      <w:proofErr w:type="spellStart"/>
      <w:r w:rsidRPr="00437E06">
        <w:rPr>
          <w:rStyle w:val="Style13ptBold"/>
          <w:rFonts w:ascii="Times New Roman" w:hAnsi="Times New Roman" w:cs="Times New Roman"/>
        </w:rPr>
        <w:t>Gouré</w:t>
      </w:r>
      <w:proofErr w:type="spellEnd"/>
      <w:r w:rsidRPr="00437E06">
        <w:rPr>
          <w:rFonts w:ascii="Times New Roman" w:hAnsi="Times New Roman" w:cs="Times New Roman"/>
        </w:rPr>
        <w:t>, 10-4-20</w:t>
      </w:r>
      <w:r w:rsidRPr="00437E06">
        <w:rPr>
          <w:rStyle w:val="Style13ptBold"/>
          <w:rFonts w:ascii="Times New Roman" w:hAnsi="Times New Roman" w:cs="Times New Roman"/>
        </w:rPr>
        <w:t>18</w:t>
      </w:r>
      <w:r w:rsidRPr="00437E06">
        <w:rPr>
          <w:rFonts w:ascii="Times New Roman" w:hAnsi="Times New Roman" w:cs="Times New Roman"/>
        </w:rPr>
        <w:t>, (PhD, Vice President of the Lexington Institute, a thinktank, and an analyst on national security and military issues) "Winning Future Wars: Modernization and a 21st Century Defense Industrial Base," Heritage Foundation, https://www.heritage.org/military-strength/topical-essays/winning-future-wars-modernization-and-21st-century-defense</w:t>
      </w:r>
    </w:p>
    <w:p w:rsidR="005A05B7" w:rsidRPr="00063AD3" w:rsidRDefault="008A67B3" w:rsidP="008A67B3">
      <w:pPr>
        <w:rPr>
          <w:rFonts w:ascii="Times New Roman" w:hAnsi="Times New Roman" w:cs="Times New Roman"/>
          <w:sz w:val="14"/>
        </w:rPr>
      </w:pPr>
      <w:r w:rsidRPr="00063AD3">
        <w:rPr>
          <w:rFonts w:ascii="Times New Roman" w:hAnsi="Times New Roman" w:cs="Times New Roman"/>
          <w:sz w:val="14"/>
        </w:rPr>
        <w:t xml:space="preserve">In part, this also reflects the reality that </w:t>
      </w:r>
      <w:r w:rsidRPr="00437E06">
        <w:rPr>
          <w:rFonts w:ascii="Times New Roman" w:hAnsi="Times New Roman" w:cs="Times New Roman"/>
          <w:u w:val="single"/>
        </w:rPr>
        <w:t>many foreign countries, particularly U.S. allies in Europe and Asia, now possess critical design skills, production capabilities, and products.</w:t>
      </w:r>
      <w:r w:rsidRPr="00063AD3">
        <w:rPr>
          <w:rFonts w:ascii="Times New Roman" w:hAnsi="Times New Roman" w:cs="Times New Roman"/>
          <w:sz w:val="14"/>
        </w:rPr>
        <w:t xml:space="preserve"> For example, </w:t>
      </w:r>
      <w:r w:rsidRPr="00437E06">
        <w:rPr>
          <w:rFonts w:ascii="Times New Roman" w:hAnsi="Times New Roman" w:cs="Times New Roman"/>
          <w:u w:val="single"/>
        </w:rPr>
        <w:t>several of the teams competing for the new Air Force trainer are offering a foreign-designed or foreign-made airframe</w:t>
      </w:r>
      <w:r w:rsidRPr="00063AD3">
        <w:rPr>
          <w:rFonts w:ascii="Times New Roman" w:hAnsi="Times New Roman" w:cs="Times New Roman"/>
          <w:sz w:val="14"/>
        </w:rPr>
        <w:t xml:space="preserve">. The two teams that competed for the Marine Corps’ Amphibious Combat Vehicle 1.1 were providing a vehicle made overseas. U.S. Army tanks are being equipped with an Israeli-made active protection system. </w:t>
      </w:r>
      <w:r w:rsidRPr="00437E06">
        <w:rPr>
          <w:rFonts w:ascii="Times New Roman" w:hAnsi="Times New Roman" w:cs="Times New Roman"/>
          <w:u w:val="single"/>
        </w:rPr>
        <w:t>In many areas, including night vision systems, naval radar, sonar, air-to-air missiles, and even space systems, foreign companies’ technologies and products are equal to or better than those provided by U.S. companies</w:t>
      </w:r>
      <w:r w:rsidRPr="00063AD3">
        <w:rPr>
          <w:rFonts w:ascii="Times New Roman" w:hAnsi="Times New Roman" w:cs="Times New Roman"/>
          <w:sz w:val="14"/>
        </w:rPr>
        <w:t>.</w:t>
      </w:r>
    </w:p>
    <w:p w:rsidR="005A05B7" w:rsidRPr="00437E06" w:rsidRDefault="00D91DA1" w:rsidP="005A05B7">
      <w:pPr>
        <w:pStyle w:val="Heading4"/>
        <w:rPr>
          <w:rFonts w:ascii="Times New Roman" w:hAnsi="Times New Roman" w:cs="Times New Roman"/>
        </w:rPr>
      </w:pPr>
      <w:r w:rsidRPr="00437E06">
        <w:rPr>
          <w:rFonts w:ascii="Times New Roman" w:hAnsi="Times New Roman" w:cs="Times New Roman"/>
        </w:rPr>
        <w:t>Cooperating</w:t>
      </w:r>
      <w:r w:rsidR="005A05B7" w:rsidRPr="00437E06">
        <w:rPr>
          <w:rFonts w:ascii="Times New Roman" w:hAnsi="Times New Roman" w:cs="Times New Roman"/>
        </w:rPr>
        <w:t xml:space="preserve"> with allies</w:t>
      </w:r>
      <w:r w:rsidRPr="00437E06">
        <w:rPr>
          <w:rFonts w:ascii="Times New Roman" w:hAnsi="Times New Roman" w:cs="Times New Roman"/>
        </w:rPr>
        <w:t xml:space="preserve"> </w:t>
      </w:r>
      <w:r w:rsidR="005A05B7" w:rsidRPr="00437E06">
        <w:rPr>
          <w:rFonts w:ascii="Times New Roman" w:hAnsi="Times New Roman" w:cs="Times New Roman"/>
        </w:rPr>
        <w:t>solves</w:t>
      </w:r>
    </w:p>
    <w:p w:rsidR="005A05B7" w:rsidRPr="00437E06" w:rsidRDefault="00D91DA1" w:rsidP="005A05B7">
      <w:pPr>
        <w:rPr>
          <w:rFonts w:ascii="Times New Roman" w:hAnsi="Times New Roman" w:cs="Times New Roman"/>
        </w:rPr>
      </w:pPr>
      <w:r w:rsidRPr="00437E06">
        <w:rPr>
          <w:rFonts w:ascii="Times New Roman" w:hAnsi="Times New Roman" w:cs="Times New Roman"/>
        </w:rPr>
        <w:t xml:space="preserve">Stephen </w:t>
      </w:r>
      <w:r w:rsidRPr="00437E06">
        <w:rPr>
          <w:rStyle w:val="Style13ptBold"/>
          <w:rFonts w:ascii="Times New Roman" w:hAnsi="Times New Roman" w:cs="Times New Roman"/>
        </w:rPr>
        <w:t>Rodriguez,</w:t>
      </w:r>
      <w:r w:rsidRPr="00437E06">
        <w:rPr>
          <w:rFonts w:ascii="Times New Roman" w:hAnsi="Times New Roman" w:cs="Times New Roman"/>
        </w:rPr>
        <w:t xml:space="preserve"> Frank Brundtland </w:t>
      </w:r>
      <w:proofErr w:type="spellStart"/>
      <w:r w:rsidRPr="00437E06">
        <w:rPr>
          <w:rStyle w:val="Style13ptBold"/>
          <w:rFonts w:ascii="Times New Roman" w:hAnsi="Times New Roman" w:cs="Times New Roman"/>
        </w:rPr>
        <w:t>Steder</w:t>
      </w:r>
      <w:proofErr w:type="spellEnd"/>
      <w:r w:rsidRPr="00437E06">
        <w:rPr>
          <w:rStyle w:val="Style13ptBold"/>
          <w:rFonts w:ascii="Times New Roman" w:hAnsi="Times New Roman" w:cs="Times New Roman"/>
        </w:rPr>
        <w:t xml:space="preserve"> and</w:t>
      </w:r>
      <w:r w:rsidRPr="00437E06">
        <w:rPr>
          <w:rFonts w:ascii="Times New Roman" w:hAnsi="Times New Roman" w:cs="Times New Roman"/>
        </w:rPr>
        <w:t xml:space="preserve"> Leo </w:t>
      </w:r>
      <w:proofErr w:type="spellStart"/>
      <w:r w:rsidRPr="00437E06">
        <w:rPr>
          <w:rStyle w:val="Style13ptBold"/>
          <w:rFonts w:ascii="Times New Roman" w:hAnsi="Times New Roman" w:cs="Times New Roman"/>
        </w:rPr>
        <w:t>Blanken</w:t>
      </w:r>
      <w:proofErr w:type="spellEnd"/>
      <w:r w:rsidRPr="00437E06">
        <w:rPr>
          <w:rFonts w:ascii="Times New Roman" w:hAnsi="Times New Roman" w:cs="Times New Roman"/>
        </w:rPr>
        <w:t>, 12-26-20</w:t>
      </w:r>
      <w:r w:rsidRPr="00437E06">
        <w:rPr>
          <w:rStyle w:val="Style13ptBold"/>
          <w:rFonts w:ascii="Times New Roman" w:hAnsi="Times New Roman" w:cs="Times New Roman"/>
        </w:rPr>
        <w:t>18</w:t>
      </w:r>
      <w:r w:rsidRPr="00437E06">
        <w:rPr>
          <w:rFonts w:ascii="Times New Roman" w:hAnsi="Times New Roman" w:cs="Times New Roman"/>
        </w:rPr>
        <w:t xml:space="preserve">, </w:t>
      </w:r>
      <w:r w:rsidR="009F30D3" w:rsidRPr="00437E06">
        <w:rPr>
          <w:rFonts w:ascii="Times New Roman" w:hAnsi="Times New Roman" w:cs="Times New Roman"/>
        </w:rPr>
        <w:t>(</w:t>
      </w:r>
      <w:r w:rsidR="009F30D3" w:rsidRPr="00063AD3">
        <w:rPr>
          <w:rFonts w:ascii="Times New Roman" w:hAnsi="Times New Roman" w:cs="Times New Roman"/>
          <w:sz w:val="20"/>
        </w:rPr>
        <w:t xml:space="preserve">Stephen Rodriguez is a managing partner at One Defense, senior adviser at the Atlantic Council, and senior innovation adviser at the Naval Postgraduate School. Frank Brundtland </w:t>
      </w:r>
      <w:proofErr w:type="spellStart"/>
      <w:r w:rsidR="009F30D3" w:rsidRPr="00063AD3">
        <w:rPr>
          <w:rFonts w:ascii="Times New Roman" w:hAnsi="Times New Roman" w:cs="Times New Roman"/>
          <w:sz w:val="20"/>
        </w:rPr>
        <w:t>Steder</w:t>
      </w:r>
      <w:proofErr w:type="spellEnd"/>
      <w:r w:rsidR="009F30D3" w:rsidRPr="00063AD3">
        <w:rPr>
          <w:rFonts w:ascii="Times New Roman" w:hAnsi="Times New Roman" w:cs="Times New Roman"/>
          <w:sz w:val="20"/>
        </w:rPr>
        <w:t xml:space="preserve"> is principal scientist at the Norwegian Defense Research Establishment (FFI). Leo </w:t>
      </w:r>
      <w:proofErr w:type="spellStart"/>
      <w:r w:rsidR="009F30D3" w:rsidRPr="00063AD3">
        <w:rPr>
          <w:rFonts w:ascii="Times New Roman" w:hAnsi="Times New Roman" w:cs="Times New Roman"/>
          <w:sz w:val="20"/>
        </w:rPr>
        <w:t>Blanken</w:t>
      </w:r>
      <w:proofErr w:type="spellEnd"/>
      <w:r w:rsidR="009F30D3" w:rsidRPr="00063AD3">
        <w:rPr>
          <w:rFonts w:ascii="Times New Roman" w:hAnsi="Times New Roman" w:cs="Times New Roman"/>
          <w:sz w:val="20"/>
        </w:rPr>
        <w:t xml:space="preserve"> is an associate professor of defense analysis at the Naval Postgraduate School and a nonresident senior fellow at the Atlantic Council.) </w:t>
      </w:r>
      <w:r w:rsidRPr="00063AD3">
        <w:rPr>
          <w:rFonts w:ascii="Times New Roman" w:hAnsi="Times New Roman" w:cs="Times New Roman"/>
          <w:sz w:val="20"/>
        </w:rPr>
        <w:t>"To Shore Up the Defense-Industrial Base, Look to Norway," National Review, https://www.nationalreview.com/2018/12/us-norway-relationship-important-defense-partnerships/</w:t>
      </w:r>
    </w:p>
    <w:p w:rsidR="005A05B7" w:rsidRPr="00063AD3" w:rsidRDefault="005A05B7" w:rsidP="005A05B7">
      <w:pPr>
        <w:rPr>
          <w:rFonts w:ascii="Times New Roman" w:hAnsi="Times New Roman" w:cs="Times New Roman"/>
          <w:sz w:val="12"/>
        </w:rPr>
      </w:pPr>
      <w:r w:rsidRPr="00063AD3">
        <w:rPr>
          <w:rFonts w:ascii="Times New Roman" w:hAnsi="Times New Roman" w:cs="Times New Roman"/>
          <w:sz w:val="12"/>
        </w:rPr>
        <w:t xml:space="preserve">But a look at today’s national-security landscape shows that none of these three conditions currently holds. </w:t>
      </w:r>
      <w:r w:rsidRPr="00437E06">
        <w:rPr>
          <w:rFonts w:ascii="Times New Roman" w:hAnsi="Times New Roman" w:cs="Times New Roman"/>
          <w:u w:val="single"/>
        </w:rPr>
        <w:t xml:space="preserve">The American economy is intimately entwined with that of China, technology is changing extremely rapidly, and many private firms have R&amp;D budgets larger than that of the Pentagon. </w:t>
      </w:r>
      <w:r w:rsidRPr="00063AD3">
        <w:rPr>
          <w:rFonts w:ascii="Times New Roman" w:hAnsi="Times New Roman" w:cs="Times New Roman"/>
          <w:sz w:val="12"/>
        </w:rPr>
        <w:t xml:space="preserve">The result is that </w:t>
      </w:r>
      <w:r w:rsidRPr="00437E06">
        <w:rPr>
          <w:rFonts w:ascii="Times New Roman" w:hAnsi="Times New Roman" w:cs="Times New Roman"/>
          <w:u w:val="single"/>
        </w:rPr>
        <w:t>the U.S. government may no longe</w:t>
      </w:r>
      <w:r w:rsidRPr="00063AD3">
        <w:rPr>
          <w:rFonts w:ascii="Times New Roman" w:hAnsi="Times New Roman" w:cs="Times New Roman"/>
          <w:sz w:val="12"/>
        </w:rPr>
        <w:t xml:space="preserve">r have the luxury of understanding, let alone unilaterally </w:t>
      </w:r>
      <w:r w:rsidRPr="00437E06">
        <w:rPr>
          <w:rFonts w:ascii="Times New Roman" w:hAnsi="Times New Roman" w:cs="Times New Roman"/>
          <w:u w:val="single"/>
        </w:rPr>
        <w:t>controll</w:t>
      </w:r>
      <w:r w:rsidRPr="00063AD3">
        <w:rPr>
          <w:rFonts w:ascii="Times New Roman" w:hAnsi="Times New Roman" w:cs="Times New Roman"/>
          <w:sz w:val="12"/>
        </w:rPr>
        <w:t xml:space="preserve">ing, </w:t>
      </w:r>
      <w:r w:rsidRPr="00437E06">
        <w:rPr>
          <w:rFonts w:ascii="Times New Roman" w:hAnsi="Times New Roman" w:cs="Times New Roman"/>
          <w:u w:val="single"/>
        </w:rPr>
        <w:t>the current challenges and future needs of the defense-industrial base</w:t>
      </w:r>
      <w:r w:rsidRPr="00063AD3">
        <w:rPr>
          <w:rFonts w:ascii="Times New Roman" w:hAnsi="Times New Roman" w:cs="Times New Roman"/>
          <w:sz w:val="12"/>
        </w:rPr>
        <w:t xml:space="preserve">. This raises the question: If America cannot control its industrial destiny, </w:t>
      </w:r>
      <w:r w:rsidRPr="00437E06">
        <w:rPr>
          <w:rFonts w:ascii="Times New Roman" w:hAnsi="Times New Roman" w:cs="Times New Roman"/>
          <w:u w:val="single"/>
        </w:rPr>
        <w:t>who can it rely on?</w:t>
      </w:r>
      <w:r w:rsidR="00063AD3" w:rsidRPr="00063AD3">
        <w:rPr>
          <w:rFonts w:ascii="Times New Roman" w:hAnsi="Times New Roman" w:cs="Times New Roman"/>
          <w:sz w:val="12"/>
        </w:rPr>
        <w:t xml:space="preserve"> </w:t>
      </w:r>
      <w:r w:rsidRPr="00437E06">
        <w:rPr>
          <w:rFonts w:ascii="Times New Roman" w:hAnsi="Times New Roman" w:cs="Times New Roman"/>
          <w:u w:val="single"/>
        </w:rPr>
        <w:t>The answer may lie with our allies</w:t>
      </w:r>
      <w:r w:rsidRPr="00063AD3">
        <w:rPr>
          <w:rFonts w:ascii="Times New Roman" w:hAnsi="Times New Roman" w:cs="Times New Roman"/>
          <w:sz w:val="12"/>
        </w:rPr>
        <w:t>.</w:t>
      </w:r>
      <w:r w:rsidR="00063AD3" w:rsidRPr="00063AD3">
        <w:rPr>
          <w:rFonts w:ascii="Times New Roman" w:hAnsi="Times New Roman" w:cs="Times New Roman"/>
          <w:sz w:val="12"/>
        </w:rPr>
        <w:t xml:space="preserve"> </w:t>
      </w:r>
      <w:r w:rsidRPr="00063AD3">
        <w:rPr>
          <w:rFonts w:ascii="Times New Roman" w:hAnsi="Times New Roman" w:cs="Times New Roman"/>
          <w:sz w:val="12"/>
        </w:rPr>
        <w:t>Why Norway?</w:t>
      </w:r>
      <w:r w:rsidR="00063AD3" w:rsidRPr="00063AD3">
        <w:rPr>
          <w:rFonts w:ascii="Times New Roman" w:hAnsi="Times New Roman" w:cs="Times New Roman"/>
          <w:sz w:val="12"/>
        </w:rPr>
        <w:t xml:space="preserve"> </w:t>
      </w:r>
      <w:r w:rsidRPr="00063AD3">
        <w:rPr>
          <w:rFonts w:ascii="Times New Roman" w:hAnsi="Times New Roman" w:cs="Times New Roman"/>
          <w:sz w:val="12"/>
        </w:rPr>
        <w:t>America’s</w:t>
      </w:r>
      <w:r w:rsidRPr="00437E06">
        <w:rPr>
          <w:rFonts w:ascii="Times New Roman" w:hAnsi="Times New Roman" w:cs="Times New Roman"/>
          <w:u w:val="single"/>
        </w:rPr>
        <w:t xml:space="preserve"> allies bring disparate resources to the table for mutual defense. Some have very capable military forces</w:t>
      </w:r>
      <w:r w:rsidRPr="00063AD3">
        <w:rPr>
          <w:rFonts w:ascii="Times New Roman" w:hAnsi="Times New Roman" w:cs="Times New Roman"/>
          <w:sz w:val="12"/>
        </w:rPr>
        <w:t xml:space="preserve"> (United Kingdom), </w:t>
      </w:r>
      <w:r w:rsidRPr="00437E06">
        <w:rPr>
          <w:rFonts w:ascii="Times New Roman" w:hAnsi="Times New Roman" w:cs="Times New Roman"/>
          <w:u w:val="single"/>
        </w:rPr>
        <w:t>geostrategic locations (</w:t>
      </w:r>
      <w:r w:rsidRPr="00063AD3">
        <w:rPr>
          <w:rFonts w:ascii="Times New Roman" w:hAnsi="Times New Roman" w:cs="Times New Roman"/>
          <w:sz w:val="12"/>
        </w:rPr>
        <w:t xml:space="preserve">Djibouti), or </w:t>
      </w:r>
      <w:r w:rsidRPr="00437E06">
        <w:rPr>
          <w:rFonts w:ascii="Times New Roman" w:hAnsi="Times New Roman" w:cs="Times New Roman"/>
          <w:u w:val="single"/>
        </w:rPr>
        <w:t>shared regional concerns</w:t>
      </w:r>
      <w:r w:rsidRPr="00063AD3">
        <w:rPr>
          <w:rFonts w:ascii="Times New Roman" w:hAnsi="Times New Roman" w:cs="Times New Roman"/>
          <w:sz w:val="12"/>
        </w:rPr>
        <w:t xml:space="preserve"> (Canada). We are concerned with </w:t>
      </w:r>
      <w:r w:rsidRPr="00437E06">
        <w:rPr>
          <w:rFonts w:ascii="Times New Roman" w:hAnsi="Times New Roman" w:cs="Times New Roman"/>
          <w:u w:val="single"/>
        </w:rPr>
        <w:t>partner nations</w:t>
      </w:r>
      <w:r w:rsidRPr="00063AD3">
        <w:rPr>
          <w:rFonts w:ascii="Times New Roman" w:hAnsi="Times New Roman" w:cs="Times New Roman"/>
          <w:sz w:val="12"/>
        </w:rPr>
        <w:t xml:space="preserve"> that </w:t>
      </w:r>
      <w:r w:rsidRPr="00437E06">
        <w:rPr>
          <w:rFonts w:ascii="Times New Roman" w:hAnsi="Times New Roman" w:cs="Times New Roman"/>
          <w:u w:val="single"/>
        </w:rPr>
        <w:t>have the capacity to make significant contributions to the industrial-base issue</w:t>
      </w:r>
      <w:r w:rsidRPr="00063AD3">
        <w:rPr>
          <w:rFonts w:ascii="Times New Roman" w:hAnsi="Times New Roman" w:cs="Times New Roman"/>
          <w:sz w:val="12"/>
        </w:rPr>
        <w:t xml:space="preserve">, </w:t>
      </w:r>
      <w:r w:rsidRPr="00437E06">
        <w:rPr>
          <w:rFonts w:ascii="Times New Roman" w:hAnsi="Times New Roman" w:cs="Times New Roman"/>
          <w:u w:val="single"/>
        </w:rPr>
        <w:t>due to deeply aligned geopolitical interests, rich human capital, niche high-tech industrial capabilities, and the complementary desire for advanced weapons systems</w:t>
      </w:r>
      <w:r w:rsidRPr="00063AD3">
        <w:rPr>
          <w:rFonts w:ascii="Times New Roman" w:hAnsi="Times New Roman" w:cs="Times New Roman"/>
          <w:sz w:val="12"/>
        </w:rPr>
        <w:t xml:space="preserve">. </w:t>
      </w:r>
      <w:r w:rsidRPr="00437E06">
        <w:rPr>
          <w:rFonts w:ascii="Times New Roman" w:hAnsi="Times New Roman" w:cs="Times New Roman"/>
          <w:u w:val="single"/>
        </w:rPr>
        <w:t xml:space="preserve">There are </w:t>
      </w:r>
      <w:proofErr w:type="gramStart"/>
      <w:r w:rsidRPr="00437E06">
        <w:rPr>
          <w:rFonts w:ascii="Times New Roman" w:hAnsi="Times New Roman" w:cs="Times New Roman"/>
          <w:u w:val="single"/>
        </w:rPr>
        <w:t>a number of</w:t>
      </w:r>
      <w:proofErr w:type="gramEnd"/>
      <w:r w:rsidRPr="00437E06">
        <w:rPr>
          <w:rFonts w:ascii="Times New Roman" w:hAnsi="Times New Roman" w:cs="Times New Roman"/>
          <w:u w:val="single"/>
        </w:rPr>
        <w:t xml:space="preserve"> such nations,</w:t>
      </w:r>
      <w:r w:rsidRPr="00063AD3">
        <w:rPr>
          <w:rFonts w:ascii="Times New Roman" w:hAnsi="Times New Roman" w:cs="Times New Roman"/>
          <w:sz w:val="12"/>
        </w:rPr>
        <w:t xml:space="preserve"> but here we explore one: Norway. Its internal capacity, relationship with the U.S. defense community, and involvement in previous “big wins” help make the case that many current industrial-base shortfalls could be addressed through the development of coordinated engagement with such partner nations.</w:t>
      </w:r>
    </w:p>
    <w:p w:rsidR="00961BE5" w:rsidRPr="00437E06" w:rsidRDefault="00961BE5" w:rsidP="00961BE5">
      <w:pPr>
        <w:pStyle w:val="Heading3"/>
        <w:rPr>
          <w:rFonts w:ascii="Times New Roman" w:hAnsi="Times New Roman" w:cs="Times New Roman"/>
        </w:rPr>
      </w:pPr>
      <w:bookmarkStart w:id="32" w:name="_Toc11262277"/>
      <w:r w:rsidRPr="00437E06">
        <w:rPr>
          <w:rFonts w:ascii="Times New Roman" w:hAnsi="Times New Roman" w:cs="Times New Roman"/>
        </w:rPr>
        <w:lastRenderedPageBreak/>
        <w:t xml:space="preserve">AT econ </w:t>
      </w:r>
      <w:r w:rsidR="00E476AF" w:rsidRPr="00437E06">
        <w:rPr>
          <w:rFonts w:ascii="Times New Roman" w:hAnsi="Times New Roman" w:cs="Times New Roman"/>
        </w:rPr>
        <w:t>internal link</w:t>
      </w:r>
      <w:bookmarkEnd w:id="32"/>
    </w:p>
    <w:p w:rsidR="002462B8" w:rsidRPr="00437E06" w:rsidRDefault="002462B8" w:rsidP="002462B8">
      <w:pPr>
        <w:pStyle w:val="Heading4"/>
        <w:rPr>
          <w:rFonts w:ascii="Times New Roman" w:hAnsi="Times New Roman" w:cs="Times New Roman"/>
        </w:rPr>
      </w:pPr>
      <w:r w:rsidRPr="00437E06">
        <w:rPr>
          <w:rFonts w:ascii="Times New Roman" w:hAnsi="Times New Roman" w:cs="Times New Roman"/>
        </w:rPr>
        <w:t>Arms sales have almost no effect on the labor market</w:t>
      </w:r>
    </w:p>
    <w:p w:rsidR="002462B8" w:rsidRPr="00437E06" w:rsidRDefault="002462B8" w:rsidP="002462B8">
      <w:pPr>
        <w:rPr>
          <w:rFonts w:ascii="Times New Roman" w:hAnsi="Times New Roman" w:cs="Times New Roman"/>
        </w:rPr>
      </w:pPr>
      <w:r w:rsidRPr="00437E06">
        <w:rPr>
          <w:rFonts w:ascii="Times New Roman" w:hAnsi="Times New Roman" w:cs="Times New Roman"/>
        </w:rPr>
        <w:t xml:space="preserve">Bryan </w:t>
      </w:r>
      <w:r w:rsidRPr="00437E06">
        <w:rPr>
          <w:rStyle w:val="Style13ptBold"/>
          <w:rFonts w:ascii="Times New Roman" w:hAnsi="Times New Roman" w:cs="Times New Roman"/>
        </w:rPr>
        <w:t>Schatz, 4-4-</w:t>
      </w:r>
      <w:r w:rsidRPr="00437E06">
        <w:rPr>
          <w:rFonts w:ascii="Times New Roman" w:hAnsi="Times New Roman" w:cs="Times New Roman"/>
        </w:rPr>
        <w:t xml:space="preserve">2019, </w:t>
      </w:r>
      <w:r w:rsidR="00CF3A25" w:rsidRPr="00437E06">
        <w:rPr>
          <w:rFonts w:ascii="Times New Roman" w:hAnsi="Times New Roman" w:cs="Times New Roman"/>
        </w:rPr>
        <w:t xml:space="preserve">(reporter) </w:t>
      </w:r>
      <w:r w:rsidRPr="00437E06">
        <w:rPr>
          <w:rFonts w:ascii="Times New Roman" w:hAnsi="Times New Roman" w:cs="Times New Roman"/>
        </w:rPr>
        <w:t>"Trump hyped defense jobs while many were offshored," Mother Jones, https://www.motherjones.com/politics/2019/04/defense-industry-arms-weapons-jobs-trump/</w:t>
      </w:r>
    </w:p>
    <w:p w:rsidR="001443C2" w:rsidRDefault="002462B8">
      <w:pPr>
        <w:rPr>
          <w:rFonts w:ascii="Times New Roman" w:eastAsiaTheme="majorEastAsia" w:hAnsi="Times New Roman" w:cs="Times New Roman"/>
          <w:b/>
          <w:iCs/>
          <w:sz w:val="26"/>
        </w:rPr>
      </w:pPr>
      <w:r w:rsidRPr="00437E06">
        <w:rPr>
          <w:rFonts w:ascii="Times New Roman" w:hAnsi="Times New Roman" w:cs="Times New Roman"/>
          <w:u w:val="single"/>
        </w:rPr>
        <w:t xml:space="preserve">When </w:t>
      </w:r>
      <w:r w:rsidRPr="00063AD3">
        <w:rPr>
          <w:rFonts w:ascii="Times New Roman" w:hAnsi="Times New Roman" w:cs="Times New Roman"/>
          <w:sz w:val="16"/>
        </w:rPr>
        <w:t xml:space="preserve">President Donald </w:t>
      </w:r>
      <w:r w:rsidRPr="00437E06">
        <w:rPr>
          <w:rFonts w:ascii="Times New Roman" w:hAnsi="Times New Roman" w:cs="Times New Roman"/>
          <w:u w:val="single"/>
        </w:rPr>
        <w:t>Trump tried to justify selling American weapons</w:t>
      </w:r>
      <w:r w:rsidRPr="00063AD3">
        <w:rPr>
          <w:rFonts w:ascii="Times New Roman" w:hAnsi="Times New Roman" w:cs="Times New Roman"/>
          <w:sz w:val="16"/>
        </w:rPr>
        <w:t xml:space="preserve"> to Saudi Arabia last year, </w:t>
      </w:r>
      <w:r w:rsidRPr="00437E06">
        <w:rPr>
          <w:rFonts w:ascii="Times New Roman" w:hAnsi="Times New Roman" w:cs="Times New Roman"/>
          <w:u w:val="single"/>
        </w:rPr>
        <w:t>he claimed that arms sales</w:t>
      </w:r>
      <w:r w:rsidRPr="00063AD3">
        <w:rPr>
          <w:rFonts w:ascii="Times New Roman" w:hAnsi="Times New Roman" w:cs="Times New Roman"/>
          <w:sz w:val="16"/>
        </w:rPr>
        <w:t xml:space="preserve"> to the kingdom </w:t>
      </w:r>
      <w:r w:rsidRPr="00437E06">
        <w:rPr>
          <w:rFonts w:ascii="Times New Roman" w:hAnsi="Times New Roman" w:cs="Times New Roman"/>
          <w:u w:val="single"/>
        </w:rPr>
        <w:t>would create “hundreds of thousands of jobs</w:t>
      </w:r>
      <w:r w:rsidRPr="00063AD3">
        <w:rPr>
          <w:rFonts w:ascii="Times New Roman" w:hAnsi="Times New Roman" w:cs="Times New Roman"/>
          <w:sz w:val="16"/>
        </w:rPr>
        <w:t xml:space="preserve">” and bring “much additional wealth to the United States.” Defense analysts have knocked down his shifting claims that that these deals could create as many as a million jobs. Now a new report finds that not only were </w:t>
      </w:r>
      <w:r w:rsidRPr="00437E06">
        <w:rPr>
          <w:rFonts w:ascii="Times New Roman" w:hAnsi="Times New Roman" w:cs="Times New Roman"/>
          <w:u w:val="single"/>
        </w:rPr>
        <w:t>Trump’s numbers grossly inflated</w:t>
      </w:r>
      <w:r w:rsidRPr="00063AD3">
        <w:rPr>
          <w:rFonts w:ascii="Times New Roman" w:hAnsi="Times New Roman" w:cs="Times New Roman"/>
          <w:sz w:val="16"/>
        </w:rPr>
        <w:t xml:space="preserve"> but that </w:t>
      </w:r>
      <w:r w:rsidRPr="00437E06">
        <w:rPr>
          <w:rFonts w:ascii="Times New Roman" w:hAnsi="Times New Roman" w:cs="Times New Roman"/>
          <w:u w:val="single"/>
        </w:rPr>
        <w:t>American defense companies are increasingly sending jobs overseas while helping other countries expand their capacity to build weapons systems.</w:t>
      </w:r>
      <w:r w:rsidR="00063AD3">
        <w:rPr>
          <w:rFonts w:ascii="Times New Roman" w:hAnsi="Times New Roman" w:cs="Times New Roman"/>
          <w:u w:val="single"/>
        </w:rPr>
        <w:t xml:space="preserve"> </w:t>
      </w:r>
      <w:r w:rsidRPr="00063AD3">
        <w:rPr>
          <w:rFonts w:ascii="Times New Roman" w:hAnsi="Times New Roman" w:cs="Times New Roman"/>
          <w:sz w:val="16"/>
        </w:rPr>
        <w:t xml:space="preserve">“One of the biggest claims that Trump makes is that this is a huge job creator,” said William Hartung, the director of the Arms and Security Project at the Center for International Policy and a coauthor of the report, in a call with reporters. According to the newly released report, the Trump administration inked $78.8 billion in international arms deals in 2018, a slight drop from the year before. “One of the most interesting things we’ve found is that about </w:t>
      </w:r>
      <w:r w:rsidRPr="00437E06">
        <w:rPr>
          <w:rFonts w:ascii="Times New Roman" w:hAnsi="Times New Roman" w:cs="Times New Roman"/>
          <w:u w:val="single"/>
        </w:rPr>
        <w:t>25 percent of the</w:t>
      </w:r>
      <w:r w:rsidRPr="00063AD3">
        <w:rPr>
          <w:rFonts w:ascii="Times New Roman" w:hAnsi="Times New Roman" w:cs="Times New Roman"/>
          <w:sz w:val="16"/>
        </w:rPr>
        <w:t xml:space="preserve"> $78.8 billion in </w:t>
      </w:r>
      <w:r w:rsidRPr="00437E06">
        <w:rPr>
          <w:rFonts w:ascii="Times New Roman" w:hAnsi="Times New Roman" w:cs="Times New Roman"/>
          <w:u w:val="single"/>
        </w:rPr>
        <w:t>deals were for licenses to manufacture US weapons or US weapons’ components overseas</w:t>
      </w:r>
      <w:r w:rsidRPr="00063AD3">
        <w:rPr>
          <w:rFonts w:ascii="Times New Roman" w:hAnsi="Times New Roman" w:cs="Times New Roman"/>
          <w:sz w:val="16"/>
        </w:rPr>
        <w:t>—40 licenses worth over $19 billion,” Hartung said.</w:t>
      </w:r>
      <w:r w:rsidR="00063AD3" w:rsidRPr="00063AD3">
        <w:rPr>
          <w:rFonts w:ascii="Times New Roman" w:hAnsi="Times New Roman" w:cs="Times New Roman"/>
          <w:sz w:val="16"/>
        </w:rPr>
        <w:t xml:space="preserve"> </w:t>
      </w:r>
      <w:r w:rsidRPr="00063AD3">
        <w:rPr>
          <w:rFonts w:ascii="Times New Roman" w:hAnsi="Times New Roman" w:cs="Times New Roman"/>
          <w:sz w:val="16"/>
        </w:rPr>
        <w:t>Agreeing to let countries manufacture American arms has become “a way to close a deal,” Hartung said. “When you’re making a foreign sale, [defense companies] may say, ‘We’ll let you build this thing there if you buy it from us’… It is a substantial practice. It’s one that’s not discussed when President Trump brags about jobs.”</w:t>
      </w:r>
      <w:r w:rsidR="00063AD3" w:rsidRPr="00063AD3">
        <w:rPr>
          <w:rFonts w:ascii="Times New Roman" w:hAnsi="Times New Roman" w:cs="Times New Roman"/>
          <w:sz w:val="16"/>
        </w:rPr>
        <w:t xml:space="preserve"> </w:t>
      </w:r>
      <w:r w:rsidRPr="00437E06">
        <w:rPr>
          <w:rFonts w:ascii="Times New Roman" w:hAnsi="Times New Roman" w:cs="Times New Roman"/>
          <w:u w:val="single"/>
        </w:rPr>
        <w:t>The number and value of licenses granted to manufacture US weapon</w:t>
      </w:r>
      <w:r w:rsidRPr="00063AD3">
        <w:rPr>
          <w:rFonts w:ascii="Times New Roman" w:hAnsi="Times New Roman" w:cs="Times New Roman"/>
          <w:sz w:val="16"/>
        </w:rPr>
        <w:t xml:space="preserve">s and weapons components </w:t>
      </w:r>
      <w:r w:rsidRPr="00437E06">
        <w:rPr>
          <w:rFonts w:ascii="Times New Roman" w:hAnsi="Times New Roman" w:cs="Times New Roman"/>
          <w:u w:val="single"/>
        </w:rPr>
        <w:t xml:space="preserve">overseas increased by more than 50 percent </w:t>
      </w:r>
      <w:r w:rsidRPr="00063AD3">
        <w:rPr>
          <w:rFonts w:ascii="Times New Roman" w:hAnsi="Times New Roman" w:cs="Times New Roman"/>
          <w:sz w:val="16"/>
        </w:rPr>
        <w:t>from 2017 to 2018. In 2018, there were six arms licensing deals with Japan, five with the United Kingdom, three with Israel, and three with South Korea.</w:t>
      </w:r>
      <w:r w:rsidR="00063AD3" w:rsidRPr="00063AD3">
        <w:rPr>
          <w:rFonts w:ascii="Times New Roman" w:hAnsi="Times New Roman" w:cs="Times New Roman"/>
          <w:sz w:val="16"/>
        </w:rPr>
        <w:t xml:space="preserve"> </w:t>
      </w:r>
      <w:r w:rsidRPr="00063AD3">
        <w:rPr>
          <w:rFonts w:ascii="Times New Roman" w:hAnsi="Times New Roman" w:cs="Times New Roman"/>
          <w:sz w:val="16"/>
        </w:rPr>
        <w:t xml:space="preserve">Some of </w:t>
      </w:r>
      <w:r w:rsidRPr="00437E06">
        <w:rPr>
          <w:rFonts w:ascii="Times New Roman" w:hAnsi="Times New Roman" w:cs="Times New Roman"/>
          <w:u w:val="single"/>
        </w:rPr>
        <w:t>these agreements</w:t>
      </w:r>
      <w:r w:rsidRPr="00063AD3">
        <w:rPr>
          <w:rFonts w:ascii="Times New Roman" w:hAnsi="Times New Roman" w:cs="Times New Roman"/>
          <w:sz w:val="16"/>
        </w:rPr>
        <w:t xml:space="preserve"> to make American weapons overseas </w:t>
      </w:r>
      <w:r w:rsidRPr="00437E06">
        <w:rPr>
          <w:rFonts w:ascii="Times New Roman" w:hAnsi="Times New Roman" w:cs="Times New Roman"/>
          <w:u w:val="single"/>
        </w:rPr>
        <w:t>involve “substantial numbers of jobs</w:t>
      </w:r>
      <w:r w:rsidRPr="00063AD3">
        <w:rPr>
          <w:rFonts w:ascii="Times New Roman" w:hAnsi="Times New Roman" w:cs="Times New Roman"/>
          <w:sz w:val="16"/>
        </w:rPr>
        <w:t>,” Hartung said.</w:t>
      </w:r>
      <w:r w:rsidR="00063AD3" w:rsidRPr="00063AD3">
        <w:rPr>
          <w:rFonts w:ascii="Times New Roman" w:hAnsi="Times New Roman" w:cs="Times New Roman"/>
          <w:sz w:val="16"/>
        </w:rPr>
        <w:t xml:space="preserve"> </w:t>
      </w:r>
      <w:r w:rsidRPr="00063AD3">
        <w:rPr>
          <w:rFonts w:ascii="Times New Roman" w:hAnsi="Times New Roman" w:cs="Times New Roman"/>
          <w:sz w:val="16"/>
        </w:rPr>
        <w:t>For example, “if they’re assembling F-35s in Italy and they built a factory for that, it would not only assemble the planes bought by Italy, but the ones going to Europe.” Similarly, engines and completed F-35s will be made in Japan, likely not just for Japan but other Asian countries purchasing the next generation of American jet fighter. “That’s a significant export of jobs just in those two,” says Hartung.</w:t>
      </w:r>
      <w:r w:rsidR="00063AD3" w:rsidRPr="00063AD3">
        <w:rPr>
          <w:rFonts w:ascii="Times New Roman" w:hAnsi="Times New Roman" w:cs="Times New Roman"/>
          <w:sz w:val="16"/>
        </w:rPr>
        <w:t xml:space="preserve"> </w:t>
      </w:r>
      <w:r w:rsidRPr="00063AD3">
        <w:rPr>
          <w:rFonts w:ascii="Times New Roman" w:hAnsi="Times New Roman" w:cs="Times New Roman"/>
          <w:sz w:val="16"/>
        </w:rPr>
        <w:t xml:space="preserve">Even before accounting for the potential of offshoring defense jobs, </w:t>
      </w:r>
      <w:r w:rsidRPr="00437E06">
        <w:rPr>
          <w:rFonts w:ascii="Times New Roman" w:hAnsi="Times New Roman" w:cs="Times New Roman"/>
          <w:u w:val="single"/>
        </w:rPr>
        <w:t>the total number of jobs provided by arms sales are less than two-tenths of one percent of the US labor force</w:t>
      </w:r>
      <w:r w:rsidRPr="00063AD3">
        <w:rPr>
          <w:rFonts w:ascii="Times New Roman" w:hAnsi="Times New Roman" w:cs="Times New Roman"/>
          <w:sz w:val="16"/>
        </w:rPr>
        <w:t xml:space="preserve">, according to Hartung. A White House statement released in May 2017 when the US signed a </w:t>
      </w:r>
      <w:proofErr w:type="gramStart"/>
      <w:r w:rsidRPr="00063AD3">
        <w:rPr>
          <w:rFonts w:ascii="Times New Roman" w:hAnsi="Times New Roman" w:cs="Times New Roman"/>
          <w:sz w:val="16"/>
        </w:rPr>
        <w:t>major arms</w:t>
      </w:r>
      <w:proofErr w:type="gramEnd"/>
      <w:r w:rsidRPr="00063AD3">
        <w:rPr>
          <w:rFonts w:ascii="Times New Roman" w:hAnsi="Times New Roman" w:cs="Times New Roman"/>
          <w:sz w:val="16"/>
        </w:rPr>
        <w:t xml:space="preserve"> deal with Saudi Arabia noted that it would “potentially” support “tens of thousands of new jobs in the United States”—a far cry from as many as 1 million Trump later claimed. But </w:t>
      </w:r>
      <w:r w:rsidRPr="00437E06">
        <w:rPr>
          <w:rFonts w:ascii="Times New Roman" w:hAnsi="Times New Roman" w:cs="Times New Roman"/>
          <w:u w:val="single"/>
        </w:rPr>
        <w:t>exporting jobs could pose long-term challenges to the arms industry. “In some cases, these deals are actually building up potential competitors</w:t>
      </w:r>
      <w:r w:rsidRPr="00063AD3">
        <w:rPr>
          <w:rFonts w:ascii="Times New Roman" w:hAnsi="Times New Roman" w:cs="Times New Roman"/>
          <w:sz w:val="16"/>
        </w:rPr>
        <w:t>,” Hartung says. “It’s not just jobs in the moment, but possibly jobs in the future.”</w:t>
      </w:r>
    </w:p>
    <w:p w:rsidR="002462B8" w:rsidRPr="00437E06" w:rsidRDefault="00517C53" w:rsidP="00517C53">
      <w:pPr>
        <w:pStyle w:val="Heading4"/>
        <w:rPr>
          <w:rFonts w:ascii="Times New Roman" w:hAnsi="Times New Roman" w:cs="Times New Roman"/>
        </w:rPr>
      </w:pPr>
      <w:r w:rsidRPr="00437E06">
        <w:rPr>
          <w:rFonts w:ascii="Times New Roman" w:hAnsi="Times New Roman" w:cs="Times New Roman"/>
        </w:rPr>
        <w:t>Arms sales are a tiny portion of the economy</w:t>
      </w:r>
    </w:p>
    <w:p w:rsidR="00517C53" w:rsidRPr="00437E06" w:rsidRDefault="00517C53" w:rsidP="001D1C66">
      <w:pPr>
        <w:rPr>
          <w:rFonts w:ascii="Times New Roman" w:hAnsi="Times New Roman" w:cs="Times New Roman"/>
        </w:rPr>
      </w:pPr>
      <w:r w:rsidRPr="00437E06">
        <w:rPr>
          <w:rFonts w:ascii="Times New Roman" w:hAnsi="Times New Roman" w:cs="Times New Roman"/>
        </w:rPr>
        <w:t xml:space="preserve">Jonathan </w:t>
      </w:r>
      <w:proofErr w:type="spellStart"/>
      <w:r w:rsidRPr="00437E06">
        <w:rPr>
          <w:rStyle w:val="Style13ptBold"/>
          <w:rFonts w:ascii="Times New Roman" w:hAnsi="Times New Roman" w:cs="Times New Roman"/>
        </w:rPr>
        <w:t>Caverley</w:t>
      </w:r>
      <w:proofErr w:type="spellEnd"/>
      <w:r w:rsidRPr="00437E06">
        <w:rPr>
          <w:rFonts w:ascii="Times New Roman" w:hAnsi="Times New Roman" w:cs="Times New Roman"/>
        </w:rPr>
        <w:t>, 4-6-20</w:t>
      </w:r>
      <w:r w:rsidRPr="00437E06">
        <w:rPr>
          <w:rStyle w:val="Style13ptBold"/>
          <w:rFonts w:ascii="Times New Roman" w:hAnsi="Times New Roman" w:cs="Times New Roman"/>
        </w:rPr>
        <w:t>18,</w:t>
      </w:r>
      <w:r w:rsidR="001D1C66" w:rsidRPr="00437E06">
        <w:rPr>
          <w:rFonts w:ascii="Times New Roman" w:hAnsi="Times New Roman" w:cs="Times New Roman"/>
        </w:rPr>
        <w:t xml:space="preserve"> (Associate Professor of Strategy, United States Naval War College and Research Scientist, Massachusetts Institute of Technology)</w:t>
      </w:r>
      <w:r w:rsidRPr="00437E06">
        <w:rPr>
          <w:rFonts w:ascii="Times New Roman" w:hAnsi="Times New Roman" w:cs="Times New Roman"/>
        </w:rPr>
        <w:t xml:space="preserve"> "America's Arms Sales Policy: Security Abroad, Not Jobs at Home," War on the Rocks, https://warontherocks.com/2018/04/americas-arms-sales-policy-security-abroad-not-jobs-at-home/</w:t>
      </w:r>
    </w:p>
    <w:p w:rsidR="00517C53" w:rsidRPr="00437E06" w:rsidRDefault="00517C53" w:rsidP="00517C53">
      <w:pPr>
        <w:rPr>
          <w:rFonts w:ascii="Times New Roman" w:hAnsi="Times New Roman" w:cs="Times New Roman"/>
          <w:u w:val="single"/>
        </w:rPr>
      </w:pPr>
      <w:r w:rsidRPr="00437E06">
        <w:rPr>
          <w:rFonts w:ascii="Times New Roman" w:hAnsi="Times New Roman" w:cs="Times New Roman"/>
          <w:u w:val="single"/>
        </w:rPr>
        <w:t>The arms market is a surprisingly tiny portion of world trade. Annual estimates range from $86 to 105 billion dollars. Compare this to</w:t>
      </w:r>
      <w:r w:rsidRPr="00063AD3">
        <w:rPr>
          <w:rFonts w:ascii="Times New Roman" w:hAnsi="Times New Roman" w:cs="Times New Roman"/>
          <w:sz w:val="16"/>
        </w:rPr>
        <w:t xml:space="preserve"> the global markets for </w:t>
      </w:r>
      <w:r w:rsidRPr="00437E06">
        <w:rPr>
          <w:rFonts w:ascii="Times New Roman" w:hAnsi="Times New Roman" w:cs="Times New Roman"/>
          <w:u w:val="single"/>
        </w:rPr>
        <w:t>cars ($1.35 trillion), pharmaceuticals ($613 billion), and even “human or animal blood” ($252 billion) and the international arms industry begins to look paltry.</w:t>
      </w:r>
    </w:p>
    <w:p w:rsidR="001626A4" w:rsidRDefault="001626A4" w:rsidP="00517C53">
      <w:pPr>
        <w:rPr>
          <w:rFonts w:ascii="Times New Roman" w:hAnsi="Times New Roman" w:cs="Times New Roman"/>
          <w:u w:val="single"/>
        </w:rPr>
      </w:pPr>
    </w:p>
    <w:p w:rsidR="00063AD3" w:rsidRDefault="00063AD3" w:rsidP="00517C53">
      <w:pPr>
        <w:rPr>
          <w:rFonts w:ascii="Times New Roman" w:hAnsi="Times New Roman" w:cs="Times New Roman"/>
          <w:u w:val="single"/>
        </w:rPr>
      </w:pPr>
    </w:p>
    <w:p w:rsidR="00063AD3" w:rsidRDefault="00063AD3" w:rsidP="00517C53">
      <w:pPr>
        <w:rPr>
          <w:rFonts w:ascii="Times New Roman" w:hAnsi="Times New Roman" w:cs="Times New Roman"/>
          <w:u w:val="single"/>
        </w:rPr>
      </w:pPr>
    </w:p>
    <w:p w:rsidR="00063AD3" w:rsidRDefault="00063AD3" w:rsidP="00517C53">
      <w:pPr>
        <w:rPr>
          <w:rFonts w:ascii="Times New Roman" w:hAnsi="Times New Roman" w:cs="Times New Roman"/>
          <w:u w:val="single"/>
        </w:rPr>
      </w:pPr>
    </w:p>
    <w:p w:rsidR="00063AD3" w:rsidRPr="00437E06" w:rsidRDefault="00063AD3" w:rsidP="00517C53">
      <w:pPr>
        <w:rPr>
          <w:rFonts w:ascii="Times New Roman" w:hAnsi="Times New Roman" w:cs="Times New Roman"/>
          <w:u w:val="single"/>
        </w:rPr>
      </w:pPr>
    </w:p>
    <w:p w:rsidR="00961BE5" w:rsidRPr="00437E06" w:rsidRDefault="00961BE5" w:rsidP="00961BE5">
      <w:pPr>
        <w:pStyle w:val="Heading4"/>
        <w:rPr>
          <w:rFonts w:ascii="Times New Roman" w:hAnsi="Times New Roman" w:cs="Times New Roman"/>
        </w:rPr>
      </w:pPr>
      <w:r w:rsidRPr="00437E06">
        <w:rPr>
          <w:rFonts w:ascii="Times New Roman" w:hAnsi="Times New Roman" w:cs="Times New Roman"/>
        </w:rPr>
        <w:lastRenderedPageBreak/>
        <w:t>Defense industry</w:t>
      </w:r>
      <w:r w:rsidR="00920389" w:rsidRPr="00437E06">
        <w:rPr>
          <w:rFonts w:ascii="Times New Roman" w:hAnsi="Times New Roman" w:cs="Times New Roman"/>
        </w:rPr>
        <w:t xml:space="preserve"> is</w:t>
      </w:r>
      <w:r w:rsidRPr="00437E06">
        <w:rPr>
          <w:rFonts w:ascii="Times New Roman" w:hAnsi="Times New Roman" w:cs="Times New Roman"/>
        </w:rPr>
        <w:t xml:space="preserve"> not key to the economy</w:t>
      </w:r>
    </w:p>
    <w:p w:rsidR="00961BE5" w:rsidRPr="00437E06" w:rsidRDefault="00920389" w:rsidP="00961BE5">
      <w:pPr>
        <w:rPr>
          <w:rFonts w:ascii="Times New Roman" w:hAnsi="Times New Roman" w:cs="Times New Roman"/>
        </w:rPr>
      </w:pPr>
      <w:r w:rsidRPr="00437E06">
        <w:rPr>
          <w:rFonts w:ascii="Times New Roman" w:hAnsi="Times New Roman" w:cs="Times New Roman"/>
        </w:rPr>
        <w:t xml:space="preserve">Daniel </w:t>
      </w:r>
      <w:proofErr w:type="spellStart"/>
      <w:r w:rsidRPr="00437E06">
        <w:rPr>
          <w:rStyle w:val="Style13ptBold"/>
          <w:rFonts w:ascii="Times New Roman" w:hAnsi="Times New Roman" w:cs="Times New Roman"/>
        </w:rPr>
        <w:t>Gouré</w:t>
      </w:r>
      <w:proofErr w:type="spellEnd"/>
      <w:r w:rsidRPr="00437E06">
        <w:rPr>
          <w:rFonts w:ascii="Times New Roman" w:hAnsi="Times New Roman" w:cs="Times New Roman"/>
        </w:rPr>
        <w:t>, 10-4-20</w:t>
      </w:r>
      <w:r w:rsidRPr="00437E06">
        <w:rPr>
          <w:rStyle w:val="Style13ptBold"/>
          <w:rFonts w:ascii="Times New Roman" w:hAnsi="Times New Roman" w:cs="Times New Roman"/>
        </w:rPr>
        <w:t>18</w:t>
      </w:r>
      <w:r w:rsidRPr="00437E06">
        <w:rPr>
          <w:rFonts w:ascii="Times New Roman" w:hAnsi="Times New Roman" w:cs="Times New Roman"/>
        </w:rPr>
        <w:t>, (PhD</w:t>
      </w:r>
      <w:r w:rsidR="008527BC" w:rsidRPr="00437E06">
        <w:rPr>
          <w:rFonts w:ascii="Times New Roman" w:hAnsi="Times New Roman" w:cs="Times New Roman"/>
        </w:rPr>
        <w:t>, Vice President of the Lexington Institute, a thinktank, and an analyst on national security and military issues</w:t>
      </w:r>
      <w:r w:rsidRPr="00437E06">
        <w:rPr>
          <w:rFonts w:ascii="Times New Roman" w:hAnsi="Times New Roman" w:cs="Times New Roman"/>
        </w:rPr>
        <w:t>) "Winning Future Wars: Modernization and a 21st Century Defense Industrial Base," Heritage Foundation, https://www.heritage.org/military-strength/topical-essays/winning-future-wars-modernization-and-21st-century-defense</w:t>
      </w:r>
    </w:p>
    <w:p w:rsidR="00961BE5" w:rsidRPr="00063AD3" w:rsidRDefault="00961BE5" w:rsidP="00961BE5">
      <w:pPr>
        <w:rPr>
          <w:rFonts w:ascii="Times New Roman" w:hAnsi="Times New Roman" w:cs="Times New Roman"/>
          <w:sz w:val="16"/>
        </w:rPr>
      </w:pPr>
      <w:r w:rsidRPr="00437E06">
        <w:rPr>
          <w:rFonts w:ascii="Times New Roman" w:hAnsi="Times New Roman" w:cs="Times New Roman"/>
          <w:u w:val="single"/>
        </w:rPr>
        <w:t>The decline of the defense industrial base as a driver of the overall economy is reflected in the Fortune 500 listings</w:t>
      </w:r>
      <w:r w:rsidRPr="00063AD3">
        <w:rPr>
          <w:rFonts w:ascii="Times New Roman" w:hAnsi="Times New Roman" w:cs="Times New Roman"/>
          <w:sz w:val="16"/>
        </w:rPr>
        <w:t>. In 1961, 15 defense companies were among the top 100 companies listed</w:t>
      </w:r>
      <w:r w:rsidRPr="00437E06">
        <w:rPr>
          <w:rFonts w:ascii="Times New Roman" w:hAnsi="Times New Roman" w:cs="Times New Roman"/>
          <w:u w:val="single"/>
        </w:rPr>
        <w:t>. In 2017, only four aerospace and defense companies were ranked above 100.</w:t>
      </w:r>
      <w:r w:rsidRPr="00063AD3">
        <w:rPr>
          <w:rFonts w:ascii="Times New Roman" w:hAnsi="Times New Roman" w:cs="Times New Roman"/>
          <w:sz w:val="16"/>
        </w:rPr>
        <w:t xml:space="preserve"> Of these, </w:t>
      </w:r>
      <w:r w:rsidRPr="00437E06">
        <w:rPr>
          <w:rFonts w:ascii="Times New Roman" w:hAnsi="Times New Roman" w:cs="Times New Roman"/>
          <w:u w:val="single"/>
        </w:rPr>
        <w:t>only two</w:t>
      </w:r>
      <w:r w:rsidRPr="00063AD3">
        <w:rPr>
          <w:rFonts w:ascii="Times New Roman" w:hAnsi="Times New Roman" w:cs="Times New Roman"/>
          <w:sz w:val="16"/>
        </w:rPr>
        <w:t>—Lockheed Martin and General Dynamics—</w:t>
      </w:r>
      <w:r w:rsidRPr="00437E06">
        <w:rPr>
          <w:rFonts w:ascii="Times New Roman" w:hAnsi="Times New Roman" w:cs="Times New Roman"/>
          <w:u w:val="single"/>
        </w:rPr>
        <w:t>were primarily defense companies. The other two</w:t>
      </w:r>
      <w:r w:rsidRPr="00063AD3">
        <w:rPr>
          <w:rFonts w:ascii="Times New Roman" w:hAnsi="Times New Roman" w:cs="Times New Roman"/>
          <w:sz w:val="16"/>
        </w:rPr>
        <w:t xml:space="preserve">—Boeing, the highest ranking of the four at 24, and United Technologies—are </w:t>
      </w:r>
      <w:r w:rsidRPr="00437E06">
        <w:rPr>
          <w:rFonts w:ascii="Times New Roman" w:hAnsi="Times New Roman" w:cs="Times New Roman"/>
          <w:u w:val="single"/>
        </w:rPr>
        <w:t>major providers of defense products but receive a large percentage of their total revenues from commercial sales</w:t>
      </w:r>
      <w:r w:rsidRPr="00063AD3">
        <w:rPr>
          <w:rFonts w:ascii="Times New Roman" w:hAnsi="Times New Roman" w:cs="Times New Roman"/>
          <w:sz w:val="16"/>
        </w:rPr>
        <w:t>.40</w:t>
      </w:r>
    </w:p>
    <w:p w:rsidR="002575C4" w:rsidRPr="00437E06" w:rsidRDefault="002575C4" w:rsidP="00961BE5">
      <w:pPr>
        <w:rPr>
          <w:rFonts w:ascii="Times New Roman" w:hAnsi="Times New Roman" w:cs="Times New Roman"/>
        </w:rPr>
      </w:pPr>
    </w:p>
    <w:p w:rsidR="002575C4" w:rsidRPr="00437E06" w:rsidRDefault="002575C4" w:rsidP="002575C4">
      <w:pPr>
        <w:pStyle w:val="Heading4"/>
        <w:rPr>
          <w:rFonts w:ascii="Times New Roman" w:hAnsi="Times New Roman" w:cs="Times New Roman"/>
        </w:rPr>
      </w:pPr>
      <w:r w:rsidRPr="00437E06">
        <w:rPr>
          <w:rFonts w:ascii="Times New Roman" w:hAnsi="Times New Roman" w:cs="Times New Roman"/>
        </w:rPr>
        <w:t>Arms sales don’t help the economy</w:t>
      </w:r>
    </w:p>
    <w:p w:rsidR="002575C4" w:rsidRPr="00437E06" w:rsidRDefault="002575C4" w:rsidP="002575C4">
      <w:pPr>
        <w:rPr>
          <w:rFonts w:ascii="Times New Roman" w:hAnsi="Times New Roman" w:cs="Times New Roman"/>
        </w:rPr>
      </w:pPr>
      <w:r w:rsidRPr="00437E06">
        <w:rPr>
          <w:rFonts w:ascii="Times New Roman" w:hAnsi="Times New Roman" w:cs="Times New Roman"/>
        </w:rPr>
        <w:t xml:space="preserve">Jonathan </w:t>
      </w:r>
      <w:proofErr w:type="spellStart"/>
      <w:r w:rsidRPr="00437E06">
        <w:rPr>
          <w:rStyle w:val="Style13ptBold"/>
          <w:rFonts w:ascii="Times New Roman" w:hAnsi="Times New Roman" w:cs="Times New Roman"/>
        </w:rPr>
        <w:t>Caverley</w:t>
      </w:r>
      <w:proofErr w:type="spellEnd"/>
      <w:r w:rsidRPr="00437E06">
        <w:rPr>
          <w:rFonts w:ascii="Times New Roman" w:hAnsi="Times New Roman" w:cs="Times New Roman"/>
        </w:rPr>
        <w:t>, 4-6-20</w:t>
      </w:r>
      <w:r w:rsidRPr="00437E06">
        <w:rPr>
          <w:rStyle w:val="Style13ptBold"/>
          <w:rFonts w:ascii="Times New Roman" w:hAnsi="Times New Roman" w:cs="Times New Roman"/>
        </w:rPr>
        <w:t>18,</w:t>
      </w:r>
      <w:r w:rsidRPr="00437E06">
        <w:rPr>
          <w:rFonts w:ascii="Times New Roman" w:hAnsi="Times New Roman" w:cs="Times New Roman"/>
        </w:rPr>
        <w:t xml:space="preserve"> (Associate Professor of Strategy, United States Naval War College and Research Scientist, Massachusetts Institute of Technology) "America's Arms Sales Policy: Security Abroad, Not Jobs at Home," War on the Rocks, https://warontherocks.com/2018/04/americas-arms-sales-policy-security-abroad-not-jobs-at-home/</w:t>
      </w:r>
    </w:p>
    <w:p w:rsidR="002575C4" w:rsidRDefault="002575C4" w:rsidP="002575C4">
      <w:pPr>
        <w:rPr>
          <w:rFonts w:ascii="Times New Roman" w:hAnsi="Times New Roman" w:cs="Times New Roman"/>
          <w:sz w:val="14"/>
        </w:rPr>
      </w:pPr>
      <w:r w:rsidRPr="00063AD3">
        <w:rPr>
          <w:rFonts w:ascii="Times New Roman" w:hAnsi="Times New Roman" w:cs="Times New Roman"/>
          <w:sz w:val="14"/>
        </w:rPr>
        <w:t xml:space="preserve">One reason </w:t>
      </w:r>
      <w:r w:rsidRPr="00437E06">
        <w:rPr>
          <w:rFonts w:ascii="Times New Roman" w:hAnsi="Times New Roman" w:cs="Times New Roman"/>
          <w:u w:val="single"/>
        </w:rPr>
        <w:t xml:space="preserve">defense </w:t>
      </w:r>
      <w:proofErr w:type="gramStart"/>
      <w:r w:rsidRPr="00437E06">
        <w:rPr>
          <w:rFonts w:ascii="Times New Roman" w:hAnsi="Times New Roman" w:cs="Times New Roman"/>
          <w:u w:val="single"/>
        </w:rPr>
        <w:t>exports</w:t>
      </w:r>
      <w:proofErr w:type="gramEnd"/>
      <w:r w:rsidRPr="00437E06">
        <w:rPr>
          <w:rFonts w:ascii="Times New Roman" w:hAnsi="Times New Roman" w:cs="Times New Roman"/>
          <w:u w:val="single"/>
        </w:rPr>
        <w:t xml:space="preserve"> appear to be inefficient employment generators</w:t>
      </w:r>
      <w:r w:rsidRPr="00063AD3">
        <w:rPr>
          <w:rFonts w:ascii="Times New Roman" w:hAnsi="Times New Roman" w:cs="Times New Roman"/>
          <w:sz w:val="14"/>
        </w:rPr>
        <w:t xml:space="preserve"> is that </w:t>
      </w:r>
      <w:r w:rsidRPr="00437E06">
        <w:rPr>
          <w:rFonts w:ascii="Times New Roman" w:hAnsi="Times New Roman" w:cs="Times New Roman"/>
          <w:u w:val="single"/>
        </w:rPr>
        <w:t>states that spend their own money on buying American weapons also care about “jobs, jobs, jobs” for their own people</w:t>
      </w:r>
      <w:r w:rsidRPr="00063AD3">
        <w:rPr>
          <w:rFonts w:ascii="Times New Roman" w:hAnsi="Times New Roman" w:cs="Times New Roman"/>
          <w:sz w:val="14"/>
        </w:rPr>
        <w:t xml:space="preserve">, </w:t>
      </w:r>
      <w:r w:rsidRPr="00437E06">
        <w:rPr>
          <w:rFonts w:ascii="Times New Roman" w:hAnsi="Times New Roman" w:cs="Times New Roman"/>
          <w:u w:val="single"/>
        </w:rPr>
        <w:t>as well as supporting their own aspirational defense industries</w:t>
      </w:r>
      <w:r w:rsidRPr="00063AD3">
        <w:rPr>
          <w:rFonts w:ascii="Times New Roman" w:hAnsi="Times New Roman" w:cs="Times New Roman"/>
          <w:sz w:val="14"/>
        </w:rPr>
        <w:t xml:space="preserve">. </w:t>
      </w:r>
      <w:r w:rsidRPr="00437E06">
        <w:rPr>
          <w:rFonts w:ascii="Times New Roman" w:hAnsi="Times New Roman" w:cs="Times New Roman"/>
          <w:u w:val="single"/>
        </w:rPr>
        <w:t>Most countries require “offsets,” mandating that a percentage of any arms deal</w:t>
      </w:r>
      <w:r w:rsidRPr="00063AD3">
        <w:rPr>
          <w:rFonts w:ascii="Times New Roman" w:hAnsi="Times New Roman" w:cs="Times New Roman"/>
          <w:sz w:val="14"/>
        </w:rPr>
        <w:t xml:space="preserve"> (often 50 to 100 percent) </w:t>
      </w:r>
      <w:r w:rsidRPr="00437E06">
        <w:rPr>
          <w:rFonts w:ascii="Times New Roman" w:hAnsi="Times New Roman" w:cs="Times New Roman"/>
          <w:u w:val="single"/>
        </w:rPr>
        <w:t>must be re-invested in the importing state’s economy</w:t>
      </w:r>
      <w:r w:rsidRPr="00063AD3">
        <w:rPr>
          <w:rFonts w:ascii="Times New Roman" w:hAnsi="Times New Roman" w:cs="Times New Roman"/>
          <w:sz w:val="14"/>
        </w:rPr>
        <w:t xml:space="preserve">. Between 2013 and 2015, </w:t>
      </w:r>
      <w:r w:rsidRPr="00437E06">
        <w:rPr>
          <w:rFonts w:ascii="Times New Roman" w:hAnsi="Times New Roman" w:cs="Times New Roman"/>
          <w:u w:val="single"/>
        </w:rPr>
        <w:t>these offsets, had the work been performed in the United States, would have created or sustained</w:t>
      </w:r>
      <w:r w:rsidRPr="00063AD3">
        <w:rPr>
          <w:rFonts w:ascii="Times New Roman" w:hAnsi="Times New Roman" w:cs="Times New Roman"/>
          <w:sz w:val="14"/>
        </w:rPr>
        <w:t xml:space="preserve"> over 46,000 </w:t>
      </w:r>
      <w:r w:rsidRPr="00437E06">
        <w:rPr>
          <w:rFonts w:ascii="Times New Roman" w:hAnsi="Times New Roman" w:cs="Times New Roman"/>
          <w:u w:val="single"/>
        </w:rPr>
        <w:t>jobs</w:t>
      </w:r>
      <w:r w:rsidRPr="00063AD3">
        <w:rPr>
          <w:rFonts w:ascii="Times New Roman" w:hAnsi="Times New Roman" w:cs="Times New Roman"/>
          <w:sz w:val="14"/>
        </w:rPr>
        <w:t>. In publicizing a recent Saudi deal for 150 S-70 Black Hawk utility helicopters at roughly $6 billion, Lockheed Martin predicted that it would “support” 900 jobs. But half those jobs would be in Saudi Arabia.</w:t>
      </w:r>
      <w:r w:rsidR="00A92D8F" w:rsidRPr="00063AD3">
        <w:rPr>
          <w:rFonts w:ascii="Times New Roman" w:hAnsi="Times New Roman" w:cs="Times New Roman"/>
          <w:sz w:val="14"/>
        </w:rPr>
        <w:t xml:space="preserve"> </w:t>
      </w:r>
      <w:r w:rsidRPr="00063AD3">
        <w:rPr>
          <w:rFonts w:ascii="Times New Roman" w:hAnsi="Times New Roman" w:cs="Times New Roman"/>
          <w:sz w:val="14"/>
        </w:rPr>
        <w:t xml:space="preserve">Yet another reason that </w:t>
      </w:r>
      <w:r w:rsidRPr="00437E06">
        <w:rPr>
          <w:rFonts w:ascii="Times New Roman" w:hAnsi="Times New Roman" w:cs="Times New Roman"/>
          <w:u w:val="single"/>
        </w:rPr>
        <w:t>arms exports are an inefficient employment mechanism</w:t>
      </w:r>
      <w:r w:rsidRPr="00063AD3">
        <w:rPr>
          <w:rFonts w:ascii="Times New Roman" w:hAnsi="Times New Roman" w:cs="Times New Roman"/>
          <w:sz w:val="14"/>
        </w:rPr>
        <w:t xml:space="preserve">: </w:t>
      </w:r>
      <w:r w:rsidRPr="00437E06">
        <w:rPr>
          <w:rFonts w:ascii="Times New Roman" w:hAnsi="Times New Roman" w:cs="Times New Roman"/>
          <w:u w:val="single"/>
        </w:rPr>
        <w:t>Any additional U.S. market share is likely to be heavily subsidized</w:t>
      </w:r>
      <w:r w:rsidRPr="00063AD3">
        <w:rPr>
          <w:rFonts w:ascii="Times New Roman" w:hAnsi="Times New Roman" w:cs="Times New Roman"/>
          <w:sz w:val="14"/>
        </w:rPr>
        <w:t xml:space="preserve">. </w:t>
      </w:r>
      <w:r w:rsidRPr="00437E06">
        <w:rPr>
          <w:rFonts w:ascii="Times New Roman" w:hAnsi="Times New Roman" w:cs="Times New Roman"/>
          <w:u w:val="single"/>
        </w:rPr>
        <w:t>In 2016, the United States spent $10 billion buying weapons for other countries</w:t>
      </w:r>
      <w:r w:rsidRPr="00063AD3">
        <w:rPr>
          <w:rFonts w:ascii="Times New Roman" w:hAnsi="Times New Roman" w:cs="Times New Roman"/>
          <w:sz w:val="14"/>
        </w:rPr>
        <w:t xml:space="preserve">, </w:t>
      </w:r>
      <w:r w:rsidRPr="00437E06">
        <w:rPr>
          <w:rFonts w:ascii="Times New Roman" w:hAnsi="Times New Roman" w:cs="Times New Roman"/>
          <w:u w:val="single"/>
        </w:rPr>
        <w:t>roughly 10 percent of the entire global arms export market</w:t>
      </w:r>
      <w:r w:rsidRPr="00063AD3">
        <w:rPr>
          <w:rFonts w:ascii="Times New Roman" w:hAnsi="Times New Roman" w:cs="Times New Roman"/>
          <w:sz w:val="14"/>
        </w:rPr>
        <w:t>, equivalent to Singapore’s or Algeria’s defense budget. Moreover, over the past six years, the Defense Department waived another $16 billion in normally mandatory fees for Foreign Military Sales — including $3.5 billion for a $15 billion Saudi agreement — largely to close deals that may have gone to other suppliers.</w:t>
      </w:r>
      <w:r w:rsidR="00A92D8F" w:rsidRPr="00063AD3">
        <w:rPr>
          <w:rFonts w:ascii="Times New Roman" w:hAnsi="Times New Roman" w:cs="Times New Roman"/>
          <w:sz w:val="14"/>
        </w:rPr>
        <w:t xml:space="preserve"> </w:t>
      </w:r>
      <w:r w:rsidRPr="00063AD3">
        <w:rPr>
          <w:rFonts w:ascii="Times New Roman" w:hAnsi="Times New Roman" w:cs="Times New Roman"/>
          <w:sz w:val="14"/>
        </w:rPr>
        <w:t xml:space="preserve">In short, </w:t>
      </w:r>
      <w:r w:rsidRPr="00437E06">
        <w:rPr>
          <w:rFonts w:ascii="Times New Roman" w:hAnsi="Times New Roman" w:cs="Times New Roman"/>
          <w:u w:val="single"/>
        </w:rPr>
        <w:t>when it comes to boosting the domestic economy, arms sales contain relatively little juice.</w:t>
      </w:r>
      <w:r w:rsidRPr="00063AD3">
        <w:rPr>
          <w:rFonts w:ascii="Times New Roman" w:hAnsi="Times New Roman" w:cs="Times New Roman"/>
          <w:sz w:val="14"/>
        </w:rPr>
        <w:t xml:space="preserve"> And, as we shall see, </w:t>
      </w:r>
      <w:r w:rsidRPr="00437E06">
        <w:rPr>
          <w:rFonts w:ascii="Times New Roman" w:hAnsi="Times New Roman" w:cs="Times New Roman"/>
          <w:u w:val="single"/>
        </w:rPr>
        <w:t>it may not be worth the squeeze</w:t>
      </w:r>
      <w:r w:rsidRPr="00063AD3">
        <w:rPr>
          <w:rFonts w:ascii="Times New Roman" w:hAnsi="Times New Roman" w:cs="Times New Roman"/>
          <w:sz w:val="14"/>
        </w:rPr>
        <w:t>.</w:t>
      </w:r>
    </w:p>
    <w:p w:rsidR="00063AD3" w:rsidRDefault="00063AD3" w:rsidP="002575C4">
      <w:pPr>
        <w:rPr>
          <w:rFonts w:ascii="Times New Roman" w:hAnsi="Times New Roman" w:cs="Times New Roman"/>
          <w:sz w:val="14"/>
        </w:rPr>
      </w:pPr>
    </w:p>
    <w:p w:rsidR="00063AD3" w:rsidRDefault="00063AD3" w:rsidP="002575C4">
      <w:pPr>
        <w:rPr>
          <w:rFonts w:ascii="Times New Roman" w:hAnsi="Times New Roman" w:cs="Times New Roman"/>
          <w:sz w:val="14"/>
        </w:rPr>
      </w:pPr>
    </w:p>
    <w:p w:rsidR="00063AD3" w:rsidRDefault="00063AD3" w:rsidP="002575C4">
      <w:pPr>
        <w:rPr>
          <w:rFonts w:ascii="Times New Roman" w:hAnsi="Times New Roman" w:cs="Times New Roman"/>
          <w:sz w:val="14"/>
        </w:rPr>
      </w:pPr>
    </w:p>
    <w:p w:rsidR="00063AD3" w:rsidRDefault="00063AD3" w:rsidP="002575C4">
      <w:pPr>
        <w:rPr>
          <w:rFonts w:ascii="Times New Roman" w:hAnsi="Times New Roman" w:cs="Times New Roman"/>
          <w:sz w:val="14"/>
        </w:rPr>
      </w:pPr>
    </w:p>
    <w:p w:rsidR="00063AD3" w:rsidRDefault="00063AD3" w:rsidP="002575C4">
      <w:pPr>
        <w:rPr>
          <w:rFonts w:ascii="Times New Roman" w:hAnsi="Times New Roman" w:cs="Times New Roman"/>
          <w:sz w:val="14"/>
        </w:rPr>
      </w:pPr>
    </w:p>
    <w:p w:rsidR="00063AD3" w:rsidRDefault="00063AD3" w:rsidP="002575C4">
      <w:pPr>
        <w:rPr>
          <w:rFonts w:ascii="Times New Roman" w:hAnsi="Times New Roman" w:cs="Times New Roman"/>
          <w:sz w:val="14"/>
        </w:rPr>
      </w:pPr>
    </w:p>
    <w:p w:rsidR="00063AD3" w:rsidRDefault="00063AD3" w:rsidP="002575C4">
      <w:pPr>
        <w:rPr>
          <w:rFonts w:ascii="Times New Roman" w:hAnsi="Times New Roman" w:cs="Times New Roman"/>
          <w:sz w:val="14"/>
        </w:rPr>
      </w:pPr>
    </w:p>
    <w:p w:rsidR="00063AD3" w:rsidRDefault="00063AD3" w:rsidP="002575C4">
      <w:pPr>
        <w:rPr>
          <w:rFonts w:ascii="Times New Roman" w:hAnsi="Times New Roman" w:cs="Times New Roman"/>
          <w:sz w:val="14"/>
        </w:rPr>
      </w:pPr>
    </w:p>
    <w:p w:rsidR="00063AD3" w:rsidRPr="00063AD3" w:rsidRDefault="00063AD3" w:rsidP="002575C4">
      <w:pPr>
        <w:rPr>
          <w:rFonts w:ascii="Times New Roman" w:hAnsi="Times New Roman" w:cs="Times New Roman"/>
          <w:sz w:val="14"/>
        </w:rPr>
      </w:pPr>
    </w:p>
    <w:p w:rsidR="008E03A7" w:rsidRPr="00437E06" w:rsidRDefault="008E03A7" w:rsidP="008E03A7">
      <w:pPr>
        <w:pStyle w:val="Heading4"/>
        <w:rPr>
          <w:rFonts w:ascii="Times New Roman" w:hAnsi="Times New Roman" w:cs="Times New Roman"/>
        </w:rPr>
      </w:pPr>
      <w:r w:rsidRPr="00437E06">
        <w:rPr>
          <w:rFonts w:ascii="Times New Roman" w:hAnsi="Times New Roman" w:cs="Times New Roman"/>
        </w:rPr>
        <w:lastRenderedPageBreak/>
        <w:t>Defense industry is bad for jobs</w:t>
      </w:r>
    </w:p>
    <w:p w:rsidR="008E03A7" w:rsidRPr="00437E06" w:rsidRDefault="00195A8E" w:rsidP="008E03A7">
      <w:pPr>
        <w:rPr>
          <w:rFonts w:ascii="Times New Roman" w:hAnsi="Times New Roman" w:cs="Times New Roman"/>
        </w:rPr>
      </w:pPr>
      <w:r w:rsidRPr="00437E06">
        <w:rPr>
          <w:rFonts w:ascii="Times New Roman" w:hAnsi="Times New Roman" w:cs="Times New Roman"/>
        </w:rPr>
        <w:t xml:space="preserve">William D. </w:t>
      </w:r>
      <w:r w:rsidRPr="00437E06">
        <w:rPr>
          <w:rStyle w:val="Style13ptBold"/>
          <w:rFonts w:ascii="Times New Roman" w:hAnsi="Times New Roman" w:cs="Times New Roman"/>
        </w:rPr>
        <w:t>Hartung</w:t>
      </w:r>
      <w:r w:rsidRPr="00437E06">
        <w:rPr>
          <w:rFonts w:ascii="Times New Roman" w:hAnsi="Times New Roman" w:cs="Times New Roman"/>
        </w:rPr>
        <w:t>, 11-1-20</w:t>
      </w:r>
      <w:r w:rsidRPr="00437E06">
        <w:rPr>
          <w:rStyle w:val="Style13ptBold"/>
          <w:rFonts w:ascii="Times New Roman" w:hAnsi="Times New Roman" w:cs="Times New Roman"/>
        </w:rPr>
        <w:t>18</w:t>
      </w:r>
      <w:r w:rsidRPr="00437E06">
        <w:rPr>
          <w:rFonts w:ascii="Times New Roman" w:hAnsi="Times New Roman" w:cs="Times New Roman"/>
        </w:rPr>
        <w:t xml:space="preserve">, (director of the Arms and Security Project at the Center for International </w:t>
      </w:r>
      <w:proofErr w:type="gramStart"/>
      <w:r w:rsidRPr="00437E06">
        <w:rPr>
          <w:rFonts w:ascii="Times New Roman" w:hAnsi="Times New Roman" w:cs="Times New Roman"/>
        </w:rPr>
        <w:t>Policy )</w:t>
      </w:r>
      <w:proofErr w:type="gramEnd"/>
      <w:r w:rsidRPr="00437E06">
        <w:rPr>
          <w:rFonts w:ascii="Times New Roman" w:hAnsi="Times New Roman" w:cs="Times New Roman"/>
        </w:rPr>
        <w:t xml:space="preserve"> "The Military Is the Ultimate Special-Interest Group," Nation, https://www.thenation.com/article/the-military-is-the-ultimate-special-interest-group/</w:t>
      </w:r>
    </w:p>
    <w:p w:rsidR="00C0597D" w:rsidRPr="00063AD3" w:rsidRDefault="008E03A7" w:rsidP="008E03A7">
      <w:pPr>
        <w:rPr>
          <w:rFonts w:ascii="Times New Roman" w:hAnsi="Times New Roman" w:cs="Times New Roman"/>
          <w:sz w:val="16"/>
        </w:rPr>
      </w:pPr>
      <w:r w:rsidRPr="00063AD3">
        <w:rPr>
          <w:rFonts w:ascii="Times New Roman" w:hAnsi="Times New Roman" w:cs="Times New Roman"/>
          <w:sz w:val="16"/>
        </w:rPr>
        <w:t xml:space="preserve">Where could alternatives to Pentagon job-creation programs come from? The short answer is: </w:t>
      </w:r>
      <w:r w:rsidRPr="00437E06">
        <w:rPr>
          <w:rFonts w:ascii="Times New Roman" w:hAnsi="Times New Roman" w:cs="Times New Roman"/>
          <w:u w:val="single"/>
        </w:rPr>
        <w:t>Invest in virtually anything but buying more weapons</w:t>
      </w:r>
      <w:r w:rsidRPr="00063AD3">
        <w:rPr>
          <w:rFonts w:ascii="Times New Roman" w:hAnsi="Times New Roman" w:cs="Times New Roman"/>
          <w:sz w:val="16"/>
        </w:rPr>
        <w:t xml:space="preserve"> and waging more wars </w:t>
      </w:r>
      <w:r w:rsidRPr="00437E06">
        <w:rPr>
          <w:rFonts w:ascii="Times New Roman" w:hAnsi="Times New Roman" w:cs="Times New Roman"/>
          <w:u w:val="single"/>
        </w:rPr>
        <w:t>and Americans will be better off.</w:t>
      </w:r>
      <w:r w:rsidRPr="00063AD3">
        <w:rPr>
          <w:rFonts w:ascii="Times New Roman" w:hAnsi="Times New Roman" w:cs="Times New Roman"/>
          <w:sz w:val="16"/>
        </w:rPr>
        <w:t xml:space="preserve"> For instance, </w:t>
      </w:r>
      <w:r w:rsidRPr="00437E06">
        <w:rPr>
          <w:rFonts w:ascii="Times New Roman" w:hAnsi="Times New Roman" w:cs="Times New Roman"/>
          <w:u w:val="single"/>
        </w:rPr>
        <w:t>Pentagon spending creates startlingly fewer jobs per dollar than putting the same taxpayer dollars into infrastructure repair and rebuilding, alternative energy creation, education, or health care</w:t>
      </w:r>
      <w:r w:rsidRPr="00063AD3">
        <w:rPr>
          <w:rFonts w:ascii="Times New Roman" w:hAnsi="Times New Roman" w:cs="Times New Roman"/>
          <w:sz w:val="16"/>
        </w:rPr>
        <w:t xml:space="preserve">. A study conducted by University of Massachusetts economist Heidi Garrett-Peltier for the Costs of War Project at Brown University found that, </w:t>
      </w:r>
      <w:r w:rsidRPr="00437E06">
        <w:rPr>
          <w:rFonts w:ascii="Times New Roman" w:hAnsi="Times New Roman" w:cs="Times New Roman"/>
          <w:u w:val="single"/>
        </w:rPr>
        <w:t>had the government invested in civilian activities the $230 billion per year wasted on America’s post-9/11 wars, that sum would have created 1.3 million additional jobs</w:t>
      </w:r>
      <w:r w:rsidRPr="00063AD3">
        <w:rPr>
          <w:rFonts w:ascii="Times New Roman" w:hAnsi="Times New Roman" w:cs="Times New Roman"/>
          <w:sz w:val="16"/>
        </w:rPr>
        <w:t>. A more equitable tax policy that required wealthy individuals and corporations to pay their fair share could similarly fund a $2 trillion infrastructure program that would support 2.5 million new jobs in its first year, according to a proposal put forward by the Congressional Progressive Caucus.</w:t>
      </w:r>
      <w:r w:rsidR="00063AD3" w:rsidRPr="00063AD3">
        <w:rPr>
          <w:rFonts w:ascii="Times New Roman" w:hAnsi="Times New Roman" w:cs="Times New Roman"/>
          <w:sz w:val="16"/>
        </w:rPr>
        <w:t xml:space="preserve"> </w:t>
      </w:r>
      <w:r w:rsidR="00C0597D" w:rsidRPr="00063AD3">
        <w:rPr>
          <w:rFonts w:ascii="Times New Roman" w:hAnsi="Times New Roman" w:cs="Times New Roman"/>
          <w:sz w:val="16"/>
        </w:rPr>
        <w:t xml:space="preserve">As for the president’s much-touted, dramatically overblown claims about the jobs to be had from arms exports, </w:t>
      </w:r>
      <w:r w:rsidR="00C0597D" w:rsidRPr="00437E06">
        <w:rPr>
          <w:rFonts w:ascii="Times New Roman" w:hAnsi="Times New Roman" w:cs="Times New Roman"/>
          <w:u w:val="single"/>
        </w:rPr>
        <w:t>the global arms market represents only a tiny fraction of the growing market for renewable energy technologies</w:t>
      </w:r>
      <w:r w:rsidR="00C0597D" w:rsidRPr="00063AD3">
        <w:rPr>
          <w:rFonts w:ascii="Times New Roman" w:hAnsi="Times New Roman" w:cs="Times New Roman"/>
          <w:sz w:val="16"/>
        </w:rPr>
        <w:t xml:space="preserve">. </w:t>
      </w:r>
      <w:r w:rsidR="00C0597D" w:rsidRPr="00437E06">
        <w:rPr>
          <w:rFonts w:ascii="Times New Roman" w:hAnsi="Times New Roman" w:cs="Times New Roman"/>
          <w:u w:val="single"/>
        </w:rPr>
        <w:t>If the goal is to produce jobs via exports, developing technologies to tap the huge future market in renewables,</w:t>
      </w:r>
      <w:r w:rsidR="00C0597D" w:rsidRPr="00063AD3">
        <w:rPr>
          <w:rFonts w:ascii="Times New Roman" w:hAnsi="Times New Roman" w:cs="Times New Roman"/>
          <w:sz w:val="16"/>
        </w:rPr>
        <w:t xml:space="preserve"> which one study suggests could hit $2.1 trillion by 2025, </w:t>
      </w:r>
      <w:r w:rsidR="00C0597D" w:rsidRPr="00437E06">
        <w:rPr>
          <w:rFonts w:ascii="Times New Roman" w:hAnsi="Times New Roman" w:cs="Times New Roman"/>
          <w:u w:val="single"/>
        </w:rPr>
        <w:t>would leave weapons systems in the dust</w:t>
      </w:r>
      <w:r w:rsidR="00C0597D" w:rsidRPr="00063AD3">
        <w:rPr>
          <w:rFonts w:ascii="Times New Roman" w:hAnsi="Times New Roman" w:cs="Times New Roman"/>
          <w:sz w:val="16"/>
        </w:rPr>
        <w:t xml:space="preserve">. After all, </w:t>
      </w:r>
      <w:r w:rsidR="00C0597D" w:rsidRPr="00437E06">
        <w:rPr>
          <w:rFonts w:ascii="Times New Roman" w:hAnsi="Times New Roman" w:cs="Times New Roman"/>
          <w:u w:val="single"/>
        </w:rPr>
        <w:t>that’s about 20 times the current size of the total global arms trade,</w:t>
      </w:r>
      <w:r w:rsidR="00C0597D" w:rsidRPr="00063AD3">
        <w:rPr>
          <w:rFonts w:ascii="Times New Roman" w:hAnsi="Times New Roman" w:cs="Times New Roman"/>
          <w:sz w:val="16"/>
        </w:rPr>
        <w:t xml:space="preserve"> which clocks in at about $100 billion annually. But an analysis by Miriam Pemberton and her colleagues at the Institute for Policy Studies indicates that the United States spends 28 times as much on its military as it does on genuinely job-creating programs designed to address the threat of climate change.</w:t>
      </w:r>
    </w:p>
    <w:p w:rsidR="00C0597D" w:rsidRPr="00437E06" w:rsidRDefault="00C0597D" w:rsidP="008E03A7">
      <w:pPr>
        <w:rPr>
          <w:rFonts w:ascii="Times New Roman" w:hAnsi="Times New Roman" w:cs="Times New Roman"/>
        </w:rPr>
      </w:pPr>
    </w:p>
    <w:p w:rsidR="00C0597D" w:rsidRPr="00437E06" w:rsidRDefault="00C0597D" w:rsidP="00C0597D">
      <w:pPr>
        <w:pStyle w:val="Heading4"/>
        <w:rPr>
          <w:rFonts w:ascii="Times New Roman" w:hAnsi="Times New Roman" w:cs="Times New Roman"/>
        </w:rPr>
      </w:pPr>
      <w:r w:rsidRPr="00437E06">
        <w:rPr>
          <w:rFonts w:ascii="Times New Roman" w:hAnsi="Times New Roman" w:cs="Times New Roman"/>
        </w:rPr>
        <w:t>Arms sales don’t create jobs in the US</w:t>
      </w:r>
    </w:p>
    <w:p w:rsidR="00C0597D" w:rsidRPr="00437E06" w:rsidRDefault="00C0597D" w:rsidP="00C0597D">
      <w:pPr>
        <w:rPr>
          <w:rFonts w:ascii="Times New Roman" w:hAnsi="Times New Roman" w:cs="Times New Roman"/>
        </w:rPr>
      </w:pPr>
      <w:r w:rsidRPr="00437E06">
        <w:rPr>
          <w:rFonts w:ascii="Times New Roman" w:hAnsi="Times New Roman" w:cs="Times New Roman"/>
        </w:rPr>
        <w:t xml:space="preserve">William D. </w:t>
      </w:r>
      <w:r w:rsidRPr="00437E06">
        <w:rPr>
          <w:rStyle w:val="Style13ptBold"/>
          <w:rFonts w:ascii="Times New Roman" w:hAnsi="Times New Roman" w:cs="Times New Roman"/>
        </w:rPr>
        <w:t>Hartung</w:t>
      </w:r>
      <w:r w:rsidRPr="00437E06">
        <w:rPr>
          <w:rFonts w:ascii="Times New Roman" w:hAnsi="Times New Roman" w:cs="Times New Roman"/>
        </w:rPr>
        <w:t>, 11-1-20</w:t>
      </w:r>
      <w:r w:rsidRPr="00437E06">
        <w:rPr>
          <w:rStyle w:val="Style13ptBold"/>
          <w:rFonts w:ascii="Times New Roman" w:hAnsi="Times New Roman" w:cs="Times New Roman"/>
        </w:rPr>
        <w:t>18</w:t>
      </w:r>
      <w:r w:rsidRPr="00437E06">
        <w:rPr>
          <w:rFonts w:ascii="Times New Roman" w:hAnsi="Times New Roman" w:cs="Times New Roman"/>
        </w:rPr>
        <w:t xml:space="preserve">, (director of the Arms and Security Project at the Center for International </w:t>
      </w:r>
      <w:proofErr w:type="gramStart"/>
      <w:r w:rsidRPr="00437E06">
        <w:rPr>
          <w:rFonts w:ascii="Times New Roman" w:hAnsi="Times New Roman" w:cs="Times New Roman"/>
        </w:rPr>
        <w:t>Policy )</w:t>
      </w:r>
      <w:proofErr w:type="gramEnd"/>
      <w:r w:rsidRPr="00437E06">
        <w:rPr>
          <w:rFonts w:ascii="Times New Roman" w:hAnsi="Times New Roman" w:cs="Times New Roman"/>
        </w:rPr>
        <w:t xml:space="preserve"> "The Military Is the Ultimate Special-Interest Group," Nation, https://www.thenation.com/article/the-military-is-the-ultimate-special-interest-group/</w:t>
      </w:r>
    </w:p>
    <w:p w:rsidR="00C0597D" w:rsidRPr="00063AD3" w:rsidRDefault="00C0597D" w:rsidP="00C0597D">
      <w:pPr>
        <w:rPr>
          <w:rFonts w:ascii="Times New Roman" w:hAnsi="Times New Roman" w:cs="Times New Roman"/>
          <w:sz w:val="16"/>
        </w:rPr>
      </w:pPr>
      <w:r w:rsidRPr="00063AD3">
        <w:rPr>
          <w:rFonts w:ascii="Times New Roman" w:hAnsi="Times New Roman" w:cs="Times New Roman"/>
          <w:sz w:val="16"/>
        </w:rPr>
        <w:t xml:space="preserve">But let’s give </w:t>
      </w:r>
      <w:r w:rsidRPr="00437E06">
        <w:rPr>
          <w:rFonts w:ascii="Times New Roman" w:hAnsi="Times New Roman" w:cs="Times New Roman"/>
          <w:u w:val="single"/>
        </w:rPr>
        <w:t>the weapons sector</w:t>
      </w:r>
      <w:r w:rsidRPr="00063AD3">
        <w:rPr>
          <w:rFonts w:ascii="Times New Roman" w:hAnsi="Times New Roman" w:cs="Times New Roman"/>
          <w:sz w:val="16"/>
        </w:rPr>
        <w:t xml:space="preserve"> some credit. Its CEOs are </w:t>
      </w:r>
      <w:r w:rsidRPr="00437E06">
        <w:rPr>
          <w:rFonts w:ascii="Times New Roman" w:hAnsi="Times New Roman" w:cs="Times New Roman"/>
          <w:u w:val="single"/>
        </w:rPr>
        <w:t>work</w:t>
      </w:r>
      <w:r w:rsidRPr="00063AD3">
        <w:rPr>
          <w:rFonts w:ascii="Times New Roman" w:hAnsi="Times New Roman" w:cs="Times New Roman"/>
          <w:sz w:val="16"/>
        </w:rPr>
        <w:t xml:space="preserve">ing assiduously </w:t>
      </w:r>
      <w:r w:rsidRPr="00437E06">
        <w:rPr>
          <w:rFonts w:ascii="Times New Roman" w:hAnsi="Times New Roman" w:cs="Times New Roman"/>
          <w:u w:val="single"/>
        </w:rPr>
        <w:t>to build up local economies—overseas</w:t>
      </w:r>
      <w:r w:rsidRPr="00063AD3">
        <w:rPr>
          <w:rFonts w:ascii="Times New Roman" w:hAnsi="Times New Roman" w:cs="Times New Roman"/>
          <w:sz w:val="16"/>
        </w:rPr>
        <w:t xml:space="preserve">. </w:t>
      </w:r>
      <w:r w:rsidRPr="00437E06">
        <w:rPr>
          <w:rFonts w:ascii="Times New Roman" w:hAnsi="Times New Roman" w:cs="Times New Roman"/>
          <w:u w:val="single"/>
        </w:rPr>
        <w:t>Saudi Arabia’s long-term economic plan</w:t>
      </w:r>
      <w:r w:rsidRPr="00063AD3">
        <w:rPr>
          <w:rFonts w:ascii="Times New Roman" w:hAnsi="Times New Roman" w:cs="Times New Roman"/>
          <w:sz w:val="16"/>
        </w:rPr>
        <w:t xml:space="preserve">, for instance, </w:t>
      </w:r>
      <w:r w:rsidRPr="00437E06">
        <w:rPr>
          <w:rFonts w:ascii="Times New Roman" w:hAnsi="Times New Roman" w:cs="Times New Roman"/>
          <w:u w:val="single"/>
        </w:rPr>
        <w:t>calls for 50% of the value of its weapons purchases to be spent building up its own military industry. US weapons giants</w:t>
      </w:r>
      <w:r w:rsidRPr="00063AD3">
        <w:rPr>
          <w:rFonts w:ascii="Times New Roman" w:hAnsi="Times New Roman" w:cs="Times New Roman"/>
          <w:sz w:val="16"/>
        </w:rPr>
        <w:t xml:space="preserve"> like Raytheon and Lockheed Martin have been quick to pledge allegiance to that plan, </w:t>
      </w:r>
      <w:r w:rsidRPr="00437E06">
        <w:rPr>
          <w:rFonts w:ascii="Times New Roman" w:hAnsi="Times New Roman" w:cs="Times New Roman"/>
          <w:u w:val="single"/>
        </w:rPr>
        <w:t>set</w:t>
      </w:r>
      <w:r w:rsidRPr="00063AD3">
        <w:rPr>
          <w:rFonts w:ascii="Times New Roman" w:hAnsi="Times New Roman" w:cs="Times New Roman"/>
          <w:sz w:val="16"/>
        </w:rPr>
        <w:t xml:space="preserve">ting </w:t>
      </w:r>
      <w:r w:rsidRPr="00437E06">
        <w:rPr>
          <w:rFonts w:ascii="Times New Roman" w:hAnsi="Times New Roman" w:cs="Times New Roman"/>
          <w:u w:val="single"/>
        </w:rPr>
        <w:t>up subsidiaries there and agreeing to have systems</w:t>
      </w:r>
      <w:r w:rsidRPr="00063AD3">
        <w:rPr>
          <w:rFonts w:ascii="Times New Roman" w:hAnsi="Times New Roman" w:cs="Times New Roman"/>
          <w:sz w:val="16"/>
        </w:rPr>
        <w:t xml:space="preserve"> like helicopters </w:t>
      </w:r>
      <w:r w:rsidRPr="00437E06">
        <w:rPr>
          <w:rFonts w:ascii="Times New Roman" w:hAnsi="Times New Roman" w:cs="Times New Roman"/>
          <w:u w:val="single"/>
        </w:rPr>
        <w:t>assembled in Saudi Arabia, not the United States</w:t>
      </w:r>
      <w:r w:rsidRPr="00063AD3">
        <w:rPr>
          <w:rFonts w:ascii="Times New Roman" w:hAnsi="Times New Roman" w:cs="Times New Roman"/>
          <w:sz w:val="16"/>
        </w:rPr>
        <w:t>. Meanwhile, Lockheed Martin is helping the United Arab Emirates develop the capability to produce robot-controlled machine tools that are in great demand in the defense and aerospace industries. And the F-35 program is creating production jobs in more than a dozen countries, including assembly plants in Italy and Japan.</w:t>
      </w:r>
      <w:r w:rsidR="00063AD3" w:rsidRPr="00063AD3">
        <w:rPr>
          <w:rFonts w:ascii="Times New Roman" w:hAnsi="Times New Roman" w:cs="Times New Roman"/>
          <w:sz w:val="16"/>
        </w:rPr>
        <w:t xml:space="preserve"> </w:t>
      </w:r>
      <w:r w:rsidRPr="00063AD3">
        <w:rPr>
          <w:rFonts w:ascii="Times New Roman" w:hAnsi="Times New Roman" w:cs="Times New Roman"/>
          <w:sz w:val="16"/>
        </w:rPr>
        <w:t xml:space="preserve">Raytheon CEO Thomas Kennedy summed up this approach when he discussed his company’s growing partnership with Saudi Arabia: “By working together, we can help build world-class defense and cyber capabilities in the Kingdom of Saudi Arabia.” And keep in mind that </w:t>
      </w:r>
      <w:r w:rsidRPr="00437E06">
        <w:rPr>
          <w:rFonts w:ascii="Times New Roman" w:hAnsi="Times New Roman" w:cs="Times New Roman"/>
          <w:u w:val="single"/>
        </w:rPr>
        <w:t>these are the jobs from so many of those Saudi weapons sales that</w:t>
      </w:r>
      <w:r w:rsidRPr="00063AD3">
        <w:rPr>
          <w:rFonts w:ascii="Times New Roman" w:hAnsi="Times New Roman" w:cs="Times New Roman"/>
          <w:sz w:val="16"/>
        </w:rPr>
        <w:t xml:space="preserve"> President </w:t>
      </w:r>
      <w:r w:rsidRPr="00437E06">
        <w:rPr>
          <w:rFonts w:ascii="Times New Roman" w:hAnsi="Times New Roman" w:cs="Times New Roman"/>
          <w:u w:val="single"/>
        </w:rPr>
        <w:t>Trump keeps bragging about</w:t>
      </w:r>
      <w:r w:rsidRPr="00063AD3">
        <w:rPr>
          <w:rFonts w:ascii="Times New Roman" w:hAnsi="Times New Roman" w:cs="Times New Roman"/>
          <w:sz w:val="16"/>
        </w:rPr>
        <w:t xml:space="preserve">. Of course, while </w:t>
      </w:r>
      <w:r w:rsidRPr="00437E06">
        <w:rPr>
          <w:rFonts w:ascii="Times New Roman" w:hAnsi="Times New Roman" w:cs="Times New Roman"/>
          <w:u w:val="single"/>
        </w:rPr>
        <w:t>this may be bad news for American jobs</w:t>
      </w:r>
      <w:r w:rsidRPr="00063AD3">
        <w:rPr>
          <w:rFonts w:ascii="Times New Roman" w:hAnsi="Times New Roman" w:cs="Times New Roman"/>
          <w:sz w:val="16"/>
        </w:rPr>
        <w:t>, it works just fine as a strategy for keeping the profits of US arms-makers stratospheric.</w:t>
      </w:r>
    </w:p>
    <w:p w:rsidR="00E476AF" w:rsidRPr="00437E06" w:rsidRDefault="00E476AF" w:rsidP="00E476AF">
      <w:pPr>
        <w:pStyle w:val="Heading3"/>
      </w:pPr>
      <w:bookmarkStart w:id="33" w:name="_Toc11262278"/>
      <w:r w:rsidRPr="00437E06">
        <w:lastRenderedPageBreak/>
        <w:t>AT econ impact</w:t>
      </w:r>
      <w:bookmarkEnd w:id="33"/>
    </w:p>
    <w:p w:rsidR="00E476AF" w:rsidRPr="00437E06" w:rsidRDefault="00E476AF" w:rsidP="00E476AF">
      <w:pPr>
        <w:pStyle w:val="Heading4"/>
      </w:pPr>
      <w:r w:rsidRPr="00437E06">
        <w:t xml:space="preserve">Economic collapse doesn’t cause war </w:t>
      </w:r>
    </w:p>
    <w:p w:rsidR="00E476AF" w:rsidRPr="00437E06" w:rsidRDefault="00E476AF" w:rsidP="00E476AF">
      <w:proofErr w:type="spellStart"/>
      <w:r w:rsidRPr="00437E06">
        <w:rPr>
          <w:b/>
        </w:rPr>
        <w:t>Drezner</w:t>
      </w:r>
      <w:proofErr w:type="spellEnd"/>
      <w:r w:rsidRPr="00437E06">
        <w:rPr>
          <w:b/>
        </w:rPr>
        <w:t xml:space="preserve"> 14 </w:t>
      </w:r>
      <w:r w:rsidRPr="00437E06">
        <w:t xml:space="preserve">Daniel </w:t>
      </w:r>
      <w:proofErr w:type="spellStart"/>
      <w:r w:rsidRPr="00437E06">
        <w:t>Drezner</w:t>
      </w:r>
      <w:proofErr w:type="spellEnd"/>
      <w:r w:rsidRPr="00437E06">
        <w:t>, professor of International Law at Tufts, The System Worked: Global Economic Governance during the Great Recession, World Politics, Volume 66. Number 1, January 2014</w:t>
      </w:r>
    </w:p>
    <w:p w:rsidR="00E476AF" w:rsidRPr="00063AD3" w:rsidRDefault="00E476AF" w:rsidP="00E476AF">
      <w:pPr>
        <w:rPr>
          <w:sz w:val="16"/>
        </w:rPr>
      </w:pPr>
      <w:r w:rsidRPr="00063AD3">
        <w:rPr>
          <w:sz w:val="16"/>
        </w:rPr>
        <w:t xml:space="preserve">The final significant outcome addresses </w:t>
      </w:r>
      <w:r w:rsidRPr="00437E06">
        <w:rPr>
          <w:rStyle w:val="StyleUnderline"/>
        </w:rPr>
        <w:t xml:space="preserve">a </w:t>
      </w:r>
      <w:r w:rsidRPr="00437E06">
        <w:rPr>
          <w:rStyle w:val="StyleUnderline"/>
          <w:b/>
        </w:rPr>
        <w:t>dog</w:t>
      </w:r>
      <w:r w:rsidRPr="00063AD3">
        <w:rPr>
          <w:sz w:val="16"/>
        </w:rPr>
        <w:t xml:space="preserve"> that </w:t>
      </w:r>
      <w:r w:rsidRPr="00437E06">
        <w:rPr>
          <w:rStyle w:val="StyleUnderline"/>
          <w:b/>
        </w:rPr>
        <w:t>hasn't barked</w:t>
      </w:r>
      <w:r w:rsidRPr="00063AD3">
        <w:rPr>
          <w:sz w:val="16"/>
        </w:rPr>
        <w:t xml:space="preserve">: the effect of the Great Recession on cross-border conflict and violence. </w:t>
      </w:r>
      <w:r w:rsidRPr="00437E06">
        <w:rPr>
          <w:rStyle w:val="StyleUnderline"/>
        </w:rPr>
        <w:t>During the initial stages of the crisis, multiple analysts asserted that the financial crisis would lead states to increase their use of force</w:t>
      </w:r>
      <w:r w:rsidRPr="00063AD3">
        <w:rPr>
          <w:sz w:val="16"/>
        </w:rPr>
        <w:t xml:space="preserve"> as a tool for staying in power.42 They voiced genuine concern that the global economic downturn would lead to an increase in conflict—</w:t>
      </w:r>
      <w:r w:rsidRPr="00437E06">
        <w:rPr>
          <w:rStyle w:val="StyleUnderline"/>
        </w:rPr>
        <w:t>whether through</w:t>
      </w:r>
      <w:r w:rsidRPr="00063AD3">
        <w:rPr>
          <w:sz w:val="16"/>
        </w:rPr>
        <w:t xml:space="preserve"> greater internal </w:t>
      </w:r>
      <w:r w:rsidRPr="00437E06">
        <w:rPr>
          <w:rStyle w:val="StyleUnderline"/>
        </w:rPr>
        <w:t>repression, diversionary wars, arms races, or a ratcheting up of great power conflict</w:t>
      </w:r>
      <w:r w:rsidRPr="00063AD3">
        <w:rPr>
          <w:sz w:val="16"/>
        </w:rPr>
        <w:t>. Violence in the Middle East, border disputes in the South China Sea, and even the disruptions of the Occupy movement fueled impressions of a surge in global public disorder.</w:t>
      </w:r>
      <w:r w:rsidR="00063AD3" w:rsidRPr="00063AD3">
        <w:rPr>
          <w:sz w:val="16"/>
        </w:rPr>
        <w:t xml:space="preserve"> </w:t>
      </w:r>
      <w:r w:rsidRPr="00437E06">
        <w:rPr>
          <w:b/>
          <w:u w:val="single"/>
        </w:rPr>
        <w:t>The aggregate data suggest otherwise</w:t>
      </w:r>
      <w:r w:rsidRPr="00437E06">
        <w:rPr>
          <w:rStyle w:val="StyleUnderline"/>
        </w:rPr>
        <w:t>, however</w:t>
      </w:r>
      <w:r w:rsidRPr="00063AD3">
        <w:rPr>
          <w:sz w:val="16"/>
        </w:rPr>
        <w:t>. The Institute for Economics and Peace has concluded that "</w:t>
      </w:r>
      <w:r w:rsidRPr="00437E06">
        <w:rPr>
          <w:rStyle w:val="StyleUnderline"/>
        </w:rPr>
        <w:t>the average level of peacefulness in 2012 is approximately the same as it was in 2007</w:t>
      </w:r>
      <w:r w:rsidRPr="00063AD3">
        <w:rPr>
          <w:sz w:val="16"/>
        </w:rPr>
        <w:t xml:space="preserve">."43 </w:t>
      </w:r>
      <w:r w:rsidRPr="00437E06">
        <w:rPr>
          <w:rStyle w:val="StyleUnderline"/>
        </w:rPr>
        <w:t>Interstate violence</w:t>
      </w:r>
      <w:r w:rsidRPr="00063AD3">
        <w:rPr>
          <w:sz w:val="16"/>
        </w:rPr>
        <w:t xml:space="preserve"> </w:t>
      </w:r>
      <w:proofErr w:type="gramStart"/>
      <w:r w:rsidRPr="00063AD3">
        <w:rPr>
          <w:sz w:val="16"/>
        </w:rPr>
        <w:t xml:space="preserve">in particular </w:t>
      </w:r>
      <w:r w:rsidRPr="00437E06">
        <w:rPr>
          <w:rStyle w:val="StyleUnderline"/>
        </w:rPr>
        <w:t>has</w:t>
      </w:r>
      <w:proofErr w:type="gramEnd"/>
      <w:r w:rsidRPr="00437E06">
        <w:rPr>
          <w:rStyle w:val="StyleUnderline"/>
        </w:rPr>
        <w:t xml:space="preserve"> declined since the start of the financial crisis, as have military expenditures</w:t>
      </w:r>
      <w:r w:rsidRPr="00063AD3">
        <w:rPr>
          <w:sz w:val="16"/>
        </w:rPr>
        <w:t xml:space="preserve"> in most sampled countries. Other </w:t>
      </w:r>
      <w:r w:rsidRPr="00437E06">
        <w:rPr>
          <w:rStyle w:val="StyleUnderline"/>
        </w:rPr>
        <w:t>studies confirm that</w:t>
      </w:r>
      <w:r w:rsidRPr="00063AD3">
        <w:rPr>
          <w:sz w:val="16"/>
        </w:rPr>
        <w:t xml:space="preserve"> </w:t>
      </w:r>
      <w:r w:rsidRPr="00437E06">
        <w:rPr>
          <w:rStyle w:val="StyleUnderline"/>
        </w:rPr>
        <w:t>the Great Recession has not triggered any increase in violent conflict</w:t>
      </w:r>
      <w:r w:rsidRPr="00063AD3">
        <w:rPr>
          <w:sz w:val="16"/>
        </w:rPr>
        <w:t xml:space="preserve">, as Lotta </w:t>
      </w:r>
      <w:proofErr w:type="spellStart"/>
      <w:r w:rsidRPr="00063AD3">
        <w:rPr>
          <w:sz w:val="16"/>
        </w:rPr>
        <w:t>Themner</w:t>
      </w:r>
      <w:proofErr w:type="spellEnd"/>
      <w:r w:rsidRPr="00063AD3">
        <w:rPr>
          <w:sz w:val="16"/>
        </w:rPr>
        <w:t xml:space="preserve"> and Peter </w:t>
      </w:r>
      <w:proofErr w:type="spellStart"/>
      <w:r w:rsidRPr="00063AD3">
        <w:rPr>
          <w:sz w:val="16"/>
        </w:rPr>
        <w:t>Wallensteen</w:t>
      </w:r>
      <w:proofErr w:type="spellEnd"/>
      <w:r w:rsidRPr="00063AD3">
        <w:rPr>
          <w:sz w:val="16"/>
        </w:rPr>
        <w:t xml:space="preserve"> conclude: "[T]he pattern is one of relative stability when we consider the trend for the past five years."44 </w:t>
      </w:r>
      <w:r w:rsidRPr="00437E06">
        <w:rPr>
          <w:rStyle w:val="StyleUnderline"/>
        </w:rPr>
        <w:t>The</w:t>
      </w:r>
      <w:r w:rsidRPr="00063AD3">
        <w:rPr>
          <w:sz w:val="16"/>
        </w:rPr>
        <w:t xml:space="preserve"> secular </w:t>
      </w:r>
      <w:r w:rsidRPr="00437E06">
        <w:rPr>
          <w:rStyle w:val="StyleUnderline"/>
        </w:rPr>
        <w:t>decline in violence that started with the end of the Cold War has not been reversed</w:t>
      </w:r>
      <w:r w:rsidRPr="00063AD3">
        <w:rPr>
          <w:sz w:val="16"/>
        </w:rPr>
        <w:t>. Rogers Brubaker observes that "</w:t>
      </w:r>
      <w:r w:rsidRPr="00437E06">
        <w:rPr>
          <w:rStyle w:val="StyleUnderline"/>
          <w:b/>
        </w:rPr>
        <w:t>the crisis has not</w:t>
      </w:r>
      <w:r w:rsidRPr="00063AD3">
        <w:rPr>
          <w:sz w:val="16"/>
        </w:rPr>
        <w:t xml:space="preserve"> to date </w:t>
      </w:r>
      <w:r w:rsidRPr="00437E06">
        <w:rPr>
          <w:rStyle w:val="StyleUnderline"/>
          <w:b/>
        </w:rPr>
        <w:t>generated the surge in protectionist nationalism or ethnic exclusion that might have been expected</w:t>
      </w:r>
      <w:r w:rsidRPr="00063AD3">
        <w:rPr>
          <w:sz w:val="16"/>
        </w:rPr>
        <w:t>."45</w:t>
      </w:r>
    </w:p>
    <w:p w:rsidR="00E476AF" w:rsidRPr="00437E06" w:rsidRDefault="00E476AF" w:rsidP="00E476AF">
      <w:pPr>
        <w:pStyle w:val="Heading4"/>
      </w:pPr>
      <w:r w:rsidRPr="00437E06">
        <w:t>Collapse won’t cause war</w:t>
      </w:r>
    </w:p>
    <w:p w:rsidR="00E476AF" w:rsidRPr="00437E06" w:rsidRDefault="00E476AF" w:rsidP="00E476AF">
      <w:r w:rsidRPr="00437E06">
        <w:rPr>
          <w:b/>
        </w:rPr>
        <w:t xml:space="preserve">Jervis 11 </w:t>
      </w:r>
      <w:r w:rsidRPr="00437E06">
        <w:t>Robert Jervis, Department of Political Science and School of International and Public Affairs, Columbia University Force in Our Times http://journals.sagepub.com/doi/pdf/10.1177/0047117811422531</w:t>
      </w:r>
    </w:p>
    <w:p w:rsidR="00E476AF" w:rsidRPr="00437E06" w:rsidRDefault="00E476AF" w:rsidP="00E476AF">
      <w:pPr>
        <w:rPr>
          <w:b/>
          <w:u w:val="single"/>
        </w:rPr>
      </w:pPr>
      <w:r w:rsidRPr="00A92D8F">
        <w:rPr>
          <w:sz w:val="16"/>
        </w:rPr>
        <w:t xml:space="preserve">Even if war is still seen as evil, the security community could be dissolved if severe conflicts of interest were to arise. </w:t>
      </w:r>
      <w:r w:rsidRPr="00437E06">
        <w:rPr>
          <w:u w:val="single"/>
        </w:rPr>
        <w:t>Could the more peaceful world generate new interests that would bring the members of the community into sharp disputes</w:t>
      </w:r>
      <w:r w:rsidRPr="00A92D8F">
        <w:rPr>
          <w:sz w:val="16"/>
        </w:rPr>
        <w:t>?45 A zero-sum sense of status would be one example, perhaps linked to a steep rise in nationalism. More likely would be a worsening of the current economic difficulties, which could itself produce greater nationalism, undermine democracy and bring back old-fashioned beggar-</w:t>
      </w:r>
      <w:proofErr w:type="spellStart"/>
      <w:r w:rsidRPr="00A92D8F">
        <w:rPr>
          <w:sz w:val="16"/>
        </w:rPr>
        <w:t>myneighbor</w:t>
      </w:r>
      <w:proofErr w:type="spellEnd"/>
      <w:r w:rsidRPr="00A92D8F">
        <w:rPr>
          <w:sz w:val="16"/>
        </w:rPr>
        <w:t xml:space="preserve"> economic policies. While these dangers are real, </w:t>
      </w:r>
      <w:r w:rsidRPr="00437E06">
        <w:rPr>
          <w:b/>
          <w:u w:val="single"/>
        </w:rPr>
        <w:t>it is hard to believe that the conflicts could be great enough to lead the members of the community to contemplate fighting each other</w:t>
      </w:r>
      <w:r w:rsidRPr="00437E06">
        <w:rPr>
          <w:u w:val="single"/>
        </w:rPr>
        <w:t>. It is not so much that economic interdependence has proceeded to the point where it could not be reversed</w:t>
      </w:r>
      <w:r w:rsidRPr="00A92D8F">
        <w:rPr>
          <w:sz w:val="16"/>
        </w:rPr>
        <w:t xml:space="preserve"> – states that were more internally interdependent than anything seen internationally have fought bloody civil wars. </w:t>
      </w:r>
      <w:r w:rsidRPr="00437E06">
        <w:rPr>
          <w:u w:val="single"/>
        </w:rPr>
        <w:t xml:space="preserve">Rather it is that even if the more extreme versions of free trade and economic liberalism become discredited, it is hard to see how without building on a preexisting high level of political conflict leaders and mass opinion would come to believe that their </w:t>
      </w:r>
      <w:r w:rsidRPr="00437E06">
        <w:rPr>
          <w:b/>
          <w:u w:val="single"/>
        </w:rPr>
        <w:t>countries could prosper by impoverishing or even attacking others</w:t>
      </w:r>
      <w:r w:rsidRPr="00A92D8F">
        <w:rPr>
          <w:sz w:val="16"/>
        </w:rPr>
        <w:t xml:space="preserve">. Is it possible that problems will not only become severe, but that people will entertain the thought that they </w:t>
      </w:r>
      <w:proofErr w:type="gramStart"/>
      <w:r w:rsidRPr="00A92D8F">
        <w:rPr>
          <w:sz w:val="16"/>
        </w:rPr>
        <w:t>have to</w:t>
      </w:r>
      <w:proofErr w:type="gramEnd"/>
      <w:r w:rsidRPr="00A92D8F">
        <w:rPr>
          <w:sz w:val="16"/>
        </w:rPr>
        <w:t xml:space="preserve"> be solved by war? While a pessimist could note that this argument does not appear as outlandish as it did before the financial crisis, </w:t>
      </w:r>
      <w:r w:rsidRPr="00437E06">
        <w:rPr>
          <w:u w:val="single"/>
        </w:rPr>
        <w:t xml:space="preserve">an optimist could reply (correctly, in my view) that the very fact that we have seen such a sharp economic down-turn without anyone suggesting that force of arms is the solution shows that </w:t>
      </w:r>
      <w:r w:rsidRPr="00437E06">
        <w:rPr>
          <w:b/>
          <w:u w:val="single"/>
        </w:rPr>
        <w:t>even if bad times bring about greater economic conflict, it will not make war thinkable.</w:t>
      </w:r>
    </w:p>
    <w:p w:rsidR="00C0597D" w:rsidRPr="00437E06" w:rsidRDefault="00C0597D" w:rsidP="00C0597D">
      <w:pPr>
        <w:rPr>
          <w:rFonts w:ascii="Times New Roman" w:hAnsi="Times New Roman" w:cs="Times New Roman"/>
        </w:rPr>
      </w:pPr>
    </w:p>
    <w:p w:rsidR="00C0597D" w:rsidRPr="00437E06" w:rsidRDefault="00CD1DAA" w:rsidP="00CD1DAA">
      <w:pPr>
        <w:pStyle w:val="Heading3"/>
        <w:rPr>
          <w:rFonts w:ascii="Times New Roman" w:hAnsi="Times New Roman" w:cs="Times New Roman"/>
        </w:rPr>
      </w:pPr>
      <w:bookmarkStart w:id="34" w:name="_Toc11262279"/>
      <w:r w:rsidRPr="00437E06">
        <w:rPr>
          <w:rFonts w:ascii="Times New Roman" w:hAnsi="Times New Roman" w:cs="Times New Roman"/>
        </w:rPr>
        <w:lastRenderedPageBreak/>
        <w:t xml:space="preserve">AT climate change </w:t>
      </w:r>
      <w:r w:rsidR="00DC4CD2" w:rsidRPr="00437E06">
        <w:rPr>
          <w:rFonts w:ascii="Times New Roman" w:hAnsi="Times New Roman" w:cs="Times New Roman"/>
        </w:rPr>
        <w:t>internal link</w:t>
      </w:r>
      <w:bookmarkEnd w:id="34"/>
    </w:p>
    <w:p w:rsidR="00CD1DAA" w:rsidRPr="00437E06" w:rsidRDefault="001455D3" w:rsidP="00B91AAF">
      <w:pPr>
        <w:pStyle w:val="Heading4"/>
        <w:rPr>
          <w:rFonts w:ascii="Times New Roman" w:hAnsi="Times New Roman" w:cs="Times New Roman"/>
        </w:rPr>
      </w:pPr>
      <w:r w:rsidRPr="00437E06">
        <w:rPr>
          <w:rFonts w:ascii="Times New Roman" w:hAnsi="Times New Roman" w:cs="Times New Roman"/>
        </w:rPr>
        <w:t>Single sector i</w:t>
      </w:r>
      <w:r w:rsidR="00B91AAF" w:rsidRPr="00437E06">
        <w:rPr>
          <w:rFonts w:ascii="Times New Roman" w:hAnsi="Times New Roman" w:cs="Times New Roman"/>
        </w:rPr>
        <w:t>nnovation can’t solve climate change</w:t>
      </w:r>
    </w:p>
    <w:p w:rsidR="00B91AAF" w:rsidRPr="00437E06" w:rsidRDefault="00B91AAF" w:rsidP="00B91AAF">
      <w:pPr>
        <w:rPr>
          <w:rFonts w:ascii="Times New Roman" w:hAnsi="Times New Roman" w:cs="Times New Roman"/>
        </w:rPr>
      </w:pPr>
      <w:r w:rsidRPr="00437E06">
        <w:rPr>
          <w:rFonts w:ascii="Times New Roman" w:hAnsi="Times New Roman" w:cs="Times New Roman"/>
        </w:rPr>
        <w:t xml:space="preserve">Eugene </w:t>
      </w:r>
      <w:proofErr w:type="spellStart"/>
      <w:r w:rsidRPr="00437E06">
        <w:rPr>
          <w:rStyle w:val="Style13ptBold"/>
          <w:rFonts w:ascii="Times New Roman" w:hAnsi="Times New Roman" w:cs="Times New Roman"/>
        </w:rPr>
        <w:t>Gholz</w:t>
      </w:r>
      <w:proofErr w:type="spellEnd"/>
      <w:r w:rsidRPr="00437E06">
        <w:rPr>
          <w:rFonts w:ascii="Times New Roman" w:hAnsi="Times New Roman" w:cs="Times New Roman"/>
        </w:rPr>
        <w:t>, Fall 20</w:t>
      </w:r>
      <w:r w:rsidRPr="00437E06">
        <w:rPr>
          <w:rStyle w:val="Style13ptBold"/>
          <w:rFonts w:ascii="Times New Roman" w:hAnsi="Times New Roman" w:cs="Times New Roman"/>
        </w:rPr>
        <w:t>14</w:t>
      </w:r>
      <w:r w:rsidRPr="00437E06">
        <w:rPr>
          <w:rFonts w:ascii="Times New Roman" w:hAnsi="Times New Roman" w:cs="Times New Roman"/>
        </w:rPr>
        <w:t>,</w:t>
      </w:r>
      <w:r w:rsidR="00853512" w:rsidRPr="00437E06">
        <w:rPr>
          <w:rFonts w:ascii="Times New Roman" w:hAnsi="Times New Roman" w:cs="Times New Roman"/>
        </w:rPr>
        <w:t xml:space="preserve"> (associate professor of political science at the University of Notre Dame. He works primarily at the intersection of national security and economic policy, on subjects including innovation, defense management, and U.S. grand strategy. From 2010-2012, he served in the Pentagon as Senior Advisor to the Deputy Assistant Secretary of Defense for Manufacturing and Industrial Base Policy.) </w:t>
      </w:r>
      <w:r w:rsidRPr="00437E06">
        <w:rPr>
          <w:rFonts w:ascii="Times New Roman" w:hAnsi="Times New Roman" w:cs="Times New Roman"/>
        </w:rPr>
        <w:t xml:space="preserve"> "Military Innovation and the Prospects for Defense-Led Energy Innovation," Issues in Science and Technology, https://issues.org/military-innovation-and-the-prospects-for-defense-led-energy-innovation/</w:t>
      </w:r>
    </w:p>
    <w:p w:rsidR="00B91AAF" w:rsidRPr="00063AD3" w:rsidRDefault="00B91AAF" w:rsidP="00B91AAF">
      <w:pPr>
        <w:rPr>
          <w:rFonts w:ascii="Times New Roman" w:hAnsi="Times New Roman" w:cs="Times New Roman"/>
          <w:sz w:val="16"/>
        </w:rPr>
      </w:pPr>
      <w:r w:rsidRPr="00437E06">
        <w:rPr>
          <w:rFonts w:ascii="Times New Roman" w:hAnsi="Times New Roman" w:cs="Times New Roman"/>
          <w:u w:val="single"/>
        </w:rPr>
        <w:t>Almost all plans to address climate change depend on innovation</w:t>
      </w:r>
      <w:r w:rsidRPr="00063AD3">
        <w:rPr>
          <w:rFonts w:ascii="Times New Roman" w:hAnsi="Times New Roman" w:cs="Times New Roman"/>
          <w:sz w:val="16"/>
        </w:rPr>
        <w:t xml:space="preserve">, because the alternatives by themselves—reducing greenhouse gas emissions via the more efficient use of current technologies or by simply consuming less of everything—are either insufficient, intolerable, or both. Americans are especially proud of their history of technology leadership, but in most sectors of the economy, they assume that private companies, often led by entrepreneurs and venture capitalists, will furnish the new products and processes. </w:t>
      </w:r>
      <w:r w:rsidRPr="00437E06">
        <w:rPr>
          <w:rFonts w:ascii="Times New Roman" w:hAnsi="Times New Roman" w:cs="Times New Roman"/>
          <w:u w:val="single"/>
        </w:rPr>
        <w:t>Unfortunately,</w:t>
      </w:r>
      <w:r w:rsidRPr="00063AD3">
        <w:rPr>
          <w:rFonts w:ascii="Times New Roman" w:hAnsi="Times New Roman" w:cs="Times New Roman"/>
          <w:sz w:val="16"/>
        </w:rPr>
        <w:t xml:space="preserve"> </w:t>
      </w:r>
      <w:r w:rsidRPr="00437E06">
        <w:rPr>
          <w:rFonts w:ascii="Times New Roman" w:hAnsi="Times New Roman" w:cs="Times New Roman"/>
          <w:u w:val="single"/>
        </w:rPr>
        <w:t>energy innovation poses exceptionally severe collective action problems that limit the private sector’s promise</w:t>
      </w:r>
      <w:r w:rsidRPr="00063AD3">
        <w:rPr>
          <w:rFonts w:ascii="Times New Roman" w:hAnsi="Times New Roman" w:cs="Times New Roman"/>
          <w:sz w:val="16"/>
        </w:rPr>
        <w:t xml:space="preserve">. </w:t>
      </w:r>
      <w:r w:rsidRPr="00437E06">
        <w:rPr>
          <w:rFonts w:ascii="Times New Roman" w:hAnsi="Times New Roman" w:cs="Times New Roman"/>
          <w:u w:val="single"/>
        </w:rPr>
        <w:t xml:space="preserve">Everyone contributes emissions, but no one contributes </w:t>
      </w:r>
      <w:proofErr w:type="gramStart"/>
      <w:r w:rsidRPr="00437E06">
        <w:rPr>
          <w:rFonts w:ascii="Times New Roman" w:hAnsi="Times New Roman" w:cs="Times New Roman"/>
          <w:u w:val="single"/>
        </w:rPr>
        <w:t>sufficient</w:t>
      </w:r>
      <w:proofErr w:type="gramEnd"/>
      <w:r w:rsidRPr="00437E06">
        <w:rPr>
          <w:rFonts w:ascii="Times New Roman" w:hAnsi="Times New Roman" w:cs="Times New Roman"/>
          <w:u w:val="single"/>
        </w:rPr>
        <w:t xml:space="preserve"> emissions that a conscious effort to reduce them will make a material difference in climate change, so few people try hard.</w:t>
      </w:r>
      <w:r w:rsidRPr="00063AD3">
        <w:rPr>
          <w:rFonts w:ascii="Times New Roman" w:hAnsi="Times New Roman" w:cs="Times New Roman"/>
          <w:sz w:val="16"/>
        </w:rPr>
        <w:t xml:space="preserve"> </w:t>
      </w:r>
      <w:r w:rsidRPr="00437E06">
        <w:rPr>
          <w:rFonts w:ascii="Times New Roman" w:hAnsi="Times New Roman" w:cs="Times New Roman"/>
          <w:u w:val="single"/>
        </w:rPr>
        <w:t>Without a carbon tax or emissions cap, most companies have little or no economic incentive to reduce emissions except as a fortuitous byproduct of other investments</w:t>
      </w:r>
      <w:r w:rsidRPr="00063AD3">
        <w:rPr>
          <w:rFonts w:ascii="Times New Roman" w:hAnsi="Times New Roman" w:cs="Times New Roman"/>
          <w:sz w:val="16"/>
        </w:rPr>
        <w:t xml:space="preserve">. And </w:t>
      </w:r>
      <w:r w:rsidRPr="00437E06">
        <w:rPr>
          <w:rFonts w:ascii="Times New Roman" w:hAnsi="Times New Roman" w:cs="Times New Roman"/>
          <w:u w:val="single"/>
        </w:rPr>
        <w:t>the system of production, distribution, and use of energy creates interdependencies across companies and countries that limit the ability of any one actor to unilaterally make substantial changes</w:t>
      </w:r>
      <w:r w:rsidRPr="00063AD3">
        <w:rPr>
          <w:rFonts w:ascii="Times New Roman" w:hAnsi="Times New Roman" w:cs="Times New Roman"/>
          <w:sz w:val="16"/>
        </w:rPr>
        <w:t>.</w:t>
      </w:r>
    </w:p>
    <w:p w:rsidR="00C0597D" w:rsidRPr="00437E06" w:rsidRDefault="00BF3FB6" w:rsidP="00BF3FB6">
      <w:pPr>
        <w:pStyle w:val="Heading4"/>
        <w:rPr>
          <w:rFonts w:ascii="Times New Roman" w:hAnsi="Times New Roman" w:cs="Times New Roman"/>
        </w:rPr>
      </w:pPr>
      <w:r w:rsidRPr="00437E06">
        <w:rPr>
          <w:rFonts w:ascii="Times New Roman" w:hAnsi="Times New Roman" w:cs="Times New Roman"/>
        </w:rPr>
        <w:t>Profit doesn’t drive defense industry innovation</w:t>
      </w:r>
    </w:p>
    <w:p w:rsidR="00BF3FB6" w:rsidRPr="00437E06" w:rsidRDefault="00BF3FB6" w:rsidP="00BF3FB6">
      <w:pPr>
        <w:rPr>
          <w:rFonts w:ascii="Times New Roman" w:hAnsi="Times New Roman" w:cs="Times New Roman"/>
        </w:rPr>
      </w:pPr>
      <w:r w:rsidRPr="00437E06">
        <w:rPr>
          <w:rFonts w:ascii="Times New Roman" w:hAnsi="Times New Roman" w:cs="Times New Roman"/>
        </w:rPr>
        <w:t xml:space="preserve">Eugene </w:t>
      </w:r>
      <w:proofErr w:type="spellStart"/>
      <w:r w:rsidRPr="00437E06">
        <w:rPr>
          <w:rStyle w:val="Style13ptBold"/>
          <w:rFonts w:ascii="Times New Roman" w:hAnsi="Times New Roman" w:cs="Times New Roman"/>
        </w:rPr>
        <w:t>Gholz</w:t>
      </w:r>
      <w:proofErr w:type="spellEnd"/>
      <w:r w:rsidRPr="00437E06">
        <w:rPr>
          <w:rFonts w:ascii="Times New Roman" w:hAnsi="Times New Roman" w:cs="Times New Roman"/>
        </w:rPr>
        <w:t>, Fall 20</w:t>
      </w:r>
      <w:r w:rsidRPr="00437E06">
        <w:rPr>
          <w:rStyle w:val="Style13ptBold"/>
          <w:rFonts w:ascii="Times New Roman" w:hAnsi="Times New Roman" w:cs="Times New Roman"/>
        </w:rPr>
        <w:t>14</w:t>
      </w:r>
      <w:r w:rsidRPr="00437E06">
        <w:rPr>
          <w:rFonts w:ascii="Times New Roman" w:hAnsi="Times New Roman" w:cs="Times New Roman"/>
        </w:rPr>
        <w:t>, (associate professor of political science at the University of Notre Dame. He works primarily at the intersection of national security and economic policy, on subjects including innovation, defense management, and U.S. grand strategy. From 2010-2012, he served in the Pentagon as Senior Advisor to the Deputy Assistant Secretary of Defense for Manufacturing and Industrial Base Policy.)  "Military Innovation and the Prospects for Defense-Led Energy Innovation," Issues in Science and Technology, https://issues.org/military-innovation-and-the-prospects-for-defense-led-energy-innovation/</w:t>
      </w:r>
    </w:p>
    <w:p w:rsidR="00FE04F8" w:rsidRDefault="00BF3FB6">
      <w:pPr>
        <w:rPr>
          <w:rFonts w:ascii="Times New Roman" w:hAnsi="Times New Roman" w:cs="Times New Roman"/>
          <w:sz w:val="16"/>
        </w:rPr>
      </w:pPr>
      <w:r w:rsidRPr="00063AD3">
        <w:rPr>
          <w:rFonts w:ascii="Times New Roman" w:hAnsi="Times New Roman" w:cs="Times New Roman"/>
          <w:sz w:val="16"/>
        </w:rPr>
        <w:t xml:space="preserve">In the more important cases of customer-driven military innovations, </w:t>
      </w:r>
      <w:r w:rsidRPr="00437E06">
        <w:rPr>
          <w:rFonts w:ascii="Times New Roman" w:hAnsi="Times New Roman" w:cs="Times New Roman"/>
          <w:u w:val="single"/>
        </w:rPr>
        <w:t>military customers are used to making investment decisions based on interests other than the pure profit motive</w:t>
      </w:r>
      <w:r w:rsidRPr="00063AD3">
        <w:rPr>
          <w:rFonts w:ascii="Times New Roman" w:hAnsi="Times New Roman" w:cs="Times New Roman"/>
          <w:sz w:val="16"/>
        </w:rPr>
        <w:t xml:space="preserve">. </w:t>
      </w:r>
      <w:r w:rsidRPr="00437E06">
        <w:rPr>
          <w:rFonts w:ascii="Times New Roman" w:hAnsi="Times New Roman" w:cs="Times New Roman"/>
          <w:u w:val="single"/>
        </w:rPr>
        <w:t>Defense acquisition requirements derive from leaders’ military judgment</w:t>
      </w:r>
      <w:r w:rsidRPr="00063AD3">
        <w:rPr>
          <w:rFonts w:ascii="Times New Roman" w:hAnsi="Times New Roman" w:cs="Times New Roman"/>
          <w:sz w:val="16"/>
        </w:rPr>
        <w:t xml:space="preserve"> about the strategic situation, </w:t>
      </w:r>
      <w:r w:rsidRPr="00437E06">
        <w:rPr>
          <w:rFonts w:ascii="Times New Roman" w:hAnsi="Times New Roman" w:cs="Times New Roman"/>
          <w:u w:val="single"/>
        </w:rPr>
        <w:t>and the military gets the funding</w:t>
      </w:r>
      <w:r w:rsidRPr="00063AD3">
        <w:rPr>
          <w:rFonts w:ascii="Times New Roman" w:hAnsi="Times New Roman" w:cs="Times New Roman"/>
          <w:sz w:val="16"/>
        </w:rPr>
        <w:t xml:space="preserve"> for needed research, development, and procurement </w:t>
      </w:r>
      <w:r w:rsidRPr="00437E06">
        <w:rPr>
          <w:rFonts w:ascii="Times New Roman" w:hAnsi="Times New Roman" w:cs="Times New Roman"/>
          <w:u w:val="single"/>
        </w:rPr>
        <w:t>from political leaders rather than profit-hungry investors</w:t>
      </w:r>
      <w:r w:rsidRPr="00063AD3">
        <w:rPr>
          <w:rFonts w:ascii="Times New Roman" w:hAnsi="Times New Roman" w:cs="Times New Roman"/>
          <w:sz w:val="16"/>
        </w:rPr>
        <w:t xml:space="preserve">. </w:t>
      </w:r>
      <w:r w:rsidRPr="00437E06">
        <w:rPr>
          <w:rFonts w:ascii="Times New Roman" w:hAnsi="Times New Roman" w:cs="Times New Roman"/>
          <w:u w:val="single"/>
        </w:rPr>
        <w:t>This process, along with the military’s relatively large purse as compared to even the biggest commercial customers, is precisely what attracts the interest of advocates of defense-led energy innovation</w:t>
      </w:r>
      <w:r w:rsidRPr="00063AD3">
        <w:rPr>
          <w:rFonts w:ascii="Times New Roman" w:hAnsi="Times New Roman" w:cs="Times New Roman"/>
          <w:sz w:val="16"/>
        </w:rPr>
        <w:t xml:space="preserve">: </w:t>
      </w:r>
      <w:r w:rsidRPr="00437E06">
        <w:rPr>
          <w:rFonts w:ascii="Times New Roman" w:hAnsi="Times New Roman" w:cs="Times New Roman"/>
          <w:u w:val="single"/>
        </w:rPr>
        <w:t>Because of the familiar externalities and collective action problems in the energy system, potential energy innovations often do not promise a rate of return sufficient to justify the financial risk of private R&amp;D spending</w:t>
      </w:r>
      <w:r w:rsidRPr="00063AD3">
        <w:rPr>
          <w:rFonts w:ascii="Times New Roman" w:hAnsi="Times New Roman" w:cs="Times New Roman"/>
          <w:sz w:val="16"/>
        </w:rPr>
        <w:t>, but the people who make defense investments do not usually calculate financial rates of return anyway.</w:t>
      </w:r>
    </w:p>
    <w:p w:rsidR="00454CAF" w:rsidRDefault="00454CAF">
      <w:pPr>
        <w:rPr>
          <w:rFonts w:ascii="Times New Roman" w:hAnsi="Times New Roman" w:cs="Times New Roman"/>
          <w:sz w:val="16"/>
        </w:rPr>
      </w:pPr>
    </w:p>
    <w:p w:rsidR="00454CAF" w:rsidRDefault="00454CAF">
      <w:pPr>
        <w:rPr>
          <w:rFonts w:ascii="Times New Roman" w:hAnsi="Times New Roman" w:cs="Times New Roman"/>
          <w:sz w:val="16"/>
        </w:rPr>
      </w:pPr>
    </w:p>
    <w:p w:rsidR="00454CAF" w:rsidRDefault="00454CAF">
      <w:pPr>
        <w:rPr>
          <w:rFonts w:ascii="Times New Roman" w:eastAsiaTheme="majorEastAsia" w:hAnsi="Times New Roman" w:cs="Times New Roman"/>
          <w:b/>
          <w:iCs/>
          <w:sz w:val="26"/>
        </w:rPr>
      </w:pPr>
    </w:p>
    <w:p w:rsidR="00BF3FB6" w:rsidRPr="00437E06" w:rsidRDefault="00AD197D" w:rsidP="00AD197D">
      <w:pPr>
        <w:pStyle w:val="Heading4"/>
        <w:rPr>
          <w:rFonts w:ascii="Times New Roman" w:hAnsi="Times New Roman" w:cs="Times New Roman"/>
        </w:rPr>
      </w:pPr>
      <w:r w:rsidRPr="00437E06">
        <w:rPr>
          <w:rFonts w:ascii="Times New Roman" w:hAnsi="Times New Roman" w:cs="Times New Roman"/>
        </w:rPr>
        <w:lastRenderedPageBreak/>
        <w:t>Defense industry innovation can’t be commercialized</w:t>
      </w:r>
    </w:p>
    <w:p w:rsidR="00AD197D" w:rsidRPr="00437E06" w:rsidRDefault="00AD197D" w:rsidP="00AD197D">
      <w:pPr>
        <w:rPr>
          <w:rFonts w:ascii="Times New Roman" w:hAnsi="Times New Roman" w:cs="Times New Roman"/>
        </w:rPr>
      </w:pPr>
      <w:r w:rsidRPr="00437E06">
        <w:rPr>
          <w:rFonts w:ascii="Times New Roman" w:hAnsi="Times New Roman" w:cs="Times New Roman"/>
        </w:rPr>
        <w:t xml:space="preserve">Eugene </w:t>
      </w:r>
      <w:proofErr w:type="spellStart"/>
      <w:r w:rsidRPr="00437E06">
        <w:rPr>
          <w:rStyle w:val="Style13ptBold"/>
          <w:rFonts w:ascii="Times New Roman" w:hAnsi="Times New Roman" w:cs="Times New Roman"/>
        </w:rPr>
        <w:t>Gholz</w:t>
      </w:r>
      <w:proofErr w:type="spellEnd"/>
      <w:r w:rsidRPr="00437E06">
        <w:rPr>
          <w:rFonts w:ascii="Times New Roman" w:hAnsi="Times New Roman" w:cs="Times New Roman"/>
        </w:rPr>
        <w:t>, Fall 20</w:t>
      </w:r>
      <w:r w:rsidRPr="00437E06">
        <w:rPr>
          <w:rStyle w:val="Style13ptBold"/>
          <w:rFonts w:ascii="Times New Roman" w:hAnsi="Times New Roman" w:cs="Times New Roman"/>
        </w:rPr>
        <w:t>14</w:t>
      </w:r>
      <w:r w:rsidRPr="00437E06">
        <w:rPr>
          <w:rFonts w:ascii="Times New Roman" w:hAnsi="Times New Roman" w:cs="Times New Roman"/>
        </w:rPr>
        <w:t>, (associate professor of political science at the University of Notre Dame. He works primarily at the intersection of national security and economic policy, on subjects including innovation, defense management, and U.S. grand strategy. From 2010-2012, he served in the Pentagon as Senior Advisor to the Deputy Assistant Secretary of Defense for Manufacturing and Industrial Base Policy.)  "Military Innovation and the Prospects for Defense-Led Energy Innovation," Issues in Science and Technology, https://issues.org/military-innovation-and-the-prospects-for-defense-led-energy-innovation/</w:t>
      </w:r>
    </w:p>
    <w:p w:rsidR="00AD197D" w:rsidRPr="00063AD3" w:rsidRDefault="00AD197D" w:rsidP="00AD197D">
      <w:pPr>
        <w:rPr>
          <w:rFonts w:ascii="Times New Roman" w:hAnsi="Times New Roman" w:cs="Times New Roman"/>
          <w:sz w:val="16"/>
        </w:rPr>
      </w:pPr>
      <w:r w:rsidRPr="00063AD3">
        <w:rPr>
          <w:rFonts w:ascii="Times New Roman" w:hAnsi="Times New Roman" w:cs="Times New Roman"/>
          <w:sz w:val="16"/>
        </w:rPr>
        <w:t xml:space="preserve">The implication is that </w:t>
      </w:r>
      <w:r w:rsidRPr="00437E06">
        <w:rPr>
          <w:rFonts w:ascii="Times New Roman" w:hAnsi="Times New Roman" w:cs="Times New Roman"/>
          <w:u w:val="single"/>
        </w:rPr>
        <w:t xml:space="preserve">the military </w:t>
      </w:r>
      <w:proofErr w:type="gramStart"/>
      <w:r w:rsidRPr="00437E06">
        <w:rPr>
          <w:rFonts w:ascii="Times New Roman" w:hAnsi="Times New Roman" w:cs="Times New Roman"/>
          <w:u w:val="single"/>
        </w:rPr>
        <w:t>has to</w:t>
      </w:r>
      <w:proofErr w:type="gramEnd"/>
      <w:r w:rsidRPr="00437E06">
        <w:rPr>
          <w:rFonts w:ascii="Times New Roman" w:hAnsi="Times New Roman" w:cs="Times New Roman"/>
          <w:u w:val="single"/>
        </w:rPr>
        <w:t xml:space="preserve"> work with companies that are comfortable with the terms and conditions of working for the government</w:t>
      </w:r>
      <w:r w:rsidRPr="00063AD3">
        <w:rPr>
          <w:rFonts w:ascii="Times New Roman" w:hAnsi="Times New Roman" w:cs="Times New Roman"/>
          <w:sz w:val="16"/>
        </w:rPr>
        <w:t xml:space="preserve">. </w:t>
      </w:r>
      <w:r w:rsidRPr="00437E06">
        <w:rPr>
          <w:rFonts w:ascii="Times New Roman" w:hAnsi="Times New Roman" w:cs="Times New Roman"/>
          <w:u w:val="single"/>
        </w:rPr>
        <w:t>That constraint limits the pool of potential defense-led energy innovators. It would also hamper the ability to transfer any defense-led energy innovations to the commercial market, because successful military innovations have special design features and extra costs built into their value chain</w:t>
      </w:r>
      <w:r w:rsidRPr="00063AD3">
        <w:rPr>
          <w:rFonts w:ascii="Times New Roman" w:hAnsi="Times New Roman" w:cs="Times New Roman"/>
          <w:sz w:val="16"/>
        </w:rPr>
        <w:t>.</w:t>
      </w:r>
    </w:p>
    <w:p w:rsidR="00BF3FB6" w:rsidRPr="00437E06" w:rsidRDefault="00BF3FB6" w:rsidP="00BF3FB6">
      <w:pPr>
        <w:pStyle w:val="Heading4"/>
        <w:rPr>
          <w:rFonts w:ascii="Times New Roman" w:hAnsi="Times New Roman" w:cs="Times New Roman"/>
        </w:rPr>
      </w:pPr>
      <w:r w:rsidRPr="00437E06">
        <w:rPr>
          <w:rFonts w:ascii="Times New Roman" w:hAnsi="Times New Roman" w:cs="Times New Roman"/>
        </w:rPr>
        <w:t>Energy innovation will either fail or is inevitable because of DOD demand</w:t>
      </w:r>
    </w:p>
    <w:p w:rsidR="00BF3FB6" w:rsidRPr="00437E06" w:rsidRDefault="00BF3FB6" w:rsidP="00BF3FB6">
      <w:pPr>
        <w:rPr>
          <w:rFonts w:ascii="Times New Roman" w:hAnsi="Times New Roman" w:cs="Times New Roman"/>
        </w:rPr>
      </w:pPr>
      <w:r w:rsidRPr="00437E06">
        <w:rPr>
          <w:rFonts w:ascii="Times New Roman" w:hAnsi="Times New Roman" w:cs="Times New Roman"/>
        </w:rPr>
        <w:t xml:space="preserve">Eugene </w:t>
      </w:r>
      <w:proofErr w:type="spellStart"/>
      <w:r w:rsidRPr="00437E06">
        <w:rPr>
          <w:rStyle w:val="Style13ptBold"/>
          <w:rFonts w:ascii="Times New Roman" w:hAnsi="Times New Roman" w:cs="Times New Roman"/>
        </w:rPr>
        <w:t>Gholz</w:t>
      </w:r>
      <w:proofErr w:type="spellEnd"/>
      <w:r w:rsidRPr="00437E06">
        <w:rPr>
          <w:rFonts w:ascii="Times New Roman" w:hAnsi="Times New Roman" w:cs="Times New Roman"/>
        </w:rPr>
        <w:t>, Fall 20</w:t>
      </w:r>
      <w:r w:rsidRPr="00437E06">
        <w:rPr>
          <w:rStyle w:val="Style13ptBold"/>
          <w:rFonts w:ascii="Times New Roman" w:hAnsi="Times New Roman" w:cs="Times New Roman"/>
        </w:rPr>
        <w:t>14</w:t>
      </w:r>
      <w:r w:rsidRPr="00437E06">
        <w:rPr>
          <w:rFonts w:ascii="Times New Roman" w:hAnsi="Times New Roman" w:cs="Times New Roman"/>
        </w:rPr>
        <w:t>, (associate professor of political science at the University of Notre Dame. He works primarily at the intersection of national security and economic policy, on subjects including innovation, defense management, and U.S. grand strategy. From 2010-2012, he served in the Pentagon as Senior Advisor to the Deputy Assistant Secretary of Defense for Manufacturing and Industrial Base Policy.)  "Military Innovation and the Prospects for Defense-Led Energy Innovation," Issues in Science and Technology, https://issues.org/military-innovation-and-the-prospects-for-defense-led-energy-innovation/</w:t>
      </w:r>
    </w:p>
    <w:p w:rsidR="00BF3FB6" w:rsidRPr="00063AD3" w:rsidRDefault="00BF3FB6" w:rsidP="00BF3FB6">
      <w:pPr>
        <w:rPr>
          <w:rFonts w:ascii="Times New Roman" w:hAnsi="Times New Roman" w:cs="Times New Roman"/>
          <w:sz w:val="16"/>
        </w:rPr>
      </w:pPr>
      <w:r w:rsidRPr="00063AD3">
        <w:rPr>
          <w:rFonts w:ascii="Times New Roman" w:hAnsi="Times New Roman" w:cs="Times New Roman"/>
          <w:sz w:val="16"/>
        </w:rPr>
        <w:t xml:space="preserve">The appeal of successful military innovation is seductive, but </w:t>
      </w:r>
      <w:r w:rsidRPr="00437E06">
        <w:rPr>
          <w:rFonts w:ascii="Times New Roman" w:hAnsi="Times New Roman" w:cs="Times New Roman"/>
          <w:u w:val="single"/>
        </w:rPr>
        <w:t>the military’s mixed experience with high-tech investment should restrain some of the exuberance about prospects for energy innovation</w:t>
      </w:r>
      <w:r w:rsidRPr="00063AD3">
        <w:rPr>
          <w:rFonts w:ascii="Times New Roman" w:hAnsi="Times New Roman" w:cs="Times New Roman"/>
          <w:sz w:val="16"/>
        </w:rPr>
        <w:t xml:space="preserve">. We know enough about </w:t>
      </w:r>
      <w:r w:rsidRPr="00437E06">
        <w:rPr>
          <w:rFonts w:ascii="Times New Roman" w:hAnsi="Times New Roman" w:cs="Times New Roman"/>
          <w:u w:val="single"/>
        </w:rPr>
        <w:t>why some large-scale military innovation has worked, while some has not</w:t>
      </w:r>
      <w:r w:rsidRPr="00063AD3">
        <w:rPr>
          <w:rFonts w:ascii="Times New Roman" w:hAnsi="Times New Roman" w:cs="Times New Roman"/>
          <w:sz w:val="16"/>
        </w:rPr>
        <w:t>, to predict which parts of the effort to encourage defense-led energy innovation are likely to be successful; enough to refine our expectations and target our investment strategies. This article carefully reviews the defense innovation process and its implications for major defense-led energy innovation.</w:t>
      </w:r>
      <w:r w:rsidR="00063AD3" w:rsidRPr="00063AD3">
        <w:rPr>
          <w:rFonts w:ascii="Times New Roman" w:hAnsi="Times New Roman" w:cs="Times New Roman"/>
          <w:sz w:val="16"/>
        </w:rPr>
        <w:t xml:space="preserve"> </w:t>
      </w:r>
      <w:r w:rsidRPr="00063AD3">
        <w:rPr>
          <w:rFonts w:ascii="Times New Roman" w:hAnsi="Times New Roman" w:cs="Times New Roman"/>
          <w:sz w:val="16"/>
        </w:rPr>
        <w:t>De</w:t>
      </w:r>
      <w:r w:rsidRPr="00437E06">
        <w:rPr>
          <w:rFonts w:ascii="Times New Roman" w:hAnsi="Times New Roman" w:cs="Times New Roman"/>
          <w:u w:val="single"/>
        </w:rPr>
        <w:t xml:space="preserve">fense innovation works because of a </w:t>
      </w:r>
      <w:proofErr w:type="gramStart"/>
      <w:r w:rsidRPr="00437E06">
        <w:rPr>
          <w:rFonts w:ascii="Times New Roman" w:hAnsi="Times New Roman" w:cs="Times New Roman"/>
          <w:u w:val="single"/>
        </w:rPr>
        <w:t>particular relationship</w:t>
      </w:r>
      <w:proofErr w:type="gramEnd"/>
      <w:r w:rsidRPr="00437E06">
        <w:rPr>
          <w:rFonts w:ascii="Times New Roman" w:hAnsi="Times New Roman" w:cs="Times New Roman"/>
          <w:u w:val="single"/>
        </w:rPr>
        <w:t xml:space="preserve"> between the DOD and the defense industry that channels investment toward specific technology trajectories.</w:t>
      </w:r>
      <w:r w:rsidRPr="00063AD3">
        <w:rPr>
          <w:rFonts w:ascii="Times New Roman" w:hAnsi="Times New Roman" w:cs="Times New Roman"/>
          <w:sz w:val="16"/>
        </w:rPr>
        <w:t xml:space="preserve"> </w:t>
      </w:r>
      <w:r w:rsidRPr="00437E06">
        <w:rPr>
          <w:rFonts w:ascii="Times New Roman" w:hAnsi="Times New Roman" w:cs="Times New Roman"/>
          <w:u w:val="single"/>
        </w:rPr>
        <w:t>Successes on “nice-to-have” trajectories,</w:t>
      </w:r>
      <w:r w:rsidRPr="00063AD3">
        <w:rPr>
          <w:rFonts w:ascii="Times New Roman" w:hAnsi="Times New Roman" w:cs="Times New Roman"/>
          <w:sz w:val="16"/>
        </w:rPr>
        <w:t xml:space="preserve"> from DOD’s perspective, </w:t>
      </w:r>
      <w:r w:rsidRPr="00437E06">
        <w:rPr>
          <w:rFonts w:ascii="Times New Roman" w:hAnsi="Times New Roman" w:cs="Times New Roman"/>
          <w:u w:val="single"/>
        </w:rPr>
        <w:t>are rare, because the leadership’s real interest focuses on national security</w:t>
      </w:r>
      <w:r w:rsidRPr="00063AD3">
        <w:rPr>
          <w:rFonts w:ascii="Times New Roman" w:hAnsi="Times New Roman" w:cs="Times New Roman"/>
          <w:sz w:val="16"/>
        </w:rPr>
        <w:t xml:space="preserve">. Civilians are </w:t>
      </w:r>
      <w:proofErr w:type="gramStart"/>
      <w:r w:rsidRPr="00063AD3">
        <w:rPr>
          <w:rFonts w:ascii="Times New Roman" w:hAnsi="Times New Roman" w:cs="Times New Roman"/>
          <w:sz w:val="16"/>
        </w:rPr>
        <w:t>well aware</w:t>
      </w:r>
      <w:proofErr w:type="gramEnd"/>
      <w:r w:rsidRPr="00063AD3">
        <w:rPr>
          <w:rFonts w:ascii="Times New Roman" w:hAnsi="Times New Roman" w:cs="Times New Roman"/>
          <w:sz w:val="16"/>
        </w:rPr>
        <w:t xml:space="preserve"> of the national security and domestic political risks of even the appearance of distraction from core warfighting missions. </w:t>
      </w:r>
      <w:r w:rsidRPr="00437E06">
        <w:rPr>
          <w:rFonts w:ascii="Times New Roman" w:hAnsi="Times New Roman" w:cs="Times New Roman"/>
          <w:u w:val="single"/>
        </w:rPr>
        <w:t>When it is time to make hard choices, DOD leadership will emphasize performance parameters directly related to the military’s</w:t>
      </w:r>
      <w:r w:rsidRPr="00063AD3">
        <w:rPr>
          <w:rFonts w:ascii="Times New Roman" w:hAnsi="Times New Roman" w:cs="Times New Roman"/>
          <w:sz w:val="16"/>
        </w:rPr>
        <w:t xml:space="preserve"> critical </w:t>
      </w:r>
      <w:r w:rsidRPr="00437E06">
        <w:rPr>
          <w:rFonts w:ascii="Times New Roman" w:hAnsi="Times New Roman" w:cs="Times New Roman"/>
          <w:u w:val="single"/>
        </w:rPr>
        <w:t>warfighting tasks</w:t>
      </w:r>
      <w:r w:rsidRPr="00063AD3">
        <w:rPr>
          <w:rFonts w:ascii="Times New Roman" w:hAnsi="Times New Roman" w:cs="Times New Roman"/>
          <w:sz w:val="16"/>
        </w:rPr>
        <w:t xml:space="preserve">, as essentially everyone agrees it should. </w:t>
      </w:r>
      <w:r w:rsidRPr="00437E06">
        <w:rPr>
          <w:rFonts w:ascii="Times New Roman" w:hAnsi="Times New Roman" w:cs="Times New Roman"/>
          <w:u w:val="single"/>
        </w:rPr>
        <w:t>Even in the relatively few cases in which investment to solve the challenges of the energy sector might directly contribute to the military component of the U.S. national security strategy, advocates will struggle to harness the defense acquisition apparatus</w:t>
      </w:r>
      <w:r w:rsidRPr="00063AD3">
        <w:rPr>
          <w:rFonts w:ascii="Times New Roman" w:hAnsi="Times New Roman" w:cs="Times New Roman"/>
          <w:sz w:val="16"/>
        </w:rPr>
        <w:t>. But a focused understanding of how that apparatus works will make their efforts more likely to succeed.</w:t>
      </w:r>
    </w:p>
    <w:p w:rsidR="00D51551" w:rsidRPr="00437E06" w:rsidRDefault="00D51551" w:rsidP="00C0597D">
      <w:pPr>
        <w:rPr>
          <w:rFonts w:ascii="Times New Roman" w:hAnsi="Times New Roman" w:cs="Times New Roman"/>
        </w:rPr>
      </w:pPr>
    </w:p>
    <w:p w:rsidR="00544F0D" w:rsidRDefault="00544F0D">
      <w:pPr>
        <w:rPr>
          <w:rFonts w:ascii="Times New Roman" w:eastAsiaTheme="majorEastAsia" w:hAnsi="Times New Roman" w:cs="Times New Roman"/>
          <w:b/>
          <w:iCs/>
          <w:sz w:val="26"/>
        </w:rPr>
      </w:pPr>
      <w:r>
        <w:rPr>
          <w:rFonts w:ascii="Times New Roman" w:hAnsi="Times New Roman" w:cs="Times New Roman"/>
        </w:rPr>
        <w:br w:type="page"/>
      </w:r>
    </w:p>
    <w:p w:rsidR="00D51551" w:rsidRPr="00437E06" w:rsidRDefault="00BF3FB6" w:rsidP="00BF3FB6">
      <w:pPr>
        <w:pStyle w:val="Heading4"/>
        <w:rPr>
          <w:rFonts w:ascii="Times New Roman" w:hAnsi="Times New Roman" w:cs="Times New Roman"/>
        </w:rPr>
      </w:pPr>
      <w:r w:rsidRPr="00437E06">
        <w:rPr>
          <w:rFonts w:ascii="Times New Roman" w:hAnsi="Times New Roman" w:cs="Times New Roman"/>
        </w:rPr>
        <w:lastRenderedPageBreak/>
        <w:t>Innovations will be too small to matter</w:t>
      </w:r>
    </w:p>
    <w:p w:rsidR="00BF3FB6" w:rsidRPr="00437E06" w:rsidRDefault="00BF3FB6" w:rsidP="00BF3FB6">
      <w:pPr>
        <w:rPr>
          <w:rFonts w:ascii="Times New Roman" w:hAnsi="Times New Roman" w:cs="Times New Roman"/>
        </w:rPr>
      </w:pPr>
      <w:r w:rsidRPr="00437E06">
        <w:rPr>
          <w:rFonts w:ascii="Times New Roman" w:hAnsi="Times New Roman" w:cs="Times New Roman"/>
        </w:rPr>
        <w:t xml:space="preserve">Eugene </w:t>
      </w:r>
      <w:proofErr w:type="spellStart"/>
      <w:r w:rsidRPr="00437E06">
        <w:rPr>
          <w:rStyle w:val="Style13ptBold"/>
          <w:rFonts w:ascii="Times New Roman" w:hAnsi="Times New Roman" w:cs="Times New Roman"/>
        </w:rPr>
        <w:t>Gholz</w:t>
      </w:r>
      <w:proofErr w:type="spellEnd"/>
      <w:r w:rsidRPr="00437E06">
        <w:rPr>
          <w:rFonts w:ascii="Times New Roman" w:hAnsi="Times New Roman" w:cs="Times New Roman"/>
        </w:rPr>
        <w:t>, Fall 20</w:t>
      </w:r>
      <w:r w:rsidRPr="00437E06">
        <w:rPr>
          <w:rStyle w:val="Style13ptBold"/>
          <w:rFonts w:ascii="Times New Roman" w:hAnsi="Times New Roman" w:cs="Times New Roman"/>
        </w:rPr>
        <w:t>14</w:t>
      </w:r>
      <w:r w:rsidRPr="00437E06">
        <w:rPr>
          <w:rFonts w:ascii="Times New Roman" w:hAnsi="Times New Roman" w:cs="Times New Roman"/>
        </w:rPr>
        <w:t>, (associate professor of political science at the University of Notre Dame. He works primarily at the intersection of national security and economic policy, on subjects including innovation, defense management, and U.S. grand strategy. From 2010-2012, he served in the Pentagon as Senior Advisor to the Deputy Assistant Secretary of Defense for Manufacturing and Industrial Base Policy.)  "Military Innovation and the Prospects for Defense-Led Energy Innovation," Issues in Science and Technology, https://issues.org/military-innovation-and-the-prospects-for-defense-led-energy-innovation/</w:t>
      </w:r>
    </w:p>
    <w:p w:rsidR="009871D6" w:rsidRPr="00437E06" w:rsidRDefault="00D51551" w:rsidP="00C0597D">
      <w:pPr>
        <w:rPr>
          <w:rFonts w:ascii="Times New Roman" w:hAnsi="Times New Roman" w:cs="Times New Roman"/>
        </w:rPr>
      </w:pPr>
      <w:r w:rsidRPr="00063AD3">
        <w:rPr>
          <w:rFonts w:ascii="Times New Roman" w:hAnsi="Times New Roman" w:cs="Times New Roman"/>
          <w:sz w:val="16"/>
        </w:rPr>
        <w:t xml:space="preserve">But most </w:t>
      </w:r>
      <w:r w:rsidRPr="00437E06">
        <w:rPr>
          <w:rFonts w:ascii="Times New Roman" w:hAnsi="Times New Roman" w:cs="Times New Roman"/>
          <w:u w:val="single"/>
        </w:rPr>
        <w:t xml:space="preserve">technology-push projects that succeed yield small-scale innovations that can matter a great deal at the level of local organizations but do not attract </w:t>
      </w:r>
      <w:proofErr w:type="gramStart"/>
      <w:r w:rsidRPr="00437E06">
        <w:rPr>
          <w:rFonts w:ascii="Times New Roman" w:hAnsi="Times New Roman" w:cs="Times New Roman"/>
          <w:u w:val="single"/>
        </w:rPr>
        <w:t>sufficient</w:t>
      </w:r>
      <w:proofErr w:type="gramEnd"/>
      <w:r w:rsidRPr="00437E06">
        <w:rPr>
          <w:rFonts w:ascii="Times New Roman" w:hAnsi="Times New Roman" w:cs="Times New Roman"/>
          <w:u w:val="single"/>
        </w:rPr>
        <w:t xml:space="preserve"> resources and political attention to change overall national capabilities</w:t>
      </w:r>
      <w:r w:rsidRPr="00063AD3">
        <w:rPr>
          <w:rFonts w:ascii="Times New Roman" w:hAnsi="Times New Roman" w:cs="Times New Roman"/>
          <w:sz w:val="16"/>
        </w:rPr>
        <w:t xml:space="preserve">. </w:t>
      </w:r>
      <w:r w:rsidRPr="00437E06">
        <w:rPr>
          <w:rFonts w:ascii="Times New Roman" w:hAnsi="Times New Roman" w:cs="Times New Roman"/>
          <w:u w:val="single"/>
        </w:rPr>
        <w:t>In energy innovation, an equivalent example would be a project to develop a small solar panel to contribute to electricity generation at a remote forward operating base,</w:t>
      </w:r>
      <w:r w:rsidRPr="00063AD3">
        <w:rPr>
          <w:rFonts w:ascii="Times New Roman" w:hAnsi="Times New Roman" w:cs="Times New Roman"/>
          <w:sz w:val="16"/>
        </w:rPr>
        <w:t xml:space="preserve"> </w:t>
      </w:r>
      <w:r w:rsidRPr="00437E06">
        <w:rPr>
          <w:rFonts w:ascii="Times New Roman" w:hAnsi="Times New Roman" w:cs="Times New Roman"/>
          <w:u w:val="single"/>
        </w:rPr>
        <w:t xml:space="preserve">the sort of boon </w:t>
      </w:r>
      <w:r w:rsidRPr="00063AD3">
        <w:rPr>
          <w:rFonts w:ascii="Times New Roman" w:hAnsi="Times New Roman" w:cs="Times New Roman"/>
          <w:sz w:val="16"/>
        </w:rPr>
        <w:t xml:space="preserve">to warfighters that has attracted some attention during the Afghanistan War but </w:t>
      </w:r>
      <w:r w:rsidRPr="00437E06">
        <w:rPr>
          <w:rFonts w:ascii="Times New Roman" w:hAnsi="Times New Roman" w:cs="Times New Roman"/>
          <w:u w:val="single"/>
        </w:rPr>
        <w:t>that contributes to a</w:t>
      </w:r>
      <w:r w:rsidRPr="00063AD3">
        <w:rPr>
          <w:rFonts w:ascii="Times New Roman" w:hAnsi="Times New Roman" w:cs="Times New Roman"/>
          <w:sz w:val="16"/>
        </w:rPr>
        <w:t xml:space="preserve"> </w:t>
      </w:r>
      <w:r w:rsidRPr="00437E06">
        <w:rPr>
          <w:rFonts w:ascii="Times New Roman" w:hAnsi="Times New Roman" w:cs="Times New Roman"/>
          <w:u w:val="single"/>
        </w:rPr>
        <w:t>relatively low-profile acquisition program</w:t>
      </w:r>
      <w:r w:rsidRPr="00063AD3">
        <w:rPr>
          <w:rFonts w:ascii="Times New Roman" w:hAnsi="Times New Roman" w:cs="Times New Roman"/>
          <w:sz w:val="16"/>
        </w:rPr>
        <w:t xml:space="preserve"> (power generation as opposed to, say, a new expeditionary fighting vehicle) </w:t>
      </w:r>
      <w:r w:rsidRPr="00437E06">
        <w:rPr>
          <w:rFonts w:ascii="Times New Roman" w:hAnsi="Times New Roman" w:cs="Times New Roman"/>
          <w:u w:val="single"/>
        </w:rPr>
        <w:t>and will not even command the highest priority for that project’s program manager</w:t>
      </w:r>
      <w:r w:rsidRPr="00063AD3">
        <w:rPr>
          <w:rFonts w:ascii="Times New Roman" w:hAnsi="Times New Roman" w:cs="Times New Roman"/>
          <w:sz w:val="16"/>
        </w:rPr>
        <w:t xml:space="preserve"> (who must remain focused on baseload power generation rather than solar augmentation).</w:t>
      </w:r>
    </w:p>
    <w:p w:rsidR="009871D6" w:rsidRPr="00437E06" w:rsidRDefault="009871D6" w:rsidP="009871D6">
      <w:pPr>
        <w:pStyle w:val="Heading4"/>
        <w:rPr>
          <w:rFonts w:ascii="Times New Roman" w:hAnsi="Times New Roman" w:cs="Times New Roman"/>
        </w:rPr>
      </w:pPr>
      <w:r w:rsidRPr="00437E06">
        <w:rPr>
          <w:rFonts w:ascii="Times New Roman" w:hAnsi="Times New Roman" w:cs="Times New Roman"/>
        </w:rPr>
        <w:t>Defense industry won’t work on climate change unless it is politically popular</w:t>
      </w:r>
    </w:p>
    <w:p w:rsidR="009871D6" w:rsidRPr="00437E06" w:rsidRDefault="009F32CC" w:rsidP="009871D6">
      <w:pPr>
        <w:rPr>
          <w:rFonts w:ascii="Times New Roman" w:hAnsi="Times New Roman" w:cs="Times New Roman"/>
        </w:rPr>
      </w:pPr>
      <w:r w:rsidRPr="00437E06">
        <w:rPr>
          <w:rFonts w:ascii="Times New Roman" w:hAnsi="Times New Roman" w:cs="Times New Roman"/>
        </w:rPr>
        <w:t xml:space="preserve">Eugene </w:t>
      </w:r>
      <w:proofErr w:type="spellStart"/>
      <w:r w:rsidRPr="00437E06">
        <w:rPr>
          <w:rStyle w:val="Style13ptBold"/>
          <w:rFonts w:ascii="Times New Roman" w:hAnsi="Times New Roman" w:cs="Times New Roman"/>
        </w:rPr>
        <w:t>Gholz</w:t>
      </w:r>
      <w:proofErr w:type="spellEnd"/>
      <w:r w:rsidRPr="00437E06">
        <w:rPr>
          <w:rFonts w:ascii="Times New Roman" w:hAnsi="Times New Roman" w:cs="Times New Roman"/>
        </w:rPr>
        <w:t>, Fall 20</w:t>
      </w:r>
      <w:r w:rsidRPr="00437E06">
        <w:rPr>
          <w:rStyle w:val="Style13ptBold"/>
          <w:rFonts w:ascii="Times New Roman" w:hAnsi="Times New Roman" w:cs="Times New Roman"/>
        </w:rPr>
        <w:t>14</w:t>
      </w:r>
      <w:r w:rsidRPr="00437E06">
        <w:rPr>
          <w:rFonts w:ascii="Times New Roman" w:hAnsi="Times New Roman" w:cs="Times New Roman"/>
        </w:rPr>
        <w:t>, (associate professor of political science at the University of Notre Dame. He works primarily at the intersection of national security and economic policy, on subjects including innovation, defense management, and U.S. grand strategy. From 2010-2012, he served in the Pentagon as Senior Advisor to the Deputy Assistant Secretary of Defense for Manufacturing and Industrial Base Policy.)  "Military Innovation and the Prospects for Defense-Led Energy Innovation," Issues in Science and Technology, https://issues.org/military-innovation-and-the-prospects-for-defense-led-energy-innovation/</w:t>
      </w:r>
    </w:p>
    <w:p w:rsidR="004F0698" w:rsidRPr="00063AD3" w:rsidRDefault="009871D6" w:rsidP="009871D6">
      <w:pPr>
        <w:rPr>
          <w:rFonts w:ascii="Times New Roman" w:hAnsi="Times New Roman" w:cs="Times New Roman"/>
          <w:sz w:val="14"/>
        </w:rPr>
      </w:pPr>
      <w:r w:rsidRPr="00437E06">
        <w:rPr>
          <w:rFonts w:ascii="Times New Roman" w:hAnsi="Times New Roman" w:cs="Times New Roman"/>
          <w:u w:val="single"/>
        </w:rPr>
        <w:t>This need for political appeal presents a major challenge to advocates of defense-led energy innovation</w:t>
      </w:r>
      <w:r w:rsidRPr="00063AD3">
        <w:rPr>
          <w:rFonts w:ascii="Times New Roman" w:hAnsi="Times New Roman" w:cs="Times New Roman"/>
          <w:sz w:val="14"/>
        </w:rPr>
        <w:t xml:space="preserve">, </w:t>
      </w:r>
      <w:r w:rsidRPr="00437E06">
        <w:rPr>
          <w:rFonts w:ascii="Times New Roman" w:hAnsi="Times New Roman" w:cs="Times New Roman"/>
          <w:u w:val="single"/>
        </w:rPr>
        <w:t>because the political consensus for energy innovation is much weaker than the one for military innovation. Some prominent political leaders</w:t>
      </w:r>
      <w:r w:rsidRPr="00063AD3">
        <w:rPr>
          <w:rFonts w:ascii="Times New Roman" w:hAnsi="Times New Roman" w:cs="Times New Roman"/>
          <w:sz w:val="14"/>
        </w:rPr>
        <w:t xml:space="preserve">, notably Sen. John McCain, </w:t>
      </w:r>
      <w:r w:rsidRPr="00437E06">
        <w:rPr>
          <w:rFonts w:ascii="Times New Roman" w:hAnsi="Times New Roman" w:cs="Times New Roman"/>
          <w:u w:val="single"/>
        </w:rPr>
        <w:t>have very publicly questioned whether it is appropriate for the DOD to pay attention to energy innovation</w:t>
      </w:r>
      <w:r w:rsidRPr="00063AD3">
        <w:rPr>
          <w:rFonts w:ascii="Times New Roman" w:hAnsi="Times New Roman" w:cs="Times New Roman"/>
          <w:sz w:val="14"/>
        </w:rPr>
        <w:t xml:space="preserve">, </w:t>
      </w:r>
      <w:r w:rsidRPr="00437E06">
        <w:rPr>
          <w:rFonts w:ascii="Times New Roman" w:hAnsi="Times New Roman" w:cs="Times New Roman"/>
          <w:u w:val="single"/>
        </w:rPr>
        <w:t>which they view as a distraction from the DOD’s primary interest in improved warfighting performance</w:t>
      </w:r>
      <w:r w:rsidRPr="00063AD3">
        <w:rPr>
          <w:rFonts w:ascii="Times New Roman" w:hAnsi="Times New Roman" w:cs="Times New Roman"/>
          <w:sz w:val="14"/>
        </w:rPr>
        <w:t xml:space="preserve">. McCain wrote a letter to the Secretary of the Navy, Ray </w:t>
      </w:r>
      <w:proofErr w:type="spellStart"/>
      <w:r w:rsidRPr="00063AD3">
        <w:rPr>
          <w:rFonts w:ascii="Times New Roman" w:hAnsi="Times New Roman" w:cs="Times New Roman"/>
          <w:sz w:val="14"/>
        </w:rPr>
        <w:t>Mabus</w:t>
      </w:r>
      <w:proofErr w:type="spellEnd"/>
      <w:r w:rsidRPr="00063AD3">
        <w:rPr>
          <w:rFonts w:ascii="Times New Roman" w:hAnsi="Times New Roman" w:cs="Times New Roman"/>
          <w:sz w:val="14"/>
        </w:rPr>
        <w:t xml:space="preserve">, in July 2012, criticizing the Navy’s biofuels initiative by pointedly reminding Secretary </w:t>
      </w:r>
      <w:proofErr w:type="spellStart"/>
      <w:r w:rsidRPr="00063AD3">
        <w:rPr>
          <w:rFonts w:ascii="Times New Roman" w:hAnsi="Times New Roman" w:cs="Times New Roman"/>
          <w:sz w:val="14"/>
        </w:rPr>
        <w:t>Mabus</w:t>
      </w:r>
      <w:proofErr w:type="spellEnd"/>
      <w:r w:rsidRPr="00063AD3">
        <w:rPr>
          <w:rFonts w:ascii="Times New Roman" w:hAnsi="Times New Roman" w:cs="Times New Roman"/>
          <w:sz w:val="14"/>
        </w:rPr>
        <w:t xml:space="preserve">, “You are the Secretary of the Navy, not the Secretary of Energy.” Moreover, although almost all Americans agree that the extreme performance of innovative weapons systems is a good thing (Americans expect to fight with the very best equipment), </w:t>
      </w:r>
      <w:r w:rsidRPr="00437E06">
        <w:rPr>
          <w:rFonts w:ascii="Times New Roman" w:hAnsi="Times New Roman" w:cs="Times New Roman"/>
          <w:u w:val="single"/>
        </w:rPr>
        <w:t>government support for energy innovation, especially energy innovation intended to reduce greenhouse gas emissions,</w:t>
      </w:r>
      <w:r w:rsidRPr="00063AD3">
        <w:rPr>
          <w:rFonts w:ascii="Times New Roman" w:hAnsi="Times New Roman" w:cs="Times New Roman"/>
          <w:sz w:val="14"/>
        </w:rPr>
        <w:t xml:space="preserve"> </w:t>
      </w:r>
      <w:r w:rsidRPr="00437E06">
        <w:rPr>
          <w:rFonts w:ascii="Times New Roman" w:hAnsi="Times New Roman" w:cs="Times New Roman"/>
          <w:u w:val="single"/>
        </w:rPr>
        <w:t>faces strong political headwinds</w:t>
      </w:r>
      <w:r w:rsidRPr="00063AD3">
        <w:rPr>
          <w:rFonts w:ascii="Times New Roman" w:hAnsi="Times New Roman" w:cs="Times New Roman"/>
          <w:sz w:val="14"/>
        </w:rPr>
        <w:t xml:space="preserve">. </w:t>
      </w:r>
      <w:r w:rsidRPr="00437E06">
        <w:rPr>
          <w:rFonts w:ascii="Times New Roman" w:hAnsi="Times New Roman" w:cs="Times New Roman"/>
          <w:u w:val="single"/>
        </w:rPr>
        <w:t>In some quarters, ideological opposition to policies intended to reduce climate change is as strong as the historically important ideological support for military investment in areas like missile defense.</w:t>
      </w:r>
      <w:r w:rsidR="00FE1D5C">
        <w:rPr>
          <w:rFonts w:ascii="Times New Roman" w:hAnsi="Times New Roman" w:cs="Times New Roman"/>
          <w:u w:val="single"/>
        </w:rPr>
        <w:t xml:space="preserve"> </w:t>
      </w:r>
      <w:r w:rsidR="00BF3369" w:rsidRPr="00437E06">
        <w:rPr>
          <w:rFonts w:ascii="Times New Roman" w:hAnsi="Times New Roman" w:cs="Times New Roman"/>
          <w:u w:val="single"/>
        </w:rPr>
        <w:t>The defense industry</w:t>
      </w:r>
      <w:r w:rsidR="00BF3369" w:rsidRPr="00063AD3">
        <w:rPr>
          <w:rFonts w:ascii="Times New Roman" w:hAnsi="Times New Roman" w:cs="Times New Roman"/>
          <w:sz w:val="14"/>
        </w:rPr>
        <w:t xml:space="preserve"> also </w:t>
      </w:r>
      <w:r w:rsidR="00BF3369" w:rsidRPr="00437E06">
        <w:rPr>
          <w:rFonts w:ascii="Times New Roman" w:hAnsi="Times New Roman" w:cs="Times New Roman"/>
          <w:u w:val="single"/>
        </w:rPr>
        <w:t>provides a key link in assembling the political support for military innovation that may be hard to replicate for defense-led energy innovation.</w:t>
      </w:r>
      <w:r w:rsidR="00BF3369" w:rsidRPr="00063AD3">
        <w:rPr>
          <w:rFonts w:ascii="Times New Roman" w:hAnsi="Times New Roman" w:cs="Times New Roman"/>
          <w:sz w:val="14"/>
        </w:rPr>
        <w:t xml:space="preserve"> </w:t>
      </w:r>
      <w:r w:rsidR="00BF3369" w:rsidRPr="00437E06">
        <w:rPr>
          <w:rFonts w:ascii="Times New Roman" w:hAnsi="Times New Roman" w:cs="Times New Roman"/>
          <w:u w:val="single"/>
        </w:rPr>
        <w:t>The prime contractors take charge of directly organizing district-level political support for the defense acquisition budget.</w:t>
      </w:r>
      <w:r w:rsidR="00BF3369" w:rsidRPr="00063AD3">
        <w:rPr>
          <w:rFonts w:ascii="Times New Roman" w:hAnsi="Times New Roman" w:cs="Times New Roman"/>
          <w:sz w:val="14"/>
        </w:rPr>
        <w:t xml:space="preserve"> To be funded, a major defense acquisition project needs to fit into a contractor-led political strategy. The prime contractors, as part of their standard responsiveness to their military customers, almost instantly develop a new set of briefing slides to tout how their products will play an essential role in executing whatever new strategic concept or buzzword comes from the Pentagon. And their lobbyists will make sure that </w:t>
      </w:r>
      <w:proofErr w:type="gramStart"/>
      <w:r w:rsidR="00BF3369" w:rsidRPr="00063AD3">
        <w:rPr>
          <w:rFonts w:ascii="Times New Roman" w:hAnsi="Times New Roman" w:cs="Times New Roman"/>
          <w:sz w:val="14"/>
        </w:rPr>
        <w:t>all of</w:t>
      </w:r>
      <w:proofErr w:type="gramEnd"/>
      <w:r w:rsidR="00BF3369" w:rsidRPr="00063AD3">
        <w:rPr>
          <w:rFonts w:ascii="Times New Roman" w:hAnsi="Times New Roman" w:cs="Times New Roman"/>
          <w:sz w:val="14"/>
        </w:rPr>
        <w:t xml:space="preserve"> the right congressional members and staffers see those slides. But those </w:t>
      </w:r>
      <w:r w:rsidR="00BF3369" w:rsidRPr="00437E06">
        <w:rPr>
          <w:rFonts w:ascii="Times New Roman" w:hAnsi="Times New Roman" w:cs="Times New Roman"/>
          <w:u w:val="single"/>
        </w:rPr>
        <w:t>trusted relationships are built on understanding defense technology and on connections to politicians interested in defense rather than in energy</w:t>
      </w:r>
      <w:r w:rsidR="00BF3369" w:rsidRPr="00063AD3">
        <w:rPr>
          <w:rFonts w:ascii="Times New Roman" w:hAnsi="Times New Roman" w:cs="Times New Roman"/>
          <w:sz w:val="14"/>
        </w:rPr>
        <w:t xml:space="preserve">. </w:t>
      </w:r>
      <w:r w:rsidR="00BF3369" w:rsidRPr="00437E06">
        <w:rPr>
          <w:rFonts w:ascii="Times New Roman" w:hAnsi="Times New Roman" w:cs="Times New Roman"/>
          <w:u w:val="single"/>
        </w:rPr>
        <w:t>There may be limits to the defense lobbyists’ ability to redeploy as supporters of energy innovation</w:t>
      </w:r>
      <w:r w:rsidR="00BF3369" w:rsidRPr="00063AD3">
        <w:rPr>
          <w:rFonts w:ascii="Times New Roman" w:hAnsi="Times New Roman" w:cs="Times New Roman"/>
          <w:sz w:val="14"/>
        </w:rPr>
        <w:t>.</w:t>
      </w:r>
      <w:r w:rsidR="00FE1D5C" w:rsidRPr="00063AD3">
        <w:rPr>
          <w:rFonts w:ascii="Times New Roman" w:hAnsi="Times New Roman" w:cs="Times New Roman"/>
          <w:sz w:val="14"/>
        </w:rPr>
        <w:t xml:space="preserve"> </w:t>
      </w:r>
    </w:p>
    <w:p w:rsidR="00DC4CD2" w:rsidRPr="00437E06" w:rsidRDefault="00DC4CD2" w:rsidP="00DC4CD2">
      <w:pPr>
        <w:pStyle w:val="Heading3"/>
      </w:pPr>
      <w:bookmarkStart w:id="35" w:name="_Toc11262280"/>
      <w:r w:rsidRPr="00437E06">
        <w:lastRenderedPageBreak/>
        <w:t>at: warming impact</w:t>
      </w:r>
      <w:bookmarkEnd w:id="35"/>
    </w:p>
    <w:p w:rsidR="00DC4CD2" w:rsidRPr="00437E06" w:rsidRDefault="00DC4CD2" w:rsidP="00DC4CD2">
      <w:pPr>
        <w:pStyle w:val="Heading4"/>
      </w:pPr>
      <w:r w:rsidRPr="00437E06">
        <w:t>Warming won’t cause extinction – IPCC proves</w:t>
      </w:r>
    </w:p>
    <w:p w:rsidR="00DC4CD2" w:rsidRPr="00437E06" w:rsidRDefault="00DC4CD2" w:rsidP="00DC4CD2">
      <w:r w:rsidRPr="00437E06">
        <w:rPr>
          <w:b/>
        </w:rPr>
        <w:t xml:space="preserve">Daily Caller 14 </w:t>
      </w:r>
      <w:r w:rsidRPr="00437E06">
        <w:t>MICHAEL BASTASCH 2:40 PM 03/24/2014 http://dailycaller.com/2014/03/24/ipcc-runs-from-claims-that-global-warming-will-cause-mass-extinctions/</w:t>
      </w:r>
    </w:p>
    <w:p w:rsidR="00DC4CD2" w:rsidRPr="00437E06" w:rsidRDefault="00DC4CD2" w:rsidP="00DC4CD2">
      <w:pPr>
        <w:rPr>
          <w:b/>
          <w:u w:val="single"/>
        </w:rPr>
      </w:pPr>
      <w:r w:rsidRPr="00437E06">
        <w:rPr>
          <w:u w:val="single"/>
        </w:rPr>
        <w:t>The United Nations Intergovernmental Panel on Climate Change is distancing itself from past claims that global warming could cause mass extinctions.</w:t>
      </w:r>
      <w:r w:rsidR="00063AD3">
        <w:rPr>
          <w:u w:val="single"/>
        </w:rPr>
        <w:t xml:space="preserve"> </w:t>
      </w:r>
      <w:r w:rsidRPr="00437E06">
        <w:rPr>
          <w:u w:val="single"/>
        </w:rPr>
        <w:t>A leaked IPCC draft report says that there is “</w:t>
      </w:r>
      <w:r w:rsidRPr="00437E06">
        <w:rPr>
          <w:b/>
          <w:u w:val="single"/>
        </w:rPr>
        <w:t>very little confidence that the models currently predict accurately the risk of extinction</w:t>
      </w:r>
      <w:r w:rsidRPr="00437E06">
        <w:rPr>
          <w:u w:val="single"/>
        </w:rPr>
        <w:t>.”</w:t>
      </w:r>
      <w:r w:rsidR="00063AD3">
        <w:rPr>
          <w:u w:val="single"/>
        </w:rPr>
        <w:t xml:space="preserve"> </w:t>
      </w:r>
      <w:r w:rsidRPr="00063AD3">
        <w:rPr>
          <w:sz w:val="16"/>
        </w:rPr>
        <w:t xml:space="preserve">The leaked report, obtained by Germany’s Der Spiegel newspaper, says that </w:t>
      </w:r>
      <w:r w:rsidRPr="00437E06">
        <w:rPr>
          <w:u w:val="single"/>
        </w:rPr>
        <w:t>an “acute lack of data” have added to doubts over past claims made by climate scientists of mass extinctions in the future. “[B]</w:t>
      </w:r>
      <w:proofErr w:type="spellStart"/>
      <w:r w:rsidRPr="00437E06">
        <w:rPr>
          <w:u w:val="single"/>
        </w:rPr>
        <w:t>iological</w:t>
      </w:r>
      <w:proofErr w:type="spellEnd"/>
      <w:r w:rsidRPr="00437E06">
        <w:rPr>
          <w:u w:val="single"/>
        </w:rPr>
        <w:t xml:space="preserve"> findings have </w:t>
      </w:r>
      <w:r w:rsidRPr="00437E06">
        <w:rPr>
          <w:b/>
          <w:u w:val="single"/>
        </w:rPr>
        <w:t>increased doubt over the expected species extinction</w:t>
      </w:r>
      <w:r w:rsidRPr="00063AD3">
        <w:rPr>
          <w:sz w:val="16"/>
        </w:rPr>
        <w:t>,” says the IPCC.</w:t>
      </w:r>
      <w:r w:rsidR="00063AD3" w:rsidRPr="00063AD3">
        <w:rPr>
          <w:sz w:val="16"/>
        </w:rPr>
        <w:t xml:space="preserve"> </w:t>
      </w:r>
      <w:r w:rsidRPr="00063AD3">
        <w:rPr>
          <w:sz w:val="16"/>
        </w:rPr>
        <w:t>In its 2007 climate assessment, the IPCC said that there was a “medium confidence” that 20 to 30 percent of plant and animal species were at risk of going extinct if global temperatures rose between 1.5 and 2.5 degrees Celsius this century. If temperatures rose by 3.5 degrees Celsius the IPCC predicted “significant extinctions” would occur — between 40 and 70 percent of species.</w:t>
      </w:r>
      <w:r w:rsidR="00063AD3" w:rsidRPr="00063AD3">
        <w:rPr>
          <w:sz w:val="16"/>
        </w:rPr>
        <w:t xml:space="preserve"> </w:t>
      </w:r>
      <w:r w:rsidRPr="00063AD3">
        <w:rPr>
          <w:sz w:val="16"/>
        </w:rPr>
        <w:t>Environmental groups have also warned of mass extinctions due to global warming. The Nature Conservancy says that “one-fourth of Earth’s species will be headed for extinction by 2050 if the warming trend continues at its current rate.” The group adds that “polar bears may be gone from the planet in as little as 100 years and that several “U.S. states may even lose their official birds as they head for cooler climates — including the Baltimore oriole of Maryland, black-capped chickadee of Massachusetts, and the American goldfinch of Iowa.”</w:t>
      </w:r>
      <w:r w:rsidR="00063AD3" w:rsidRPr="00063AD3">
        <w:rPr>
          <w:sz w:val="16"/>
        </w:rPr>
        <w:t xml:space="preserve"> </w:t>
      </w:r>
      <w:r w:rsidRPr="00063AD3">
        <w:rPr>
          <w:sz w:val="16"/>
        </w:rPr>
        <w:t xml:space="preserve">But </w:t>
      </w:r>
      <w:r w:rsidRPr="00437E06">
        <w:rPr>
          <w:u w:val="single"/>
        </w:rPr>
        <w:t xml:space="preserve">Der Spiegel reports that the IPCC is shying away from such claims and gives </w:t>
      </w:r>
      <w:r w:rsidRPr="00437E06">
        <w:rPr>
          <w:b/>
          <w:u w:val="single"/>
        </w:rPr>
        <w:t>no concrete numbers for how many plant and animal species could be at risk if global temperatures increased.</w:t>
      </w:r>
      <w:r w:rsidR="00063AD3">
        <w:rPr>
          <w:b/>
          <w:u w:val="single"/>
        </w:rPr>
        <w:t xml:space="preserve"> </w:t>
      </w:r>
      <w:r w:rsidRPr="00437E06">
        <w:rPr>
          <w:u w:val="single"/>
        </w:rPr>
        <w:t xml:space="preserve">While the IPCC does say that the pace of global warming is making it hard for some species to adapt, </w:t>
      </w:r>
      <w:r w:rsidRPr="00437E06">
        <w:rPr>
          <w:b/>
          <w:u w:val="single"/>
        </w:rPr>
        <w:t>the lack of basic data makes it impossible for there to be any hard evidence to back up this claim.</w:t>
      </w:r>
    </w:p>
    <w:p w:rsidR="00DC4CD2" w:rsidRPr="00437E06" w:rsidRDefault="00DC4CD2" w:rsidP="00DC4CD2">
      <w:pPr>
        <w:pStyle w:val="Heading4"/>
      </w:pPr>
      <w:r w:rsidRPr="00437E06">
        <w:t xml:space="preserve">Won’t cause extinction </w:t>
      </w:r>
    </w:p>
    <w:p w:rsidR="00DC4CD2" w:rsidRPr="00437E06" w:rsidRDefault="00DC4CD2" w:rsidP="00DC4CD2">
      <w:r w:rsidRPr="00437E06">
        <w:rPr>
          <w:b/>
        </w:rPr>
        <w:t xml:space="preserve">Sandberg 14 </w:t>
      </w:r>
      <w:r w:rsidRPr="00437E06">
        <w:t>Anders Sandberg, researchers at the Future of Humanity Institute at Oxford University, What Could Cause Humanity's Extinction? http://www.realclearscience.com/articles/2014/05/12/what_could_cause_humanitys_extinction_108652.html</w:t>
      </w:r>
    </w:p>
    <w:p w:rsidR="00DC4CD2" w:rsidRPr="00063AD3" w:rsidRDefault="00DC4CD2" w:rsidP="00DC4CD2">
      <w:pPr>
        <w:rPr>
          <w:sz w:val="16"/>
        </w:rPr>
      </w:pPr>
      <w:proofErr w:type="gramStart"/>
      <w:r w:rsidRPr="00063AD3">
        <w:rPr>
          <w:sz w:val="16"/>
        </w:rPr>
        <w:t>Is</w:t>
      </w:r>
      <w:proofErr w:type="gramEnd"/>
      <w:r w:rsidRPr="00063AD3">
        <w:rPr>
          <w:sz w:val="16"/>
        </w:rPr>
        <w:t xml:space="preserve"> climate change a danger to our lives or only our way of life?</w:t>
      </w:r>
      <w:r w:rsidR="00063AD3" w:rsidRPr="00063AD3">
        <w:rPr>
          <w:sz w:val="16"/>
        </w:rPr>
        <w:t xml:space="preserve"> </w:t>
      </w:r>
      <w:r w:rsidRPr="00063AD3">
        <w:rPr>
          <w:sz w:val="16"/>
        </w:rPr>
        <w:t xml:space="preserve">Sandberg: </w:t>
      </w:r>
      <w:r w:rsidRPr="00437E06">
        <w:rPr>
          <w:b/>
          <w:u w:val="single"/>
        </w:rPr>
        <w:t>Climate change is unlikely to wipe out the human species</w:t>
      </w:r>
      <w:r w:rsidRPr="00063AD3">
        <w:rPr>
          <w:sz w:val="16"/>
        </w:rPr>
        <w:t xml:space="preserve">, but it can certainly make life harder for our </w:t>
      </w:r>
      <w:proofErr w:type="spellStart"/>
      <w:r w:rsidRPr="00063AD3">
        <w:rPr>
          <w:sz w:val="16"/>
        </w:rPr>
        <w:t>civilisation</w:t>
      </w:r>
      <w:proofErr w:type="spellEnd"/>
      <w:r w:rsidRPr="00063AD3">
        <w:rPr>
          <w:sz w:val="16"/>
        </w:rPr>
        <w:t xml:space="preserve">. </w:t>
      </w:r>
      <w:proofErr w:type="gramStart"/>
      <w:r w:rsidRPr="00063AD3">
        <w:rPr>
          <w:sz w:val="16"/>
        </w:rPr>
        <w:t>So</w:t>
      </w:r>
      <w:proofErr w:type="gramEnd"/>
      <w:r w:rsidRPr="00063AD3">
        <w:rPr>
          <w:sz w:val="16"/>
        </w:rPr>
        <w:t xml:space="preserve"> </w:t>
      </w:r>
      <w:r w:rsidRPr="00437E06">
        <w:rPr>
          <w:u w:val="single"/>
        </w:rPr>
        <w:t>it is more of a threat to our way of life than to our lives.</w:t>
      </w:r>
      <w:r w:rsidRPr="00063AD3">
        <w:rPr>
          <w:sz w:val="16"/>
        </w:rPr>
        <w:t xml:space="preserve"> Still, a world pressured by agricultural trouble or struggles over geoengineering is a world more likely to get in trouble from other risks. </w:t>
      </w:r>
    </w:p>
    <w:p w:rsidR="00DC4CD2" w:rsidRPr="00437E06" w:rsidRDefault="00DC4CD2" w:rsidP="009871D6">
      <w:pPr>
        <w:rPr>
          <w:rFonts w:ascii="Times New Roman" w:hAnsi="Times New Roman" w:cs="Times New Roman"/>
        </w:rPr>
      </w:pPr>
    </w:p>
    <w:p w:rsidR="00866914" w:rsidRPr="00437E06" w:rsidRDefault="00866914" w:rsidP="00454CAF">
      <w:pPr>
        <w:pStyle w:val="Heading3"/>
        <w:rPr>
          <w:rFonts w:ascii="Times New Roman" w:hAnsi="Times New Roman" w:cs="Times New Roman"/>
        </w:rPr>
      </w:pPr>
      <w:bookmarkStart w:id="36" w:name="_Toc11262281"/>
      <w:r w:rsidRPr="00437E06">
        <w:rPr>
          <w:rFonts w:ascii="Times New Roman" w:hAnsi="Times New Roman" w:cs="Times New Roman"/>
        </w:rPr>
        <w:lastRenderedPageBreak/>
        <w:t xml:space="preserve">AT </w:t>
      </w:r>
      <w:proofErr w:type="spellStart"/>
      <w:r w:rsidRPr="00437E06">
        <w:rPr>
          <w:rFonts w:ascii="Times New Roman" w:hAnsi="Times New Roman" w:cs="Times New Roman"/>
        </w:rPr>
        <w:t>Heg</w:t>
      </w:r>
      <w:proofErr w:type="spellEnd"/>
      <w:r w:rsidRPr="00437E06">
        <w:rPr>
          <w:rFonts w:ascii="Times New Roman" w:hAnsi="Times New Roman" w:cs="Times New Roman"/>
        </w:rPr>
        <w:t xml:space="preserve"> Impact</w:t>
      </w:r>
      <w:bookmarkEnd w:id="36"/>
    </w:p>
    <w:p w:rsidR="00866914" w:rsidRPr="00437E06" w:rsidRDefault="00866914" w:rsidP="00866914">
      <w:pPr>
        <w:pStyle w:val="Heading4"/>
        <w:rPr>
          <w:rFonts w:ascii="Times New Roman" w:hAnsi="Times New Roman" w:cs="Times New Roman"/>
        </w:rPr>
      </w:pPr>
      <w:r w:rsidRPr="00437E06">
        <w:rPr>
          <w:rFonts w:ascii="Times New Roman" w:hAnsi="Times New Roman" w:cs="Times New Roman"/>
        </w:rPr>
        <w:t>DIB can’t prevent great power conflict</w:t>
      </w:r>
    </w:p>
    <w:p w:rsidR="00866914" w:rsidRPr="00437E06" w:rsidRDefault="001014D4" w:rsidP="00866914">
      <w:pPr>
        <w:rPr>
          <w:rFonts w:ascii="Times New Roman" w:hAnsi="Times New Roman" w:cs="Times New Roman"/>
        </w:rPr>
      </w:pPr>
      <w:r w:rsidRPr="00437E06">
        <w:rPr>
          <w:rFonts w:ascii="Times New Roman" w:hAnsi="Times New Roman" w:cs="Times New Roman"/>
        </w:rPr>
        <w:t xml:space="preserve">William </w:t>
      </w:r>
      <w:r w:rsidRPr="00437E06">
        <w:rPr>
          <w:rStyle w:val="Style13ptBold"/>
          <w:rFonts w:ascii="Times New Roman" w:hAnsi="Times New Roman" w:cs="Times New Roman"/>
        </w:rPr>
        <w:t>Greenwalt,</w:t>
      </w:r>
      <w:r w:rsidRPr="00437E06">
        <w:rPr>
          <w:rFonts w:ascii="Times New Roman" w:hAnsi="Times New Roman" w:cs="Times New Roman"/>
        </w:rPr>
        <w:t xml:space="preserve"> April 20</w:t>
      </w:r>
      <w:r w:rsidRPr="00437E06">
        <w:rPr>
          <w:rStyle w:val="Style13ptBold"/>
          <w:rFonts w:ascii="Times New Roman" w:hAnsi="Times New Roman" w:cs="Times New Roman"/>
        </w:rPr>
        <w:t>19</w:t>
      </w:r>
      <w:r w:rsidRPr="00437E06">
        <w:rPr>
          <w:rFonts w:ascii="Times New Roman" w:hAnsi="Times New Roman" w:cs="Times New Roman"/>
        </w:rPr>
        <w:t>,</w:t>
      </w:r>
      <w:r w:rsidR="00A80987" w:rsidRPr="00437E06">
        <w:rPr>
          <w:rFonts w:ascii="Times New Roman" w:hAnsi="Times New Roman" w:cs="Times New Roman"/>
        </w:rPr>
        <w:t xml:space="preserve"> (Senior fellow at </w:t>
      </w:r>
      <w:proofErr w:type="gramStart"/>
      <w:r w:rsidR="00A80987" w:rsidRPr="00437E06">
        <w:rPr>
          <w:rFonts w:ascii="Times New Roman" w:hAnsi="Times New Roman" w:cs="Times New Roman"/>
        </w:rPr>
        <w:t>the  Atlantic</w:t>
      </w:r>
      <w:proofErr w:type="gramEnd"/>
      <w:r w:rsidR="00A80987" w:rsidRPr="00437E06">
        <w:rPr>
          <w:rFonts w:ascii="Times New Roman" w:hAnsi="Times New Roman" w:cs="Times New Roman"/>
        </w:rPr>
        <w:t xml:space="preserve"> Council Brent Scowcroft Center for International Security, former staff member on the Senate Arms Services Committee) </w:t>
      </w:r>
      <w:r w:rsidRPr="00437E06">
        <w:rPr>
          <w:rFonts w:ascii="Times New Roman" w:hAnsi="Times New Roman" w:cs="Times New Roman"/>
        </w:rPr>
        <w:t xml:space="preserve"> LEVERAGING THE NATIONAL TECHNOLOGY INDUSTRIAL BASE TO ADDRESS GREAT-POWER COMPETITION: The Imperative to Integrate Industrial Capabilities of Close Allies, https://www.atlanticcouncil.org/images/publications/Leveraging_the_National_Technology_Industrial_Base_to_Address_Great-Power_Competition.pdf</w:t>
      </w:r>
    </w:p>
    <w:p w:rsidR="00D42523" w:rsidRPr="00063AD3" w:rsidRDefault="00866914" w:rsidP="00D42523">
      <w:pPr>
        <w:rPr>
          <w:rFonts w:ascii="Times New Roman" w:hAnsi="Times New Roman" w:cs="Times New Roman"/>
          <w:sz w:val="16"/>
        </w:rPr>
      </w:pPr>
      <w:r w:rsidRPr="00063AD3">
        <w:rPr>
          <w:rFonts w:ascii="Times New Roman" w:hAnsi="Times New Roman" w:cs="Times New Roman"/>
          <w:sz w:val="16"/>
        </w:rPr>
        <w:t xml:space="preserve">The difficulty with this problem set is that </w:t>
      </w:r>
      <w:r w:rsidRPr="00437E06">
        <w:rPr>
          <w:rFonts w:ascii="Times New Roman" w:hAnsi="Times New Roman" w:cs="Times New Roman"/>
          <w:u w:val="single"/>
        </w:rPr>
        <w:t>the current</w:t>
      </w:r>
      <w:r w:rsidRPr="00063AD3">
        <w:rPr>
          <w:rFonts w:ascii="Times New Roman" w:hAnsi="Times New Roman" w:cs="Times New Roman"/>
          <w:sz w:val="16"/>
        </w:rPr>
        <w:t xml:space="preserve">, dedicated </w:t>
      </w:r>
      <w:r w:rsidRPr="00437E06">
        <w:rPr>
          <w:rFonts w:ascii="Times New Roman" w:hAnsi="Times New Roman" w:cs="Times New Roman"/>
          <w:u w:val="single"/>
        </w:rPr>
        <w:t>US defense-industrial base</w:t>
      </w:r>
      <w:r w:rsidRPr="00063AD3">
        <w:rPr>
          <w:rFonts w:ascii="Times New Roman" w:hAnsi="Times New Roman" w:cs="Times New Roman"/>
          <w:sz w:val="16"/>
        </w:rPr>
        <w:t xml:space="preserve"> and the US acquisition system </w:t>
      </w:r>
      <w:r w:rsidRPr="00437E06">
        <w:rPr>
          <w:rFonts w:ascii="Times New Roman" w:hAnsi="Times New Roman" w:cs="Times New Roman"/>
          <w:u w:val="single"/>
        </w:rPr>
        <w:t>are not prepared for a great-power war, nor the innovation necessary to compete in</w:t>
      </w:r>
      <w:r w:rsidRPr="00063AD3">
        <w:rPr>
          <w:rFonts w:ascii="Times New Roman" w:hAnsi="Times New Roman" w:cs="Times New Roman"/>
          <w:sz w:val="16"/>
        </w:rPr>
        <w:t xml:space="preserve"> all five </w:t>
      </w:r>
      <w:r w:rsidRPr="00437E06">
        <w:rPr>
          <w:rFonts w:ascii="Times New Roman" w:hAnsi="Times New Roman" w:cs="Times New Roman"/>
          <w:u w:val="single"/>
        </w:rPr>
        <w:t>things the United States must do to meet its national security needs. Nor has it geared up to deliver the significant innovation in capability and doctrina</w:t>
      </w:r>
      <w:r w:rsidR="001014D4" w:rsidRPr="00437E06">
        <w:rPr>
          <w:rFonts w:ascii="Times New Roman" w:hAnsi="Times New Roman" w:cs="Times New Roman"/>
          <w:u w:val="single"/>
        </w:rPr>
        <w:t>l development to deliver a sufficient deterrent effect to prevent that war in the first place</w:t>
      </w:r>
      <w:r w:rsidR="00063AD3">
        <w:rPr>
          <w:rFonts w:ascii="Times New Roman" w:hAnsi="Times New Roman" w:cs="Times New Roman"/>
          <w:u w:val="single"/>
        </w:rPr>
        <w:t xml:space="preserve"> </w:t>
      </w:r>
      <w:proofErr w:type="gramStart"/>
      <w:r w:rsidR="00D42523" w:rsidRPr="00437E06">
        <w:rPr>
          <w:rFonts w:ascii="Times New Roman" w:hAnsi="Times New Roman" w:cs="Times New Roman"/>
          <w:u w:val="single"/>
        </w:rPr>
        <w:t>For</w:t>
      </w:r>
      <w:proofErr w:type="gramEnd"/>
      <w:r w:rsidR="00D42523" w:rsidRPr="00437E06">
        <w:rPr>
          <w:rFonts w:ascii="Times New Roman" w:hAnsi="Times New Roman" w:cs="Times New Roman"/>
          <w:u w:val="single"/>
        </w:rPr>
        <w:t xml:space="preserve"> the last seventeen years, the United States has been equipped</w:t>
      </w:r>
      <w:r w:rsidR="00D42523" w:rsidRPr="00063AD3">
        <w:rPr>
          <w:rFonts w:ascii="Times New Roman" w:hAnsi="Times New Roman" w:cs="Times New Roman"/>
          <w:sz w:val="16"/>
        </w:rPr>
        <w:t xml:space="preserve"> to conduct current </w:t>
      </w:r>
      <w:r w:rsidR="00D42523" w:rsidRPr="00437E06">
        <w:rPr>
          <w:rFonts w:ascii="Times New Roman" w:hAnsi="Times New Roman" w:cs="Times New Roman"/>
          <w:u w:val="single"/>
        </w:rPr>
        <w:t>operations against insurgencies</w:t>
      </w:r>
      <w:r w:rsidR="00D42523" w:rsidRPr="00063AD3">
        <w:rPr>
          <w:rFonts w:ascii="Times New Roman" w:hAnsi="Times New Roman" w:cs="Times New Roman"/>
          <w:sz w:val="16"/>
        </w:rPr>
        <w:t xml:space="preserve"> </w:t>
      </w:r>
      <w:r w:rsidR="00D42523" w:rsidRPr="00437E06">
        <w:rPr>
          <w:rFonts w:ascii="Times New Roman" w:hAnsi="Times New Roman" w:cs="Times New Roman"/>
          <w:u w:val="single"/>
        </w:rPr>
        <w:t>and terrorism</w:t>
      </w:r>
      <w:r w:rsidR="00D42523" w:rsidRPr="00063AD3">
        <w:rPr>
          <w:rFonts w:ascii="Times New Roman" w:hAnsi="Times New Roman" w:cs="Times New Roman"/>
          <w:sz w:val="16"/>
        </w:rPr>
        <w:t xml:space="preserve"> in the arc of instability running through Central Asia to Northern Africa. </w:t>
      </w:r>
      <w:r w:rsidR="00D42523" w:rsidRPr="00437E06">
        <w:rPr>
          <w:rFonts w:ascii="Times New Roman" w:hAnsi="Times New Roman" w:cs="Times New Roman"/>
          <w:u w:val="single"/>
        </w:rPr>
        <w:t>Because of the constant threat of budget sequestration, wars have been fought on the cheap and readiness levels have fallen</w:t>
      </w:r>
      <w:r w:rsidR="00D42523" w:rsidRPr="00063AD3">
        <w:rPr>
          <w:rFonts w:ascii="Times New Roman" w:hAnsi="Times New Roman" w:cs="Times New Roman"/>
          <w:sz w:val="16"/>
        </w:rPr>
        <w:t xml:space="preserve">. </w:t>
      </w:r>
      <w:r w:rsidR="00D42523" w:rsidRPr="00437E06">
        <w:rPr>
          <w:rFonts w:ascii="Times New Roman" w:hAnsi="Times New Roman" w:cs="Times New Roman"/>
          <w:u w:val="single"/>
        </w:rPr>
        <w:t>Modernization is being conducted at non-economic order-of-production levels. Disruptive innovation has been practically nonexistent, as research funding has historically stopped</w:t>
      </w:r>
      <w:r w:rsidR="00D42523" w:rsidRPr="00063AD3">
        <w:rPr>
          <w:rFonts w:ascii="Times New Roman" w:hAnsi="Times New Roman" w:cs="Times New Roman"/>
          <w:sz w:val="16"/>
        </w:rPr>
        <w:t xml:space="preserve"> at the 6.3, or advanced-technology, development level, </w:t>
      </w:r>
      <w:r w:rsidR="00D42523" w:rsidRPr="00437E06">
        <w:rPr>
          <w:rFonts w:ascii="Times New Roman" w:hAnsi="Times New Roman" w:cs="Times New Roman"/>
          <w:u w:val="single"/>
        </w:rPr>
        <w:t>leaving most innovations stuck in the so-called “valley of death</w:t>
      </w:r>
      <w:r w:rsidR="00D42523" w:rsidRPr="00063AD3">
        <w:rPr>
          <w:rFonts w:ascii="Times New Roman" w:hAnsi="Times New Roman" w:cs="Times New Roman"/>
          <w:sz w:val="16"/>
        </w:rPr>
        <w:t xml:space="preserve">.” Prototyping, or 6.4, funding has been difficult, if not impossible, to obtain. </w:t>
      </w:r>
      <w:r w:rsidR="00D42523" w:rsidRPr="00437E06">
        <w:rPr>
          <w:rFonts w:ascii="Times New Roman" w:hAnsi="Times New Roman" w:cs="Times New Roman"/>
          <w:u w:val="single"/>
        </w:rPr>
        <w:t>Science and technology</w:t>
      </w:r>
      <w:r w:rsidR="00D42523" w:rsidRPr="00063AD3">
        <w:rPr>
          <w:rFonts w:ascii="Times New Roman" w:hAnsi="Times New Roman" w:cs="Times New Roman"/>
          <w:sz w:val="16"/>
        </w:rPr>
        <w:t xml:space="preserve"> (S&amp;T) </w:t>
      </w:r>
      <w:r w:rsidR="00D42523" w:rsidRPr="00437E06">
        <w:rPr>
          <w:rFonts w:ascii="Times New Roman" w:hAnsi="Times New Roman" w:cs="Times New Roman"/>
          <w:u w:val="single"/>
        </w:rPr>
        <w:t>communities are addicted to the existing peacetime way of doing research by doling out funds in single million-dollar increments</w:t>
      </w:r>
      <w:r w:rsidR="00D42523" w:rsidRPr="00063AD3">
        <w:rPr>
          <w:rFonts w:ascii="Times New Roman" w:hAnsi="Times New Roman" w:cs="Times New Roman"/>
          <w:sz w:val="16"/>
        </w:rPr>
        <w:t xml:space="preserve">, </w:t>
      </w:r>
      <w:r w:rsidR="00D42523" w:rsidRPr="00437E06">
        <w:rPr>
          <w:rFonts w:ascii="Times New Roman" w:hAnsi="Times New Roman" w:cs="Times New Roman"/>
          <w:u w:val="single"/>
        </w:rPr>
        <w:t>and the budget reflects that</w:t>
      </w:r>
      <w:r w:rsidR="00D42523" w:rsidRPr="00063AD3">
        <w:rPr>
          <w:rFonts w:ascii="Times New Roman" w:hAnsi="Times New Roman" w:cs="Times New Roman"/>
          <w:sz w:val="16"/>
        </w:rPr>
        <w:t xml:space="preserve">. Business reform is further constrained by the inability to address the costs of socioeconomic requirements placed on the Pentagon by Congress and past administrations. Large-scale technological and business-process disruption will be needed to meet the great-power threat. While Congress took the first step in passing new-acquisition reforms in 2015 and 2016, much more needs to be done to implement these reforms and reform other business practices. Finally, and perhaps most importantly, </w:t>
      </w:r>
      <w:r w:rsidR="00D42523" w:rsidRPr="00437E06">
        <w:rPr>
          <w:rFonts w:ascii="Times New Roman" w:hAnsi="Times New Roman" w:cs="Times New Roman"/>
          <w:u w:val="single"/>
        </w:rPr>
        <w:t>since the end of the Cold War the United States and its allies seem to have subconsciously forgotten the requirements of deterrence</w:t>
      </w:r>
      <w:r w:rsidR="00D42523" w:rsidRPr="00063AD3">
        <w:rPr>
          <w:rFonts w:ascii="Times New Roman" w:hAnsi="Times New Roman" w:cs="Times New Roman"/>
          <w:sz w:val="16"/>
        </w:rPr>
        <w:t xml:space="preserve">, as there was no great-power rival to deter. With the resurrection of great-power challenges, </w:t>
      </w:r>
      <w:r w:rsidR="00D42523" w:rsidRPr="00437E06">
        <w:rPr>
          <w:rFonts w:ascii="Times New Roman" w:hAnsi="Times New Roman" w:cs="Times New Roman"/>
          <w:u w:val="single"/>
        </w:rPr>
        <w:t>the atrophy of US</w:t>
      </w:r>
      <w:r w:rsidR="00D42523" w:rsidRPr="00063AD3">
        <w:rPr>
          <w:rFonts w:ascii="Times New Roman" w:hAnsi="Times New Roman" w:cs="Times New Roman"/>
          <w:sz w:val="16"/>
        </w:rPr>
        <w:t xml:space="preserve"> </w:t>
      </w:r>
      <w:r w:rsidR="00D42523" w:rsidRPr="00437E06">
        <w:rPr>
          <w:rFonts w:ascii="Times New Roman" w:hAnsi="Times New Roman" w:cs="Times New Roman"/>
          <w:u w:val="single"/>
        </w:rPr>
        <w:t>and allied capabilities during that period now appears to be a huge vulnerability</w:t>
      </w:r>
      <w:r w:rsidR="00D42523" w:rsidRPr="00063AD3">
        <w:rPr>
          <w:rFonts w:ascii="Times New Roman" w:hAnsi="Times New Roman" w:cs="Times New Roman"/>
          <w:sz w:val="16"/>
        </w:rPr>
        <w:t xml:space="preserve">. </w:t>
      </w:r>
    </w:p>
    <w:p w:rsidR="00D42523" w:rsidRPr="00437E06" w:rsidRDefault="00D42523" w:rsidP="005B5504"/>
    <w:p w:rsidR="00FE1D5C" w:rsidRDefault="00FE1D5C">
      <w:pPr>
        <w:rPr>
          <w:rFonts w:eastAsiaTheme="majorEastAsia" w:cstheme="majorBidi"/>
          <w:b/>
          <w:iCs/>
          <w:sz w:val="26"/>
        </w:rPr>
      </w:pPr>
      <w:r>
        <w:br w:type="page"/>
      </w:r>
    </w:p>
    <w:p w:rsidR="00437E06" w:rsidRPr="00437E06" w:rsidRDefault="00437E06" w:rsidP="00437E06">
      <w:pPr>
        <w:pStyle w:val="Heading4"/>
      </w:pPr>
      <w:r w:rsidRPr="00437E06">
        <w:lastRenderedPageBreak/>
        <w:t>US military superiority fails</w:t>
      </w:r>
    </w:p>
    <w:p w:rsidR="00437E06" w:rsidRPr="00437E06" w:rsidRDefault="00437E06" w:rsidP="00437E06">
      <w:r w:rsidRPr="00437E06">
        <w:rPr>
          <w:rStyle w:val="Style13ptBold"/>
        </w:rPr>
        <w:t>Fitzsimmons 17</w:t>
      </w:r>
      <w:r w:rsidRPr="00437E06">
        <w:t xml:space="preserve"> (Michael, analyst in the Strategy, Forces, and Resources Division at the Institute for Defense Analyses, where he works on multidisciplinary studies for sponsors in the Office of the Secretary of Defense (OSD) and the Joint Staff, with a focus on defense strategy and force planning, 11-16-2017, "The False Allure of Escalation Dominance", War on the Rocks, https://warontherocks.com/2017/11/false-allure-escalation-dominance/, Accessed: 3-15-2018)</w:t>
      </w:r>
    </w:p>
    <w:p w:rsidR="00437E06" w:rsidRPr="00FE1D5C" w:rsidRDefault="00437E06" w:rsidP="00437E06">
      <w:pPr>
        <w:rPr>
          <w:sz w:val="14"/>
        </w:rPr>
      </w:pPr>
      <w:r w:rsidRPr="00FE1D5C">
        <w:rPr>
          <w:sz w:val="14"/>
        </w:rPr>
        <w:t xml:space="preserve">Indeed, </w:t>
      </w:r>
      <w:r w:rsidRPr="00437E06">
        <w:rPr>
          <w:rStyle w:val="StyleUnderline"/>
        </w:rPr>
        <w:t>escalation dominance is superficially appealing</w:t>
      </w:r>
      <w:r w:rsidRPr="00FE1D5C">
        <w:rPr>
          <w:sz w:val="14"/>
        </w:rPr>
        <w:t>. Its deterrent logic is easy to grasp. What could dissuade a regional challenger more effectively than comprehensive superiority? And it comports well with the strategic habits of mind ingrained in a generation of U.S. policy makers by unrivaled post-Cold War military superiority.</w:t>
      </w:r>
      <w:r w:rsidR="00FE1D5C" w:rsidRPr="00FE1D5C">
        <w:rPr>
          <w:sz w:val="14"/>
        </w:rPr>
        <w:t xml:space="preserve"> </w:t>
      </w:r>
      <w:r w:rsidRPr="00FE1D5C">
        <w:rPr>
          <w:sz w:val="14"/>
        </w:rPr>
        <w:t xml:space="preserve">Nevertheless, </w:t>
      </w:r>
      <w:r w:rsidRPr="00437E06">
        <w:rPr>
          <w:rStyle w:val="StyleUnderline"/>
        </w:rPr>
        <w:t>the concept has always suffered from serious flaws</w:t>
      </w:r>
      <w:r w:rsidRPr="00FE1D5C">
        <w:rPr>
          <w:sz w:val="14"/>
        </w:rPr>
        <w:t xml:space="preserve"> </w:t>
      </w:r>
      <w:r w:rsidRPr="00437E06">
        <w:rPr>
          <w:rStyle w:val="StyleUnderline"/>
        </w:rPr>
        <w:t>and is particularly poorly suited to</w:t>
      </w:r>
      <w:r w:rsidRPr="00FE1D5C">
        <w:rPr>
          <w:sz w:val="14"/>
        </w:rPr>
        <w:t xml:space="preserve"> the regional deterrence </w:t>
      </w:r>
      <w:r w:rsidRPr="00437E06">
        <w:rPr>
          <w:rStyle w:val="StyleUnderline"/>
        </w:rPr>
        <w:t xml:space="preserve">challenges </w:t>
      </w:r>
      <w:r w:rsidRPr="00FE1D5C">
        <w:rPr>
          <w:sz w:val="14"/>
        </w:rPr>
        <w:t xml:space="preserve">the United States faces </w:t>
      </w:r>
      <w:r w:rsidRPr="00437E06">
        <w:rPr>
          <w:rStyle w:val="StyleUnderline"/>
        </w:rPr>
        <w:t>in the 21st century</w:t>
      </w:r>
      <w:r w:rsidRPr="00FE1D5C">
        <w:rPr>
          <w:sz w:val="14"/>
        </w:rPr>
        <w:t xml:space="preserve">. At least </w:t>
      </w:r>
      <w:r w:rsidRPr="00437E06">
        <w:rPr>
          <w:rStyle w:val="StyleUnderline"/>
        </w:rPr>
        <w:t>five problems are cause for concern.</w:t>
      </w:r>
      <w:r w:rsidR="00FE1D5C">
        <w:rPr>
          <w:rStyle w:val="StyleUnderline"/>
        </w:rPr>
        <w:t xml:space="preserve"> </w:t>
      </w:r>
      <w:r w:rsidRPr="00437E06">
        <w:rPr>
          <w:rStyle w:val="StyleUnderline"/>
        </w:rPr>
        <w:t>Asymmetric stakes</w:t>
      </w:r>
      <w:r w:rsidRPr="00FE1D5C">
        <w:rPr>
          <w:sz w:val="14"/>
        </w:rPr>
        <w:t xml:space="preserve">. As already noted, </w:t>
      </w:r>
      <w:r w:rsidRPr="00437E06">
        <w:rPr>
          <w:rStyle w:val="StyleUnderline"/>
        </w:rPr>
        <w:t>one of the key sources of escalation risk is the asymmetry of interests between prospective combatants</w:t>
      </w:r>
      <w:r w:rsidRPr="00FE1D5C">
        <w:rPr>
          <w:sz w:val="14"/>
        </w:rPr>
        <w:t xml:space="preserve">. </w:t>
      </w:r>
      <w:r w:rsidRPr="00437E06">
        <w:rPr>
          <w:rStyle w:val="StyleUnderline"/>
        </w:rPr>
        <w:t>The most plausible scenarios of escalation involve core, vital interests of the challengers juxtaposed with American extended deterrence commitments to allies and partners.</w:t>
      </w:r>
      <w:r w:rsidRPr="00FE1D5C">
        <w:rPr>
          <w:sz w:val="14"/>
        </w:rPr>
        <w:t xml:space="preserve"> For instance, the United States seeks to deter a Chinese attack on Taiwan. But under extreme circumstances, Chinese leaders may well see the survival of their regime riding on a military victory, while U.S. stakes in protecting Taiwan lie in more abstract goals of maintaining stability, order, and deterrent credibility. Will the United States really engage in nuclear war over Taiwan? Or, in a NATO-Russia conflict, risk trading Virginia Beach for Vilnius?</w:t>
      </w:r>
      <w:r w:rsidR="00FE1D5C" w:rsidRPr="00FE1D5C">
        <w:rPr>
          <w:sz w:val="14"/>
        </w:rPr>
        <w:t xml:space="preserve"> </w:t>
      </w:r>
      <w:r w:rsidRPr="00FE1D5C">
        <w:rPr>
          <w:sz w:val="14"/>
        </w:rPr>
        <w:t>Such potential imbalance of interests is a long-standing problem of extended deterrence</w:t>
      </w:r>
      <w:r w:rsidRPr="00437E06">
        <w:rPr>
          <w:rStyle w:val="StyleUnderline"/>
          <w:sz w:val="16"/>
        </w:rPr>
        <w:t>.</w:t>
      </w:r>
      <w:r w:rsidRPr="00FE1D5C">
        <w:rPr>
          <w:sz w:val="14"/>
        </w:rPr>
        <w:t xml:space="preserve"> Thomas Schelling famously observed that escalation may take the form of a “competition in risk taking,” and therefore may be governed at least as much by “balance of resolve” as by balance of capabilities. This poses a challenge for any escalation management strategy, but is especially problematic for escalation dominance, which relies heavily on superiority in capabilities. While theoretically plausible, establishing “dominant” resolve as well as dominant capabilities is a difficult standard to meet in a conflict where a capable, nuclear-armed rival has already gambled great stakes.</w:t>
      </w:r>
      <w:r w:rsidR="00FE1D5C" w:rsidRPr="00FE1D5C">
        <w:rPr>
          <w:sz w:val="14"/>
        </w:rPr>
        <w:t xml:space="preserve"> </w:t>
      </w:r>
      <w:r w:rsidRPr="00437E06">
        <w:rPr>
          <w:rStyle w:val="StyleUnderline"/>
        </w:rPr>
        <w:t>Conventional balance.</w:t>
      </w:r>
      <w:r w:rsidRPr="00FE1D5C">
        <w:rPr>
          <w:sz w:val="14"/>
        </w:rPr>
        <w:t xml:space="preserve"> For escalation dominance to produce the desired deterrent effect, </w:t>
      </w:r>
      <w:r w:rsidRPr="00437E06">
        <w:rPr>
          <w:rStyle w:val="StyleUnderline"/>
        </w:rPr>
        <w:t xml:space="preserve">both parties must recognize one side’s superiority at multiple levels of escalation, </w:t>
      </w:r>
      <w:r w:rsidRPr="00FE1D5C">
        <w:rPr>
          <w:sz w:val="14"/>
        </w:rPr>
        <w:t xml:space="preserve">below and above the nuclear threshold. Superiority itself is of no use if it goes unrecognized or doubted. On this point, escalation dominance faces another formidable obstacle. As alluded to above, </w:t>
      </w:r>
      <w:r w:rsidRPr="00437E06">
        <w:rPr>
          <w:rStyle w:val="StyleUnderline"/>
        </w:rPr>
        <w:t>the longstanding conventional capability gap between the United States and both China and Russia has shrunk in recent years</w:t>
      </w:r>
      <w:r w:rsidRPr="00FE1D5C">
        <w:rPr>
          <w:sz w:val="14"/>
        </w:rPr>
        <w:t xml:space="preserve">. </w:t>
      </w:r>
      <w:r w:rsidRPr="00437E06">
        <w:rPr>
          <w:rStyle w:val="StyleUnderline"/>
        </w:rPr>
        <w:t>The match-ups are becoming too closely balanced to confidently predict that one side will prevail, especially in those fait accompli scenarios in which an adversary seeks a quick victory enabled by local tactical advantages</w:t>
      </w:r>
      <w:r w:rsidRPr="00FE1D5C">
        <w:rPr>
          <w:sz w:val="14"/>
        </w:rPr>
        <w:t>. Even analysts who believe that relative regional shortfalls in U.S. conventional strength have been exaggerated could readily agree that America’s ability to dictate the pace and intensity of a conventional war has diminished.</w:t>
      </w:r>
      <w:r w:rsidR="00FE1D5C" w:rsidRPr="00FE1D5C">
        <w:rPr>
          <w:sz w:val="14"/>
        </w:rPr>
        <w:t xml:space="preserve"> </w:t>
      </w:r>
      <w:r w:rsidRPr="00FE1D5C">
        <w:rPr>
          <w:sz w:val="14"/>
        </w:rPr>
        <w:t>Information and decision-making challenges. Crisis decision-making is subject to a host of extra-rational factors and information limitations, which makes it difficult for actors to precisely evaluate their rivals’ escalation thresholds. In a crisis involving nuclear weapons, factors like time pressures, risk tolerance, incomplete or conflicting intelligence, and psychological stress are a few of the unpredictable elements that complicate fine-tuned chess moves of escalation. This is true regardless of one’s escalation management strategy, but its pathologies may be magnified by a strategy that depends on establishing and communicating superiority at every turn. The party asserting dominance may be more apt to underestimate its adversary’s resolve, while the ostensibly “dominated” party may become more risk-tolerant in the face of a tempting but fleeting opportunity for successful escalation of its own.</w:t>
      </w:r>
      <w:r w:rsidR="00FE1D5C" w:rsidRPr="00FE1D5C">
        <w:rPr>
          <w:sz w:val="14"/>
        </w:rPr>
        <w:t xml:space="preserve"> </w:t>
      </w:r>
      <w:r w:rsidRPr="00FE1D5C">
        <w:rPr>
          <w:sz w:val="14"/>
        </w:rPr>
        <w:t>Similarly, misperception of adversary behavior, intent, and communication is a common feature of international affairs and military history, including in cases of crisis escalation. Even if U.S. decision makers are confident of their own information and analysis, it is not possible to reliably discern adversary values and interpretations of thresholds. In a seminal 2008 study of escalation, RAND Corporation analysts concluded that, relative to the Cold War, “predicting how [U.S. opponents] will perceive U.S. actions is not dramatically easier and, in some cases, can be even more challenging.”</w:t>
      </w:r>
      <w:r w:rsidR="00FE1D5C" w:rsidRPr="00FE1D5C">
        <w:rPr>
          <w:sz w:val="14"/>
        </w:rPr>
        <w:t xml:space="preserve"> </w:t>
      </w:r>
      <w:r w:rsidRPr="00437E06">
        <w:rPr>
          <w:rStyle w:val="StyleUnderline"/>
        </w:rPr>
        <w:t>Influence of new technologies</w:t>
      </w:r>
      <w:r w:rsidRPr="00FE1D5C">
        <w:rPr>
          <w:sz w:val="14"/>
        </w:rPr>
        <w:t xml:space="preserve">. </w:t>
      </w:r>
      <w:r w:rsidRPr="00437E06">
        <w:rPr>
          <w:rStyle w:val="StyleUnderline"/>
        </w:rPr>
        <w:t>Rapidly improving</w:t>
      </w:r>
      <w:r w:rsidRPr="00FE1D5C">
        <w:rPr>
          <w:sz w:val="14"/>
        </w:rPr>
        <w:t xml:space="preserve"> and proliferating </w:t>
      </w:r>
      <w:r w:rsidRPr="00437E06">
        <w:rPr>
          <w:rStyle w:val="StyleUnderline"/>
        </w:rPr>
        <w:t>capabilities in long-range precision</w:t>
      </w:r>
      <w:r w:rsidRPr="00FE1D5C">
        <w:rPr>
          <w:sz w:val="14"/>
        </w:rPr>
        <w:t xml:space="preserve"> </w:t>
      </w:r>
      <w:r w:rsidRPr="00437E06">
        <w:rPr>
          <w:rStyle w:val="StyleUnderline"/>
        </w:rPr>
        <w:t>strike, and cyber and space</w:t>
      </w:r>
      <w:r w:rsidRPr="00FE1D5C">
        <w:rPr>
          <w:sz w:val="14"/>
        </w:rPr>
        <w:t xml:space="preserve"> operations </w:t>
      </w:r>
      <w:r w:rsidRPr="00437E06">
        <w:rPr>
          <w:rStyle w:val="StyleUnderline"/>
        </w:rPr>
        <w:t>have complicated the concept of an escalation “ladder</w:t>
      </w:r>
      <w:r w:rsidRPr="00FE1D5C">
        <w:rPr>
          <w:sz w:val="14"/>
        </w:rPr>
        <w:t xml:space="preserve">.” Kahn’s original ladder with 44 rungs spanning conventional and nuclear war was already quite complex. Today, the menu of non-nuclear options available to strategic competitors to signal or attack each other has expanded dramatically. Whether the proper metaphor for 21st-century escalation is a ladder or a vortex or something else entirely, </w:t>
      </w:r>
      <w:r w:rsidRPr="00437E06">
        <w:rPr>
          <w:rStyle w:val="StyleUnderline"/>
        </w:rPr>
        <w:t xml:space="preserve">there is little doubt that contingency planning for escalation is harder than ever. </w:t>
      </w:r>
      <w:r w:rsidRPr="00FE1D5C">
        <w:rPr>
          <w:sz w:val="14"/>
        </w:rPr>
        <w:t xml:space="preserve">Where in the hierarchy of escalation does a disabling but reversible Chinese attack on U.S. military satellites belong? Is a Russian </w:t>
      </w:r>
      <w:proofErr w:type="spellStart"/>
      <w:r w:rsidRPr="00FE1D5C">
        <w:rPr>
          <w:sz w:val="14"/>
        </w:rPr>
        <w:t>cyber attack</w:t>
      </w:r>
      <w:proofErr w:type="spellEnd"/>
      <w:r w:rsidRPr="00FE1D5C">
        <w:rPr>
          <w:sz w:val="14"/>
        </w:rPr>
        <w:t xml:space="preserve"> on the U.S. electrical grid </w:t>
      </w:r>
      <w:proofErr w:type="gramStart"/>
      <w:r w:rsidRPr="00FE1D5C">
        <w:rPr>
          <w:sz w:val="14"/>
        </w:rPr>
        <w:t>more or less escalatory</w:t>
      </w:r>
      <w:proofErr w:type="gramEnd"/>
      <w:r w:rsidRPr="00FE1D5C">
        <w:rPr>
          <w:sz w:val="14"/>
        </w:rPr>
        <w:t xml:space="preserve"> than missile strikes on European bases? </w:t>
      </w:r>
      <w:r w:rsidRPr="00437E06">
        <w:rPr>
          <w:rStyle w:val="StyleUnderline"/>
        </w:rPr>
        <w:t>This kind of complexity also compounds the challenges of misperception</w:t>
      </w:r>
      <w:r w:rsidRPr="00FE1D5C">
        <w:rPr>
          <w:sz w:val="14"/>
        </w:rPr>
        <w:t>. If a shared framework among potential adversaries for understanding escalation thresholds was elusive in the Cold War, it is only farther from reach today.’</w:t>
      </w:r>
    </w:p>
    <w:p w:rsidR="00437E06" w:rsidRPr="00AA5D89" w:rsidRDefault="00437E06" w:rsidP="00437E06">
      <w:pPr>
        <w:rPr>
          <w:sz w:val="16"/>
        </w:rPr>
      </w:pPr>
    </w:p>
    <w:p w:rsidR="005B5504" w:rsidRPr="005B5504" w:rsidRDefault="005B5504" w:rsidP="005B5504"/>
    <w:p w:rsidR="005B5504" w:rsidRPr="005B5504" w:rsidRDefault="005B5504" w:rsidP="005B5504"/>
    <w:sectPr w:rsidR="005B5504" w:rsidRPr="005B5504">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22C1" w:rsidRDefault="00A122C1" w:rsidP="0060342A">
      <w:pPr>
        <w:spacing w:after="0" w:line="240" w:lineRule="auto"/>
      </w:pPr>
      <w:r>
        <w:separator/>
      </w:r>
    </w:p>
  </w:endnote>
  <w:endnote w:type="continuationSeparator" w:id="0">
    <w:p w:rsidR="00A122C1" w:rsidRDefault="00A122C1" w:rsidP="00603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5134626"/>
      <w:docPartObj>
        <w:docPartGallery w:val="Page Numbers (Bottom of Page)"/>
        <w:docPartUnique/>
      </w:docPartObj>
    </w:sdtPr>
    <w:sdtEndPr>
      <w:rPr>
        <w:noProof/>
      </w:rPr>
    </w:sdtEndPr>
    <w:sdtContent>
      <w:p w:rsidR="0060342A" w:rsidRDefault="0060342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60342A" w:rsidRDefault="00603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22C1" w:rsidRDefault="00A122C1" w:rsidP="0060342A">
      <w:pPr>
        <w:spacing w:after="0" w:line="240" w:lineRule="auto"/>
      </w:pPr>
      <w:r>
        <w:separator/>
      </w:r>
    </w:p>
  </w:footnote>
  <w:footnote w:type="continuationSeparator" w:id="0">
    <w:p w:rsidR="00A122C1" w:rsidRDefault="00A122C1" w:rsidP="006034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42A" w:rsidRPr="0060342A" w:rsidRDefault="0060342A">
    <w:pPr>
      <w:pStyle w:val="Header"/>
      <w:rPr>
        <w:rFonts w:ascii="Times New Roman" w:hAnsi="Times New Roman" w:cs="Times New Roman"/>
        <w:sz w:val="24"/>
      </w:rPr>
    </w:pPr>
    <w:r w:rsidRPr="0060342A">
      <w:rPr>
        <w:rFonts w:ascii="Times New Roman" w:hAnsi="Times New Roman" w:cs="Times New Roman"/>
        <w:sz w:val="24"/>
      </w:rPr>
      <w:t>DIB DA and Answers</w:t>
    </w:r>
    <w:r>
      <w:rPr>
        <w:rFonts w:ascii="Times New Roman" w:hAnsi="Times New Roman" w:cs="Times New Roman"/>
        <w:sz w:val="24"/>
      </w:rPr>
      <w:tab/>
    </w:r>
    <w:r>
      <w:rPr>
        <w:rFonts w:ascii="Times New Roman" w:hAnsi="Times New Roman" w:cs="Times New Roman"/>
        <w:sz w:val="24"/>
      </w:rPr>
      <w:tab/>
      <w:t>ENDI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2B3A8B"/>
    <w:multiLevelType w:val="hybridMultilevel"/>
    <w:tmpl w:val="66707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37281744"/>
    <w:docVar w:name="VerbatimVersion" w:val="5.1"/>
  </w:docVars>
  <w:rsids>
    <w:rsidRoot w:val="00F5408E"/>
    <w:rsid w:val="000012DD"/>
    <w:rsid w:val="00001942"/>
    <w:rsid w:val="000125E6"/>
    <w:rsid w:val="000139A3"/>
    <w:rsid w:val="00017222"/>
    <w:rsid w:val="000342DD"/>
    <w:rsid w:val="0004159F"/>
    <w:rsid w:val="00063AD3"/>
    <w:rsid w:val="0008304C"/>
    <w:rsid w:val="00085906"/>
    <w:rsid w:val="000919D4"/>
    <w:rsid w:val="000939E1"/>
    <w:rsid w:val="000A16CA"/>
    <w:rsid w:val="000C7686"/>
    <w:rsid w:val="000E714D"/>
    <w:rsid w:val="00100833"/>
    <w:rsid w:val="001014D4"/>
    <w:rsid w:val="00104529"/>
    <w:rsid w:val="001057D7"/>
    <w:rsid w:val="00105942"/>
    <w:rsid w:val="00107396"/>
    <w:rsid w:val="00111A02"/>
    <w:rsid w:val="00125567"/>
    <w:rsid w:val="001443C2"/>
    <w:rsid w:val="00144452"/>
    <w:rsid w:val="00144A4C"/>
    <w:rsid w:val="001455D3"/>
    <w:rsid w:val="001626A4"/>
    <w:rsid w:val="00176AB0"/>
    <w:rsid w:val="00177B7D"/>
    <w:rsid w:val="0018322D"/>
    <w:rsid w:val="00195A8E"/>
    <w:rsid w:val="001B5776"/>
    <w:rsid w:val="001C14F7"/>
    <w:rsid w:val="001D1C66"/>
    <w:rsid w:val="001E527A"/>
    <w:rsid w:val="001F1C9F"/>
    <w:rsid w:val="001F78CE"/>
    <w:rsid w:val="0020292E"/>
    <w:rsid w:val="002034A5"/>
    <w:rsid w:val="00244A5F"/>
    <w:rsid w:val="002462B8"/>
    <w:rsid w:val="00251FC7"/>
    <w:rsid w:val="002575C4"/>
    <w:rsid w:val="00280F0D"/>
    <w:rsid w:val="002855A7"/>
    <w:rsid w:val="002B146A"/>
    <w:rsid w:val="002B5E17"/>
    <w:rsid w:val="002C0A44"/>
    <w:rsid w:val="00305B90"/>
    <w:rsid w:val="00315690"/>
    <w:rsid w:val="00316B75"/>
    <w:rsid w:val="003219D9"/>
    <w:rsid w:val="00325646"/>
    <w:rsid w:val="003421DA"/>
    <w:rsid w:val="003460F2"/>
    <w:rsid w:val="00375AA4"/>
    <w:rsid w:val="0038158C"/>
    <w:rsid w:val="003902BA"/>
    <w:rsid w:val="003A09E2"/>
    <w:rsid w:val="003A2200"/>
    <w:rsid w:val="003B088A"/>
    <w:rsid w:val="003C0D10"/>
    <w:rsid w:val="003C1E58"/>
    <w:rsid w:val="003F5878"/>
    <w:rsid w:val="00407037"/>
    <w:rsid w:val="004211BD"/>
    <w:rsid w:val="00421818"/>
    <w:rsid w:val="00437E06"/>
    <w:rsid w:val="00454CAF"/>
    <w:rsid w:val="004605D6"/>
    <w:rsid w:val="00464A86"/>
    <w:rsid w:val="0047495F"/>
    <w:rsid w:val="004917DC"/>
    <w:rsid w:val="00491B52"/>
    <w:rsid w:val="004A143F"/>
    <w:rsid w:val="004A477B"/>
    <w:rsid w:val="004C60E8"/>
    <w:rsid w:val="004D6982"/>
    <w:rsid w:val="004E12D4"/>
    <w:rsid w:val="004E3579"/>
    <w:rsid w:val="004E728B"/>
    <w:rsid w:val="004F0698"/>
    <w:rsid w:val="004F0F04"/>
    <w:rsid w:val="004F39E0"/>
    <w:rsid w:val="00500815"/>
    <w:rsid w:val="00517C53"/>
    <w:rsid w:val="005223AB"/>
    <w:rsid w:val="00536512"/>
    <w:rsid w:val="00536518"/>
    <w:rsid w:val="00537BD5"/>
    <w:rsid w:val="00542BC2"/>
    <w:rsid w:val="00544F0D"/>
    <w:rsid w:val="00564AB1"/>
    <w:rsid w:val="0057268A"/>
    <w:rsid w:val="005735AE"/>
    <w:rsid w:val="0059328C"/>
    <w:rsid w:val="005A05B7"/>
    <w:rsid w:val="005B5504"/>
    <w:rsid w:val="005C0054"/>
    <w:rsid w:val="005D2912"/>
    <w:rsid w:val="005D4E35"/>
    <w:rsid w:val="005E5449"/>
    <w:rsid w:val="005E607E"/>
    <w:rsid w:val="0060342A"/>
    <w:rsid w:val="006065BD"/>
    <w:rsid w:val="00645FA9"/>
    <w:rsid w:val="00647866"/>
    <w:rsid w:val="00665003"/>
    <w:rsid w:val="00673D02"/>
    <w:rsid w:val="006918C6"/>
    <w:rsid w:val="006A2AD0"/>
    <w:rsid w:val="006B6AB8"/>
    <w:rsid w:val="006C2375"/>
    <w:rsid w:val="006D4ECC"/>
    <w:rsid w:val="006D64F4"/>
    <w:rsid w:val="006F4B33"/>
    <w:rsid w:val="0070179E"/>
    <w:rsid w:val="00715865"/>
    <w:rsid w:val="00722258"/>
    <w:rsid w:val="007243E5"/>
    <w:rsid w:val="007258F5"/>
    <w:rsid w:val="00761C07"/>
    <w:rsid w:val="00766EA0"/>
    <w:rsid w:val="00766F45"/>
    <w:rsid w:val="00797A54"/>
    <w:rsid w:val="007A2226"/>
    <w:rsid w:val="007B562D"/>
    <w:rsid w:val="007C294A"/>
    <w:rsid w:val="007F5B66"/>
    <w:rsid w:val="00806F5F"/>
    <w:rsid w:val="00823A1C"/>
    <w:rsid w:val="008314C5"/>
    <w:rsid w:val="00845B9D"/>
    <w:rsid w:val="008527BC"/>
    <w:rsid w:val="00853512"/>
    <w:rsid w:val="00854C2D"/>
    <w:rsid w:val="00860984"/>
    <w:rsid w:val="0086466D"/>
    <w:rsid w:val="00866914"/>
    <w:rsid w:val="008A67B3"/>
    <w:rsid w:val="008B0148"/>
    <w:rsid w:val="008B3ECB"/>
    <w:rsid w:val="008B4E85"/>
    <w:rsid w:val="008C1B2E"/>
    <w:rsid w:val="008D3977"/>
    <w:rsid w:val="008D56BA"/>
    <w:rsid w:val="008D61B1"/>
    <w:rsid w:val="008E03A7"/>
    <w:rsid w:val="008F2987"/>
    <w:rsid w:val="00900880"/>
    <w:rsid w:val="0091627E"/>
    <w:rsid w:val="00920389"/>
    <w:rsid w:val="009351BE"/>
    <w:rsid w:val="00936170"/>
    <w:rsid w:val="009532BB"/>
    <w:rsid w:val="00961BE5"/>
    <w:rsid w:val="00965754"/>
    <w:rsid w:val="009665EE"/>
    <w:rsid w:val="0097032B"/>
    <w:rsid w:val="009871D6"/>
    <w:rsid w:val="009B0448"/>
    <w:rsid w:val="009D2EAD"/>
    <w:rsid w:val="009D47AB"/>
    <w:rsid w:val="009D54B2"/>
    <w:rsid w:val="009E1922"/>
    <w:rsid w:val="009E4C7A"/>
    <w:rsid w:val="009F30D3"/>
    <w:rsid w:val="009F32CC"/>
    <w:rsid w:val="009F7ED2"/>
    <w:rsid w:val="00A114EC"/>
    <w:rsid w:val="00A122C1"/>
    <w:rsid w:val="00A4767B"/>
    <w:rsid w:val="00A80987"/>
    <w:rsid w:val="00A90304"/>
    <w:rsid w:val="00A92D8F"/>
    <w:rsid w:val="00A93661"/>
    <w:rsid w:val="00A95652"/>
    <w:rsid w:val="00A97A52"/>
    <w:rsid w:val="00AA63F4"/>
    <w:rsid w:val="00AC0AB8"/>
    <w:rsid w:val="00AD197D"/>
    <w:rsid w:val="00AD5BC1"/>
    <w:rsid w:val="00AF292F"/>
    <w:rsid w:val="00B00115"/>
    <w:rsid w:val="00B0377D"/>
    <w:rsid w:val="00B172EA"/>
    <w:rsid w:val="00B24BFF"/>
    <w:rsid w:val="00B33C6D"/>
    <w:rsid w:val="00B438C4"/>
    <w:rsid w:val="00B4508F"/>
    <w:rsid w:val="00B55AD5"/>
    <w:rsid w:val="00B73CF2"/>
    <w:rsid w:val="00B8057C"/>
    <w:rsid w:val="00B91AAF"/>
    <w:rsid w:val="00BB1F3A"/>
    <w:rsid w:val="00BD6238"/>
    <w:rsid w:val="00BE3202"/>
    <w:rsid w:val="00BF1CE9"/>
    <w:rsid w:val="00BF3369"/>
    <w:rsid w:val="00BF3FB6"/>
    <w:rsid w:val="00BF593B"/>
    <w:rsid w:val="00BF773A"/>
    <w:rsid w:val="00BF7E81"/>
    <w:rsid w:val="00C0157B"/>
    <w:rsid w:val="00C0597D"/>
    <w:rsid w:val="00C101FF"/>
    <w:rsid w:val="00C13773"/>
    <w:rsid w:val="00C17CC8"/>
    <w:rsid w:val="00C21138"/>
    <w:rsid w:val="00C21147"/>
    <w:rsid w:val="00C6189B"/>
    <w:rsid w:val="00C67202"/>
    <w:rsid w:val="00C71289"/>
    <w:rsid w:val="00C815EB"/>
    <w:rsid w:val="00C83417"/>
    <w:rsid w:val="00C95974"/>
    <w:rsid w:val="00C9604F"/>
    <w:rsid w:val="00C97F02"/>
    <w:rsid w:val="00CA19AA"/>
    <w:rsid w:val="00CC307B"/>
    <w:rsid w:val="00CC5298"/>
    <w:rsid w:val="00CD1DAA"/>
    <w:rsid w:val="00CD36EC"/>
    <w:rsid w:val="00CD736E"/>
    <w:rsid w:val="00CD798D"/>
    <w:rsid w:val="00CE161E"/>
    <w:rsid w:val="00CF3A25"/>
    <w:rsid w:val="00CF59A8"/>
    <w:rsid w:val="00D112F4"/>
    <w:rsid w:val="00D21A4E"/>
    <w:rsid w:val="00D31B46"/>
    <w:rsid w:val="00D31C60"/>
    <w:rsid w:val="00D325A9"/>
    <w:rsid w:val="00D338F9"/>
    <w:rsid w:val="00D3540C"/>
    <w:rsid w:val="00D36A8A"/>
    <w:rsid w:val="00D42523"/>
    <w:rsid w:val="00D4345F"/>
    <w:rsid w:val="00D465CC"/>
    <w:rsid w:val="00D504F2"/>
    <w:rsid w:val="00D51551"/>
    <w:rsid w:val="00D520EA"/>
    <w:rsid w:val="00D61409"/>
    <w:rsid w:val="00D6691E"/>
    <w:rsid w:val="00D71170"/>
    <w:rsid w:val="00D91DA1"/>
    <w:rsid w:val="00DA1C92"/>
    <w:rsid w:val="00DA25D4"/>
    <w:rsid w:val="00DA6538"/>
    <w:rsid w:val="00DC4CD2"/>
    <w:rsid w:val="00DD3527"/>
    <w:rsid w:val="00E01DCD"/>
    <w:rsid w:val="00E05C49"/>
    <w:rsid w:val="00E15E75"/>
    <w:rsid w:val="00E27BC9"/>
    <w:rsid w:val="00E476AF"/>
    <w:rsid w:val="00E5262C"/>
    <w:rsid w:val="00E71E1A"/>
    <w:rsid w:val="00E94136"/>
    <w:rsid w:val="00EA25C9"/>
    <w:rsid w:val="00EA7ADD"/>
    <w:rsid w:val="00EC04B6"/>
    <w:rsid w:val="00EC04DC"/>
    <w:rsid w:val="00EC7DC4"/>
    <w:rsid w:val="00ED30CF"/>
    <w:rsid w:val="00EE6219"/>
    <w:rsid w:val="00EE7585"/>
    <w:rsid w:val="00F176EF"/>
    <w:rsid w:val="00F45E10"/>
    <w:rsid w:val="00F5408E"/>
    <w:rsid w:val="00F60B45"/>
    <w:rsid w:val="00F6364A"/>
    <w:rsid w:val="00F747EF"/>
    <w:rsid w:val="00F81655"/>
    <w:rsid w:val="00F9113A"/>
    <w:rsid w:val="00F95CF0"/>
    <w:rsid w:val="00FE04F8"/>
    <w:rsid w:val="00FE1D5C"/>
    <w:rsid w:val="00FE2546"/>
    <w:rsid w:val="00FE7B4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B550F0"/>
  <w15:chartTrackingRefBased/>
  <w15:docId w15:val="{082B8F74-647D-4BBE-A7BD-7BCE7B49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63AD3"/>
    <w:rPr>
      <w:rFonts w:ascii="Calibri" w:hAnsi="Calibri" w:cs="Calibri"/>
    </w:rPr>
  </w:style>
  <w:style w:type="paragraph" w:styleId="Heading1">
    <w:name w:val="heading 1"/>
    <w:aliases w:val="Pocket"/>
    <w:basedOn w:val="Normal"/>
    <w:next w:val="Normal"/>
    <w:link w:val="Heading1Char"/>
    <w:qFormat/>
    <w:rsid w:val="00063A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3A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63A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63AD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63A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3AD3"/>
  </w:style>
  <w:style w:type="character" w:customStyle="1" w:styleId="Heading1Char">
    <w:name w:val="Heading 1 Char"/>
    <w:aliases w:val="Pocket Char"/>
    <w:basedOn w:val="DefaultParagraphFont"/>
    <w:link w:val="Heading1"/>
    <w:rsid w:val="00063AD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3AD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63AD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63AD3"/>
    <w:rPr>
      <w:rFonts w:ascii="Calibri" w:eastAsiaTheme="majorEastAsia" w:hAnsi="Calibri" w:cstheme="majorBidi"/>
      <w:b/>
      <w:iCs/>
      <w:sz w:val="26"/>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7"/>
    <w:qFormat/>
    <w:rsid w:val="00063AD3"/>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063AD3"/>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6"/>
    <w:qFormat/>
    <w:rsid w:val="00063AD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063AD3"/>
    <w:rPr>
      <w:color w:val="auto"/>
      <w:u w:val="none"/>
    </w:rPr>
  </w:style>
  <w:style w:type="character" w:styleId="FollowedHyperlink">
    <w:name w:val="FollowedHyperlink"/>
    <w:basedOn w:val="DefaultParagraphFont"/>
    <w:uiPriority w:val="99"/>
    <w:semiHidden/>
    <w:unhideWhenUsed/>
    <w:rsid w:val="00063AD3"/>
    <w:rPr>
      <w:color w:val="auto"/>
      <w:u w:val="none"/>
    </w:rPr>
  </w:style>
  <w:style w:type="paragraph" w:styleId="ListParagraph">
    <w:name w:val="List Paragraph"/>
    <w:basedOn w:val="Normal"/>
    <w:uiPriority w:val="99"/>
    <w:unhideWhenUsed/>
    <w:qFormat/>
    <w:rsid w:val="00E01DCD"/>
    <w:pPr>
      <w:ind w:left="720"/>
      <w:contextualSpacing/>
    </w:pPr>
  </w:style>
  <w:style w:type="paragraph" w:customStyle="1" w:styleId="textbold">
    <w:name w:val="text bold"/>
    <w:basedOn w:val="Normal"/>
    <w:link w:val="Emphasis"/>
    <w:uiPriority w:val="7"/>
    <w:qFormat/>
    <w:rsid w:val="00DC4CD2"/>
    <w:pPr>
      <w:ind w:left="720"/>
      <w:jc w:val="both"/>
    </w:pPr>
    <w:rPr>
      <w:b/>
      <w:iCs/>
      <w:u w:val="single"/>
      <w:bdr w:val="single" w:sz="12" w:space="0" w:color="auto"/>
    </w:rPr>
  </w:style>
  <w:style w:type="paragraph" w:customStyle="1" w:styleId="Card">
    <w:name w:val="Card"/>
    <w:aliases w:val="Medium Grid 21,No Spacing31,No Spacing22,No Spacing3,Dont use,No Spacing41,No Spacing111112,Note Level 2,Debate Text,No Spacing2,Read stuff,Tags,tag,No Spacing5"/>
    <w:basedOn w:val="Heading1"/>
    <w:link w:val="Hyperlink"/>
    <w:autoRedefine/>
    <w:uiPriority w:val="99"/>
    <w:qFormat/>
    <w:rsid w:val="009351B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TOCHeading">
    <w:name w:val="TOC Heading"/>
    <w:basedOn w:val="Heading1"/>
    <w:next w:val="Normal"/>
    <w:uiPriority w:val="39"/>
    <w:unhideWhenUsed/>
    <w:qFormat/>
    <w:rsid w:val="006F4B3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6F4B33"/>
    <w:pPr>
      <w:spacing w:after="100"/>
    </w:pPr>
  </w:style>
  <w:style w:type="paragraph" w:styleId="TOC3">
    <w:name w:val="toc 3"/>
    <w:basedOn w:val="Normal"/>
    <w:next w:val="Normal"/>
    <w:autoRedefine/>
    <w:uiPriority w:val="39"/>
    <w:unhideWhenUsed/>
    <w:rsid w:val="006F4B33"/>
    <w:pPr>
      <w:spacing w:after="100"/>
      <w:ind w:left="440"/>
    </w:pPr>
  </w:style>
  <w:style w:type="paragraph" w:styleId="TOC2">
    <w:name w:val="toc 2"/>
    <w:basedOn w:val="Normal"/>
    <w:next w:val="Normal"/>
    <w:autoRedefine/>
    <w:uiPriority w:val="39"/>
    <w:unhideWhenUsed/>
    <w:rsid w:val="006F4B33"/>
    <w:pPr>
      <w:spacing w:after="100"/>
      <w:ind w:left="220"/>
    </w:pPr>
  </w:style>
  <w:style w:type="paragraph" w:styleId="Header">
    <w:name w:val="header"/>
    <w:basedOn w:val="Normal"/>
    <w:link w:val="HeaderChar"/>
    <w:uiPriority w:val="99"/>
    <w:unhideWhenUsed/>
    <w:rsid w:val="006034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42A"/>
    <w:rPr>
      <w:rFonts w:ascii="Calibri" w:hAnsi="Calibri" w:cs="Calibri"/>
    </w:rPr>
  </w:style>
  <w:style w:type="paragraph" w:styleId="Footer">
    <w:name w:val="footer"/>
    <w:basedOn w:val="Normal"/>
    <w:link w:val="FooterChar"/>
    <w:uiPriority w:val="99"/>
    <w:unhideWhenUsed/>
    <w:rsid w:val="006034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42A"/>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896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is-prod.s3.amazonaws.com/s3fs-public/legacy_files/files/publication/twq11autumntuckerglaser.pdf" TargetMode="External"/><Relationship Id="rId13" Type="http://schemas.openxmlformats.org/officeDocument/2006/relationships/hyperlink" Target="http://epic.awi.de/37530/1/IPCC_AR5_SYR_Final.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cribd.com/doc/46554792/Taylo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rookings.edu/~/media/research/files/papers/2012/1/26%20defense%20industrial%20base/0126_defense_industrial_base_ohanlo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csbaonline.org/4Publications/PubLibrary/R.20081015._The_US_Defense_In/R.20081015._The_US_Defense_In.pdf__" TargetMode="External"/><Relationship Id="rId4" Type="http://schemas.openxmlformats.org/officeDocument/2006/relationships/settings" Target="settings.xml"/><Relationship Id="rId9" Type="http://schemas.openxmlformats.org/officeDocument/2006/relationships/hyperlink" Target="http://about.bgov.com/blog/defense-2016-a-year-of-big-decisions/" TargetMode="External"/><Relationship Id="rId14" Type="http://schemas.openxmlformats.org/officeDocument/2006/relationships/hyperlink" Target="https://www.project-syndicate.org/commentary/economic-crisis-military-conflict-or-structural-reform-by-qian-liu-2018-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ie%20Benn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1E601-60D1-4A3F-9245-617B10660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16104</TotalTime>
  <Pages>52</Pages>
  <Words>23667</Words>
  <Characters>134906</Characters>
  <Application>Microsoft Office Word</Application>
  <DocSecurity>0</DocSecurity>
  <Lines>1124</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Harper</dc:creator>
  <cp:keywords>5.1.1</cp:keywords>
  <dc:description/>
  <cp:lastModifiedBy>Natalie Bennie</cp:lastModifiedBy>
  <cp:revision>148</cp:revision>
  <dcterms:created xsi:type="dcterms:W3CDTF">2019-05-06T16:33:00Z</dcterms:created>
  <dcterms:modified xsi:type="dcterms:W3CDTF">2019-06-13T00:09:00Z</dcterms:modified>
</cp:coreProperties>
</file>