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60FB6" w:rsidRPr="009C1829" w:rsidRDefault="00E60FB6" w:rsidP="00E60FB6">
      <w:pPr>
        <w:pStyle w:val="Heading2"/>
      </w:pPr>
      <w:r>
        <w:t>1</w:t>
      </w:r>
      <w:r w:rsidRPr="009C1829">
        <w:t>AC</w:t>
      </w:r>
    </w:p>
    <w:p w:rsidR="00E60FB6" w:rsidRPr="009C1829" w:rsidRDefault="00E60FB6" w:rsidP="00E60FB6">
      <w:pPr>
        <w:pStyle w:val="Heading3"/>
      </w:pPr>
      <w:r w:rsidRPr="009C1829">
        <w:t>Inherency</w:t>
      </w:r>
    </w:p>
    <w:p w:rsidR="00E60FB6" w:rsidRPr="009C1829" w:rsidRDefault="00E60FB6" w:rsidP="00E60FB6">
      <w:pPr>
        <w:pStyle w:val="Heading4"/>
        <w:rPr>
          <w:rStyle w:val="Style13ptBold"/>
          <w:b/>
        </w:rPr>
      </w:pPr>
      <w:r w:rsidRPr="009C1829">
        <w:rPr>
          <w:rStyle w:val="Style13ptBold"/>
          <w:b/>
        </w:rPr>
        <w:t>Despite Congressional opposition, Trump will continue arms sales to Saudi Arabia</w:t>
      </w:r>
    </w:p>
    <w:p w:rsidR="00E60FB6" w:rsidRPr="009C1829" w:rsidRDefault="00E60FB6" w:rsidP="00E60FB6">
      <w:pPr>
        <w:rPr>
          <w:rStyle w:val="Style13ptBold"/>
        </w:rPr>
      </w:pPr>
      <w:proofErr w:type="spellStart"/>
      <w:r w:rsidRPr="009C1829">
        <w:rPr>
          <w:rStyle w:val="Style13ptBold"/>
        </w:rPr>
        <w:t>Kheel</w:t>
      </w:r>
      <w:proofErr w:type="spellEnd"/>
      <w:r w:rsidRPr="009C1829">
        <w:rPr>
          <w:rStyle w:val="Style13ptBold"/>
        </w:rPr>
        <w:t xml:space="preserve"> 6/9/2019</w:t>
      </w:r>
    </w:p>
    <w:p w:rsidR="00E60FB6" w:rsidRPr="009C1829" w:rsidRDefault="00E60FB6" w:rsidP="00E60FB6">
      <w:pPr>
        <w:rPr>
          <w:sz w:val="18"/>
        </w:rPr>
      </w:pPr>
      <w:r w:rsidRPr="009C1829">
        <w:rPr>
          <w:sz w:val="18"/>
        </w:rPr>
        <w:t>[Rebecca, The Hill, “Senators take bipartisan step toward blocking Trump's Saudi arms sales”, https://thehill.com/policy/defense/447503-senators-take-bipartisan-step-toward-blocking-trumps-saudi-arms-sales]</w:t>
      </w:r>
    </w:p>
    <w:p w:rsidR="00E60FB6" w:rsidRPr="009C1829" w:rsidRDefault="00E60FB6" w:rsidP="00E60FB6">
      <w:pPr>
        <w:rPr>
          <w:sz w:val="16"/>
        </w:rPr>
      </w:pPr>
      <w:r w:rsidRPr="009C1829">
        <w:rPr>
          <w:rStyle w:val="StyleUnderline"/>
        </w:rPr>
        <w:t>Senators are ramping up</w:t>
      </w:r>
      <w:r w:rsidRPr="009C1829">
        <w:rPr>
          <w:sz w:val="16"/>
        </w:rPr>
        <w:t xml:space="preserve"> their </w:t>
      </w:r>
      <w:r w:rsidRPr="009C1829">
        <w:rPr>
          <w:rStyle w:val="StyleUnderline"/>
        </w:rPr>
        <w:t>efforts to block</w:t>
      </w:r>
      <w:r w:rsidRPr="009C1829">
        <w:rPr>
          <w:sz w:val="16"/>
        </w:rPr>
        <w:t xml:space="preserve"> President Trump’s emergency </w:t>
      </w:r>
      <w:r w:rsidRPr="009C1829">
        <w:rPr>
          <w:rStyle w:val="StyleUnderline"/>
        </w:rPr>
        <w:t>arms sales to Saudi Arabia</w:t>
      </w:r>
      <w:r w:rsidRPr="009C1829">
        <w:rPr>
          <w:sz w:val="16"/>
        </w:rPr>
        <w:t xml:space="preserve"> and other Gulf allies. </w:t>
      </w:r>
      <w:r w:rsidRPr="009C1829">
        <w:rPr>
          <w:rStyle w:val="StyleUnderline"/>
        </w:rPr>
        <w:t>Lawmakers</w:t>
      </w:r>
      <w:r w:rsidRPr="009C1829">
        <w:rPr>
          <w:sz w:val="16"/>
        </w:rPr>
        <w:t xml:space="preserve"> in both parties are </w:t>
      </w:r>
      <w:r w:rsidRPr="009C1829">
        <w:rPr>
          <w:rStyle w:val="StyleUnderline"/>
        </w:rPr>
        <w:t>feel</w:t>
      </w:r>
      <w:r w:rsidRPr="009C1829">
        <w:rPr>
          <w:sz w:val="16"/>
        </w:rPr>
        <w:t xml:space="preserve">ing </w:t>
      </w:r>
      <w:r w:rsidRPr="009C1829">
        <w:rPr>
          <w:rStyle w:val="StyleUnderline"/>
        </w:rPr>
        <w:t>a sense of urgency to respond to Trump’s use of executive powers</w:t>
      </w:r>
      <w:r w:rsidRPr="009C1829">
        <w:rPr>
          <w:sz w:val="16"/>
        </w:rPr>
        <w:t xml:space="preserve"> before the weapons are delivered to Riyadh and after he flirted with declaring yet another emergency, this time for tariffs on Mexican goods. During the past week, senators introduced 22 resolutions — one for each sale — that would block the deals, an unprecedented congressional move following White House approval of emergency arms sales. Sen. Lindsey Graham (R-S.C.), a staunch Trump ally, is among those supporting the resolutions. And senators say that his backing best illustrates the level of frustration on Capitol Hill. “The fact that Lindsey is leading the resolution tells you that things are shifting inside the Republican caucus,” said Sen. Chris Murphy (D-Conn.), one of the co-sponsors. “I’ve offered two prior disapproval motions on Saudi arms sales, and Lindsey led the opposition to my prior attempts to stop Saudi arms sales.” Asked about growing frustration among Republicans, Graham said, “I think there’ll be a lot of support” for the resolutions. Late last month, the </w:t>
      </w:r>
      <w:r w:rsidRPr="009C1829">
        <w:rPr>
          <w:rStyle w:val="StyleUnderline"/>
        </w:rPr>
        <w:t>Trump</w:t>
      </w:r>
      <w:r w:rsidRPr="009C1829">
        <w:rPr>
          <w:sz w:val="16"/>
        </w:rPr>
        <w:t xml:space="preserve"> </w:t>
      </w:r>
      <w:r w:rsidRPr="009C1829">
        <w:rPr>
          <w:rStyle w:val="StyleUnderline"/>
        </w:rPr>
        <w:t xml:space="preserve">administration notified Congress it was invoking a rarely used provision </w:t>
      </w:r>
      <w:r w:rsidRPr="009C1829">
        <w:rPr>
          <w:sz w:val="16"/>
        </w:rPr>
        <w:t xml:space="preserve">of the law governing arms </w:t>
      </w:r>
      <w:r w:rsidRPr="009C1829">
        <w:rPr>
          <w:rStyle w:val="StyleUnderline"/>
        </w:rPr>
        <w:t>sales to push through</w:t>
      </w:r>
      <w:r w:rsidRPr="009C1829">
        <w:rPr>
          <w:sz w:val="16"/>
        </w:rPr>
        <w:t xml:space="preserve"> long-stalled </w:t>
      </w:r>
      <w:r w:rsidRPr="009C1829">
        <w:rPr>
          <w:rStyle w:val="StyleUnderline"/>
        </w:rPr>
        <w:t>deals</w:t>
      </w:r>
      <w:r w:rsidRPr="009C1829">
        <w:rPr>
          <w:sz w:val="16"/>
        </w:rPr>
        <w:t xml:space="preserve"> with Saudi Arabia and the United Arab Emirates (UAE) worth $8.1 billion. A provision of the </w:t>
      </w:r>
      <w:r w:rsidRPr="009C1829">
        <w:rPr>
          <w:rStyle w:val="StyleUnderline"/>
        </w:rPr>
        <w:t>Arms Export Control Act allows</w:t>
      </w:r>
      <w:r w:rsidRPr="009C1829">
        <w:rPr>
          <w:sz w:val="16"/>
        </w:rPr>
        <w:t xml:space="preserve"> such </w:t>
      </w:r>
      <w:r w:rsidRPr="009C1829">
        <w:rPr>
          <w:rStyle w:val="StyleUnderline"/>
        </w:rPr>
        <w:t>sales</w:t>
      </w:r>
      <w:r w:rsidRPr="009C1829">
        <w:rPr>
          <w:sz w:val="16"/>
        </w:rPr>
        <w:t xml:space="preserve"> to go through immediately </w:t>
      </w:r>
      <w:r w:rsidRPr="009C1829">
        <w:rPr>
          <w:rStyle w:val="StyleUnderline"/>
        </w:rPr>
        <w:t>without</w:t>
      </w:r>
      <w:r w:rsidRPr="009C1829">
        <w:rPr>
          <w:sz w:val="16"/>
        </w:rPr>
        <w:t xml:space="preserve"> a 30-day </w:t>
      </w:r>
      <w:r w:rsidRPr="009C1829">
        <w:rPr>
          <w:rStyle w:val="StyleUnderline"/>
        </w:rPr>
        <w:t>congressional review</w:t>
      </w:r>
      <w:r w:rsidRPr="009C1829">
        <w:rPr>
          <w:sz w:val="16"/>
        </w:rPr>
        <w:t xml:space="preserve"> period </w:t>
      </w:r>
      <w:r w:rsidRPr="009C1829">
        <w:rPr>
          <w:rStyle w:val="StyleUnderline"/>
        </w:rPr>
        <w:t>in cases deemed an emergency</w:t>
      </w:r>
      <w:r w:rsidRPr="009C1829">
        <w:rPr>
          <w:sz w:val="16"/>
        </w:rPr>
        <w:t xml:space="preserve">. The Trump administration </w:t>
      </w:r>
      <w:r w:rsidRPr="009C1829">
        <w:rPr>
          <w:rStyle w:val="StyleUnderline"/>
        </w:rPr>
        <w:t>cited</w:t>
      </w:r>
      <w:r w:rsidRPr="009C1829">
        <w:rPr>
          <w:sz w:val="16"/>
        </w:rPr>
        <w:t xml:space="preserve"> alleged </w:t>
      </w:r>
      <w:r w:rsidRPr="009C1829">
        <w:rPr>
          <w:rStyle w:val="StyleUnderline"/>
        </w:rPr>
        <w:t>threats from Iran</w:t>
      </w:r>
      <w:r w:rsidRPr="009C1829">
        <w:rPr>
          <w:sz w:val="16"/>
        </w:rPr>
        <w:t xml:space="preserve"> to justify the emergency provision. The Defense Security Cooperation Agency initially released details for only seven of the sales on the day of the notification. The rest were published this past week in the Congressional Record. For Saudi Arabia, the sales include F-15 fighter jet support, </w:t>
      </w:r>
      <w:proofErr w:type="spellStart"/>
      <w:r w:rsidRPr="009C1829">
        <w:rPr>
          <w:sz w:val="16"/>
        </w:rPr>
        <w:t>Paveway</w:t>
      </w:r>
      <w:proofErr w:type="spellEnd"/>
      <w:r w:rsidRPr="009C1829">
        <w:rPr>
          <w:sz w:val="16"/>
        </w:rPr>
        <w:t xml:space="preserve"> precision guided munitions, aircraft maintenance support, mortar rounds, engines for F-15s, and logistics and support for Saudi spy planes. Additionally, as first reported Friday by The New York Times, the Raytheon-made </w:t>
      </w:r>
      <w:proofErr w:type="spellStart"/>
      <w:r w:rsidRPr="009C1829">
        <w:rPr>
          <w:sz w:val="16"/>
        </w:rPr>
        <w:t>Paveway</w:t>
      </w:r>
      <w:proofErr w:type="spellEnd"/>
      <w:r w:rsidRPr="009C1829">
        <w:rPr>
          <w:sz w:val="16"/>
        </w:rPr>
        <w:t xml:space="preserve"> smart bombs will be co-manufactured in Saudi Arabia — raising concerns that doing so could give the Saudis access to technology to produce their own version of the bombs. For the UAE, the sales include helicopter equipment, laser-guided rockets, anti-tank missiles, </w:t>
      </w:r>
      <w:proofErr w:type="spellStart"/>
      <w:r w:rsidRPr="009C1829">
        <w:rPr>
          <w:sz w:val="16"/>
        </w:rPr>
        <w:t>Paveway</w:t>
      </w:r>
      <w:proofErr w:type="spellEnd"/>
      <w:r w:rsidRPr="009C1829">
        <w:rPr>
          <w:sz w:val="16"/>
        </w:rPr>
        <w:t xml:space="preserve"> smart bombs, Maverick missile support, drones, .50-caliber rifles, </w:t>
      </w:r>
      <w:proofErr w:type="gramStart"/>
      <w:r w:rsidRPr="009C1829">
        <w:rPr>
          <w:sz w:val="16"/>
        </w:rPr>
        <w:t>Patriot</w:t>
      </w:r>
      <w:proofErr w:type="gramEnd"/>
      <w:r w:rsidRPr="009C1829">
        <w:rPr>
          <w:sz w:val="16"/>
        </w:rPr>
        <w:t xml:space="preserve"> missiles, U.S. Marine Corps training of the UAE Presidential Guard and F-16 engine parts. The UAE was also approved to provide some of the </w:t>
      </w:r>
      <w:proofErr w:type="spellStart"/>
      <w:r w:rsidRPr="009C1829">
        <w:rPr>
          <w:sz w:val="16"/>
        </w:rPr>
        <w:t>Paveway</w:t>
      </w:r>
      <w:proofErr w:type="spellEnd"/>
      <w:r w:rsidRPr="009C1829">
        <w:rPr>
          <w:sz w:val="16"/>
        </w:rPr>
        <w:t xml:space="preserve"> bombs to Jordan. Lawmakers had been holding up the sales amid concerns about civilian casualties in the Saudi-led war in Yemen and fury at Saudi Arabia over its killing of U.S.-based journalist Jamal </w:t>
      </w:r>
      <w:proofErr w:type="spellStart"/>
      <w:r w:rsidRPr="009C1829">
        <w:rPr>
          <w:sz w:val="16"/>
        </w:rPr>
        <w:t>Khashoggi</w:t>
      </w:r>
      <w:proofErr w:type="spellEnd"/>
      <w:r w:rsidRPr="009C1829">
        <w:rPr>
          <w:sz w:val="16"/>
        </w:rPr>
        <w:t xml:space="preserve"> in Turkey last year. The senators seeking to block the sales are confident they have enough support to pass all 22 resolutions. “First time we had a vote, we got about 22 people to oppose the sale. Last time, I think we got nearly 50,” said Sen. Rand Paul (R-Ky.), a co-sponsor. “I think </w:t>
      </w:r>
      <w:r w:rsidRPr="009C1829">
        <w:rPr>
          <w:rStyle w:val="StyleUnderline"/>
        </w:rPr>
        <w:t>there’s a growing number of people and a growing resistance to allowing the government to operate by emergency</w:t>
      </w:r>
      <w:r w:rsidRPr="009C1829">
        <w:rPr>
          <w:sz w:val="16"/>
        </w:rPr>
        <w:t xml:space="preserve">. And so I think that you’re going to see the biggest vote we’ve had, and it may well be a significant majority of the Senate is going to resist allowing the president to sell arms without our approval.” Fueled by the same concerns factoring in now, a March resolution to end U.S. military support for the Saudi-led coalition in Yemen passed the Senate in a 54-46 vote. Still, </w:t>
      </w:r>
      <w:r w:rsidRPr="009C1829">
        <w:rPr>
          <w:rStyle w:val="StyleUnderline"/>
        </w:rPr>
        <w:t>efforts to block the sales face several hurdles</w:t>
      </w:r>
      <w:r w:rsidRPr="009C1829">
        <w:rPr>
          <w:sz w:val="16"/>
        </w:rPr>
        <w:t xml:space="preserve"> on Capitol Hill. For one, </w:t>
      </w:r>
      <w:r w:rsidRPr="009C1829">
        <w:rPr>
          <w:rStyle w:val="StyleUnderline"/>
        </w:rPr>
        <w:t xml:space="preserve">it is unclear whether senators will be able to force votes </w:t>
      </w:r>
      <w:r w:rsidRPr="009C1829">
        <w:rPr>
          <w:sz w:val="16"/>
        </w:rPr>
        <w:t xml:space="preserve">on their resolutions. Under normal procedures, the Arms Export Control Act says a resolution of disapproval is privileged, meaning senators can force a vote on it. But </w:t>
      </w:r>
      <w:r w:rsidRPr="009C1829">
        <w:rPr>
          <w:rStyle w:val="StyleUnderline"/>
        </w:rPr>
        <w:t>lawmakers have never tried to pass a resolution of disapproval after a president has invoked the emergency provision</w:t>
      </w:r>
      <w:r w:rsidRPr="009C1829">
        <w:rPr>
          <w:sz w:val="16"/>
        </w:rPr>
        <w:t xml:space="preserve">. Sen. Bob Menendez (D-N.J.), the ranking member on the Senate Foreign Relations Committee, said Wednesday that he and other sponsors believe they can force a vote on their resolutions. They are in conversations with the Senate parliamentarian to see if that’s the case. A Senate staffer told The Hill on Friday that a ruling from the parliamentarian likely won’t come until the measures are called up on the chamber floor. If the parliamentarian rules in their favor, supporters will need a simple majority to send the resolutions to the Democratic-controlled House. </w:t>
      </w:r>
      <w:r w:rsidRPr="009C1829">
        <w:rPr>
          <w:rStyle w:val="StyleUnderline"/>
        </w:rPr>
        <w:t>They would</w:t>
      </w:r>
      <w:r w:rsidRPr="009C1829">
        <w:rPr>
          <w:sz w:val="16"/>
        </w:rPr>
        <w:t xml:space="preserve"> later </w:t>
      </w:r>
      <w:r w:rsidRPr="009C1829">
        <w:rPr>
          <w:rStyle w:val="StyleUnderline"/>
        </w:rPr>
        <w:t>need</w:t>
      </w:r>
      <w:r w:rsidRPr="009C1829">
        <w:rPr>
          <w:sz w:val="16"/>
        </w:rPr>
        <w:t xml:space="preserve"> at least </w:t>
      </w:r>
      <w:r w:rsidRPr="009C1829">
        <w:rPr>
          <w:rStyle w:val="StyleUnderline"/>
        </w:rPr>
        <w:t>67 votes to override Trump’s likely veto</w:t>
      </w:r>
      <w:r w:rsidRPr="009C1829">
        <w:rPr>
          <w:sz w:val="16"/>
        </w:rPr>
        <w:t>. Republicans hold a 53-47 majority in the Senate.</w:t>
      </w:r>
    </w:p>
    <w:p w:rsidR="000B3962" w:rsidRDefault="000B3962" w:rsidP="000B3962">
      <w:pPr>
        <w:pStyle w:val="Heading3"/>
      </w:pPr>
      <w:r>
        <w:t>Plan</w:t>
      </w:r>
    </w:p>
    <w:p w:rsidR="000B3962" w:rsidRPr="009C1829" w:rsidRDefault="000B3962" w:rsidP="000B3962">
      <w:pPr>
        <w:pStyle w:val="Heading4"/>
      </w:pPr>
      <w:r>
        <w:t>The United States federal government should prohibit Foreign Military Sales and Direct Commercial Sales of arms to Saudi Arabia by eliminating the emergency exception from Section 36 of the Arms Export Control Act.</w:t>
      </w:r>
    </w:p>
    <w:p w:rsidR="00E60FB6" w:rsidRPr="009C1829" w:rsidRDefault="00E60FB6" w:rsidP="00E60FB6">
      <w:pPr>
        <w:pStyle w:val="Heading3"/>
      </w:pPr>
      <w:r>
        <w:t xml:space="preserve">Advantage 1: </w:t>
      </w:r>
      <w:r w:rsidRPr="009C1829">
        <w:t>Oversight</w:t>
      </w:r>
    </w:p>
    <w:p w:rsidR="00E60FB6" w:rsidRPr="009C1829" w:rsidRDefault="00E60FB6" w:rsidP="00E60FB6">
      <w:pPr>
        <w:pStyle w:val="Heading4"/>
      </w:pPr>
      <w:r w:rsidRPr="009C1829">
        <w:t>Trump circumvention over arms sales spills over, decimates Congressional power in foreign policy</w:t>
      </w:r>
    </w:p>
    <w:p w:rsidR="00E60FB6" w:rsidRPr="009C1829" w:rsidRDefault="00E60FB6" w:rsidP="00E60FB6">
      <w:pPr>
        <w:rPr>
          <w:rStyle w:val="Style13ptBold"/>
        </w:rPr>
      </w:pPr>
      <w:r w:rsidRPr="009C1829">
        <w:rPr>
          <w:rStyle w:val="Style13ptBold"/>
        </w:rPr>
        <w:t>Anderson 2019</w:t>
      </w:r>
    </w:p>
    <w:p w:rsidR="00E60FB6" w:rsidRPr="009C1829" w:rsidRDefault="00E60FB6" w:rsidP="00E60FB6">
      <w:pPr>
        <w:rPr>
          <w:sz w:val="18"/>
        </w:rPr>
      </w:pPr>
      <w:r w:rsidRPr="009C1829">
        <w:rPr>
          <w:sz w:val="18"/>
        </w:rPr>
        <w:t>[Scott, David M. Rubenstein fellow in Governance Studies at the Brookings Institution. He previously served as an Attorney-Adviser in the Office of the Legal Adviser at the U.S. Department of State and as the legal advisor for the U.S. Embassy in Baghdad, Iraq., “Untangling the Yemen Arms Sales Debate”, https://www.lawfareblog.com/untangling-yemen-arms-sales-debate]</w:t>
      </w:r>
    </w:p>
    <w:p w:rsidR="00E60FB6" w:rsidRPr="009C1829" w:rsidRDefault="00E60FB6" w:rsidP="00E60FB6">
      <w:pPr>
        <w:rPr>
          <w:sz w:val="16"/>
        </w:rPr>
      </w:pPr>
      <w:r w:rsidRPr="009C1829">
        <w:rPr>
          <w:sz w:val="16"/>
        </w:rPr>
        <w:t xml:space="preserve">Over the past several weeks, </w:t>
      </w:r>
      <w:r w:rsidRPr="009C1829">
        <w:rPr>
          <w:rStyle w:val="StyleUnderline"/>
        </w:rPr>
        <w:t>a new front has opened up in the</w:t>
      </w:r>
      <w:r w:rsidRPr="009C1829">
        <w:rPr>
          <w:sz w:val="16"/>
        </w:rPr>
        <w:t xml:space="preserve"> legal </w:t>
      </w:r>
      <w:r w:rsidRPr="009C1829">
        <w:rPr>
          <w:rStyle w:val="StyleUnderline"/>
        </w:rPr>
        <w:t>fight over U.S. support for</w:t>
      </w:r>
      <w:r w:rsidRPr="009C1829">
        <w:rPr>
          <w:sz w:val="16"/>
        </w:rPr>
        <w:t xml:space="preserve"> the </w:t>
      </w:r>
      <w:r w:rsidRPr="009C1829">
        <w:rPr>
          <w:rStyle w:val="StyleUnderline"/>
        </w:rPr>
        <w:t>Saudi</w:t>
      </w:r>
      <w:r w:rsidRPr="009C1829">
        <w:rPr>
          <w:sz w:val="16"/>
        </w:rPr>
        <w:t xml:space="preserve">-led military </w:t>
      </w:r>
      <w:r w:rsidRPr="009C1829">
        <w:rPr>
          <w:rStyle w:val="StyleUnderline"/>
        </w:rPr>
        <w:t xml:space="preserve">intervention in Yemen: the president’s authority to pursue arms sales. </w:t>
      </w:r>
      <w:r w:rsidRPr="009C1829">
        <w:rPr>
          <w:sz w:val="16"/>
        </w:rPr>
        <w:t xml:space="preserve">For months, congressional </w:t>
      </w:r>
      <w:r w:rsidRPr="009C1829">
        <w:rPr>
          <w:rStyle w:val="StyleUnderline"/>
        </w:rPr>
        <w:t>opponents</w:t>
      </w:r>
      <w:r w:rsidRPr="009C1829">
        <w:rPr>
          <w:sz w:val="16"/>
        </w:rPr>
        <w:t xml:space="preserve"> of the Yemen conflict </w:t>
      </w:r>
      <w:r w:rsidRPr="009C1829">
        <w:rPr>
          <w:rStyle w:val="StyleUnderline"/>
        </w:rPr>
        <w:t>have blocked certain arms sales</w:t>
      </w:r>
      <w:r w:rsidRPr="009C1829">
        <w:rPr>
          <w:sz w:val="16"/>
        </w:rPr>
        <w:t xml:space="preserve"> to Saudi Arabia and its coalition partners, citing human rights and other concerns. </w:t>
      </w:r>
      <w:r w:rsidRPr="009C1829">
        <w:rPr>
          <w:rStyle w:val="StyleUnderline"/>
        </w:rPr>
        <w:t>But</w:t>
      </w:r>
      <w:r w:rsidRPr="009C1829">
        <w:rPr>
          <w:sz w:val="16"/>
        </w:rPr>
        <w:t xml:space="preserve"> on May 24, Secretary of State Mike </w:t>
      </w:r>
      <w:r w:rsidRPr="009C1829">
        <w:rPr>
          <w:rStyle w:val="StyleUnderline"/>
        </w:rPr>
        <w:t>Pompeo announced tha</w:t>
      </w:r>
      <w:r w:rsidRPr="009C1829">
        <w:rPr>
          <w:sz w:val="16"/>
        </w:rPr>
        <w:t xml:space="preserve">t the </w:t>
      </w:r>
      <w:r w:rsidRPr="009C1829">
        <w:rPr>
          <w:rStyle w:val="StyleUnderline"/>
        </w:rPr>
        <w:t>Trump</w:t>
      </w:r>
      <w:r w:rsidRPr="009C1829">
        <w:rPr>
          <w:sz w:val="16"/>
        </w:rPr>
        <w:t xml:space="preserve"> administration </w:t>
      </w:r>
      <w:r w:rsidRPr="009C1829">
        <w:rPr>
          <w:rStyle w:val="StyleUnderline"/>
        </w:rPr>
        <w:t>was bypassing congressional review</w:t>
      </w:r>
      <w:r w:rsidRPr="009C1829">
        <w:rPr>
          <w:sz w:val="16"/>
        </w:rPr>
        <w:t xml:space="preserve"> for these and other arms sales on the grounds that they were necessary to address the emergency triggered by Iran’s efforts to destabilize the region. Members of </w:t>
      </w:r>
      <w:r w:rsidRPr="009C1829">
        <w:rPr>
          <w:rStyle w:val="StyleUnderline"/>
        </w:rPr>
        <w:t>Congress pushed back hard</w:t>
      </w:r>
      <w:r w:rsidRPr="009C1829">
        <w:rPr>
          <w:sz w:val="16"/>
        </w:rPr>
        <w:t xml:space="preserve">, introducing one set of joint resolutions that would prohibit the specific arms sales in question and another proposal that, according to its authors, will eventually allow Congress to reconsider U.S. security assistance to Saudi Arabia altogether. Like recent congressional efforts to use provisions in the War Powers Resolution to end U.S. involvement in Yemen, this </w:t>
      </w:r>
      <w:r w:rsidRPr="009C1829">
        <w:rPr>
          <w:rStyle w:val="StyleUnderline"/>
        </w:rPr>
        <w:t>disagreement</w:t>
      </w:r>
      <w:r w:rsidRPr="009C1829">
        <w:rPr>
          <w:sz w:val="16"/>
        </w:rPr>
        <w:t xml:space="preserve"> over arms sales </w:t>
      </w:r>
      <w:r w:rsidRPr="009C1829">
        <w:rPr>
          <w:rStyle w:val="StyleUnderline"/>
        </w:rPr>
        <w:t>centers on</w:t>
      </w:r>
      <w:r w:rsidRPr="009C1829">
        <w:rPr>
          <w:sz w:val="16"/>
        </w:rPr>
        <w:t xml:space="preserve"> the novel use of certain relatively obscure </w:t>
      </w:r>
      <w:r w:rsidRPr="009C1829">
        <w:rPr>
          <w:rStyle w:val="StyleUnderline"/>
        </w:rPr>
        <w:t>statutory provisions</w:t>
      </w:r>
      <w:r w:rsidRPr="009C1829">
        <w:rPr>
          <w:sz w:val="16"/>
        </w:rPr>
        <w:t xml:space="preserve">. And once again, </w:t>
      </w:r>
      <w:r w:rsidRPr="009C1829">
        <w:rPr>
          <w:rStyle w:val="StyleUnderline"/>
        </w:rPr>
        <w:t>opponents</w:t>
      </w:r>
      <w:r w:rsidRPr="009C1829">
        <w:rPr>
          <w:sz w:val="16"/>
        </w:rPr>
        <w:t xml:space="preserve"> of the Yemen conflict in Congress </w:t>
      </w:r>
      <w:r w:rsidRPr="009C1829">
        <w:rPr>
          <w:rStyle w:val="StyleUnderline"/>
        </w:rPr>
        <w:t>appear to be at an institutional disadvantage due to the president’s veto authority</w:t>
      </w:r>
      <w:r w:rsidRPr="009C1829">
        <w:rPr>
          <w:sz w:val="16"/>
        </w:rPr>
        <w:t xml:space="preserve">. That said, as with the war powers debate, relevant </w:t>
      </w:r>
      <w:r w:rsidRPr="009C1829">
        <w:rPr>
          <w:rStyle w:val="StyleUnderline"/>
        </w:rPr>
        <w:t>legal authorities provide</w:t>
      </w:r>
      <w:r w:rsidRPr="009C1829">
        <w:rPr>
          <w:sz w:val="16"/>
        </w:rPr>
        <w:t xml:space="preserve"> members of </w:t>
      </w:r>
      <w:r w:rsidRPr="009C1829">
        <w:rPr>
          <w:rStyle w:val="StyleUnderline"/>
        </w:rPr>
        <w:t>Congress</w:t>
      </w:r>
      <w:r w:rsidRPr="009C1829">
        <w:rPr>
          <w:sz w:val="16"/>
        </w:rPr>
        <w:t xml:space="preserve"> with ample </w:t>
      </w:r>
      <w:r w:rsidRPr="009C1829">
        <w:rPr>
          <w:rStyle w:val="StyleUnderline"/>
        </w:rPr>
        <w:t>opportunity to force debate and make</w:t>
      </w:r>
      <w:r w:rsidRPr="009C1829">
        <w:rPr>
          <w:sz w:val="16"/>
        </w:rPr>
        <w:t xml:space="preserve"> President </w:t>
      </w:r>
      <w:r w:rsidRPr="009C1829">
        <w:rPr>
          <w:rStyle w:val="StyleUnderline"/>
        </w:rPr>
        <w:t>Trump</w:t>
      </w:r>
      <w:r w:rsidRPr="009C1829">
        <w:rPr>
          <w:sz w:val="16"/>
        </w:rPr>
        <w:t xml:space="preserve"> and his allies </w:t>
      </w:r>
      <w:r w:rsidRPr="009C1829">
        <w:rPr>
          <w:rStyle w:val="StyleUnderline"/>
        </w:rPr>
        <w:t xml:space="preserve">take public stances on </w:t>
      </w:r>
      <w:r w:rsidRPr="009C1829">
        <w:rPr>
          <w:sz w:val="16"/>
        </w:rPr>
        <w:t xml:space="preserve">his increasingly </w:t>
      </w:r>
      <w:r w:rsidRPr="009C1829">
        <w:rPr>
          <w:rStyle w:val="StyleUnderline"/>
        </w:rPr>
        <w:t>unpopular</w:t>
      </w:r>
      <w:r w:rsidRPr="009C1829">
        <w:rPr>
          <w:sz w:val="16"/>
        </w:rPr>
        <w:t xml:space="preserve"> Yemen </w:t>
      </w:r>
      <w:r w:rsidRPr="009C1829">
        <w:rPr>
          <w:rStyle w:val="StyleUnderline"/>
        </w:rPr>
        <w:t>policies</w:t>
      </w:r>
      <w:r w:rsidRPr="009C1829">
        <w:rPr>
          <w:sz w:val="16"/>
        </w:rPr>
        <w:t xml:space="preserve">. </w:t>
      </w:r>
      <w:r w:rsidRPr="009C1829">
        <w:rPr>
          <w:rStyle w:val="StyleUnderline"/>
        </w:rPr>
        <w:t>This raises the political costs of those policies and provides a mechanism</w:t>
      </w:r>
      <w:r w:rsidRPr="009C1829">
        <w:rPr>
          <w:sz w:val="16"/>
        </w:rPr>
        <w:t xml:space="preserve"> through which these members can build support </w:t>
      </w:r>
      <w:r w:rsidRPr="009C1829">
        <w:rPr>
          <w:rStyle w:val="StyleUnderline"/>
        </w:rPr>
        <w:t>for more concrete legislative action</w:t>
      </w:r>
      <w:r w:rsidRPr="009C1829">
        <w:rPr>
          <w:sz w:val="16"/>
        </w:rPr>
        <w:t xml:space="preserve"> in the future, up to and </w:t>
      </w:r>
      <w:r w:rsidRPr="009C1829">
        <w:rPr>
          <w:rStyle w:val="StyleUnderline"/>
        </w:rPr>
        <w:t>including</w:t>
      </w:r>
      <w:r w:rsidRPr="009C1829">
        <w:rPr>
          <w:sz w:val="16"/>
        </w:rPr>
        <w:t xml:space="preserve"> potential </w:t>
      </w:r>
      <w:r w:rsidRPr="009C1829">
        <w:rPr>
          <w:rStyle w:val="StyleUnderline"/>
        </w:rPr>
        <w:t>changes to the president’s legal authority over arms sales</w:t>
      </w:r>
      <w:r w:rsidRPr="009C1829">
        <w:rPr>
          <w:sz w:val="16"/>
        </w:rPr>
        <w:t xml:space="preserve">. Arms Sales and the Law The president’s </w:t>
      </w:r>
      <w:r w:rsidRPr="009C1829">
        <w:rPr>
          <w:rStyle w:val="StyleUnderline"/>
        </w:rPr>
        <w:t>authority to engage in arms sales is rooted in statute</w:t>
      </w:r>
      <w:r w:rsidRPr="009C1829">
        <w:rPr>
          <w:sz w:val="16"/>
        </w:rPr>
        <w:t xml:space="preserve">. Since at least 1795, Congress has permitted the executive branch to transfer or sell arms to allies to help advance their common defense interests. The most recent version of </w:t>
      </w:r>
      <w:r w:rsidRPr="007D727D">
        <w:rPr>
          <w:rStyle w:val="StyleUnderline"/>
        </w:rPr>
        <w:t>this authority is provided by the Arms Export Control Act</w:t>
      </w:r>
      <w:r w:rsidRPr="009C1829">
        <w:rPr>
          <w:sz w:val="16"/>
        </w:rPr>
        <w:t xml:space="preserve"> (AECA) in coordination with the related Foreign Assistance Act (FAA). Unsurprisingly, however, the modern </w:t>
      </w:r>
      <w:r w:rsidRPr="009C1829">
        <w:rPr>
          <w:rStyle w:val="StyleUnderline"/>
        </w:rPr>
        <w:t>Congress does not leave U.S. arms sales entirely up to the president’s discretion</w:t>
      </w:r>
      <w:r w:rsidRPr="009C1829">
        <w:rPr>
          <w:sz w:val="16"/>
        </w:rPr>
        <w:t>. Instead</w:t>
      </w:r>
      <w:r w:rsidRPr="009C1829">
        <w:rPr>
          <w:rStyle w:val="StyleUnderline"/>
        </w:rPr>
        <w:t>, it imposes a number of conditions</w:t>
      </w:r>
      <w:r w:rsidRPr="009C1829">
        <w:rPr>
          <w:sz w:val="16"/>
        </w:rPr>
        <w:t xml:space="preserve"> on what the president may sell (or permit to be sold) and how. Enacted in 1976 following a series of arms sales-related controversies, the AECA was originally intended to promote shared executive branch and congressional control over arms sales. To accomplish this, Congress amended </w:t>
      </w:r>
      <w:r w:rsidRPr="009C1829">
        <w:rPr>
          <w:rStyle w:val="StyleUnderline"/>
        </w:rPr>
        <w:t>Section 36 of the</w:t>
      </w:r>
      <w:r w:rsidRPr="009C1829">
        <w:rPr>
          <w:sz w:val="16"/>
        </w:rPr>
        <w:t xml:space="preserve"> existing </w:t>
      </w:r>
      <w:r w:rsidRPr="009C1829">
        <w:rPr>
          <w:rStyle w:val="StyleUnderline"/>
        </w:rPr>
        <w:t>Foreign Military Sales Act</w:t>
      </w:r>
      <w:r w:rsidRPr="009C1829">
        <w:rPr>
          <w:sz w:val="16"/>
        </w:rPr>
        <w:t xml:space="preserve"> of 1968 to </w:t>
      </w:r>
      <w:r w:rsidRPr="009C1829">
        <w:rPr>
          <w:rStyle w:val="StyleUnderline"/>
        </w:rPr>
        <w:t>require the president to provide Congress with a “certification” of any proposed sale</w:t>
      </w:r>
      <w:r w:rsidRPr="009C1829">
        <w:rPr>
          <w:sz w:val="16"/>
        </w:rPr>
        <w:t xml:space="preserve"> of defense articles or services to a foreign government—or any effort to license a private actor to conduct such a sale—above a certain threshold in value 30 days before the finalization of that sale. During the certification period, Congress could object to the sale through a concurrent resolution—meaning a resolution approved by the House and the Senate but not presented to the president for signature or veto—pursuant to certain expedited procedures defined in Section 601 of the AECA, which makes it possible for a senator to force at least a procedural vote and ensure that the measure can proceed in a timely manner so long as it has majority support. Such a resolution would, under the AECA, prohibit the president from moving forward with the sale unless he certified to Congress that “an emergency exist[</w:t>
      </w:r>
      <w:proofErr w:type="spellStart"/>
      <w:proofErr w:type="gramStart"/>
      <w:r w:rsidRPr="009C1829">
        <w:rPr>
          <w:sz w:val="16"/>
        </w:rPr>
        <w:t>ed</w:t>
      </w:r>
      <w:proofErr w:type="spellEnd"/>
      <w:proofErr w:type="gramEnd"/>
      <w:r w:rsidRPr="009C1829">
        <w:rPr>
          <w:sz w:val="16"/>
        </w:rPr>
        <w:t xml:space="preserve">] which require[d] such sale in the national security interests of the United States.” Functionally, this procedure gave a simple majority in Congress substantial control over U.S. arms sales. But this arrangement was not destined to last. In its 1983 decision in the matter of </w:t>
      </w:r>
      <w:r w:rsidRPr="009C1829">
        <w:rPr>
          <w:rStyle w:val="StyleUnderline"/>
        </w:rPr>
        <w:t>INS v. Chadha</w:t>
      </w:r>
      <w:r w:rsidRPr="009C1829">
        <w:rPr>
          <w:sz w:val="16"/>
        </w:rPr>
        <w:t xml:space="preserve">, the Supreme Court </w:t>
      </w:r>
      <w:r w:rsidRPr="009C1829">
        <w:rPr>
          <w:rStyle w:val="StyleUnderline"/>
        </w:rPr>
        <w:t>held that a</w:t>
      </w:r>
      <w:r w:rsidRPr="009C1829">
        <w:rPr>
          <w:sz w:val="16"/>
        </w:rPr>
        <w:t xml:space="preserve"> similar </w:t>
      </w:r>
      <w:r w:rsidRPr="009C1829">
        <w:rPr>
          <w:rStyle w:val="StyleUnderline"/>
        </w:rPr>
        <w:t xml:space="preserve">legislative veto </w:t>
      </w:r>
      <w:r w:rsidRPr="009C1829">
        <w:rPr>
          <w:sz w:val="16"/>
        </w:rPr>
        <w:t xml:space="preserve">provision in a different statute </w:t>
      </w:r>
      <w:r w:rsidRPr="009C1829">
        <w:rPr>
          <w:rStyle w:val="StyleUnderline"/>
        </w:rPr>
        <w:t>was unconstitutional,</w:t>
      </w:r>
      <w:r w:rsidRPr="009C1829">
        <w:rPr>
          <w:sz w:val="16"/>
        </w:rPr>
        <w:t xml:space="preserve"> because it evaded the constitutional requirement that substantive legislation be presented to the president for a potential veto before having legal effect. This raised serious doubts as to whether the AECA’s various legislative veto provisions would withstand constitutional scrutiny if challenged in the courts. In 1986, </w:t>
      </w:r>
      <w:r w:rsidRPr="009C1829">
        <w:rPr>
          <w:rStyle w:val="StyleUnderline"/>
        </w:rPr>
        <w:t>Congress responded by amending Section 36</w:t>
      </w:r>
      <w:r w:rsidRPr="009C1829">
        <w:rPr>
          <w:sz w:val="16"/>
        </w:rPr>
        <w:t xml:space="preserve"> to substitute joint resolutions in place of concurrent resolutions for the statute’s legislative veto provisions, ensuring their constitutionality. But </w:t>
      </w:r>
      <w:r w:rsidRPr="009C1829">
        <w:rPr>
          <w:rStyle w:val="StyleUnderline"/>
        </w:rPr>
        <w:t>this substantially weakened congressional control</w:t>
      </w:r>
      <w:r w:rsidRPr="009C1829">
        <w:rPr>
          <w:sz w:val="16"/>
        </w:rPr>
        <w:t>, as the president now had the power to veto any effort to stop a proposed arms sale. Since shortly before the AECA was enacted, Congress and the executive branch have supplemented these formal requirements with informal arrangements that are not set out in statute. As a matter of practice, the executive branch shares information regarding qualifying arms sales with relevant congressional committees prior to formal certification so that the committees may voice concerns without causing a public diplomatic incident. The Obama administration updated these procedures, creating a “tiered review” process that is still in use today. Here is how a State Department official described the process in June 2017 congressional testimony: For nearly all [arms sales], once the Administration has made a decision to approve a [transaction] above the statutory notification threshold, we provide a draft notification to [relevant congressional c</w:t>
      </w:r>
      <w:proofErr w:type="gramStart"/>
      <w:r w:rsidRPr="009C1829">
        <w:rPr>
          <w:sz w:val="16"/>
        </w:rPr>
        <w:t>]</w:t>
      </w:r>
      <w:proofErr w:type="spellStart"/>
      <w:r w:rsidRPr="009C1829">
        <w:rPr>
          <w:sz w:val="16"/>
        </w:rPr>
        <w:t>ommittee</w:t>
      </w:r>
      <w:proofErr w:type="spellEnd"/>
      <w:proofErr w:type="gramEnd"/>
      <w:r w:rsidRPr="009C1829">
        <w:rPr>
          <w:sz w:val="16"/>
        </w:rPr>
        <w:t>[s] under a process we call “</w:t>
      </w:r>
      <w:r w:rsidRPr="000D49F4">
        <w:rPr>
          <w:rStyle w:val="StyleUnderline"/>
        </w:rPr>
        <w:t>tiered review</w:t>
      </w:r>
      <w:r w:rsidRPr="009C1829">
        <w:rPr>
          <w:sz w:val="16"/>
        </w:rPr>
        <w:t xml:space="preserve">.” This </w:t>
      </w:r>
      <w:r w:rsidRPr="000D49F4">
        <w:rPr>
          <w:rStyle w:val="StyleUnderline"/>
        </w:rPr>
        <w:t>entails a Congressional review period</w:t>
      </w:r>
      <w:r w:rsidRPr="009C1829">
        <w:rPr>
          <w:sz w:val="16"/>
        </w:rPr>
        <w:t xml:space="preserve"> during which the[y] can ask questions or raise concerns prior to the Department of State initiating formal notification. The purpose is </w:t>
      </w:r>
      <w:r w:rsidRPr="000D49F4">
        <w:rPr>
          <w:rStyle w:val="StyleUnderline"/>
        </w:rPr>
        <w:t>to provide Congress the opportunity to raise concerns, and have these concerns addressed, in a confidential process with the Administration</w:t>
      </w:r>
      <w:r w:rsidRPr="009C1829">
        <w:rPr>
          <w:sz w:val="16"/>
        </w:rPr>
        <w:t>, so that our bilateral relationship with the country in question is protected during this process. If, during the Tiered Review period, the Committee raises significant concerns about a [transaction], we will typically extend the review period until we can resolve those concerns. By voicing concerns, members of Congress involved in this tiered review process can theoretically hold up certification indefinitely. This gives them a de facto veto over proposed arms sales but only for as long as the executive branch is willing to tolerate this informal understanding and hold off on proceeding to formal certification. That said</w:t>
      </w:r>
      <w:r w:rsidRPr="000D49F4">
        <w:rPr>
          <w:rStyle w:val="StyleUnderline"/>
        </w:rPr>
        <w:t>, Congress can always reevaluate how much authority it delegates to the executive branch—and it might well do so if these informal arrangements were to fall apart</w:t>
      </w:r>
      <w:r w:rsidRPr="009C1829">
        <w:rPr>
          <w:sz w:val="16"/>
        </w:rPr>
        <w:t xml:space="preserve">. At present, </w:t>
      </w:r>
      <w:r w:rsidRPr="000D49F4">
        <w:rPr>
          <w:rStyle w:val="StyleUnderline"/>
        </w:rPr>
        <w:t>the AECA generally requires that the president notify the speaker of the House of Representatives, the House Committee on Foreign Affairs and the chairman of the Senate Committee on Foreign Relations 30 days before pursuing any transaction that is,</w:t>
      </w:r>
      <w:r w:rsidRPr="009C1829">
        <w:rPr>
          <w:sz w:val="16"/>
        </w:rPr>
        <w:t xml:space="preserve"> for defense articles or services, valued at $50 million or more; for “major defense equipment,” valued at $14 million or more; or, for “design and construction services,” valued at $200 million or more. </w:t>
      </w:r>
      <w:r w:rsidRPr="000D49F4">
        <w:rPr>
          <w:rStyle w:val="StyleUnderline"/>
        </w:rPr>
        <w:t xml:space="preserve">These requirements apply regardless of whether the transaction is taking place directly through </w:t>
      </w:r>
      <w:r w:rsidRPr="009C1829">
        <w:rPr>
          <w:sz w:val="16"/>
        </w:rPr>
        <w:t xml:space="preserve">government-to-government sales (through what is called </w:t>
      </w:r>
      <w:r w:rsidRPr="000D49F4">
        <w:rPr>
          <w:rStyle w:val="StyleUnderline"/>
        </w:rPr>
        <w:t>the Foreign Military Sales,</w:t>
      </w:r>
      <w:r w:rsidRPr="009C1829">
        <w:rPr>
          <w:sz w:val="16"/>
        </w:rPr>
        <w:t xml:space="preserve"> or FMS, </w:t>
      </w:r>
      <w:r w:rsidRPr="000D49F4">
        <w:rPr>
          <w:rStyle w:val="StyleUnderline"/>
        </w:rPr>
        <w:t>program) or</w:t>
      </w:r>
      <w:r w:rsidRPr="009C1829">
        <w:rPr>
          <w:sz w:val="16"/>
        </w:rPr>
        <w:t xml:space="preserve"> a private company is being licensed to provide the defense articles or services in question (through what is called the </w:t>
      </w:r>
      <w:r w:rsidRPr="000D49F4">
        <w:rPr>
          <w:rStyle w:val="StyleUnderline"/>
        </w:rPr>
        <w:t>Direct Commercial Sales</w:t>
      </w:r>
      <w:r w:rsidRPr="009C1829">
        <w:rPr>
          <w:sz w:val="16"/>
        </w:rPr>
        <w:t xml:space="preserve">, or DCS, program). The dollar threshold and period of advance notice can vary with certain conditions—for example, if the buyer is a NATO member. But much of Congress’s influence is exercised before this process even starts, through the </w:t>
      </w:r>
      <w:proofErr w:type="spellStart"/>
      <w:r w:rsidRPr="009C1829">
        <w:rPr>
          <w:sz w:val="16"/>
        </w:rPr>
        <w:t>nonstatutory</w:t>
      </w:r>
      <w:proofErr w:type="spellEnd"/>
      <w:r w:rsidRPr="009C1829">
        <w:rPr>
          <w:sz w:val="16"/>
        </w:rPr>
        <w:t xml:space="preserve"> pre-certification process. Pompeo’s Emergency Proclamation and Its Aftermath This legal background provides important context for understanding how the controversy surrounding the Trump administration’s recent decision has unfolded. The conflict between the Trump administration and Congress arguably began when Democratic Sen. Robert </w:t>
      </w:r>
      <w:r w:rsidRPr="009C1829">
        <w:rPr>
          <w:rStyle w:val="StyleUnderline"/>
        </w:rPr>
        <w:t>Menendez</w:t>
      </w:r>
      <w:r w:rsidRPr="009C1829">
        <w:rPr>
          <w:sz w:val="16"/>
        </w:rPr>
        <w:t xml:space="preserve">, the ranking member on the Senate foreign relations committee, </w:t>
      </w:r>
      <w:r w:rsidRPr="009C1829">
        <w:rPr>
          <w:rStyle w:val="StyleUnderline"/>
        </w:rPr>
        <w:t xml:space="preserve">put a “hold” on the sale of </w:t>
      </w:r>
      <w:r w:rsidRPr="009C1829">
        <w:rPr>
          <w:sz w:val="16"/>
        </w:rPr>
        <w:t>certain</w:t>
      </w:r>
      <w:r w:rsidRPr="009C1829">
        <w:rPr>
          <w:rStyle w:val="StyleUnderline"/>
        </w:rPr>
        <w:t xml:space="preserve"> precision-guided munitions</w:t>
      </w:r>
      <w:r w:rsidRPr="009C1829">
        <w:rPr>
          <w:sz w:val="16"/>
        </w:rPr>
        <w:t xml:space="preserve"> to Saudi Arabia in June 2018. His letter announcing the hold, which cited the concerns of a bipartisan group of senators with U.S. policy toward Yemen, made clear that he was relying on the informal pre-certification process: It indicated that he “[could not] support moving forward with the formal congressional notification process” and requested “additional briefings” to address the policy concerns he identified. This hold remained in place for several months and may have expanded to cover other possible arms sales to Saudi Arabia and its coalition partners in Yemen. It may also have limited the Trump administration’s efforts to pursue such sales even if they were not formally subject to a hold, due to fears that they would encounter similar objections. </w:t>
      </w:r>
      <w:r w:rsidRPr="009C1829">
        <w:rPr>
          <w:rStyle w:val="StyleUnderline"/>
        </w:rPr>
        <w:t>Regardless</w:t>
      </w:r>
      <w:r w:rsidRPr="009C1829">
        <w:rPr>
          <w:sz w:val="16"/>
        </w:rPr>
        <w:t xml:space="preserve">, on May 24, </w:t>
      </w:r>
      <w:r w:rsidRPr="009C1829">
        <w:rPr>
          <w:rStyle w:val="StyleUnderline"/>
        </w:rPr>
        <w:t>Pompeo announced that</w:t>
      </w:r>
      <w:r w:rsidRPr="009C1829">
        <w:rPr>
          <w:sz w:val="16"/>
        </w:rPr>
        <w:t xml:space="preserve"> the </w:t>
      </w:r>
      <w:r w:rsidRPr="009C1829">
        <w:rPr>
          <w:rStyle w:val="StyleUnderline"/>
        </w:rPr>
        <w:t>Trump</w:t>
      </w:r>
      <w:r w:rsidRPr="009C1829">
        <w:rPr>
          <w:sz w:val="16"/>
        </w:rPr>
        <w:t xml:space="preserve"> administration had </w:t>
      </w:r>
      <w:r w:rsidRPr="009C1829">
        <w:rPr>
          <w:rStyle w:val="StyleUnderline"/>
        </w:rPr>
        <w:t>elected to move forward</w:t>
      </w:r>
      <w:r w:rsidRPr="009C1829">
        <w:rPr>
          <w:sz w:val="16"/>
        </w:rPr>
        <w:t xml:space="preserve"> with the precision-guided munitions sales as part of a tranche of 22 FMS and DCS sales to Jordan, Saudi Arabia and the United Arab Emirates (UAE) valued at more than $8 billion. He transmitted a determination and associated memorandum to Congress indicating that the arms sales were necessary to counter the “emergency” posed by Iran’s threats to regional stability, including through their support for Houthi rebels in Yemen. As Pompeo described in an associated statement: These sales will support our allies, enhance Middle East stability, and help these nations to deter and defend themselves from the Islamic Republic of Iran. Delaying this shipment could cause degraded systems and a lack of necessary parts and maintenance that could create severe airworthiness and interoperability concerns for our key partners, during a time of increasing regional volatility. These national security concerns have been exacerbated by many months of Congressional delay in addressing these critical requirements, and have called into doubt our reliability as a provider of defense capabilities, opening opportunities for U.S. adversaries to exploit. ... Today’s action will quickly augment our partners’ capacity to provide for their own self-defense and reinforce recent changes to U.S. posture in the region to deter Iran. </w:t>
      </w:r>
      <w:r w:rsidRPr="009C1829">
        <w:rPr>
          <w:rStyle w:val="StyleUnderline"/>
        </w:rPr>
        <w:t>Despite the language of “emergency,” Pompeo was not making the type of declaration used by the president under the National Emergencies Act</w:t>
      </w:r>
      <w:r w:rsidRPr="009C1829">
        <w:rPr>
          <w:sz w:val="16"/>
        </w:rPr>
        <w:t xml:space="preserve"> to try and secure border wall funding or threaten tariffs against Mexico. </w:t>
      </w:r>
      <w:r w:rsidRPr="009C1829">
        <w:rPr>
          <w:rStyle w:val="StyleUnderline"/>
        </w:rPr>
        <w:t>Instead</w:t>
      </w:r>
      <w:r w:rsidRPr="009C1829">
        <w:rPr>
          <w:sz w:val="16"/>
        </w:rPr>
        <w:t xml:space="preserve">, Pompeo was </w:t>
      </w:r>
      <w:r w:rsidRPr="009C1829">
        <w:rPr>
          <w:rStyle w:val="StyleUnderline"/>
        </w:rPr>
        <w:t>relying on the emergency exception built into the AECA’s Section 36</w:t>
      </w:r>
      <w:r w:rsidRPr="009C1829">
        <w:rPr>
          <w:sz w:val="16"/>
        </w:rPr>
        <w:t xml:space="preserve"> requirements, </w:t>
      </w:r>
      <w:r w:rsidRPr="009C1829">
        <w:rPr>
          <w:rStyle w:val="StyleUnderline"/>
        </w:rPr>
        <w:t>which allows</w:t>
      </w:r>
      <w:r w:rsidRPr="009C1829">
        <w:rPr>
          <w:sz w:val="16"/>
        </w:rPr>
        <w:t xml:space="preserve"> </w:t>
      </w:r>
      <w:r w:rsidRPr="009C1829">
        <w:rPr>
          <w:rStyle w:val="StyleUnderline"/>
        </w:rPr>
        <w:t>the president</w:t>
      </w:r>
      <w:r w:rsidRPr="009C1829">
        <w:rPr>
          <w:sz w:val="16"/>
        </w:rPr>
        <w:t xml:space="preserve"> (or designees</w:t>
      </w:r>
      <w:r w:rsidRPr="009C1829">
        <w:rPr>
          <w:rStyle w:val="StyleUnderline"/>
        </w:rPr>
        <w:t>) to bypass congressional certification whenever they assert that “an emergency exists</w:t>
      </w:r>
      <w:r w:rsidRPr="009C1829">
        <w:rPr>
          <w:sz w:val="16"/>
        </w:rPr>
        <w:t xml:space="preserve"> which requires the proposed [arms sale] in the national security interests of the United States.” </w:t>
      </w:r>
      <w:r w:rsidRPr="009C1829">
        <w:rPr>
          <w:rStyle w:val="StyleUnderline"/>
        </w:rPr>
        <w:t xml:space="preserve">The statute does not identify any specific conditions for what constitutes </w:t>
      </w:r>
      <w:r w:rsidRPr="009C1829">
        <w:rPr>
          <w:sz w:val="16"/>
        </w:rPr>
        <w:t>such</w:t>
      </w:r>
      <w:r w:rsidRPr="009C1829">
        <w:rPr>
          <w:rStyle w:val="StyleUnderline"/>
        </w:rPr>
        <w:t xml:space="preserve"> an emergency</w:t>
      </w:r>
      <w:r w:rsidRPr="009C1829">
        <w:rPr>
          <w:sz w:val="16"/>
        </w:rPr>
        <w:t xml:space="preserve"> but, instead, simply requires that the president “set forth in the certification a detailed justification for his </w:t>
      </w:r>
      <w:proofErr w:type="gramStart"/>
      <w:r w:rsidRPr="009C1829">
        <w:rPr>
          <w:sz w:val="16"/>
        </w:rPr>
        <w:t>determination[</w:t>
      </w:r>
      <w:proofErr w:type="gramEnd"/>
      <w:r w:rsidRPr="009C1829">
        <w:rPr>
          <w:sz w:val="16"/>
        </w:rPr>
        <w:t xml:space="preserve">.]” Why the Trump administration chose to use the emergency exception instead of simply disregarding Menendez’s hold and moving forward with the formal certification period is unclear. Pompeo’s statement, and recent testimony by State Department officials, contend that Pompeo’s use of the emergency exception is an extraordinary—but </w:t>
      </w:r>
      <w:proofErr w:type="spellStart"/>
      <w:r w:rsidRPr="009C1829">
        <w:rPr>
          <w:sz w:val="16"/>
        </w:rPr>
        <w:t>precedented</w:t>
      </w:r>
      <w:proofErr w:type="spellEnd"/>
      <w:r w:rsidRPr="009C1829">
        <w:rPr>
          <w:sz w:val="16"/>
        </w:rPr>
        <w:t xml:space="preserve">—act that should have no bearing on the pre-certification process, which the administration wishes to keep in place: I intend for this determination to be a one-time event. Section 36 is a long-recognized authority and has been utilized by at least four previous administrations since 1979, including Presidents Reagan and Carter. This specific measure does not alter our long-standing arms transfer review process with Congress. I look forward to continuing to work with Congress to develop prudent measures to advance and protect U.S. national security interests in the region. While Pompeo is correct that prior administrations have used the waiver in question to similar effect a handful of times, it’s not clear whether they have done so to move forward sales that were already subject to pre-certification objections. Regardless, the Trump administration may have calculated that using the emergency exception to avoid the certification process entirely would be less damaging to the norms underlying the pre-certification process than just disregarding them entirely. Or it may simply have wished to avoid giving Congress a window in which it could adopt a joint resolution of disapproval, requiring Trump to use his veto authority once again. If motivated by this latter logic, however, the Trump administration appears to have miscalculated badly. On June 5, a bipartisan coalition of </w:t>
      </w:r>
      <w:r w:rsidRPr="009C1829">
        <w:rPr>
          <w:rStyle w:val="StyleUnderline"/>
        </w:rPr>
        <w:t>senators introduced</w:t>
      </w:r>
      <w:r w:rsidRPr="009C1829">
        <w:rPr>
          <w:sz w:val="16"/>
        </w:rPr>
        <w:t xml:space="preserve"> not one but </w:t>
      </w:r>
      <w:r w:rsidRPr="009C1829">
        <w:rPr>
          <w:rStyle w:val="StyleUnderline"/>
        </w:rPr>
        <w:t>22</w:t>
      </w:r>
      <w:r w:rsidRPr="009C1829">
        <w:rPr>
          <w:sz w:val="16"/>
        </w:rPr>
        <w:t xml:space="preserve"> individual </w:t>
      </w:r>
      <w:r w:rsidRPr="009C1829">
        <w:rPr>
          <w:rStyle w:val="StyleUnderline"/>
        </w:rPr>
        <w:t>joint resolutions of disapproval</w:t>
      </w:r>
      <w:r w:rsidRPr="009C1829">
        <w:rPr>
          <w:sz w:val="16"/>
        </w:rPr>
        <w:t xml:space="preserve">, one </w:t>
      </w:r>
      <w:r w:rsidRPr="009C1829">
        <w:rPr>
          <w:rStyle w:val="StyleUnderline"/>
        </w:rPr>
        <w:t>for each DCS and FMS case covered by Pompeo’s emergency pronouncement</w:t>
      </w:r>
      <w:r w:rsidRPr="009C1829">
        <w:rPr>
          <w:sz w:val="16"/>
        </w:rPr>
        <w:t xml:space="preserve">. Each resolution is currently sitting in the Senate foreign relations committee, where chairman (and Trump ally) James </w:t>
      </w:r>
      <w:proofErr w:type="spellStart"/>
      <w:r w:rsidRPr="009C1829">
        <w:rPr>
          <w:sz w:val="16"/>
        </w:rPr>
        <w:t>Risch</w:t>
      </w:r>
      <w:proofErr w:type="spellEnd"/>
      <w:r w:rsidRPr="009C1829">
        <w:rPr>
          <w:sz w:val="16"/>
        </w:rPr>
        <w:t xml:space="preserve"> would normally be in a strong position to prevent them from coming up for a vote. The expedited procedures provided for in Section 601 of the AECA, however, allow a majority of the Senate to move a joint resolution of disapproval out of committee, on to the Senate floor, and to a final vote in a manner of days. (The AECA also directs the House to treat any such resolutions as “highly privileged,” though moving them forward is less likely to be an issue there due to Democratic control.) Notably, there was initially a parliamentary question as to whether joint resolutions on arms sales moved forward under the emergency exception could qualify for the Section 601 expedited procedures—an ineligibility, perhaps, that the Trump administration had been relying on. The Senate parliamentarian appears to have resolved this question in favor of the resolutions’ sponsors, as Senate Majority Leader Mitch McConnell has since confirmed that a vote to move the resolutions out of committee could take place as soon as next week. Moreover, unlike concurrent resolutions in the original AECA, any joint resolutions that are enacted into law through these procedures will be free-standing legislation with independent force of law. As a result, the resolutions’ directive that each of the 22 specified transactions “is prohibited” should still be binding on the executive branch. That said, it seems unlikely that any of </w:t>
      </w:r>
      <w:r w:rsidRPr="009C1829">
        <w:rPr>
          <w:rStyle w:val="StyleUnderline"/>
        </w:rPr>
        <w:t>the joint resolutions</w:t>
      </w:r>
      <w:r w:rsidRPr="009C1829">
        <w:rPr>
          <w:sz w:val="16"/>
        </w:rPr>
        <w:t xml:space="preserve"> will reach this stage. Given that each is co-sponsored by four Republican senators, they seem to </w:t>
      </w:r>
      <w:r w:rsidRPr="009C1829">
        <w:rPr>
          <w:rStyle w:val="StyleUnderline"/>
        </w:rPr>
        <w:t xml:space="preserve">have the minimum votes necessary to pass the Senate </w:t>
      </w:r>
      <w:r w:rsidRPr="009C1829">
        <w:rPr>
          <w:sz w:val="16"/>
        </w:rPr>
        <w:t xml:space="preserve">as well as the Democrat-controlled House. </w:t>
      </w:r>
      <w:r w:rsidRPr="009C1829">
        <w:rPr>
          <w:rStyle w:val="StyleUnderline"/>
        </w:rPr>
        <w:t>But Trump is almost certain to veto them, and it seems unlikely that two-thirds</w:t>
      </w:r>
      <w:r w:rsidRPr="009C1829">
        <w:rPr>
          <w:sz w:val="16"/>
        </w:rPr>
        <w:t xml:space="preserve"> of both the House and the Senate </w:t>
      </w:r>
      <w:r w:rsidRPr="009C1829">
        <w:rPr>
          <w:rStyle w:val="StyleUnderline"/>
        </w:rPr>
        <w:t>will support</w:t>
      </w:r>
      <w:r w:rsidRPr="009C1829">
        <w:rPr>
          <w:sz w:val="16"/>
        </w:rPr>
        <w:t xml:space="preserve"> an effort to </w:t>
      </w:r>
      <w:r w:rsidRPr="009C1829">
        <w:rPr>
          <w:rStyle w:val="StyleUnderline"/>
        </w:rPr>
        <w:t>override</w:t>
      </w:r>
      <w:r w:rsidRPr="009C1829">
        <w:rPr>
          <w:sz w:val="16"/>
        </w:rPr>
        <w:t xml:space="preserve"> these vetoes. As a result, the outcome here is likely to resemble the outcome of the Yemen war powers debate, with Trump using his veto to continue to pursue his increasingly unpopular Yemen policies over bipartisan objections. But to arrive here, the Trump administration will have to weather many more rounds of floor debate that will put bipartisan objections to the president’s Yemen policies on full display and associate his Republican allies with an increasingly unpopular war. And the numerous vetoes Trump will have to deploy will no doubt make clear to what extent he is pursuing those policies without the support of Congress.</w:t>
      </w:r>
    </w:p>
    <w:p w:rsidR="00E60FB6" w:rsidRPr="00A3414B" w:rsidRDefault="00E60FB6" w:rsidP="00E60FB6">
      <w:pPr>
        <w:pStyle w:val="Heading4"/>
      </w:pPr>
      <w:r w:rsidRPr="00A3414B">
        <w:t xml:space="preserve">The plan restores Congressional oversight </w:t>
      </w:r>
    </w:p>
    <w:p w:rsidR="00E60FB6" w:rsidRPr="00A3414B" w:rsidRDefault="00E60FB6" w:rsidP="00E60FB6">
      <w:pPr>
        <w:rPr>
          <w:rStyle w:val="Style13ptBold"/>
        </w:rPr>
      </w:pPr>
      <w:r w:rsidRPr="00A3414B">
        <w:rPr>
          <w:rStyle w:val="Style13ptBold"/>
        </w:rPr>
        <w:t>Everett 6/9/19</w:t>
      </w:r>
    </w:p>
    <w:p w:rsidR="00E60FB6" w:rsidRPr="009C1829" w:rsidRDefault="00E60FB6" w:rsidP="00E60FB6">
      <w:pPr>
        <w:rPr>
          <w:sz w:val="18"/>
        </w:rPr>
      </w:pPr>
      <w:r w:rsidRPr="009C1829">
        <w:rPr>
          <w:sz w:val="18"/>
        </w:rPr>
        <w:t xml:space="preserve">[Burgess, Politico, “Senators make bipartisan push to halt arms sales to Saudi Arabia”, </w:t>
      </w:r>
      <w:hyperlink r:id="rId6" w:history="1">
        <w:r w:rsidRPr="009C1829">
          <w:rPr>
            <w:rStyle w:val="Hyperlink"/>
            <w:sz w:val="18"/>
          </w:rPr>
          <w:t>https://www.politico.com/story/2019/06/09/arm-sales-senate-saudi-arabia-1358440</w:t>
        </w:r>
      </w:hyperlink>
      <w:r w:rsidRPr="009C1829">
        <w:rPr>
          <w:sz w:val="18"/>
        </w:rPr>
        <w:t>]</w:t>
      </w:r>
    </w:p>
    <w:p w:rsidR="00E60FB6" w:rsidRPr="00075FD2" w:rsidRDefault="00E60FB6" w:rsidP="00E60FB6">
      <w:pPr>
        <w:rPr>
          <w:sz w:val="16"/>
        </w:rPr>
      </w:pPr>
      <w:r w:rsidRPr="00A3414B">
        <w:rPr>
          <w:rStyle w:val="StyleUnderline"/>
        </w:rPr>
        <w:t>Senators are making a new bipartisan effort to</w:t>
      </w:r>
      <w:r w:rsidRPr="00075FD2">
        <w:rPr>
          <w:sz w:val="16"/>
        </w:rPr>
        <w:t xml:space="preserve"> block the Trump administration’s </w:t>
      </w:r>
      <w:r w:rsidRPr="00A3414B">
        <w:rPr>
          <w:rStyle w:val="StyleUnderline"/>
        </w:rPr>
        <w:t>arms sales to Saudi Arabia</w:t>
      </w:r>
      <w:r w:rsidRPr="00075FD2">
        <w:rPr>
          <w:sz w:val="16"/>
        </w:rPr>
        <w:t xml:space="preserve">, a sign that Congress remains unsatisfied with the United States’ relationship with the kingdom amid a civil war in neighboring Yemen and the killing of a Saudi journalist last year. Sens. Chris Murphy (D-Conn.) and Todd Young (R-Ind.) are using a provision in the Foreign Assistance Act to request a report from the administration on Saudi Arabia’s human rights record, which could eventually trigger a vote to halt billions in arms sales which Secretary of State Mike Pompeo is moving forward despite congressional opposition. “Our arms sales to Saudi Arabia demand congressional oversight,” Young said. “This bipartisan resolution simply asks the secretary of State to report on some basic questions before moving forward with them. The ongoing humanitarian crisis and complicated security environment in Yemen requires our sustained attention, and we cannot permit U.S. military equipment to worsen the situation.” Murphy and Young both serve on the Foreign Relations Committee, and Young chairs the Senate GOP’s campaign arm, an organization generally supportive of the president and his policies. The resolution goes first to the Foreign Relations Committee, though senators can vote to bring it out of committee if Chairman Jim </w:t>
      </w:r>
      <w:proofErr w:type="spellStart"/>
      <w:r w:rsidRPr="00075FD2">
        <w:rPr>
          <w:sz w:val="16"/>
        </w:rPr>
        <w:t>Risch</w:t>
      </w:r>
      <w:proofErr w:type="spellEnd"/>
      <w:r w:rsidRPr="00075FD2">
        <w:rPr>
          <w:sz w:val="16"/>
        </w:rPr>
        <w:t xml:space="preserve"> (R-Idaho) declines to move forward. Aides involved in the effort predict enough support for the resolution to clear committee and pass the Senate, where it needs a simple majority to pass but can be vetoed by President Donald Trump. A </w:t>
      </w:r>
      <w:r w:rsidRPr="00A3414B">
        <w:rPr>
          <w:rStyle w:val="StyleUnderline"/>
        </w:rPr>
        <w:t>State Department</w:t>
      </w:r>
      <w:r w:rsidRPr="00075FD2">
        <w:rPr>
          <w:sz w:val="16"/>
        </w:rPr>
        <w:t xml:space="preserve"> spokesperson said the agency has </w:t>
      </w:r>
      <w:r w:rsidRPr="00A3414B">
        <w:rPr>
          <w:rStyle w:val="StyleUnderline"/>
        </w:rPr>
        <w:t>followed the law by invoking its emergency authority to proceed with the transfers</w:t>
      </w:r>
      <w:r w:rsidRPr="00075FD2">
        <w:rPr>
          <w:sz w:val="16"/>
        </w:rPr>
        <w:t xml:space="preserve"> and that the move was “needed to help our partners better defend themselves and to reinforce recent changes to U.S. posture in the region to deter Iran." The arms sales are moving forward, the person said. "Delaying these shipments could cause degraded systems and a lack of necessary parts and maintenance concerns for our key partners, during a time of increasing regional volatility," the official said. "We intend for this determination to be a one-time event. This specific measure does not alter our long-standing arms transfer review process with Congress." Murphy and Young are </w:t>
      </w:r>
      <w:r w:rsidRPr="00A3414B">
        <w:rPr>
          <w:rStyle w:val="StyleUnderline"/>
        </w:rPr>
        <w:t>among a bipartisan coalition of senators</w:t>
      </w:r>
      <w:r w:rsidRPr="00075FD2">
        <w:rPr>
          <w:sz w:val="16"/>
        </w:rPr>
        <w:t xml:space="preserve"> who </w:t>
      </w:r>
      <w:r w:rsidRPr="00A3414B">
        <w:rPr>
          <w:rStyle w:val="StyleUnderline"/>
        </w:rPr>
        <w:t>support reducing the United States' role in Yemen and stopping arm sales to Saudi Arabia</w:t>
      </w:r>
      <w:r w:rsidRPr="00075FD2">
        <w:rPr>
          <w:sz w:val="16"/>
        </w:rPr>
        <w:t xml:space="preserve"> after the killing of Washington Post journalist Jamal </w:t>
      </w:r>
      <w:proofErr w:type="spellStart"/>
      <w:r w:rsidRPr="00075FD2">
        <w:rPr>
          <w:sz w:val="16"/>
        </w:rPr>
        <w:t>Khashoggi</w:t>
      </w:r>
      <w:proofErr w:type="spellEnd"/>
      <w:r w:rsidRPr="00075FD2">
        <w:rPr>
          <w:sz w:val="16"/>
        </w:rPr>
        <w:t xml:space="preserve">. Murphy said the </w:t>
      </w:r>
      <w:r w:rsidRPr="00A3414B">
        <w:rPr>
          <w:rStyle w:val="StyleUnderline"/>
        </w:rPr>
        <w:t>Trump</w:t>
      </w:r>
      <w:r w:rsidRPr="00075FD2">
        <w:rPr>
          <w:sz w:val="16"/>
        </w:rPr>
        <w:t xml:space="preserve"> “administration has effectively </w:t>
      </w:r>
      <w:r w:rsidRPr="00A3414B">
        <w:rPr>
          <w:rStyle w:val="StyleUnderline"/>
        </w:rPr>
        <w:t xml:space="preserve">given a blank check to the Saudis </w:t>
      </w:r>
      <w:r w:rsidRPr="00075FD2">
        <w:rPr>
          <w:sz w:val="16"/>
        </w:rPr>
        <w:t xml:space="preserve">— turning a blind eye to the brutal murder of Jamal </w:t>
      </w:r>
      <w:proofErr w:type="spellStart"/>
      <w:r w:rsidRPr="00075FD2">
        <w:rPr>
          <w:sz w:val="16"/>
        </w:rPr>
        <w:t>Khashoggi</w:t>
      </w:r>
      <w:proofErr w:type="spellEnd"/>
      <w:r w:rsidRPr="00075FD2">
        <w:rPr>
          <w:sz w:val="16"/>
        </w:rPr>
        <w:t xml:space="preserve"> and allowing their ballistic-missile program to expand. “</w:t>
      </w:r>
      <w:r w:rsidRPr="00A3414B">
        <w:rPr>
          <w:rStyle w:val="Emphasis"/>
        </w:rPr>
        <w:t>The process we are setting in motion will allow Congress to weigh in on the totality of our security relationship with Saudi Arabia, not just one arms sale, and restore Congress’ role in foreign policy making</w:t>
      </w:r>
      <w:r w:rsidRPr="00075FD2">
        <w:rPr>
          <w:sz w:val="16"/>
        </w:rPr>
        <w:t xml:space="preserve">,” Murphy added. The move runs parallel to an effort led by Sens. Bob Menendez (D-N.J.) and Lindsey Graham (R-S.C.) to block 22 recent arms sales, an effort which is supported by both Murphy and Young. </w:t>
      </w:r>
      <w:r w:rsidRPr="00A3414B">
        <w:rPr>
          <w:rStyle w:val="StyleUnderline"/>
        </w:rPr>
        <w:t>Despite congressional resistance,</w:t>
      </w:r>
      <w:r w:rsidRPr="00075FD2">
        <w:rPr>
          <w:sz w:val="16"/>
        </w:rPr>
        <w:t xml:space="preserve"> Pompeo has notified Congress that the </w:t>
      </w:r>
      <w:r w:rsidRPr="00A3414B">
        <w:rPr>
          <w:rStyle w:val="StyleUnderline"/>
        </w:rPr>
        <w:t>Trump</w:t>
      </w:r>
      <w:r w:rsidRPr="00075FD2">
        <w:rPr>
          <w:sz w:val="16"/>
        </w:rPr>
        <w:t xml:space="preserve"> administration </w:t>
      </w:r>
      <w:r w:rsidRPr="00A3414B">
        <w:rPr>
          <w:rStyle w:val="StyleUnderline"/>
        </w:rPr>
        <w:t xml:space="preserve">is declaring an emergency to move forward with those </w:t>
      </w:r>
      <w:r w:rsidRPr="00075FD2">
        <w:rPr>
          <w:rStyle w:val="StyleUnderline"/>
        </w:rPr>
        <w:t>sales</w:t>
      </w:r>
      <w:r w:rsidRPr="00075FD2">
        <w:rPr>
          <w:sz w:val="16"/>
        </w:rPr>
        <w:t>. Congress passed a bipartisan resolution to end U.S. support for the Saudi-led coalition involved in Yemen's civil war this year, but it could not override Trump’s veto. Though GOP leaders oppose holding such votes, the law lets Congress force them regardless, allowing members of both parties to continue battling with the administration’s foreign policy.</w:t>
      </w:r>
    </w:p>
    <w:p w:rsidR="00E60FB6" w:rsidRDefault="00E60FB6" w:rsidP="00E60FB6">
      <w:pPr>
        <w:pStyle w:val="Heading4"/>
        <w:rPr>
          <w:rStyle w:val="Style13ptBold"/>
          <w:b/>
        </w:rPr>
      </w:pPr>
      <w:r>
        <w:rPr>
          <w:rStyle w:val="Style13ptBold"/>
          <w:b/>
        </w:rPr>
        <w:t>Repealing emergency authorization solves and spills over – it’s the key issue</w:t>
      </w:r>
    </w:p>
    <w:p w:rsidR="00E60FB6" w:rsidRPr="009C1829" w:rsidRDefault="00E60FB6" w:rsidP="00E60FB6">
      <w:pPr>
        <w:rPr>
          <w:rStyle w:val="Style13ptBold"/>
        </w:rPr>
      </w:pPr>
      <w:r w:rsidRPr="009C1829">
        <w:rPr>
          <w:rStyle w:val="Style13ptBold"/>
        </w:rPr>
        <w:t>Anderson 2019</w:t>
      </w:r>
    </w:p>
    <w:p w:rsidR="00E60FB6" w:rsidRPr="009C1829" w:rsidRDefault="00E60FB6" w:rsidP="00E60FB6">
      <w:pPr>
        <w:rPr>
          <w:sz w:val="18"/>
        </w:rPr>
      </w:pPr>
      <w:r w:rsidRPr="009C1829">
        <w:rPr>
          <w:sz w:val="18"/>
        </w:rPr>
        <w:t>[Scott, David M. Rubenstein fellow in Governance Studies at the Brookings Institution. He previously served as an Attorney-Adviser in the Office of the Legal Adviser at the U.S. Department of State and as the legal advisor for the U.S. Embassy in Baghdad, Iraq., “Untangling the Yemen Arms Sales Debate”, https://www.lawfareblog.com/untangling-yemen-arms-sales-debate]</w:t>
      </w:r>
    </w:p>
    <w:p w:rsidR="00E60FB6" w:rsidRDefault="00E60FB6" w:rsidP="00E60FB6">
      <w:pPr>
        <w:rPr>
          <w:rStyle w:val="StyleUnderline"/>
        </w:rPr>
      </w:pPr>
      <w:r w:rsidRPr="009C1829">
        <w:rPr>
          <w:rStyle w:val="StyleUnderline"/>
        </w:rPr>
        <w:t>Over the next few weeks, Congress is likely to adopt</w:t>
      </w:r>
      <w:r w:rsidRPr="009C1829">
        <w:rPr>
          <w:sz w:val="16"/>
        </w:rPr>
        <w:t xml:space="preserve"> most, if not all, of the </w:t>
      </w:r>
      <w:r w:rsidRPr="009C1829">
        <w:rPr>
          <w:rStyle w:val="StyleUnderline"/>
        </w:rPr>
        <w:t>joint resolutions of disapproval</w:t>
      </w:r>
      <w:r w:rsidRPr="009C1829">
        <w:rPr>
          <w:sz w:val="16"/>
        </w:rPr>
        <w:t xml:space="preserve"> introduced in the Senate—potentially after extended floor debates on the Trump administration’s Yemen policies. Whether the Senate proceeds with the Murphy-Young Section 502B(c) request is less clear, but if it does, then the Trump administration seems likely not to comply—and to refuse to cease security assistance to Saudi Arabia as the provision instructs—on constitutional grounds. This in turn may lead to litigation, or additional joint resolutions seeking to limit security assistance to Saudi Arabia more broadly, even if the administration does provide the requested report. Regardless, </w:t>
      </w:r>
      <w:r w:rsidRPr="009C1829">
        <w:rPr>
          <w:rStyle w:val="StyleUnderline"/>
        </w:rPr>
        <w:t>all of these roads seem likely to end</w:t>
      </w:r>
      <w:r w:rsidRPr="009C1829">
        <w:rPr>
          <w:sz w:val="16"/>
        </w:rPr>
        <w:t xml:space="preserve"> in the same place: </w:t>
      </w:r>
      <w:r w:rsidRPr="009C1829">
        <w:rPr>
          <w:rStyle w:val="StyleUnderline"/>
        </w:rPr>
        <w:t>with Trump issuing</w:t>
      </w:r>
      <w:r w:rsidRPr="009C1829">
        <w:rPr>
          <w:sz w:val="16"/>
        </w:rPr>
        <w:t xml:space="preserve"> a record-setting number of </w:t>
      </w:r>
      <w:r w:rsidRPr="009C1829">
        <w:rPr>
          <w:rStyle w:val="StyleUnderline"/>
        </w:rPr>
        <w:t>vetoes that</w:t>
      </w:r>
      <w:r w:rsidRPr="009C1829">
        <w:rPr>
          <w:sz w:val="16"/>
        </w:rPr>
        <w:t>, while politically damaging</w:t>
      </w:r>
      <w:r w:rsidRPr="009C1829">
        <w:rPr>
          <w:rStyle w:val="StyleUnderline"/>
        </w:rPr>
        <w:t>, will allow his preferred policies to proceed</w:t>
      </w:r>
      <w:r w:rsidRPr="009C1829">
        <w:rPr>
          <w:sz w:val="16"/>
        </w:rPr>
        <w:t xml:space="preserve"> due to the absence of sufficient support in Congress for overriding those vetoes. That said, </w:t>
      </w:r>
      <w:r w:rsidRPr="009C1829">
        <w:rPr>
          <w:rStyle w:val="StyleUnderline"/>
        </w:rPr>
        <w:t>it’s not clear the broader debate will end there.</w:t>
      </w:r>
      <w:r w:rsidRPr="009C1829">
        <w:rPr>
          <w:sz w:val="16"/>
        </w:rPr>
        <w:t xml:space="preserve"> For better or worse, </w:t>
      </w:r>
      <w:r w:rsidRPr="009C1829">
        <w:rPr>
          <w:rStyle w:val="StyleUnderline"/>
        </w:rPr>
        <w:t>Pompeo’s invocation of Section 36’s emergency exception has raised new doubts in Congress about its value</w:t>
      </w:r>
      <w:r w:rsidRPr="009C1829">
        <w:rPr>
          <w:sz w:val="16"/>
        </w:rPr>
        <w:t>. “</w:t>
      </w:r>
      <w:r w:rsidRPr="009C1829">
        <w:rPr>
          <w:rStyle w:val="StyleUnderline"/>
        </w:rPr>
        <w:t>Do away with the emergency exception,”</w:t>
      </w:r>
      <w:r w:rsidRPr="009C1829">
        <w:rPr>
          <w:sz w:val="16"/>
        </w:rPr>
        <w:t xml:space="preserve"> Sen. Lindsey </w:t>
      </w:r>
      <w:r w:rsidRPr="009C1829">
        <w:rPr>
          <w:rStyle w:val="StyleUnderline"/>
        </w:rPr>
        <w:t>Graham—a frequent Trump ally who is co-sponsoring the joint resolutions of disapproval—recently urged</w:t>
      </w:r>
      <w:r w:rsidRPr="009C1829">
        <w:rPr>
          <w:sz w:val="16"/>
        </w:rPr>
        <w:t xml:space="preserve">. “I would not have agreed to that before, but after this maneuver by the administration, count me in.” Other </w:t>
      </w:r>
      <w:r w:rsidRPr="009C1829">
        <w:rPr>
          <w:rStyle w:val="StyleUnderline"/>
        </w:rPr>
        <w:t>key Republicans</w:t>
      </w:r>
      <w:r w:rsidRPr="009C1829">
        <w:rPr>
          <w:sz w:val="16"/>
        </w:rPr>
        <w:t xml:space="preserve"> in the House and the Senate </w:t>
      </w:r>
      <w:r w:rsidRPr="009C1829">
        <w:rPr>
          <w:rStyle w:val="StyleUnderline"/>
        </w:rPr>
        <w:t>have expressed similar sentiments,</w:t>
      </w:r>
      <w:r w:rsidRPr="009C1829">
        <w:rPr>
          <w:sz w:val="16"/>
        </w:rPr>
        <w:t xml:space="preserve"> and </w:t>
      </w:r>
      <w:r w:rsidRPr="009C1829">
        <w:rPr>
          <w:rStyle w:val="StyleUnderline"/>
        </w:rPr>
        <w:t>Democratic leaders have indicated they are exploring legislation</w:t>
      </w:r>
      <w:r w:rsidRPr="009C1829">
        <w:rPr>
          <w:sz w:val="16"/>
        </w:rPr>
        <w:t xml:space="preserve"> to this effect. </w:t>
      </w:r>
      <w:r w:rsidRPr="009C1829">
        <w:rPr>
          <w:rStyle w:val="StyleUnderline"/>
        </w:rPr>
        <w:t>If Congress succeeds in taking action along these lines, the Trump administration’s use of the emergency authority provided to it by the AECA</w:t>
      </w:r>
      <w:r w:rsidRPr="009C1829">
        <w:rPr>
          <w:sz w:val="16"/>
        </w:rPr>
        <w:t xml:space="preserve">, like its controversial use of other statutory authorities, </w:t>
      </w:r>
      <w:r w:rsidRPr="009C1829">
        <w:rPr>
          <w:rStyle w:val="StyleUnderline"/>
        </w:rPr>
        <w:t>may have longer lasting consequences: new, permanent constraints on the presidency, as Congress reconsiders how much authority it should delegate to the executive branch.</w:t>
      </w:r>
    </w:p>
    <w:p w:rsidR="00FE578D" w:rsidRPr="00094F6F" w:rsidRDefault="00FE578D" w:rsidP="00FE578D">
      <w:pPr>
        <w:pStyle w:val="Heading4"/>
      </w:pPr>
      <w:r>
        <w:t>Oversight solves arms racing and nuclear war – amending the AECA is key</w:t>
      </w:r>
    </w:p>
    <w:p w:rsidR="00FE578D" w:rsidRDefault="00FE578D" w:rsidP="00FE578D">
      <w:pPr>
        <w:rPr>
          <w:rStyle w:val="Style13ptBold"/>
        </w:rPr>
      </w:pPr>
      <w:r>
        <w:rPr>
          <w:rStyle w:val="Style13ptBold"/>
        </w:rPr>
        <w:t>T</w:t>
      </w:r>
      <w:r w:rsidRPr="00094F6F">
        <w:rPr>
          <w:rStyle w:val="Style13ptBold"/>
        </w:rPr>
        <w:t>hrall an</w:t>
      </w:r>
      <w:r>
        <w:rPr>
          <w:rStyle w:val="Style13ptBold"/>
        </w:rPr>
        <w:t xml:space="preserve">d </w:t>
      </w:r>
      <w:proofErr w:type="spellStart"/>
      <w:r>
        <w:rPr>
          <w:rStyle w:val="Style13ptBold"/>
        </w:rPr>
        <w:t>Dorminey</w:t>
      </w:r>
      <w:proofErr w:type="spellEnd"/>
      <w:r>
        <w:rPr>
          <w:rStyle w:val="Style13ptBold"/>
        </w:rPr>
        <w:t xml:space="preserve"> 2018</w:t>
      </w:r>
    </w:p>
    <w:p w:rsidR="00FE578D" w:rsidRPr="00105F7F" w:rsidRDefault="00FE578D" w:rsidP="00FE578D">
      <w:pPr>
        <w:rPr>
          <w:sz w:val="18"/>
        </w:rPr>
      </w:pPr>
      <w:r>
        <w:rPr>
          <w:sz w:val="18"/>
        </w:rPr>
        <w:t>[</w:t>
      </w:r>
      <w:r w:rsidRPr="00105F7F">
        <w:rPr>
          <w:sz w:val="18"/>
        </w:rPr>
        <w:t>A. Trevor, senior fellow for the Cato’s Institute’s Defense and Foreign Policy Department, and Caroline,</w:t>
      </w:r>
      <w:r w:rsidRPr="00105F7F">
        <w:rPr>
          <w:color w:val="222222"/>
          <w:sz w:val="20"/>
          <w:szCs w:val="23"/>
          <w:shd w:val="clear" w:color="auto" w:fill="FFFFFF"/>
        </w:rPr>
        <w:t xml:space="preserve"> policy analyst in defense and foreign policy studies at the Cato Institute</w:t>
      </w:r>
      <w:r w:rsidRPr="00105F7F">
        <w:rPr>
          <w:sz w:val="18"/>
        </w:rPr>
        <w:t xml:space="preserve"> "Risky Business: The Role of Arms Sales in U.S. Foreign Policy," Cato Institute, https://www.cato.org/publications/policy-analysis/risky-business-role-arms-sales-us-foreign-policy</w:t>
      </w:r>
      <w:r>
        <w:rPr>
          <w:sz w:val="18"/>
        </w:rPr>
        <w:t>]</w:t>
      </w:r>
    </w:p>
    <w:p w:rsidR="00FE578D" w:rsidRPr="00105F7F" w:rsidRDefault="00FE578D" w:rsidP="00FE578D">
      <w:pPr>
        <w:rPr>
          <w:sz w:val="16"/>
        </w:rPr>
      </w:pPr>
      <w:r w:rsidRPr="00105F7F">
        <w:rPr>
          <w:sz w:val="16"/>
        </w:rPr>
        <w:t xml:space="preserve">The second inflection point in U.S. arms sales history was </w:t>
      </w:r>
      <w:r w:rsidRPr="00105F7F">
        <w:rPr>
          <w:rStyle w:val="StyleUnderline"/>
        </w:rPr>
        <w:t>the passage of the</w:t>
      </w:r>
      <w:r w:rsidRPr="00105F7F">
        <w:rPr>
          <w:sz w:val="16"/>
        </w:rPr>
        <w:t xml:space="preserve"> American Export Controls Act (</w:t>
      </w:r>
      <w:r w:rsidRPr="00105F7F">
        <w:rPr>
          <w:rStyle w:val="StyleUnderline"/>
        </w:rPr>
        <w:t>AECA</w:t>
      </w:r>
      <w:r w:rsidRPr="00105F7F">
        <w:rPr>
          <w:sz w:val="16"/>
        </w:rPr>
        <w:t xml:space="preserve">) and the </w:t>
      </w:r>
      <w:r w:rsidRPr="00105F7F">
        <w:rPr>
          <w:rStyle w:val="StyleUnderline"/>
        </w:rPr>
        <w:t>establish</w:t>
      </w:r>
      <w:r w:rsidRPr="00105F7F">
        <w:rPr>
          <w:sz w:val="16"/>
        </w:rPr>
        <w:t xml:space="preserve">ment </w:t>
      </w:r>
      <w:r w:rsidRPr="00105F7F">
        <w:rPr>
          <w:rStyle w:val="StyleUnderline"/>
        </w:rPr>
        <w:t>of the modern arms sales process</w:t>
      </w:r>
      <w:r w:rsidRPr="00105F7F">
        <w:rPr>
          <w:sz w:val="16"/>
        </w:rPr>
        <w:t xml:space="preserve">. Wary of getting involved in future Vietnams but determined to retain America’s global leadership role, President Richard </w:t>
      </w:r>
      <w:r w:rsidRPr="00105F7F">
        <w:rPr>
          <w:rStyle w:val="StyleUnderline"/>
        </w:rPr>
        <w:t>Nixon turned to arms transfers as a way to “wield force</w:t>
      </w:r>
      <w:r w:rsidRPr="00105F7F">
        <w:rPr>
          <w:sz w:val="16"/>
        </w:rPr>
        <w:t xml:space="preserve"> and exert influence” </w:t>
      </w:r>
      <w:r w:rsidRPr="00105F7F">
        <w:rPr>
          <w:rStyle w:val="StyleUnderline"/>
        </w:rPr>
        <w:t xml:space="preserve">without sending </w:t>
      </w:r>
      <w:r w:rsidRPr="00105F7F">
        <w:rPr>
          <w:sz w:val="16"/>
        </w:rPr>
        <w:t xml:space="preserve">American </w:t>
      </w:r>
      <w:r w:rsidRPr="00105F7F">
        <w:rPr>
          <w:rStyle w:val="StyleUnderline"/>
        </w:rPr>
        <w:t>troops abroad</w:t>
      </w:r>
      <w:r w:rsidRPr="00105F7F">
        <w:rPr>
          <w:sz w:val="16"/>
        </w:rPr>
        <w:t xml:space="preserve">.19 In the absence of legislation regulating the president’s use of arms sales, Nixon was able to ramp up arms sales quickly and quietly, in most cases without notifying Congress or the public. Nixon’s embrace of this strategy led to a tenfold expansion in arms sales in the early 1970s as the administration shipped weapons to Iran, Cambodia, and Laos.20 Though Nixon’s general anti-communist strategy had bipartisan support, Nixon’s policies themselves led to negative consequences in several cases. Sen. Gaylord Nelson, champion of the AECA, fought for its passage to combat what he viewed as dangerous secrecy: “Foreign military </w:t>
      </w:r>
      <w:r w:rsidRPr="00105F7F">
        <w:rPr>
          <w:rStyle w:val="StyleUnderline"/>
        </w:rPr>
        <w:t>sales constitute major foreign policy decisions involving the United States in military activities without sufficient deliberation</w:t>
      </w:r>
      <w:r w:rsidRPr="00105F7F">
        <w:rPr>
          <w:sz w:val="16"/>
        </w:rPr>
        <w:t xml:space="preserve">. This has gotten us into trouble in the past and could easily do so again.”21 These concerns, coming in the wake of widespread anger about the war in Vietnam and the secret bombing of Laos and Cambodia, prompted Congress to reform arms sales policy in an attempt to rein in the White House. The result of these efforts was the AECA, passed in 1976. The act made four major changes to the process by which the United States sold weapons to foreign nations.22 </w:t>
      </w:r>
      <w:proofErr w:type="gramStart"/>
      <w:r w:rsidRPr="00105F7F">
        <w:rPr>
          <w:sz w:val="16"/>
        </w:rPr>
        <w:t>First</w:t>
      </w:r>
      <w:proofErr w:type="gramEnd"/>
      <w:r w:rsidRPr="00105F7F">
        <w:rPr>
          <w:sz w:val="16"/>
        </w:rPr>
        <w:t xml:space="preserve">, it formalized the executive branch’s lead role in negotiating and approving arms deals, with primary responsibilities divided between the State Department and the Department of Defense. Second, in order to ensure transparency, the act required the White House to notify Congress of impending sales above a certain dollar value. Third, the act required the White House to deliver a politico-military risk assessment of each proposed arms sale to ensure that the national security benefits would outweigh any potential negative consequences. Finally, Congress reserved for itself the ability to block White House arms deals by passing a resolution within 30 days of official notification.23 </w:t>
      </w:r>
      <w:proofErr w:type="gramStart"/>
      <w:r w:rsidRPr="00105F7F">
        <w:rPr>
          <w:sz w:val="16"/>
        </w:rPr>
        <w:t>As</w:t>
      </w:r>
      <w:proofErr w:type="gramEnd"/>
      <w:r w:rsidRPr="00105F7F">
        <w:rPr>
          <w:sz w:val="16"/>
        </w:rPr>
        <w:t xml:space="preserve"> with the War Powers Act and other reforms from the 1970s aimed at curbing presidential power, however, </w:t>
      </w:r>
      <w:r w:rsidRPr="00105F7F">
        <w:rPr>
          <w:rStyle w:val="StyleUnderline"/>
        </w:rPr>
        <w:t>the AECA looks more significant on paper than it has proved to be in practice</w:t>
      </w:r>
      <w:r w:rsidRPr="00105F7F">
        <w:rPr>
          <w:sz w:val="16"/>
        </w:rPr>
        <w:t xml:space="preserve">. In reality, the act does very little to limit the White House’s arms sales efforts. Most fundamentally, </w:t>
      </w:r>
      <w:r w:rsidRPr="00105F7F">
        <w:rPr>
          <w:rStyle w:val="StyleUnderline"/>
        </w:rPr>
        <w:t xml:space="preserve">despite the fact that the Constitution clearly identifies </w:t>
      </w:r>
      <w:r w:rsidRPr="00105F7F">
        <w:rPr>
          <w:rStyle w:val="Emphasis"/>
        </w:rPr>
        <w:t>Congress as the lead branch of government with respect to the regulation of foreign commerce,</w:t>
      </w:r>
      <w:r w:rsidRPr="00105F7F">
        <w:rPr>
          <w:rStyle w:val="StyleUnderline"/>
        </w:rPr>
        <w:t xml:space="preserve"> Congress did not give itself a significant enough role in arms sales policy</w:t>
      </w:r>
      <w:r w:rsidRPr="00105F7F">
        <w:rPr>
          <w:sz w:val="16"/>
        </w:rPr>
        <w:t xml:space="preserve">. Rather than structure the process to require active congressional approval of each major deal or to require annual congressional review and approval of ongoing deals, </w:t>
      </w:r>
      <w:r w:rsidRPr="00105F7F">
        <w:rPr>
          <w:rStyle w:val="StyleUnderline"/>
        </w:rPr>
        <w:t>Congress</w:t>
      </w:r>
      <w:r w:rsidRPr="00105F7F">
        <w:rPr>
          <w:sz w:val="16"/>
        </w:rPr>
        <w:t xml:space="preserve"> instead </w:t>
      </w:r>
      <w:r w:rsidRPr="00105F7F">
        <w:rPr>
          <w:rStyle w:val="StyleUnderline"/>
        </w:rPr>
        <w:t>abdicated its authority almost entirely</w:t>
      </w:r>
      <w:r w:rsidRPr="00105F7F">
        <w:rPr>
          <w:sz w:val="16"/>
        </w:rPr>
        <w:t xml:space="preserve">.24 A benign explanation is that Congress recognized that, despite problems in the past, effective foreign policy requires a unitary authority such as the president and that the act should not tie the president’s hands too tightly. Another explanation, however, is that Congress has little motivation to play an active role in the arms sales process. In fact, the incentives facing Congress mostly point members toward greater support for arms sales. To stake out public opposition to the president is typically not politically wise, especially for members of the president’s own party. But even for the opposing party, supporting major arms deals is good politics because it helps them look supportive not only of U.S. national security but also of American industry and American jobs. All states and many congressional districts are home to the defense industry; in many districts the defense industry is the dominant corporate presence.25 </w:t>
      </w:r>
      <w:proofErr w:type="gramStart"/>
      <w:r w:rsidRPr="00105F7F">
        <w:rPr>
          <w:sz w:val="16"/>
        </w:rPr>
        <w:t>A</w:t>
      </w:r>
      <w:proofErr w:type="gramEnd"/>
      <w:r w:rsidRPr="00105F7F">
        <w:rPr>
          <w:sz w:val="16"/>
        </w:rPr>
        <w:t xml:space="preserve"> senator or representative who speaks out against arms sales thus risks losing the financial support of the defense industry as well as votes in their district. The defense industry lobby, moreover, is extremely active and well connected in Washington, D.C., spending more than $100 million a year on average over the past decade.26 As a result, few in Congress are encouraged to challenge the administration’s arms sales agenda, and Congress relegated itself to the role of rubber stamp</w:t>
      </w:r>
      <w:r w:rsidRPr="00105F7F">
        <w:rPr>
          <w:rStyle w:val="StyleUnderline"/>
        </w:rPr>
        <w:t>. In theory, the AECA allows Congress to block problematic deals</w:t>
      </w:r>
      <w:r w:rsidRPr="00105F7F">
        <w:rPr>
          <w:sz w:val="16"/>
        </w:rPr>
        <w:t xml:space="preserve"> at the last minute. </w:t>
      </w:r>
      <w:r w:rsidRPr="00105F7F">
        <w:rPr>
          <w:rStyle w:val="StyleUnderline"/>
        </w:rPr>
        <w:t>But because of the practical</w:t>
      </w:r>
      <w:r w:rsidRPr="00105F7F">
        <w:rPr>
          <w:sz w:val="16"/>
        </w:rPr>
        <w:t xml:space="preserve"> and political </w:t>
      </w:r>
      <w:r w:rsidRPr="00105F7F">
        <w:rPr>
          <w:rStyle w:val="StyleUnderline"/>
        </w:rPr>
        <w:t>obstacles</w:t>
      </w:r>
      <w:r w:rsidRPr="00105F7F">
        <w:rPr>
          <w:sz w:val="16"/>
        </w:rPr>
        <w:t xml:space="preserve"> involved, </w:t>
      </w:r>
      <w:r w:rsidRPr="00105F7F">
        <w:rPr>
          <w:rStyle w:val="StyleUnderline"/>
        </w:rPr>
        <w:t>Congress has made few efforts to do so</w:t>
      </w:r>
      <w:r w:rsidRPr="00105F7F">
        <w:rPr>
          <w:sz w:val="16"/>
        </w:rPr>
        <w:t xml:space="preserve"> and has not passed a resolution blocking an arms deal since the AECA became law.27 Thanks in part to this congressional apathy, the </w:t>
      </w:r>
      <w:r w:rsidRPr="00105F7F">
        <w:rPr>
          <w:rStyle w:val="StyleUnderline"/>
        </w:rPr>
        <w:t>risk assessment requirement has generally not restrained the United States from selling weapons</w:t>
      </w:r>
      <w:r w:rsidRPr="00105F7F">
        <w:rPr>
          <w:sz w:val="16"/>
        </w:rPr>
        <w:t xml:space="preserve"> even to countries that should not receive them. On paper, </w:t>
      </w:r>
      <w:r w:rsidRPr="00105F7F">
        <w:rPr>
          <w:rStyle w:val="StyleUnderline"/>
        </w:rPr>
        <w:t>the AECA dictates a reasonable bar for the risk assessment</w:t>
      </w:r>
      <w:r w:rsidRPr="00105F7F">
        <w:rPr>
          <w:sz w:val="16"/>
        </w:rPr>
        <w:t>. The law states: “</w:t>
      </w:r>
      <w:r w:rsidRPr="00105F7F">
        <w:rPr>
          <w:rStyle w:val="StyleUnderline"/>
        </w:rPr>
        <w:t>Decisions</w:t>
      </w:r>
      <w:r w:rsidRPr="00105F7F">
        <w:rPr>
          <w:sz w:val="16"/>
        </w:rPr>
        <w:t xml:space="preserve"> on issuing export licenses … </w:t>
      </w:r>
      <w:r w:rsidRPr="00105F7F">
        <w:rPr>
          <w:rStyle w:val="StyleUnderline"/>
        </w:rPr>
        <w:t>shall take into account whether</w:t>
      </w:r>
      <w:r w:rsidRPr="00105F7F">
        <w:rPr>
          <w:sz w:val="16"/>
        </w:rPr>
        <w:t xml:space="preserve"> the </w:t>
      </w:r>
      <w:r w:rsidRPr="00105F7F">
        <w:rPr>
          <w:rStyle w:val="StyleUnderline"/>
        </w:rPr>
        <w:t>export</w:t>
      </w:r>
      <w:r w:rsidRPr="00105F7F">
        <w:rPr>
          <w:sz w:val="16"/>
        </w:rPr>
        <w:t xml:space="preserve"> of the article </w:t>
      </w:r>
      <w:r w:rsidRPr="00105F7F">
        <w:rPr>
          <w:rStyle w:val="Emphasis"/>
        </w:rPr>
        <w:t>would contribute to an arms race, aid in the development of weapons of mass destruction, support international terrorism, increase the possibility of outbreak or escalation of conflict, or prejudice the development of bilateral or multilateral arms control or nonproliferation agreements</w:t>
      </w:r>
      <w:r w:rsidRPr="00105F7F">
        <w:rPr>
          <w:sz w:val="16"/>
        </w:rPr>
        <w:t xml:space="preserve"> or other arrangements.”28 </w:t>
      </w:r>
      <w:r w:rsidRPr="00105F7F">
        <w:rPr>
          <w:rStyle w:val="StyleUnderline"/>
        </w:rPr>
        <w:t>Administrations</w:t>
      </w:r>
      <w:r w:rsidRPr="00105F7F">
        <w:rPr>
          <w:sz w:val="16"/>
        </w:rPr>
        <w:t xml:space="preserve"> have also </w:t>
      </w:r>
      <w:r w:rsidRPr="00105F7F">
        <w:rPr>
          <w:rStyle w:val="StyleUnderline"/>
        </w:rPr>
        <w:t>highlighted the importance of avoiding arms sales that would lead to negative outcomes</w:t>
      </w:r>
      <w:r w:rsidRPr="00105F7F">
        <w:rPr>
          <w:sz w:val="16"/>
        </w:rPr>
        <w:t xml:space="preserve">. The most recent presidential directive on arms sales, Barack Obama’s Presidential Policy Directive 27 from January 2014, identifies a host of criteria to be included in risk assessments and declares that “All arms transfer decisions will be guided by a set of criteria that maintains the appropriate balance between legitimate arms transfers to support U.S. national security and that of our allies and partners, and the need for restraint against the transfer of arms that would enhance the military capabilities of hostile states, serve to facilitate human rights abuses or violations of international humanitarian law, or otherwise undermine international security.”29 </w:t>
      </w:r>
      <w:r w:rsidRPr="00105F7F">
        <w:rPr>
          <w:rStyle w:val="StyleUnderline"/>
        </w:rPr>
        <w:t>The track record</w:t>
      </w:r>
      <w:r w:rsidRPr="00105F7F">
        <w:rPr>
          <w:sz w:val="16"/>
        </w:rPr>
        <w:t xml:space="preserve"> of U.S. arms sales, however, </w:t>
      </w:r>
      <w:r w:rsidRPr="00105F7F">
        <w:rPr>
          <w:rStyle w:val="StyleUnderline"/>
        </w:rPr>
        <w:t>illustrates that</w:t>
      </w:r>
      <w:r w:rsidRPr="00105F7F">
        <w:rPr>
          <w:sz w:val="16"/>
        </w:rPr>
        <w:t xml:space="preserve"> </w:t>
      </w:r>
      <w:r w:rsidRPr="00105F7F">
        <w:rPr>
          <w:rStyle w:val="Emphasis"/>
        </w:rPr>
        <w:t>the executive branch often puts little effort into conducting realistic risk assessments</w:t>
      </w:r>
      <w:r w:rsidRPr="00105F7F">
        <w:rPr>
          <w:sz w:val="16"/>
        </w:rPr>
        <w:t xml:space="preserve">. </w:t>
      </w:r>
      <w:r w:rsidRPr="00105F7F">
        <w:rPr>
          <w:rStyle w:val="Emphasis"/>
        </w:rPr>
        <w:t>Without</w:t>
      </w:r>
      <w:r w:rsidRPr="00105F7F">
        <w:rPr>
          <w:sz w:val="16"/>
        </w:rPr>
        <w:t xml:space="preserve"> the need to worry about </w:t>
      </w:r>
      <w:r w:rsidRPr="00105F7F">
        <w:rPr>
          <w:rStyle w:val="Emphasis"/>
        </w:rPr>
        <w:t>congressional oversight</w:t>
      </w:r>
      <w:r w:rsidRPr="00105F7F">
        <w:rPr>
          <w:sz w:val="16"/>
        </w:rPr>
        <w:t xml:space="preserve">, </w:t>
      </w:r>
      <w:r w:rsidRPr="00105F7F">
        <w:rPr>
          <w:rStyle w:val="StyleUnderline"/>
        </w:rPr>
        <w:t>executive branch risk assessments serve more as routine paperwork than serious attempts to weigh the positive and negative consequences</w:t>
      </w:r>
      <w:r w:rsidRPr="00105F7F">
        <w:rPr>
          <w:sz w:val="16"/>
        </w:rPr>
        <w:t xml:space="preserve"> of an arms deal. The upshot is that </w:t>
      </w:r>
      <w:r w:rsidRPr="00105F7F">
        <w:rPr>
          <w:rStyle w:val="StyleUnderline"/>
        </w:rPr>
        <w:t>for decades the United States has transferred weapons into situations where it was relatively easy to forecast that the risk of negative consequences was high.</w:t>
      </w:r>
      <w:r w:rsidRPr="00105F7F">
        <w:rPr>
          <w:sz w:val="16"/>
        </w:rPr>
        <w:t xml:space="preserve"> In most cases</w:t>
      </w:r>
      <w:r w:rsidRPr="00105F7F">
        <w:rPr>
          <w:rStyle w:val="StyleUnderline"/>
        </w:rPr>
        <w:t>, however, short-term motivations outweighed consideration of longer-term possibilities</w:t>
      </w:r>
      <w:r w:rsidRPr="00105F7F">
        <w:rPr>
          <w:sz w:val="16"/>
        </w:rPr>
        <w:t xml:space="preserve">. </w:t>
      </w:r>
    </w:p>
    <w:p w:rsidR="00C90FBD" w:rsidRDefault="00C90FBD" w:rsidP="00C90FBD">
      <w:pPr>
        <w:pStyle w:val="Heading4"/>
      </w:pPr>
      <w:r>
        <w:t xml:space="preserve">Presidential emergency power </w:t>
      </w:r>
      <w:r w:rsidR="00FE578D">
        <w:t>makes all conflicts more likely</w:t>
      </w:r>
      <w:bookmarkStart w:id="0" w:name="_GoBack"/>
      <w:bookmarkEnd w:id="0"/>
    </w:p>
    <w:p w:rsidR="00C90FBD" w:rsidRDefault="00C90FBD" w:rsidP="00C90FBD">
      <w:proofErr w:type="spellStart"/>
      <w:r w:rsidRPr="0060578F">
        <w:rPr>
          <w:rStyle w:val="Style13ptBold"/>
        </w:rPr>
        <w:t>Stravers</w:t>
      </w:r>
      <w:proofErr w:type="spellEnd"/>
      <w:r w:rsidRPr="0060578F">
        <w:rPr>
          <w:rStyle w:val="Style13ptBold"/>
        </w:rPr>
        <w:t xml:space="preserve"> </w:t>
      </w:r>
      <w:r>
        <w:rPr>
          <w:rStyle w:val="Style13ptBold"/>
        </w:rPr>
        <w:t>20</w:t>
      </w:r>
      <w:r w:rsidRPr="0060578F">
        <w:rPr>
          <w:rStyle w:val="Style13ptBold"/>
        </w:rPr>
        <w:t>19</w:t>
      </w:r>
      <w:r>
        <w:t xml:space="preserve"> </w:t>
      </w:r>
    </w:p>
    <w:p w:rsidR="00C90FBD" w:rsidRPr="00C90FBD" w:rsidRDefault="00C90FBD" w:rsidP="00C90FBD">
      <w:pPr>
        <w:rPr>
          <w:sz w:val="18"/>
        </w:rPr>
      </w:pPr>
      <w:r w:rsidRPr="00C90FBD">
        <w:rPr>
          <w:sz w:val="18"/>
        </w:rPr>
        <w:t xml:space="preserve">(Andrew, PhD, postdoctoral fellow in Government at the University of Texas-Austin, where he is also a Clements Center for National Security Research Fellow, “TRUMP’S NATIONAL EMERGENCY DECLARATION: A WORRISOME PRECEDENT FOR U.S. FOREIGN POLICY”, War on the Rocks, 3/13, </w:t>
      </w:r>
      <w:hyperlink r:id="rId7" w:history="1">
        <w:r w:rsidRPr="00C90FBD">
          <w:rPr>
            <w:rStyle w:val="Hyperlink"/>
            <w:sz w:val="18"/>
          </w:rPr>
          <w:t>https://warontherocks.com/2019/03/trumps-national-emergency-declaration-a-worrisome-precedent-for-u-s-foreign-policy/</w:t>
        </w:r>
      </w:hyperlink>
      <w:r w:rsidRPr="00C90FBD">
        <w:rPr>
          <w:sz w:val="18"/>
        </w:rPr>
        <w:t>) DB</w:t>
      </w:r>
    </w:p>
    <w:p w:rsidR="00C90FBD" w:rsidRPr="00FE7392" w:rsidRDefault="00C90FBD" w:rsidP="00C90FBD">
      <w:pPr>
        <w:rPr>
          <w:sz w:val="16"/>
        </w:rPr>
      </w:pPr>
      <w:r w:rsidRPr="00C90FBD">
        <w:rPr>
          <w:rStyle w:val="StyleUnderline"/>
        </w:rPr>
        <w:t xml:space="preserve">What effect will President Donald Trump’s national emergency declaration have on the making of foreign policy? </w:t>
      </w:r>
      <w:r w:rsidRPr="00C90FBD">
        <w:rPr>
          <w:rStyle w:val="Emphasis"/>
        </w:rPr>
        <w:t>The declaration undermines the separation of powers by allowing the president to redirect funds for items that Congress specifically rejected</w:t>
      </w:r>
      <w:r w:rsidRPr="00C90FBD">
        <w:rPr>
          <w:sz w:val="16"/>
        </w:rPr>
        <w:t xml:space="preserve">. </w:t>
      </w:r>
      <w:r w:rsidRPr="00C90FBD">
        <w:rPr>
          <w:rStyle w:val="Emphasis"/>
        </w:rPr>
        <w:t>Critically, it allows the president to unilaterally decide what is needed for national defense, how to redirect funds for his own defense priorities, and to use the armed forces for these purposes without congressional authorization</w:t>
      </w:r>
      <w:r w:rsidRPr="00C90FBD">
        <w:rPr>
          <w:sz w:val="16"/>
        </w:rPr>
        <w:t xml:space="preserve">. </w:t>
      </w:r>
      <w:r w:rsidRPr="00C90FBD">
        <w:rPr>
          <w:rStyle w:val="Emphasis"/>
        </w:rPr>
        <w:t>Increasing the power of the presidency and allowing the executive to act without Congress will likely set precedents that eventually make U.S. foreign policy more volatile, expansionist, and conflict-prone</w:t>
      </w:r>
      <w:r w:rsidRPr="00C90FBD">
        <w:rPr>
          <w:sz w:val="16"/>
        </w:rPr>
        <w:t xml:space="preserve">. My research examines the efficacy of the congressional check on executive power, finding that the president has institutional incentives to deploy U.S. forces abroad – and that Congress can temper that impulse. However, </w:t>
      </w:r>
      <w:r w:rsidRPr="00C90FBD">
        <w:rPr>
          <w:rStyle w:val="StyleUnderline"/>
        </w:rPr>
        <w:t xml:space="preserve">the emergency declaration’s authorization of military action over the wishes of Congress creates a </w:t>
      </w:r>
      <w:r w:rsidRPr="00C90FBD">
        <w:rPr>
          <w:rStyle w:val="Emphasis"/>
        </w:rPr>
        <w:t>dangerous precedent</w:t>
      </w:r>
      <w:r w:rsidRPr="00C90FBD">
        <w:rPr>
          <w:sz w:val="16"/>
        </w:rPr>
        <w:t xml:space="preserve">. Without </w:t>
      </w:r>
      <w:r w:rsidRPr="00C90FBD">
        <w:rPr>
          <w:rStyle w:val="StyleUnderline"/>
        </w:rPr>
        <w:t xml:space="preserve">the crucial checks on executive power that the declaration undermines, </w:t>
      </w:r>
      <w:r w:rsidRPr="00C90FBD">
        <w:rPr>
          <w:rStyle w:val="Emphasis"/>
        </w:rPr>
        <w:t>presidents will be free to define for themselves what is “essential to the national defense” and fund it themselves, with little input from the people’s representatives in Congress</w:t>
      </w:r>
      <w:r w:rsidRPr="00C90FBD">
        <w:rPr>
          <w:sz w:val="16"/>
        </w:rPr>
        <w:t xml:space="preserve">. </w:t>
      </w:r>
      <w:r w:rsidRPr="00C90FBD">
        <w:rPr>
          <w:rStyle w:val="Emphasis"/>
        </w:rPr>
        <w:t>Such input is crucial for avoiding wars of choice, a heavier international military footprint, and changes in alliances based exclusively on the wishes of the president or the president’s political base</w:t>
      </w:r>
      <w:r w:rsidRPr="00C90FBD">
        <w:rPr>
          <w:sz w:val="16"/>
        </w:rPr>
        <w:t xml:space="preserve">. What Does the Emergency Declaration Do? Trump’s declaration obtains $3.6 billion of the funding for a border wall from the military construction budget, which amounts to more than a quarter of all military construction authorized for the fiscal year. Military construction is something Congress spends significant time debating, authorizing, and appropriating. The construction budget provides housing, schooling, and training facilities for U.S. forces around the world. Notably, this national emergency is only the second ever to authorize military action, with the first being immediately after the 9/11 attacks. All other previous declarations were used to enact measures such as sanctions, trade regulation, or cutting off foreign military sales. The National Emergencies Act of 1976 permits the military action option to be used on construction projects necessary to support the armed forces and essential to the national defense. However, the armed forces have claimed no need for a border wall to support their operations, nor has the military or Congress determined that a wall is necessary to the national defense (and of course, Congress’ rejection of the border wall led to the recent government shutdown). </w:t>
      </w:r>
      <w:r w:rsidRPr="00C90FBD">
        <w:rPr>
          <w:rStyle w:val="Emphasis"/>
        </w:rPr>
        <w:t>This particular emergency declaration allows the president unilaterally to define what is essential to the national defense, what is necessary to support the armed forces, and how to use those armed forces, as well as to use funds specifically authorized for other purposes</w:t>
      </w:r>
      <w:r w:rsidRPr="00C90FBD">
        <w:rPr>
          <w:sz w:val="16"/>
        </w:rPr>
        <w:t xml:space="preserve">. </w:t>
      </w:r>
      <w:r w:rsidRPr="00C90FBD">
        <w:rPr>
          <w:rStyle w:val="Emphasis"/>
        </w:rPr>
        <w:t>This represents a dangerous erosion in the separation of powers and in the standard formation of American foreign policy</w:t>
      </w:r>
      <w:r w:rsidRPr="00C90FBD">
        <w:rPr>
          <w:sz w:val="16"/>
        </w:rPr>
        <w:t xml:space="preserve">. Undermining the Separation of Powers There is a reason the framers of the Constitution divided power over foreign policy and national defense between the executive and legislative branches. While they recognized the president’s need to act without congressional deliberation in cases of invasion or imminent threats, they also knew the monarchs of Europe had long engaged in warfare for their own personal purposes, against the wishes of the people. </w:t>
      </w:r>
      <w:r w:rsidRPr="00C90FBD">
        <w:rPr>
          <w:rStyle w:val="StyleUnderline"/>
        </w:rPr>
        <w:t>The ability of presidents to engage in and finance their own wars would make them equivalent to those monarchs</w:t>
      </w:r>
      <w:r w:rsidRPr="00C90FBD">
        <w:rPr>
          <w:sz w:val="16"/>
        </w:rPr>
        <w:t xml:space="preserve">. </w:t>
      </w:r>
      <w:r w:rsidRPr="00C90FBD">
        <w:rPr>
          <w:rStyle w:val="StyleUnderline"/>
        </w:rPr>
        <w:t xml:space="preserve">Political scientists have shown that Congress can often </w:t>
      </w:r>
      <w:r w:rsidRPr="00C90FBD">
        <w:rPr>
          <w:rStyle w:val="Emphasis"/>
        </w:rPr>
        <w:t>stop major wars from occurring</w:t>
      </w:r>
      <w:r w:rsidRPr="00C90FBD">
        <w:rPr>
          <w:sz w:val="16"/>
        </w:rPr>
        <w:t xml:space="preserve">. </w:t>
      </w:r>
      <w:r w:rsidRPr="00C90FBD">
        <w:rPr>
          <w:rStyle w:val="Emphasis"/>
        </w:rPr>
        <w:t>Due to institutional constraints and the ease with which the people can hold it accountable, the legislature has generally been more hesitant to engage in conflicts than the president</w:t>
      </w:r>
      <w:r w:rsidRPr="00C90FBD">
        <w:rPr>
          <w:sz w:val="16"/>
        </w:rPr>
        <w:t xml:space="preserve">. </w:t>
      </w:r>
      <w:r w:rsidRPr="00C90FBD">
        <w:rPr>
          <w:rStyle w:val="StyleUnderline"/>
        </w:rPr>
        <w:t>Congress’ ability to stall a president’s agenda is a feature of the system, not a bug</w:t>
      </w:r>
      <w:r w:rsidRPr="00C90FBD">
        <w:rPr>
          <w:sz w:val="16"/>
        </w:rPr>
        <w:t xml:space="preserve">. Compromise and gridlock are supposed to be the two available options, yet opposition from Congress is currently cited as reason to bypass the normal constitutional process. Previous presidents have identified fundamental threats to the United States in the same way Trump views illegal immigration, but opposition from Congress kept those presidents from acting on their wishes. During Dwight Eisenhower’s presidency, the French requested U.S. assistance in Indochina, and the Eisenhower administration was sympathetic to the request. He went to a divided Congress for permission to back the French, but lawmakers refused to support an intervention. Eisenhower tried to provide limited support to the French to avoid ruffling congressional feathers. </w:t>
      </w:r>
      <w:r w:rsidRPr="00C90FBD">
        <w:rPr>
          <w:rStyle w:val="StyleUnderline"/>
        </w:rPr>
        <w:t>However, Congress objected yet again, and Eisenhower was forced to withdraw the small number of Air Force personnel he had sent to the region, likely stopping the onset of a major conflict (for a time)</w:t>
      </w:r>
      <w:r w:rsidRPr="00C90FBD">
        <w:rPr>
          <w:sz w:val="16"/>
        </w:rPr>
        <w:t xml:space="preserve">. Congress made a similar move in the 1970s to prevent U.S. funding of anti-communist forces in Angola, which some feared could turn into another Vietnam-style conflict. When Congress put an end to intervention in Angola, it was a disaster for the Ford administration and resulted in the firing of Henry Kissinger. In both situations, the U.S. president had significant investment in their anti-communist policies, but there was no going around the expressed will of Congress and the normal constitutional process. Protracted conflicts like Vietnam and Iraq have also tended to wind down because of congressional pressure to withdraw funds. As the Vietnam War became increasingly unpopular, Congress acted repeatedly to investigate the war effort, limit its scope, and bring it to an end. It specifically prohibited the president from using ground troops in Laos, Thailand, and Cambodia in an effort to limit the war, and began to pass resolutions demanding troop withdrawals from Vietnam. </w:t>
      </w:r>
      <w:r w:rsidRPr="00C90FBD">
        <w:rPr>
          <w:rStyle w:val="StyleUnderline"/>
        </w:rPr>
        <w:t>When North Vietnam invaded the South after the American withdrawal, it was Congress that opposed a funding package from President Gerald Ford, preventing any re-engagement</w:t>
      </w:r>
      <w:r w:rsidRPr="00C90FBD">
        <w:rPr>
          <w:sz w:val="16"/>
        </w:rPr>
        <w:t xml:space="preserve">. </w:t>
      </w:r>
      <w:r w:rsidRPr="00C90FBD">
        <w:rPr>
          <w:rStyle w:val="StyleUnderline"/>
        </w:rPr>
        <w:t>Likewise, after the Democratic wave election of 2006, Congress immediately put further funding for the Iraq War (and Secretary of Defense Donald Rumsfeld’s job) on the chopping block</w:t>
      </w:r>
      <w:r w:rsidRPr="00C90FBD">
        <w:rPr>
          <w:sz w:val="16"/>
        </w:rPr>
        <w:t xml:space="preserve">. New Senate Majority Leader Harry Reid demanded the president listen to Congress, saying “we are speaking for the American people. He isn’t.” President George W. Bush’s approval rating was already in the mid-30s, but he was unlikely to change the course of the war without institutional opposition from Congress. My research shows that, </w:t>
      </w:r>
      <w:r w:rsidRPr="00C90FBD">
        <w:rPr>
          <w:rStyle w:val="StyleUnderline"/>
        </w:rPr>
        <w:t>without a check from Congress, presidents send more military forces to overseas bases</w:t>
      </w:r>
      <w:r w:rsidRPr="00C90FBD">
        <w:rPr>
          <w:sz w:val="16"/>
        </w:rPr>
        <w:t xml:space="preserve">. </w:t>
      </w:r>
      <w:r w:rsidRPr="00C90FBD">
        <w:rPr>
          <w:rStyle w:val="StyleUnderline"/>
        </w:rPr>
        <w:t>The institutional incentives of the presidency lead the executive to prefer more forces overseas because this expands bargaining power against rivals and in the negotiation of basing arrangements</w:t>
      </w:r>
      <w:r w:rsidRPr="00C90FBD">
        <w:rPr>
          <w:sz w:val="16"/>
        </w:rPr>
        <w:t xml:space="preserve">. </w:t>
      </w:r>
      <w:r w:rsidRPr="00C90FBD">
        <w:rPr>
          <w:rStyle w:val="StyleUnderline"/>
        </w:rPr>
        <w:t>Furthermore, these forces are closer to their missions and farther from American shores, allowing the president to use force at a moment’s notice without the need for congressional permission to relocate military personnel stationed at home bases</w:t>
      </w:r>
      <w:r w:rsidRPr="00C90FBD">
        <w:rPr>
          <w:sz w:val="16"/>
        </w:rPr>
        <w:t xml:space="preserve">. In contrast, members of Congress have incentives to keep troops in the United States because of the economic benefits they bring to congressional districts. </w:t>
      </w:r>
      <w:r w:rsidRPr="00C90FBD">
        <w:rPr>
          <w:rStyle w:val="Emphasis"/>
        </w:rPr>
        <w:t xml:space="preserve">Foreign Policy Implications of an Emergency Declaration </w:t>
      </w:r>
      <w:proofErr w:type="gramStart"/>
      <w:r w:rsidRPr="00C90FBD">
        <w:rPr>
          <w:sz w:val="16"/>
        </w:rPr>
        <w:t>The</w:t>
      </w:r>
      <w:proofErr w:type="gramEnd"/>
      <w:r w:rsidRPr="00C90FBD">
        <w:rPr>
          <w:sz w:val="16"/>
        </w:rPr>
        <w:t xml:space="preserve"> events in Eastern Europe over the past five years show how </w:t>
      </w:r>
      <w:r w:rsidRPr="00C90FBD">
        <w:rPr>
          <w:rStyle w:val="StyleUnderline"/>
        </w:rPr>
        <w:t>the separation of powers operates in debates over military deployments</w:t>
      </w:r>
      <w:r w:rsidRPr="00C90FBD">
        <w:rPr>
          <w:sz w:val="16"/>
        </w:rPr>
        <w:t xml:space="preserve">. </w:t>
      </w:r>
      <w:r w:rsidRPr="00C90FBD">
        <w:rPr>
          <w:rStyle w:val="StyleUnderline"/>
        </w:rPr>
        <w:t>After Russia invaded Ukraine and annexed Crimea in 2014, there was a bipartisan consensus that the United States needed to deploy military forces to Eastern Europe to support NATO allies</w:t>
      </w:r>
      <w:r w:rsidRPr="00C90FBD">
        <w:rPr>
          <w:sz w:val="16"/>
        </w:rPr>
        <w:t xml:space="preserve">. </w:t>
      </w:r>
      <w:r w:rsidRPr="00C90FBD">
        <w:rPr>
          <w:rStyle w:val="StyleUnderline"/>
        </w:rPr>
        <w:t>However, both parties also agreed that no forces would be redeployed from the United States itself</w:t>
      </w:r>
      <w:r w:rsidRPr="00C90FBD">
        <w:rPr>
          <w:sz w:val="16"/>
        </w:rPr>
        <w:t xml:space="preserve">. The only option was to increase the size of the defense budget to boost the size of the total U.S. military force and pay for new operations in Eastern Europe, but the parties could not agree on how the funding would be managed. The president and congressional Democrats wanted an increase in both defense and non-defense spending, and Republicans (through the so-called McCain Amendment) wanted only a defense increase. The ensuing logjam prevented any serious military response to the Russian aggression until at least 2017. </w:t>
      </w:r>
      <w:r w:rsidRPr="00C90FBD">
        <w:rPr>
          <w:rStyle w:val="StyleUnderline"/>
        </w:rPr>
        <w:t>While many blamed Congress for the tepid response in Eastern Europe, movement of American forces into Eastern Europe could have created a more dangerous escalatory situation with Russia</w:t>
      </w:r>
      <w:r w:rsidRPr="00C90FBD">
        <w:rPr>
          <w:sz w:val="16"/>
        </w:rPr>
        <w:t xml:space="preserve">. </w:t>
      </w:r>
      <w:r w:rsidRPr="00C90FBD">
        <w:rPr>
          <w:rStyle w:val="StyleUnderline"/>
        </w:rPr>
        <w:t>The lack of agreement in Congress indicated that the people were not ready for such a move</w:t>
      </w:r>
      <w:r w:rsidRPr="00C90FBD">
        <w:rPr>
          <w:sz w:val="16"/>
        </w:rPr>
        <w:t xml:space="preserve">. </w:t>
      </w:r>
      <w:r w:rsidRPr="00C90FBD">
        <w:rPr>
          <w:rStyle w:val="Emphasis"/>
        </w:rPr>
        <w:t>If the president were simply allowed to declare situations like this a national emergency and rush U.S. military forces to a global hot spot without congressional deliberation, the global footprint of the U.S. military would likely increase and tense situations might be allowed to spiral without buy-in from the public</w:t>
      </w:r>
      <w:r w:rsidRPr="00C90FBD">
        <w:rPr>
          <w:sz w:val="16"/>
        </w:rPr>
        <w:t xml:space="preserve">. </w:t>
      </w:r>
      <w:r w:rsidRPr="00C90FBD">
        <w:rPr>
          <w:rStyle w:val="Emphasis"/>
        </w:rPr>
        <w:t>Without this check, and with increased numbers of forces abroad at their disposal, presidents may be tempted to use military power more often and for larger conflicts without sufficiently engaging the public</w:t>
      </w:r>
      <w:r w:rsidRPr="00C90FBD">
        <w:rPr>
          <w:sz w:val="16"/>
        </w:rPr>
        <w:t xml:space="preserve">. </w:t>
      </w:r>
      <w:r w:rsidRPr="00C90FBD">
        <w:rPr>
          <w:rStyle w:val="StyleUnderline"/>
        </w:rPr>
        <w:t>This is especially true if there is no need to request resources from a hesitant Congress, because the precedent has been set that presidents can redirect funds for anything they define as necessary for the national defense</w:t>
      </w:r>
      <w:r w:rsidRPr="00C90FBD">
        <w:rPr>
          <w:sz w:val="16"/>
        </w:rPr>
        <w:t xml:space="preserve">. This is unique the history of emergency declarations, as Trump’s is the only one that authorizes the use of the armed forces for purposes Congress has specifically rejected. It stands in stark contrast to other emergencies, where the use of the armed forces was not authorized, or where (after 9/11) the emergency declaration was made before Congress could act. </w:t>
      </w:r>
      <w:r w:rsidRPr="00C90FBD">
        <w:rPr>
          <w:rStyle w:val="Emphasis"/>
        </w:rPr>
        <w:t>Another salient area in which Trump’s emergency declaration could lay the groundwork for a more unitary foreign policy is alliances</w:t>
      </w:r>
      <w:r w:rsidRPr="00C90FBD">
        <w:rPr>
          <w:sz w:val="16"/>
        </w:rPr>
        <w:t xml:space="preserve">. </w:t>
      </w:r>
      <w:r w:rsidRPr="00C90FBD">
        <w:rPr>
          <w:rStyle w:val="StyleUnderline"/>
        </w:rPr>
        <w:t>Trump has already displayed antipathy toward America’s alliances, from NATO to South Korea</w:t>
      </w:r>
      <w:r w:rsidRPr="00C90FBD">
        <w:rPr>
          <w:sz w:val="16"/>
        </w:rPr>
        <w:t xml:space="preserve">. </w:t>
      </w:r>
      <w:r w:rsidRPr="00C90FBD">
        <w:rPr>
          <w:rStyle w:val="Emphasis"/>
        </w:rPr>
        <w:t>With more ability to singlehandedly define what is necessary for the national defense, Trump and future presidents will have a freer hand in negotiating and undermining alliances without congressional authorization, and further erosion in the separation of powers will undercut the credibility of U.S. commitments</w:t>
      </w:r>
      <w:r w:rsidRPr="00C90FBD">
        <w:rPr>
          <w:sz w:val="16"/>
        </w:rPr>
        <w:t xml:space="preserve">. </w:t>
      </w:r>
      <w:r w:rsidRPr="00C90FBD">
        <w:rPr>
          <w:rStyle w:val="StyleUnderline"/>
        </w:rPr>
        <w:t>This idea is consistent with work on alliances, which shows that changes in a partner’s policymaking process are highly predictive of that state failing to live up to its alliance commitments</w:t>
      </w:r>
      <w:r w:rsidRPr="00C90FBD">
        <w:rPr>
          <w:sz w:val="16"/>
        </w:rPr>
        <w:t xml:space="preserve">. With the national emergency and its erosion of the separation of powers, </w:t>
      </w:r>
      <w:r w:rsidRPr="00C90FBD">
        <w:rPr>
          <w:rStyle w:val="Emphasis"/>
        </w:rPr>
        <w:t>the president may be able to “opt out” of, or otherwise weaken, alliance commitments whenever he or she deems it necessary for national defense</w:t>
      </w:r>
      <w:r w:rsidRPr="00C90FBD">
        <w:rPr>
          <w:sz w:val="16"/>
        </w:rPr>
        <w:t xml:space="preserve">. </w:t>
      </w:r>
      <w:r w:rsidRPr="00C90FBD">
        <w:rPr>
          <w:rStyle w:val="StyleUnderline"/>
        </w:rPr>
        <w:t>This could include presidents removing U.S. military personnel from allied countries, where forces are stationed to secure American commitment to treaties ratified by the Senate</w:t>
      </w:r>
      <w:r w:rsidRPr="00C90FBD">
        <w:rPr>
          <w:sz w:val="16"/>
        </w:rPr>
        <w:t xml:space="preserve">. </w:t>
      </w:r>
      <w:r w:rsidRPr="00C90FBD">
        <w:rPr>
          <w:rStyle w:val="StyleUnderline"/>
        </w:rPr>
        <w:t xml:space="preserve">Such a practice would undermine </w:t>
      </w:r>
      <w:r w:rsidRPr="00C90FBD">
        <w:rPr>
          <w:rStyle w:val="Emphasis"/>
        </w:rPr>
        <w:t>the credibility of American alliances</w:t>
      </w:r>
      <w:r w:rsidRPr="00C90FBD">
        <w:rPr>
          <w:sz w:val="16"/>
        </w:rPr>
        <w:t xml:space="preserve">. </w:t>
      </w:r>
      <w:r w:rsidRPr="00C90FBD">
        <w:rPr>
          <w:rStyle w:val="StyleUnderline"/>
        </w:rPr>
        <w:t>Trump has made statements about his lack of willingness to back NATO’s Article 5 and reportedly contemplated withdrawing from the alliance altogether, despite Senate ratification of the alliance and repeated congressional resolutions attempting to prevent the president from abrogating the commitment</w:t>
      </w:r>
      <w:r w:rsidRPr="00C90FBD">
        <w:rPr>
          <w:sz w:val="16"/>
        </w:rPr>
        <w:t xml:space="preserve">. </w:t>
      </w:r>
      <w:r w:rsidRPr="00C90FBD">
        <w:rPr>
          <w:rStyle w:val="Emphasis"/>
        </w:rPr>
        <w:t>If the president can circumvent Congress by declaring a national emergency, it is plausible to see him using this power again when dealing with NATO or other defense commitments</w:t>
      </w:r>
      <w:r w:rsidRPr="00C90FBD">
        <w:rPr>
          <w:sz w:val="16"/>
        </w:rPr>
        <w:t xml:space="preserve">. </w:t>
      </w:r>
      <w:r w:rsidRPr="00C90FBD">
        <w:rPr>
          <w:rStyle w:val="Emphasis"/>
        </w:rPr>
        <w:t xml:space="preserve">Trump is already doing three things that together undermine the separation of powers and, more </w:t>
      </w:r>
      <w:proofErr w:type="spellStart"/>
      <w:r w:rsidRPr="00C90FBD">
        <w:rPr>
          <w:rStyle w:val="Emphasis"/>
        </w:rPr>
        <w:t>concerningly</w:t>
      </w:r>
      <w:proofErr w:type="spellEnd"/>
      <w:r w:rsidRPr="00C90FBD">
        <w:rPr>
          <w:rStyle w:val="Emphasis"/>
        </w:rPr>
        <w:t>, allow him to conduct an entire foreign policy without Congress</w:t>
      </w:r>
      <w:r w:rsidRPr="00C90FBD">
        <w:rPr>
          <w:sz w:val="16"/>
        </w:rPr>
        <w:t xml:space="preserve">. First, he is redirecting money that Congress has specifically authorized for other purposes. Second, he is using this money for purposes that Congress has already rejected. Third, he is using the armed forces to accomplish this task. While these moves may seem relatively innocuous in the context of building a wall, </w:t>
      </w:r>
      <w:r w:rsidRPr="00C90FBD">
        <w:rPr>
          <w:rStyle w:val="Emphasis"/>
        </w:rPr>
        <w:t>they set dangerous precedents for the power of the president to unilaterally make foreign policy without Congress, fund it without congressional approval, and use the armed forces to carry it out</w:t>
      </w:r>
      <w:r w:rsidRPr="00C90FBD">
        <w:rPr>
          <w:sz w:val="16"/>
        </w:rPr>
        <w:t xml:space="preserve">. </w:t>
      </w:r>
      <w:r w:rsidRPr="00C90FBD">
        <w:rPr>
          <w:rStyle w:val="Emphasis"/>
        </w:rPr>
        <w:t>The separation of powers is crucial to a well-considered and steady foreign policy</w:t>
      </w:r>
      <w:r w:rsidRPr="00C90FBD">
        <w:rPr>
          <w:sz w:val="16"/>
        </w:rPr>
        <w:t xml:space="preserve">. </w:t>
      </w:r>
      <w:r w:rsidRPr="00C90FBD">
        <w:rPr>
          <w:rStyle w:val="StyleUnderline"/>
        </w:rPr>
        <w:t>The framers of the Constitution wanted important foreign policy decisions to be well-considered by a broad section of the American public through their representatives in Congress</w:t>
      </w:r>
      <w:r w:rsidRPr="00C90FBD">
        <w:rPr>
          <w:sz w:val="16"/>
        </w:rPr>
        <w:t xml:space="preserve">. </w:t>
      </w:r>
      <w:r w:rsidRPr="00C90FBD">
        <w:rPr>
          <w:rStyle w:val="Emphasis"/>
        </w:rPr>
        <w:t>Anything less than broad-based support from Congress and the American public is a recipe for a more volatile, expansive, and conflictual U.S. role in the world</w:t>
      </w:r>
      <w:r w:rsidRPr="00C90FBD">
        <w:rPr>
          <w:sz w:val="16"/>
        </w:rPr>
        <w:t>.</w:t>
      </w:r>
    </w:p>
    <w:p w:rsidR="00E60FB6" w:rsidRPr="009C1829" w:rsidRDefault="00E60FB6" w:rsidP="00E60FB6">
      <w:pPr>
        <w:pStyle w:val="Heading3"/>
      </w:pPr>
      <w:r>
        <w:t xml:space="preserve">Advantage 2: </w:t>
      </w:r>
      <w:r w:rsidRPr="009C1829">
        <w:t>Mideast Stability</w:t>
      </w:r>
    </w:p>
    <w:p w:rsidR="00E60FB6" w:rsidRPr="009C1829" w:rsidRDefault="00E60FB6" w:rsidP="00E60FB6">
      <w:pPr>
        <w:pStyle w:val="Heading4"/>
      </w:pPr>
      <w:r w:rsidRPr="009C1829">
        <w:t>US arm sales to Saudi Arabia destabilize the Middle East and hurt our credibility – arguments about economic benefits are exaggerated and backwards</w:t>
      </w:r>
    </w:p>
    <w:p w:rsidR="00E60FB6" w:rsidRPr="009C1829" w:rsidRDefault="00E60FB6" w:rsidP="00E60FB6">
      <w:pPr>
        <w:rPr>
          <w:rStyle w:val="Style13ptBold"/>
        </w:rPr>
      </w:pPr>
      <w:r w:rsidRPr="009C1829">
        <w:rPr>
          <w:rStyle w:val="Style13ptBold"/>
        </w:rPr>
        <w:t>Lam 4/9/19</w:t>
      </w:r>
    </w:p>
    <w:p w:rsidR="00E60FB6" w:rsidRPr="009C1829" w:rsidRDefault="00E60FB6" w:rsidP="00E60FB6">
      <w:pPr>
        <w:rPr>
          <w:sz w:val="18"/>
        </w:rPr>
      </w:pPr>
      <w:r w:rsidRPr="009C1829">
        <w:rPr>
          <w:sz w:val="18"/>
        </w:rPr>
        <w:t xml:space="preserve">[Sophia, The Gate, “Ending US Arms Sales to Saudi Arabia”, </w:t>
      </w:r>
      <w:r w:rsidRPr="00437C8F">
        <w:rPr>
          <w:sz w:val="18"/>
        </w:rPr>
        <w:t>http://uchicagogate.com/articles/2019/4/9/ending-us-arms-sales-saudi-arabia/</w:t>
      </w:r>
      <w:r w:rsidRPr="009C1829">
        <w:rPr>
          <w:sz w:val="18"/>
        </w:rPr>
        <w:t>]</w:t>
      </w:r>
    </w:p>
    <w:p w:rsidR="00E60FB6" w:rsidRPr="009C1829" w:rsidRDefault="00E60FB6" w:rsidP="00E60FB6">
      <w:pPr>
        <w:rPr>
          <w:sz w:val="16"/>
        </w:rPr>
      </w:pPr>
      <w:r w:rsidRPr="009C1829">
        <w:rPr>
          <w:sz w:val="16"/>
        </w:rPr>
        <w:t xml:space="preserve">Selling arms to Saudi Arabia has long been controversial because many view the sales as aiding Saudi Arabia in worsening the humanitarian crisis in Yemen. Arms sales to Saudi Arabia have received additional media scrutiny due to the murder of dissident and journalist Jamal </w:t>
      </w:r>
      <w:proofErr w:type="spellStart"/>
      <w:r w:rsidRPr="009C1829">
        <w:rPr>
          <w:sz w:val="16"/>
        </w:rPr>
        <w:t>Khashoggi</w:t>
      </w:r>
      <w:proofErr w:type="spellEnd"/>
      <w:r w:rsidRPr="009C1829">
        <w:rPr>
          <w:sz w:val="16"/>
        </w:rPr>
        <w:t xml:space="preserve"> by the Saudi government. While Trump has not been fazed by </w:t>
      </w:r>
      <w:proofErr w:type="spellStart"/>
      <w:r w:rsidRPr="009C1829">
        <w:rPr>
          <w:sz w:val="16"/>
        </w:rPr>
        <w:t>Khashoggi’s</w:t>
      </w:r>
      <w:proofErr w:type="spellEnd"/>
      <w:r w:rsidRPr="009C1829">
        <w:rPr>
          <w:sz w:val="16"/>
        </w:rPr>
        <w:t xml:space="preserve"> murder, </w:t>
      </w:r>
      <w:r w:rsidRPr="009C1829">
        <w:rPr>
          <w:rStyle w:val="StyleUnderline"/>
        </w:rPr>
        <w:t>calls for arms export restrictions have been growing</w:t>
      </w:r>
      <w:r w:rsidRPr="009C1829">
        <w:rPr>
          <w:sz w:val="16"/>
        </w:rPr>
        <w:t xml:space="preserve">. In recent years, numerous </w:t>
      </w:r>
      <w:r w:rsidRPr="009C1829">
        <w:rPr>
          <w:rStyle w:val="StyleUnderline"/>
        </w:rPr>
        <w:t>exporters have</w:t>
      </w:r>
      <w:r w:rsidRPr="009C1829">
        <w:rPr>
          <w:sz w:val="16"/>
        </w:rPr>
        <w:t xml:space="preserve"> dramatically </w:t>
      </w:r>
      <w:r w:rsidRPr="009C1829">
        <w:rPr>
          <w:rStyle w:val="StyleUnderline"/>
        </w:rPr>
        <w:t>decreased their sales to Saudi Arabia. The U</w:t>
      </w:r>
      <w:r w:rsidRPr="009C1829">
        <w:rPr>
          <w:sz w:val="16"/>
        </w:rPr>
        <w:t xml:space="preserve">nited </w:t>
      </w:r>
      <w:r w:rsidRPr="009C1829">
        <w:rPr>
          <w:rStyle w:val="StyleUnderline"/>
        </w:rPr>
        <w:t>K</w:t>
      </w:r>
      <w:r w:rsidRPr="009C1829">
        <w:rPr>
          <w:sz w:val="16"/>
        </w:rPr>
        <w:t xml:space="preserve">ingdom transferred $843 million worth of arms in 2016, but only $438 million in 2017. </w:t>
      </w:r>
      <w:r w:rsidRPr="009C1829">
        <w:rPr>
          <w:rStyle w:val="StyleUnderline"/>
        </w:rPr>
        <w:t>French exports dropped</w:t>
      </w:r>
      <w:r w:rsidRPr="009C1829">
        <w:rPr>
          <w:sz w:val="16"/>
        </w:rPr>
        <w:t xml:space="preserve"> from $174 million in 2015 to $27 million in 2017. </w:t>
      </w:r>
      <w:r w:rsidRPr="009C1829">
        <w:rPr>
          <w:rStyle w:val="StyleUnderline"/>
        </w:rPr>
        <w:t>These</w:t>
      </w:r>
      <w:r w:rsidRPr="009C1829">
        <w:rPr>
          <w:sz w:val="16"/>
        </w:rPr>
        <w:t xml:space="preserve"> decreases have </w:t>
      </w:r>
      <w:r w:rsidRPr="009C1829">
        <w:rPr>
          <w:rStyle w:val="StyleUnderline"/>
        </w:rPr>
        <w:t>tightened the flow of weaponry</w:t>
      </w:r>
      <w:r w:rsidRPr="009C1829">
        <w:rPr>
          <w:sz w:val="16"/>
        </w:rPr>
        <w:t xml:space="preserve">, from missiles to bombs to firearms, into Saudi Arabia. The </w:t>
      </w:r>
      <w:r w:rsidRPr="009C1829">
        <w:rPr>
          <w:rStyle w:val="StyleUnderline"/>
        </w:rPr>
        <w:t>US arms sales to Saudi Arabia are deeply troubling</w:t>
      </w:r>
      <w:r w:rsidRPr="009C1829">
        <w:rPr>
          <w:sz w:val="16"/>
        </w:rPr>
        <w:t xml:space="preserve"> for three reasons: </w:t>
      </w:r>
      <w:r w:rsidRPr="009C1829">
        <w:rPr>
          <w:rStyle w:val="StyleUnderline"/>
        </w:rPr>
        <w:t xml:space="preserve">they exacerbate the humanitarian crisis in Yemen, hurt the American domestic economy and are detrimental to American foreign policy. Shutting the door on Saudi arms sales will allow the United States to stop </w:t>
      </w:r>
      <w:r w:rsidRPr="009C1829">
        <w:rPr>
          <w:sz w:val="16"/>
        </w:rPr>
        <w:t xml:space="preserve">indirectly </w:t>
      </w:r>
      <w:r w:rsidRPr="009C1829">
        <w:rPr>
          <w:rStyle w:val="StyleUnderline"/>
        </w:rPr>
        <w:t>promoting conflict</w:t>
      </w:r>
      <w:r w:rsidRPr="009C1829">
        <w:rPr>
          <w:sz w:val="16"/>
        </w:rPr>
        <w:t xml:space="preserve"> orchestrated by Saudi Arabia </w:t>
      </w:r>
      <w:r w:rsidRPr="009C1829">
        <w:rPr>
          <w:rStyle w:val="StyleUnderline"/>
        </w:rPr>
        <w:t>and</w:t>
      </w:r>
      <w:r w:rsidRPr="009C1829">
        <w:rPr>
          <w:sz w:val="16"/>
        </w:rPr>
        <w:t xml:space="preserve"> to better </w:t>
      </w:r>
      <w:r w:rsidRPr="009C1829">
        <w:rPr>
          <w:rStyle w:val="StyleUnderline"/>
        </w:rPr>
        <w:t>improve its</w:t>
      </w:r>
      <w:r w:rsidRPr="009C1829">
        <w:rPr>
          <w:sz w:val="16"/>
        </w:rPr>
        <w:t xml:space="preserve"> domestic </w:t>
      </w:r>
      <w:r w:rsidRPr="009C1829">
        <w:rPr>
          <w:rStyle w:val="StyleUnderline"/>
        </w:rPr>
        <w:t>economy</w:t>
      </w:r>
      <w:r w:rsidRPr="009C1829">
        <w:rPr>
          <w:sz w:val="16"/>
        </w:rPr>
        <w:t xml:space="preserve">. Ending arms sales will also </w:t>
      </w:r>
      <w:r w:rsidRPr="009C1829">
        <w:rPr>
          <w:rStyle w:val="StyleUnderline"/>
        </w:rPr>
        <w:t xml:space="preserve">reassert American authority in its relationship with Saudi Arabia, an allied state that benefits from US partnership without meaningful accountability. </w:t>
      </w:r>
      <w:r w:rsidRPr="009C1829">
        <w:rPr>
          <w:sz w:val="16"/>
        </w:rPr>
        <w:t xml:space="preserve">Arms Sales and Conflict Escalation Saudi Arabia’s military actions have provoked conflict throughout the Middle East. The Hoover Institute’s Toby Jones explains </w:t>
      </w:r>
      <w:r w:rsidRPr="009C1829">
        <w:rPr>
          <w:rStyle w:val="StyleUnderline"/>
        </w:rPr>
        <w:t>that Saudi Arabia has become increasingly violent and unpredictable under</w:t>
      </w:r>
      <w:r w:rsidRPr="009C1829">
        <w:rPr>
          <w:sz w:val="16"/>
        </w:rPr>
        <w:t xml:space="preserve"> Crown Prince </w:t>
      </w:r>
      <w:r w:rsidRPr="009C1829">
        <w:rPr>
          <w:rStyle w:val="StyleUnderline"/>
        </w:rPr>
        <w:t>Mohammed Bin Salman</w:t>
      </w:r>
      <w:r w:rsidRPr="009C1829">
        <w:rPr>
          <w:sz w:val="16"/>
        </w:rPr>
        <w:t>, who was appointed in 2017</w:t>
      </w:r>
      <w:r w:rsidRPr="00CA1838">
        <w:rPr>
          <w:sz w:val="18"/>
        </w:rPr>
        <w:t>.</w:t>
      </w:r>
      <w:r w:rsidRPr="009C1829">
        <w:rPr>
          <w:rStyle w:val="StyleUnderline"/>
        </w:rPr>
        <w:t xml:space="preserve"> Direct military support has empowered Saudi leaders to lash out recklessly without meaningful accountability</w:t>
      </w:r>
      <w:r w:rsidRPr="009C1829">
        <w:rPr>
          <w:sz w:val="16"/>
        </w:rPr>
        <w:t xml:space="preserve">, leading thousands of Yemenis, Bahrainis, Syrians and even Saudi citizens to starve and die in attacks. </w:t>
      </w:r>
      <w:r w:rsidRPr="009C1829">
        <w:rPr>
          <w:rStyle w:val="StyleUnderline"/>
        </w:rPr>
        <w:t>American arm sales embolden Saudi hawks to continue their hardcore military approaches</w:t>
      </w:r>
      <w:r w:rsidRPr="009C1829">
        <w:rPr>
          <w:sz w:val="16"/>
        </w:rPr>
        <w:t xml:space="preserve">. Since 2011, Saudi Arabia has intervened in the affairs of states like Tunisia, Syria and Qatar. Weapons produced and provided by the US have facilitated the deaths of innocent civilians in Yemen. US bombs produced by Lockheed Martin killed forty children on a school bus in August 2018. A similar strike killed 155 people in a funeral hall, and 97 people were killed at a Yemeni market by a bomb from the United States. While US arm sales are not the sole cause of the geopolitical and humanitarian crisis in Yemen, arms sales certainly enable conflicts to persist and proliferate: recipients of major conventional weapons are 70 percent more likely to engage in conflict than non-recipients. </w:t>
      </w:r>
      <w:r w:rsidRPr="009C1829">
        <w:rPr>
          <w:rStyle w:val="StyleUnderline"/>
        </w:rPr>
        <w:t>The United States has an antecedent role in Yemen’s current situation through its Saudi arms sales and can take steps towards alleviating Yemenis’ suffering. Ending</w:t>
      </w:r>
      <w:r w:rsidRPr="009C1829">
        <w:rPr>
          <w:sz w:val="16"/>
        </w:rPr>
        <w:t xml:space="preserve"> US </w:t>
      </w:r>
      <w:r w:rsidRPr="009C1829">
        <w:rPr>
          <w:rStyle w:val="StyleUnderline"/>
        </w:rPr>
        <w:t>arms sales</w:t>
      </w:r>
      <w:r w:rsidRPr="009C1829">
        <w:rPr>
          <w:sz w:val="16"/>
        </w:rPr>
        <w:t xml:space="preserve"> to Saudi Arabia </w:t>
      </w:r>
      <w:r w:rsidRPr="009C1829">
        <w:rPr>
          <w:rStyle w:val="StyleUnderline"/>
        </w:rPr>
        <w:t>will help resolve the conflict in Yemen</w:t>
      </w:r>
      <w:r w:rsidRPr="009C1829">
        <w:rPr>
          <w:sz w:val="16"/>
        </w:rPr>
        <w:t xml:space="preserve"> in two ways. First, </w:t>
      </w:r>
      <w:r w:rsidRPr="009C1829">
        <w:rPr>
          <w:rStyle w:val="StyleUnderline"/>
        </w:rPr>
        <w:t>US arms often end up in the wrong hands</w:t>
      </w:r>
      <w:r w:rsidRPr="009C1829">
        <w:rPr>
          <w:sz w:val="16"/>
        </w:rPr>
        <w:t xml:space="preserve">, sometimes </w:t>
      </w:r>
      <w:r w:rsidRPr="009C1829">
        <w:rPr>
          <w:rStyle w:val="StyleUnderline"/>
        </w:rPr>
        <w:t xml:space="preserve">intentionally and </w:t>
      </w:r>
      <w:r w:rsidRPr="009C1829">
        <w:rPr>
          <w:sz w:val="16"/>
        </w:rPr>
        <w:t xml:space="preserve">sometimes </w:t>
      </w:r>
      <w:r w:rsidRPr="009C1829">
        <w:rPr>
          <w:rStyle w:val="StyleUnderline"/>
        </w:rPr>
        <w:t>unintentionally</w:t>
      </w:r>
      <w:r w:rsidRPr="009C1829">
        <w:rPr>
          <w:sz w:val="16"/>
        </w:rPr>
        <w:t xml:space="preserve">. </w:t>
      </w:r>
      <w:proofErr w:type="spellStart"/>
      <w:r w:rsidRPr="009C1829">
        <w:rPr>
          <w:sz w:val="16"/>
        </w:rPr>
        <w:t>Nima</w:t>
      </w:r>
      <w:proofErr w:type="spellEnd"/>
      <w:r w:rsidRPr="009C1829">
        <w:rPr>
          <w:sz w:val="16"/>
        </w:rPr>
        <w:t xml:space="preserve"> Elbagir of CNN reports that </w:t>
      </w:r>
      <w:r w:rsidRPr="009C1829">
        <w:rPr>
          <w:rStyle w:val="StyleUnderline"/>
        </w:rPr>
        <w:t>Saudi Arabia has been transferring American weapons to</w:t>
      </w:r>
      <w:r w:rsidRPr="009C1829">
        <w:rPr>
          <w:sz w:val="16"/>
        </w:rPr>
        <w:t xml:space="preserve"> </w:t>
      </w:r>
      <w:r w:rsidRPr="009C1829">
        <w:rPr>
          <w:rStyle w:val="StyleUnderline"/>
        </w:rPr>
        <w:t>Salafi militias and other factions to escalate the conflict</w:t>
      </w:r>
      <w:r w:rsidRPr="009C1829">
        <w:rPr>
          <w:sz w:val="16"/>
        </w:rPr>
        <w:t xml:space="preserve">. These groups cannot adequately retain the weapons that they receive. For example, </w:t>
      </w:r>
      <w:r w:rsidRPr="009C1829">
        <w:rPr>
          <w:rStyle w:val="StyleUnderline"/>
        </w:rPr>
        <w:t>Houthi and Iranian-backed forces have also wielded US weapons in Yemen. The Houthis are currently more militarily sophisticated and better able to strike beyond Yemen’s borders than they were at the start of the war. Ending arms sales will disarm groups on both sides</w:t>
      </w:r>
      <w:r w:rsidRPr="009C1829">
        <w:rPr>
          <w:sz w:val="16"/>
        </w:rPr>
        <w:t xml:space="preserve"> and help stop large quantities of weapons from stoking the flames of conflict. Second, </w:t>
      </w:r>
      <w:r w:rsidRPr="009C1829">
        <w:rPr>
          <w:rStyle w:val="StyleUnderline"/>
        </w:rPr>
        <w:t>ending arms sales will ground Saudi Arabia’s airstrikes</w:t>
      </w:r>
      <w:r w:rsidRPr="009C1829">
        <w:rPr>
          <w:sz w:val="16"/>
        </w:rPr>
        <w:t xml:space="preserve">. Other than proxy groups, </w:t>
      </w:r>
      <w:r w:rsidRPr="009C1829">
        <w:rPr>
          <w:rStyle w:val="StyleUnderline"/>
        </w:rPr>
        <w:t>Saudi Arabia’s main method to wage war and perpetrate genocide is by deploying its US-fueled air force.</w:t>
      </w:r>
      <w:r w:rsidRPr="009C1829">
        <w:rPr>
          <w:sz w:val="16"/>
        </w:rPr>
        <w:t xml:space="preserve"> The United States continually refuels the coalition aircraft that is used to kill a large number of civilians in coalition airstrikes; US-made munitions have been found at numerous attack sites, ranging from hospitals to weddings. In Yemen alone, </w:t>
      </w:r>
      <w:r w:rsidRPr="009C1829">
        <w:rPr>
          <w:rStyle w:val="StyleUnderline"/>
        </w:rPr>
        <w:t xml:space="preserve">over half of civilian deaths have been caused by Saudi airstrikes that targeted hospitals, funerals, schools and refugee camps. </w:t>
      </w:r>
      <w:r w:rsidRPr="009C1829">
        <w:rPr>
          <w:sz w:val="16"/>
        </w:rPr>
        <w:t xml:space="preserve">The Saudis have blockaded food and supplies from entering Yemen in coordination with the United States as well. </w:t>
      </w:r>
      <w:r w:rsidRPr="009C1829">
        <w:rPr>
          <w:rStyle w:val="StyleUnderline"/>
        </w:rPr>
        <w:t xml:space="preserve">Ending arms sales will limit Saudi Arabia’s capability to incite violence abroad and stifle civilian populations’ </w:t>
      </w:r>
      <w:proofErr w:type="spellStart"/>
      <w:r w:rsidRPr="009C1829">
        <w:rPr>
          <w:rStyle w:val="StyleUnderline"/>
        </w:rPr>
        <w:t>wellbeings</w:t>
      </w:r>
      <w:proofErr w:type="spellEnd"/>
      <w:r w:rsidRPr="009C1829">
        <w:rPr>
          <w:rStyle w:val="StyleUnderline"/>
        </w:rPr>
        <w:t xml:space="preserve">. </w:t>
      </w:r>
      <w:r w:rsidRPr="009C1829">
        <w:rPr>
          <w:sz w:val="16"/>
        </w:rPr>
        <w:t xml:space="preserve">Moreover, Saudi </w:t>
      </w:r>
      <w:r w:rsidRPr="009C1829">
        <w:rPr>
          <w:rStyle w:val="StyleUnderline"/>
        </w:rPr>
        <w:t xml:space="preserve">Arabia’s military technology is maintained and upgraded by the United States with almost no assistance from the Saudis. Shifting maintenance costs to Saudi Arabia will help check Saudi aggression. </w:t>
      </w:r>
      <w:r w:rsidRPr="009C1829">
        <w:rPr>
          <w:sz w:val="16"/>
        </w:rPr>
        <w:t xml:space="preserve">The Economics of Arms Sales Grand </w:t>
      </w:r>
      <w:r w:rsidRPr="009C1829">
        <w:rPr>
          <w:rStyle w:val="StyleUnderline"/>
        </w:rPr>
        <w:t>claims about the importance of arms sales to maintaining</w:t>
      </w:r>
      <w:r w:rsidRPr="009C1829">
        <w:rPr>
          <w:sz w:val="16"/>
        </w:rPr>
        <w:t xml:space="preserve"> American </w:t>
      </w:r>
      <w:r w:rsidRPr="009C1829">
        <w:rPr>
          <w:rStyle w:val="StyleUnderline"/>
        </w:rPr>
        <w:t xml:space="preserve">jobs </w:t>
      </w:r>
      <w:r w:rsidRPr="009C1829">
        <w:rPr>
          <w:sz w:val="16"/>
        </w:rPr>
        <w:t xml:space="preserve">and boosting the domestic economy </w:t>
      </w:r>
      <w:r w:rsidRPr="009C1829">
        <w:rPr>
          <w:rStyle w:val="StyleUnderline"/>
        </w:rPr>
        <w:t>are</w:t>
      </w:r>
      <w:r w:rsidRPr="009C1829">
        <w:rPr>
          <w:sz w:val="16"/>
        </w:rPr>
        <w:t xml:space="preserve"> often </w:t>
      </w:r>
      <w:r w:rsidRPr="009C1829">
        <w:rPr>
          <w:rStyle w:val="StyleUnderline"/>
        </w:rPr>
        <w:t>exaggerated</w:t>
      </w:r>
      <w:r w:rsidRPr="009C1829">
        <w:rPr>
          <w:sz w:val="16"/>
        </w:rPr>
        <w:t xml:space="preserve"> so that private defense companies can keep deals that generate enormous profit. </w:t>
      </w:r>
      <w:r w:rsidRPr="009C1829">
        <w:rPr>
          <w:rStyle w:val="StyleUnderline"/>
        </w:rPr>
        <w:t xml:space="preserve">Private sector defense workers only make up </w:t>
      </w:r>
      <w:r w:rsidRPr="009C1829">
        <w:rPr>
          <w:sz w:val="16"/>
        </w:rPr>
        <w:t xml:space="preserve">about </w:t>
      </w:r>
      <w:r w:rsidRPr="009C1829">
        <w:rPr>
          <w:rStyle w:val="StyleUnderline"/>
        </w:rPr>
        <w:t>0.5 percent of the total US labor force</w:t>
      </w:r>
      <w:r w:rsidRPr="009C1829">
        <w:rPr>
          <w:sz w:val="16"/>
        </w:rPr>
        <w:t xml:space="preserve"> and </w:t>
      </w:r>
      <w:r w:rsidRPr="009C1829">
        <w:rPr>
          <w:rStyle w:val="StyleUnderline"/>
        </w:rPr>
        <w:t>almost none</w:t>
      </w:r>
      <w:r w:rsidRPr="009C1829">
        <w:rPr>
          <w:sz w:val="16"/>
        </w:rPr>
        <w:t xml:space="preserve"> of them </w:t>
      </w:r>
      <w:r w:rsidRPr="009C1829">
        <w:rPr>
          <w:rStyle w:val="StyleUnderline"/>
        </w:rPr>
        <w:t>depend</w:t>
      </w:r>
      <w:r w:rsidRPr="009C1829">
        <w:rPr>
          <w:sz w:val="16"/>
        </w:rPr>
        <w:t xml:space="preserve"> specifically </w:t>
      </w:r>
      <w:r w:rsidRPr="009C1829">
        <w:rPr>
          <w:rStyle w:val="StyleUnderline"/>
        </w:rPr>
        <w:t>on arms sales to Saudi Arabia</w:t>
      </w:r>
      <w:r w:rsidRPr="009C1829">
        <w:rPr>
          <w:sz w:val="16"/>
        </w:rPr>
        <w:t xml:space="preserve"> for their livelihood. </w:t>
      </w:r>
      <w:r w:rsidRPr="009C1829">
        <w:rPr>
          <w:rStyle w:val="StyleUnderline"/>
        </w:rPr>
        <w:t>Even if the deals ended, companies</w:t>
      </w:r>
      <w:r w:rsidRPr="009C1829">
        <w:rPr>
          <w:sz w:val="16"/>
        </w:rPr>
        <w:t xml:space="preserve"> such as Lockheed Martin and Boeing </w:t>
      </w:r>
      <w:r w:rsidRPr="009C1829">
        <w:rPr>
          <w:rStyle w:val="StyleUnderline"/>
        </w:rPr>
        <w:t>would only lose about 2 percent of revenue</w:t>
      </w:r>
      <w:r w:rsidRPr="009C1829">
        <w:rPr>
          <w:sz w:val="16"/>
        </w:rPr>
        <w:t xml:space="preserve">. In fact, </w:t>
      </w:r>
      <w:r w:rsidRPr="009C1829">
        <w:rPr>
          <w:rStyle w:val="StyleUnderline"/>
        </w:rPr>
        <w:t xml:space="preserve">these arms deals create significantly more job opportunities for Saudis than </w:t>
      </w:r>
      <w:r w:rsidRPr="009C1829">
        <w:rPr>
          <w:sz w:val="16"/>
        </w:rPr>
        <w:t>for</w:t>
      </w:r>
      <w:r w:rsidRPr="009C1829">
        <w:rPr>
          <w:rStyle w:val="StyleUnderline"/>
        </w:rPr>
        <w:t xml:space="preserve"> Americans</w:t>
      </w:r>
      <w:r w:rsidRPr="009C1829">
        <w:rPr>
          <w:sz w:val="16"/>
        </w:rPr>
        <w:t xml:space="preserve">. Empirically, Trump’s plan will create nearly ten thousand jobs in Saudi ports but only five hundred US jobs overall. US </w:t>
      </w:r>
      <w:r w:rsidRPr="009C1829">
        <w:rPr>
          <w:rStyle w:val="StyleUnderline"/>
        </w:rPr>
        <w:t>arms sales</w:t>
      </w:r>
      <w:r w:rsidRPr="009C1829">
        <w:rPr>
          <w:sz w:val="16"/>
        </w:rPr>
        <w:t xml:space="preserve"> to Saudi Arabia </w:t>
      </w:r>
      <w:r w:rsidRPr="009C1829">
        <w:rPr>
          <w:rStyle w:val="StyleUnderline"/>
        </w:rPr>
        <w:t>have hurt the US economy by diverting funds away from better economic growth opportunities</w:t>
      </w:r>
      <w:r w:rsidRPr="009C1829">
        <w:rPr>
          <w:sz w:val="16"/>
        </w:rPr>
        <w:t xml:space="preserve">. </w:t>
      </w:r>
      <w:r w:rsidRPr="009C1829">
        <w:rPr>
          <w:rStyle w:val="StyleUnderline"/>
        </w:rPr>
        <w:t>Investments into military jobs are often less effective than federal spending on education, healthcare, or infrastructure</w:t>
      </w:r>
      <w:r w:rsidRPr="009C1829">
        <w:rPr>
          <w:sz w:val="16"/>
        </w:rPr>
        <w:t xml:space="preserve">. Professor Heidi Garrett-Peltier of Brown University sums it up: </w:t>
      </w:r>
      <w:r w:rsidRPr="009C1829">
        <w:rPr>
          <w:rStyle w:val="StyleUnderline"/>
        </w:rPr>
        <w:t>by increasing military spending, America pays an economic opportunity cost that sacrifices the chance to fund programs that are better at job creation</w:t>
      </w:r>
      <w:r w:rsidRPr="009C1829">
        <w:rPr>
          <w:sz w:val="16"/>
        </w:rPr>
        <w:t xml:space="preserve">. These sectors create many more jobs than defense spending does and can generate better value for the overall economy. If increasing job opportunities and expanding the American economy is the priority, then, military contracts are far from the most effective solution. </w:t>
      </w:r>
      <w:r w:rsidRPr="009C1829">
        <w:rPr>
          <w:rStyle w:val="StyleUnderline"/>
        </w:rPr>
        <w:t>Defense contractors are economically-driven corporations that seek higher profits. To avoid the political backlash of Saudi arms sales in their pursuits, contractors tend to claim that they are both helping the American economy and assisting the US government’s Saudi relations</w:t>
      </w:r>
      <w:r w:rsidRPr="009C1829">
        <w:rPr>
          <w:sz w:val="16"/>
        </w:rPr>
        <w:t xml:space="preserve">. Lockheed Martin alone will acquire about $900 million from Saudi sales in 2020 and an additional $450 million contract if Saudi Arabia decides to deploy an American ballistic missile defense system. Contractors like Lockheed Martin are increasing revenue streams at the expense of millions of lives in Yemen. </w:t>
      </w:r>
      <w:r w:rsidRPr="009C1829">
        <w:rPr>
          <w:rStyle w:val="StyleUnderline"/>
        </w:rPr>
        <w:t>The United States should not continue to prioritize defense contractor business opportunities over its capability to mitigate the humanitarian crisis in Yemen</w:t>
      </w:r>
      <w:r w:rsidRPr="009C1829">
        <w:rPr>
          <w:sz w:val="16"/>
        </w:rPr>
        <w:t xml:space="preserve"> and the continuously dire implications of Saudi Arabia weapons purchases. </w:t>
      </w:r>
      <w:r w:rsidRPr="009C1829">
        <w:rPr>
          <w:rStyle w:val="StyleUnderline"/>
        </w:rPr>
        <w:t>Ending the arms sales will also lift the veil on the Trump Administration’s disingenuous economic justifications for politically expedient Saudi relations.</w:t>
      </w:r>
      <w:r w:rsidRPr="009C1829">
        <w:rPr>
          <w:sz w:val="16"/>
        </w:rPr>
        <w:t xml:space="preserve"> The Trump Administration has long used economic arguments to cover for their political and military desires. However, the </w:t>
      </w:r>
      <w:r w:rsidRPr="009C1829">
        <w:rPr>
          <w:rStyle w:val="StyleUnderline"/>
        </w:rPr>
        <w:t xml:space="preserve">arms sales to Saudi Arabia transcend economics. By maintaining Saudi arms sales, the United States is declining to hold countries accountable </w:t>
      </w:r>
      <w:r w:rsidRPr="009C1829">
        <w:rPr>
          <w:sz w:val="16"/>
        </w:rPr>
        <w:t xml:space="preserve">in exchange for the comfortable benefits offered by the status quo. The administration has attempted to simplify the arms sales issue to make the controversy appear more palatable. In reality, </w:t>
      </w:r>
      <w:r w:rsidRPr="009C1829">
        <w:rPr>
          <w:rStyle w:val="StyleUnderline"/>
        </w:rPr>
        <w:t>the arms sales are diverting American dollars to a sector that is relatively ineffective at job development, implicitly condoning human rights abuses that stem from those sales and harming American foreign policy itself.</w:t>
      </w:r>
      <w:r w:rsidRPr="009C1829">
        <w:rPr>
          <w:sz w:val="16"/>
        </w:rPr>
        <w:t xml:space="preserve"> The Foreign Policy of Arms Sales Many </w:t>
      </w:r>
      <w:r w:rsidRPr="009C1829">
        <w:rPr>
          <w:rStyle w:val="StyleUnderline"/>
        </w:rPr>
        <w:t>supporters of arms sales</w:t>
      </w:r>
      <w:r w:rsidRPr="009C1829">
        <w:rPr>
          <w:sz w:val="16"/>
        </w:rPr>
        <w:t xml:space="preserve">, including the current US government, </w:t>
      </w:r>
      <w:r w:rsidRPr="009C1829">
        <w:rPr>
          <w:rStyle w:val="StyleUnderline"/>
        </w:rPr>
        <w:t xml:space="preserve">are concerned about protecting US influence and stabilizing the Saudi-Iranian relationship. </w:t>
      </w:r>
      <w:r w:rsidRPr="009C1829">
        <w:rPr>
          <w:sz w:val="16"/>
        </w:rPr>
        <w:t xml:space="preserve">They argue that cutting arms sales would reduce the US’ presence, embolden Iran and allow the Yemen conflict to further spiral out of control. Iran is backing Houthi rebels that are fighting against Saudi Arabia. If the US scales back its commitments to Saudi Arabia, Iran could expand its regional influence and its purportedly violent tendencies. However, as mentioned earlier, it is important to note that </w:t>
      </w:r>
      <w:r w:rsidRPr="009C1829">
        <w:rPr>
          <w:rStyle w:val="StyleUnderline"/>
        </w:rPr>
        <w:t>US arms sales are themselves perpetuating the conflict by injecting weapons of war into Yemen. Saudi Arabia is the medium through which myriad parties acquire arms. Ending the arms sales will mitigate Saudi Arabia and Iran’s thirsts for power by constraining the conflict</w:t>
      </w:r>
      <w:r w:rsidRPr="009C1829">
        <w:rPr>
          <w:sz w:val="16"/>
        </w:rPr>
        <w:t xml:space="preserve">’s capacity for violence. </w:t>
      </w:r>
      <w:r w:rsidRPr="009C1829">
        <w:rPr>
          <w:rStyle w:val="StyleUnderline"/>
        </w:rPr>
        <w:t>While the US government suggests that arms sales incline Saudi Arabia to cooperate with the US’ agenda, the reverse is true. Rather than the United States gaining leverage</w:t>
      </w:r>
      <w:r w:rsidRPr="009C1829">
        <w:rPr>
          <w:sz w:val="16"/>
        </w:rPr>
        <w:t xml:space="preserve"> through arms sales, </w:t>
      </w:r>
      <w:r w:rsidRPr="009C1829">
        <w:rPr>
          <w:rStyle w:val="StyleUnderline"/>
        </w:rPr>
        <w:t>Saudi Arabia has gained more power instead</w:t>
      </w:r>
      <w:r w:rsidRPr="009C1829">
        <w:rPr>
          <w:sz w:val="16"/>
        </w:rPr>
        <w:t xml:space="preserve">. Patricia Sullivan of Foreign Policy Analysis writes that, empirically, </w:t>
      </w:r>
      <w:r w:rsidRPr="009C1829">
        <w:rPr>
          <w:rStyle w:val="StyleUnderline"/>
        </w:rPr>
        <w:t>states that receive military aid are less cooperative than states that do not. States that receive military aid are willing to take advantage of their leverage because the US often refrains from holding allied states completely accountable to their commitments</w:t>
      </w:r>
      <w:r w:rsidRPr="009C1829">
        <w:rPr>
          <w:sz w:val="16"/>
        </w:rPr>
        <w:t xml:space="preserve"> or to American principles. </w:t>
      </w:r>
      <w:proofErr w:type="spellStart"/>
      <w:r w:rsidRPr="009C1829">
        <w:rPr>
          <w:sz w:val="16"/>
        </w:rPr>
        <w:t>Khashoggi’s</w:t>
      </w:r>
      <w:proofErr w:type="spellEnd"/>
      <w:r w:rsidRPr="009C1829">
        <w:rPr>
          <w:sz w:val="16"/>
        </w:rPr>
        <w:t xml:space="preserve"> murder casts a long shadow in that regard: Trump has chosen to turn a blind eye to Saudi Arabia’s blatant disregard for civil liberties in the professed service of protecting America’s economy. Though not anywhere near as powerful as the US, Saudi Arabia has escaped the </w:t>
      </w:r>
      <w:proofErr w:type="spellStart"/>
      <w:r w:rsidRPr="009C1829">
        <w:rPr>
          <w:sz w:val="16"/>
        </w:rPr>
        <w:t>Khashoggi</w:t>
      </w:r>
      <w:proofErr w:type="spellEnd"/>
      <w:r w:rsidRPr="009C1829">
        <w:rPr>
          <w:sz w:val="16"/>
        </w:rPr>
        <w:t xml:space="preserve"> situation with its US arms deals intact. </w:t>
      </w:r>
      <w:r w:rsidRPr="009C1829">
        <w:rPr>
          <w:rStyle w:val="StyleUnderline"/>
        </w:rPr>
        <w:t>The United States continues to play a preeminent role in Saudi weapons acquisitions. European countries have reduced their arms sales</w:t>
      </w:r>
      <w:r w:rsidRPr="009C1829">
        <w:rPr>
          <w:sz w:val="16"/>
        </w:rPr>
        <w:t xml:space="preserve"> in response to </w:t>
      </w:r>
      <w:proofErr w:type="spellStart"/>
      <w:r w:rsidRPr="009C1829">
        <w:rPr>
          <w:sz w:val="16"/>
        </w:rPr>
        <w:t>Khashoggi’s</w:t>
      </w:r>
      <w:proofErr w:type="spellEnd"/>
      <w:r w:rsidRPr="009C1829">
        <w:rPr>
          <w:sz w:val="16"/>
        </w:rPr>
        <w:t xml:space="preserve"> death while the United States has increased sales</w:t>
      </w:r>
      <w:r w:rsidRPr="009C1829">
        <w:rPr>
          <w:rStyle w:val="StyleUnderline"/>
        </w:rPr>
        <w:t>. There are multiple actors in the international game but the US has the biggest muscles to flex, economically and diplomatically speaking. Nearly all of Saudi Arabia’s weapons have American parts or are maintained by American technicians. Saudi Arabia cannot find an easy replacement for its US weapons imports: it would take decades</w:t>
      </w:r>
      <w:r w:rsidRPr="009C1829">
        <w:rPr>
          <w:sz w:val="16"/>
        </w:rPr>
        <w:t xml:space="preserve"> for Saudi Arabia to implement different systems and the transition costs of such a switch would be monumental. </w:t>
      </w:r>
      <w:r w:rsidRPr="009C1829">
        <w:rPr>
          <w:rStyle w:val="StyleUnderline"/>
        </w:rPr>
        <w:t xml:space="preserve">By ending arms sales, the United States can assert its sway over Saudi Arabia: if Saudi weapons and systems are so reliant on US assistance, perhaps the Saudis should be compelled to comply with new US terms; </w:t>
      </w:r>
      <w:proofErr w:type="gramStart"/>
      <w:r w:rsidRPr="009C1829">
        <w:rPr>
          <w:rStyle w:val="StyleUnderline"/>
        </w:rPr>
        <w:t>Such</w:t>
      </w:r>
      <w:proofErr w:type="gramEnd"/>
      <w:r w:rsidRPr="009C1829">
        <w:rPr>
          <w:rStyle w:val="StyleUnderline"/>
        </w:rPr>
        <w:t xml:space="preserve"> a move would help change the narrative that the US will never use its military aid leverage over other countries. If the United States suspended arms sales to Saudi Arabia, other major arms exporters might either take similar measures</w:t>
      </w:r>
      <w:r w:rsidRPr="009C1829">
        <w:rPr>
          <w:sz w:val="16"/>
        </w:rPr>
        <w:t xml:space="preserve"> or continue to follow their own preexisting </w:t>
      </w:r>
      <w:proofErr w:type="spellStart"/>
      <w:r w:rsidRPr="009C1829">
        <w:rPr>
          <w:sz w:val="16"/>
        </w:rPr>
        <w:t>scalebacks</w:t>
      </w:r>
      <w:proofErr w:type="spellEnd"/>
      <w:r w:rsidRPr="009C1829">
        <w:rPr>
          <w:sz w:val="16"/>
        </w:rPr>
        <w:t xml:space="preserve">. End Saudi Arms Sales </w:t>
      </w:r>
      <w:proofErr w:type="gramStart"/>
      <w:r w:rsidRPr="009C1829">
        <w:rPr>
          <w:rStyle w:val="StyleUnderline"/>
        </w:rPr>
        <w:t>The</w:t>
      </w:r>
      <w:proofErr w:type="gramEnd"/>
      <w:r w:rsidRPr="009C1829">
        <w:rPr>
          <w:rStyle w:val="StyleUnderline"/>
        </w:rPr>
        <w:t xml:space="preserve"> United States’ arms sales to Saudi Arabia are flawed in humanitarian, economic and political terms. Rather than search for innovative ways to justify protecting arms sales</w:t>
      </w:r>
      <w:r w:rsidRPr="009C1829">
        <w:rPr>
          <w:sz w:val="16"/>
        </w:rPr>
        <w:t xml:space="preserve"> to Saudi Arabia</w:t>
      </w:r>
      <w:r w:rsidRPr="009C1829">
        <w:rPr>
          <w:rStyle w:val="StyleUnderline"/>
        </w:rPr>
        <w:t>, the United States can and should work to legitimately foster sustainable peace and stability</w:t>
      </w:r>
      <w:r w:rsidRPr="009C1829">
        <w:rPr>
          <w:sz w:val="16"/>
        </w:rPr>
        <w:t xml:space="preserve"> in the Middle East. In short</w:t>
      </w:r>
      <w:r w:rsidRPr="009C1829">
        <w:rPr>
          <w:rStyle w:val="StyleUnderline"/>
        </w:rPr>
        <w:t>, the United States ought to reverse its wrongs by ending its arms sales to Saudi Arabia. Doing so will not only allow war-torn Yemen to begin to recover, but would also allow the United States to better revitalize its own economy, and reassert its military leverage and international authority to hold allied states</w:t>
      </w:r>
      <w:r w:rsidRPr="009C1829">
        <w:rPr>
          <w:sz w:val="16"/>
        </w:rPr>
        <w:t xml:space="preserve"> like Saudi Arabia </w:t>
      </w:r>
      <w:r w:rsidRPr="009C1829">
        <w:rPr>
          <w:rStyle w:val="StyleUnderline"/>
        </w:rPr>
        <w:t>accountable</w:t>
      </w:r>
      <w:r w:rsidRPr="009C1829">
        <w:rPr>
          <w:sz w:val="16"/>
        </w:rPr>
        <w:t xml:space="preserve"> for their agendas and actions.</w:t>
      </w:r>
    </w:p>
    <w:p w:rsidR="00EB1985" w:rsidRDefault="00EB1985" w:rsidP="00EB1985">
      <w:pPr>
        <w:pStyle w:val="Heading4"/>
      </w:pPr>
      <w:r w:rsidRPr="00EB1985">
        <w:t>And</w:t>
      </w:r>
      <w:r>
        <w:t xml:space="preserve"> arms sales embolden Saudi aggression – increases the risk of miscalculation – plan forces restraint</w:t>
      </w:r>
    </w:p>
    <w:p w:rsidR="00D23F9A" w:rsidRDefault="00EB1985" w:rsidP="00EB1985">
      <w:r w:rsidRPr="00B858E8">
        <w:rPr>
          <w:rStyle w:val="Style13ptBold"/>
        </w:rPr>
        <w:t xml:space="preserve">Thrall and </w:t>
      </w:r>
      <w:proofErr w:type="spellStart"/>
      <w:r w:rsidRPr="00B858E8">
        <w:rPr>
          <w:rStyle w:val="Style13ptBold"/>
        </w:rPr>
        <w:t>Dorminey</w:t>
      </w:r>
      <w:proofErr w:type="spellEnd"/>
      <w:r w:rsidRPr="00B858E8">
        <w:rPr>
          <w:rStyle w:val="Style13ptBold"/>
        </w:rPr>
        <w:t xml:space="preserve"> </w:t>
      </w:r>
      <w:r w:rsidR="00D23F9A">
        <w:rPr>
          <w:rStyle w:val="Style13ptBold"/>
        </w:rPr>
        <w:t>20</w:t>
      </w:r>
      <w:r w:rsidRPr="00B858E8">
        <w:rPr>
          <w:rStyle w:val="Style13ptBold"/>
        </w:rPr>
        <w:t>18</w:t>
      </w:r>
      <w:r w:rsidRPr="00B858E8">
        <w:t xml:space="preserve"> </w:t>
      </w:r>
    </w:p>
    <w:p w:rsidR="00EB1985" w:rsidRPr="00D23F9A" w:rsidRDefault="00EB1985" w:rsidP="00EB1985">
      <w:pPr>
        <w:rPr>
          <w:sz w:val="18"/>
        </w:rPr>
      </w:pPr>
      <w:r w:rsidRPr="00D23F9A">
        <w:rPr>
          <w:sz w:val="18"/>
        </w:rPr>
        <w:t xml:space="preserve">(A Trevor Thrall- senior fellow for the Cato’s Institute’s Defense and Foreign Policy Department, with expertise in international security and the politics of American national security and Caroline </w:t>
      </w:r>
      <w:proofErr w:type="spellStart"/>
      <w:r w:rsidRPr="00D23F9A">
        <w:rPr>
          <w:sz w:val="18"/>
        </w:rPr>
        <w:t>Dorminey</w:t>
      </w:r>
      <w:proofErr w:type="spellEnd"/>
      <w:r w:rsidRPr="00D23F9A">
        <w:rPr>
          <w:sz w:val="18"/>
        </w:rPr>
        <w:t xml:space="preserve">- policy analyst in defense and foreign policy studies at the Cato Institute, 3-13-2018, "Risky Business: The Role of Arms Sales in U.S. Foreign Policy," Cato Institute, </w:t>
      </w:r>
      <w:hyperlink r:id="rId8" w:anchor="full" w:history="1">
        <w:r w:rsidRPr="00D23F9A">
          <w:rPr>
            <w:rStyle w:val="Hyperlink"/>
            <w:sz w:val="18"/>
          </w:rPr>
          <w:t>https://www.cato.org/publications/policy-analysis/risky-business-role-arms-sales-us-foreign-policy#full</w:t>
        </w:r>
      </w:hyperlink>
      <w:r w:rsidRPr="00D23F9A">
        <w:rPr>
          <w:sz w:val="18"/>
        </w:rPr>
        <w:t>) RK</w:t>
      </w:r>
    </w:p>
    <w:p w:rsidR="00EB1985" w:rsidRPr="004F147F" w:rsidRDefault="00EB1985" w:rsidP="00EB1985">
      <w:pPr>
        <w:rPr>
          <w:sz w:val="14"/>
        </w:rPr>
      </w:pPr>
      <w:r w:rsidRPr="00EB1985">
        <w:rPr>
          <w:b/>
          <w:u w:val="single"/>
        </w:rPr>
        <w:t xml:space="preserve">Entanglement. Arms sales raise the risk of entanglement in two ways. First, they can represent early steps down the slippery slope to unwise military intervention. </w:t>
      </w:r>
      <w:r w:rsidRPr="004F147F">
        <w:rPr>
          <w:sz w:val="14"/>
        </w:rPr>
        <w:t>Consider a case like the Syrian civil war or the many cases during the Cold War in which the United States wanted to support rebels and freedom fighters against oppressive governments.</w:t>
      </w:r>
      <w:hyperlink r:id="rId9" w:anchor="_idTextAnchor074" w:history="1">
        <w:r w:rsidRPr="004F147F">
          <w:rPr>
            <w:rStyle w:val="Hyperlink"/>
            <w:sz w:val="14"/>
          </w:rPr>
          <w:t>74</w:t>
        </w:r>
      </w:hyperlink>
      <w:r w:rsidRPr="004F147F">
        <w:rPr>
          <w:sz w:val="14"/>
        </w:rPr>
        <w:t xml:space="preserve"> In the majority of those cases, </w:t>
      </w:r>
      <w:r w:rsidRPr="00EB1985">
        <w:rPr>
          <w:b/>
          <w:u w:val="single"/>
        </w:rPr>
        <w:t>American leaders were wary of intervening directly</w:t>
      </w:r>
      <w:r w:rsidRPr="004F147F">
        <w:rPr>
          <w:sz w:val="14"/>
        </w:rPr>
        <w:t xml:space="preserve">. Instead, </w:t>
      </w:r>
      <w:r w:rsidRPr="00EB1985">
        <w:rPr>
          <w:b/>
          <w:u w:val="single"/>
        </w:rPr>
        <w:t>the United States tended to rely on money, training, and arms sales. But by taking concrete steps like arms sales to support rebel groups, Washington’s psychological investment in the outcome tends to rise</w:t>
      </w:r>
      <w:r w:rsidRPr="004F147F">
        <w:rPr>
          <w:sz w:val="14"/>
        </w:rPr>
        <w:t xml:space="preserve">, </w:t>
      </w:r>
      <w:r w:rsidRPr="00EB1985">
        <w:rPr>
          <w:b/>
          <w:u w:val="single"/>
        </w:rPr>
        <w:t>as do the political stakes for the president, who will be judged on whether his efforts at support are successful or not</w:t>
      </w:r>
      <w:r w:rsidRPr="004F147F">
        <w:rPr>
          <w:sz w:val="14"/>
        </w:rPr>
        <w:t>. As we saw in the Syrian civil war, for example, Barack Obama’s early efforts to arm Syrian rebels were roundly criticized as feckless, increasing pressure on him to intervene more seriously.</w:t>
      </w:r>
      <w:hyperlink r:id="rId10" w:anchor="_idTextAnchor075" w:history="1">
        <w:r w:rsidRPr="004F147F">
          <w:rPr>
            <w:rStyle w:val="Hyperlink"/>
            <w:sz w:val="14"/>
          </w:rPr>
          <w:t>75</w:t>
        </w:r>
      </w:hyperlink>
      <w:r w:rsidRPr="004F147F">
        <w:rPr>
          <w:sz w:val="14"/>
        </w:rPr>
        <w:t xml:space="preserve"> </w:t>
      </w:r>
      <w:r w:rsidRPr="00EB1985">
        <w:rPr>
          <w:b/>
          <w:u w:val="single"/>
        </w:rPr>
        <w:t>History does not provide much guidance about how serious the risk of this form of entanglement might be</w:t>
      </w:r>
      <w:r w:rsidRPr="004F147F">
        <w:rPr>
          <w:sz w:val="14"/>
        </w:rPr>
        <w:t xml:space="preserve">. During the Cold War, presidents from Nixon onward viewed arms sales as a substitute for sending American troops to do battle with communist forces around the world. The result was an astonishing amount of weaponry transferred or sold to Third World nations, many of which were engaged in active conflicts both external and internal. </w:t>
      </w:r>
      <w:r w:rsidRPr="00EB1985">
        <w:rPr>
          <w:b/>
          <w:u w:val="single"/>
        </w:rPr>
        <w:t>The risk of superpower conflict made it dangerous to intervene directly; accordingly, the Cold War-era risk of entanglement from arms sales was low.</w:t>
      </w:r>
      <w:hyperlink r:id="rId11" w:anchor="_idTextAnchor076" w:history="1">
        <w:r w:rsidRPr="004F147F">
          <w:rPr>
            <w:rStyle w:val="Hyperlink"/>
            <w:sz w:val="14"/>
          </w:rPr>
          <w:t>76</w:t>
        </w:r>
      </w:hyperlink>
      <w:r w:rsidRPr="004F147F">
        <w:rPr>
          <w:sz w:val="14"/>
        </w:rPr>
        <w:t xml:space="preserve"> Today, however, the United States does not face nearly as many constraints on its behavior, as its track record of near-constant military intervention since the end of the Cold War indicates. As a result, </w:t>
      </w:r>
      <w:r w:rsidRPr="00790A58">
        <w:rPr>
          <w:b/>
          <w:u w:val="single"/>
        </w:rPr>
        <w:t>the risk of arms sales helping trigger future military intervention is real, even if it cannot be measured precisely.</w:t>
      </w:r>
      <w:r>
        <w:rPr>
          <w:b/>
          <w:u w:val="single"/>
        </w:rPr>
        <w:t xml:space="preserve"> </w:t>
      </w:r>
      <w:r w:rsidRPr="00790A58">
        <w:rPr>
          <w:b/>
          <w:u w:val="single"/>
        </w:rPr>
        <w:t>The second way in which arms sales might entangle the United States is by creating new disputes or exacerbating existing tensions</w:t>
      </w:r>
      <w:r w:rsidRPr="004F147F">
        <w:rPr>
          <w:sz w:val="14"/>
        </w:rPr>
        <w:t>. U.S. arms sales to Kurdish units fighting in Syria against the Islamic State, for example, have ignited tensions between the United States and its NATO ally Turkey, which sees the Kurds as a serious threat to Turkish sovereignty and stability.</w:t>
      </w:r>
      <w:hyperlink r:id="rId12" w:anchor="_idTextAnchor077" w:history="1">
        <w:r w:rsidRPr="004F147F">
          <w:rPr>
            <w:rStyle w:val="Hyperlink"/>
            <w:sz w:val="14"/>
          </w:rPr>
          <w:t>77</w:t>
        </w:r>
      </w:hyperlink>
      <w:r w:rsidRPr="004F147F">
        <w:rPr>
          <w:sz w:val="14"/>
        </w:rPr>
        <w:t xml:space="preserve"> Meanwhile, ongoing arms sales to NATO nations and to other allies like South Korea and Taiwan have exacerbated tensions with Russia, China, and North Korea, raising the risk of escalation and the possibility that the United States might wind up involved in a direct conflict.</w:t>
      </w:r>
      <w:hyperlink r:id="rId13" w:anchor="_idTextAnchor078" w:history="1">
        <w:r w:rsidRPr="004F147F">
          <w:rPr>
            <w:rStyle w:val="Hyperlink"/>
            <w:sz w:val="14"/>
          </w:rPr>
          <w:t>78</w:t>
        </w:r>
      </w:hyperlink>
      <w:r w:rsidRPr="004F147F">
        <w:rPr>
          <w:sz w:val="14"/>
        </w:rPr>
        <w:t xml:space="preserve"> Regional Effects. Arms sales do not just affect the recipient nation; they also affect the local balance of power, often causing ripple effects throughout the region. Though advocates of arms sales trumpet their stabilizing influence, as we have noted above, arms sales often lead to greater tension, less stability, and more conflict. Because of this — and the complementary problem of weapons dispersion — the regional impact of arms sales is less predictable and more problematic than advocates acknowledge. </w:t>
      </w:r>
      <w:r w:rsidRPr="00EB1985">
        <w:rPr>
          <w:b/>
          <w:u w:val="single"/>
        </w:rPr>
        <w:t>Instability, Violence, and Conflict. First, arms sales can make conflict more likely</w:t>
      </w:r>
      <w:r w:rsidRPr="004F147F">
        <w:rPr>
          <w:sz w:val="14"/>
        </w:rPr>
        <w:t>.</w:t>
      </w:r>
      <w:hyperlink r:id="rId14" w:anchor="_idTextAnchor079" w:history="1">
        <w:r w:rsidRPr="004F147F">
          <w:rPr>
            <w:rStyle w:val="Hyperlink"/>
            <w:sz w:val="14"/>
          </w:rPr>
          <w:t>79</w:t>
        </w:r>
      </w:hyperlink>
      <w:r w:rsidRPr="004F147F">
        <w:rPr>
          <w:sz w:val="14"/>
        </w:rPr>
        <w:t xml:space="preserve"> </w:t>
      </w:r>
      <w:r w:rsidRPr="00EB1985">
        <w:rPr>
          <w:b/>
          <w:u w:val="single"/>
        </w:rPr>
        <w:t>This may occur because recipients of new weapons feel more confident about launching attacks or because changes in the local balance of power can fuel tensions and promote preventive strikes by others</w:t>
      </w:r>
      <w:r w:rsidRPr="004F147F">
        <w:rPr>
          <w:sz w:val="14"/>
        </w:rPr>
        <w:t xml:space="preserve">. A study of arms sales from 1950 to 1995, for example, found that although arms sales appeared to have some restraining effect on major-power allies, they had the opposite effect in other cases, and concluded that “increased </w:t>
      </w:r>
      <w:r w:rsidRPr="00EB1985">
        <w:rPr>
          <w:b/>
          <w:u w:val="single"/>
        </w:rPr>
        <w:t>arms transfers from major powers make states significantly more likely to be militarized dispute initiators</w:t>
      </w:r>
      <w:r w:rsidRPr="004F147F">
        <w:rPr>
          <w:sz w:val="14"/>
        </w:rPr>
        <w:t>.”</w:t>
      </w:r>
      <w:hyperlink r:id="rId15" w:anchor="_idTextAnchor080" w:history="1">
        <w:r w:rsidRPr="004F147F">
          <w:rPr>
            <w:rStyle w:val="Hyperlink"/>
            <w:sz w:val="14"/>
          </w:rPr>
          <w:t>80</w:t>
        </w:r>
      </w:hyperlink>
      <w:r w:rsidRPr="004F147F">
        <w:rPr>
          <w:sz w:val="14"/>
        </w:rPr>
        <w:t xml:space="preserve"> Another study focused on sub-Saharan Africa from 1967 to 1997 found that “</w:t>
      </w:r>
      <w:r w:rsidRPr="00EB1985">
        <w:rPr>
          <w:rStyle w:val="StyleUnderline"/>
        </w:rPr>
        <w:t>arms transfers are significant and positive predictors of increased probability of war.”</w:t>
      </w:r>
      <w:hyperlink r:id="rId16" w:anchor="_idTextAnchor081" w:history="1">
        <w:r w:rsidRPr="004F147F">
          <w:rPr>
            <w:rStyle w:val="Hyperlink"/>
            <w:sz w:val="14"/>
          </w:rPr>
          <w:t>81</w:t>
        </w:r>
      </w:hyperlink>
      <w:r w:rsidRPr="004F147F">
        <w:rPr>
          <w:sz w:val="14"/>
        </w:rPr>
        <w:t xml:space="preserve"> Recent history provides supporting evidence for these findings: since 2011</w:t>
      </w:r>
      <w:r w:rsidRPr="00EB1985">
        <w:rPr>
          <w:rStyle w:val="StyleUnderline"/>
        </w:rPr>
        <w:t xml:space="preserve">, Saudi Arabia, the leading buyer of American weapons, has intervened to varying degrees in Yemen, Tunisia, Syria, and Qatar. </w:t>
      </w:r>
      <w:r w:rsidRPr="004F147F">
        <w:rPr>
          <w:b/>
          <w:u w:val="single"/>
        </w:rPr>
        <w:t>Second, arms sales can also prolong and intensify ongoing conflicts and erode rather than promote regional stability</w:t>
      </w:r>
      <w:r w:rsidRPr="004F147F">
        <w:rPr>
          <w:sz w:val="14"/>
        </w:rPr>
        <w:t xml:space="preserve">. </w:t>
      </w:r>
      <w:r w:rsidRPr="00EB1985">
        <w:rPr>
          <w:b/>
          <w:u w:val="single"/>
        </w:rPr>
        <w:t>Few governments, and fewer insurgencies, have large enough weapons stocks to fight for long without resupply</w:t>
      </w:r>
      <w:r w:rsidRPr="004F147F">
        <w:rPr>
          <w:sz w:val="14"/>
        </w:rPr>
        <w:t>.</w:t>
      </w:r>
      <w:hyperlink r:id="rId17" w:anchor="_idTextAnchor082" w:history="1">
        <w:r w:rsidRPr="004F147F">
          <w:rPr>
            <w:rStyle w:val="Hyperlink"/>
            <w:sz w:val="14"/>
          </w:rPr>
          <w:t>82</w:t>
        </w:r>
      </w:hyperlink>
      <w:r w:rsidRPr="004F147F">
        <w:rPr>
          <w:sz w:val="14"/>
        </w:rPr>
        <w:t xml:space="preserve"> The </w:t>
      </w:r>
      <w:r w:rsidRPr="00EB1985">
        <w:rPr>
          <w:b/>
          <w:u w:val="single"/>
        </w:rPr>
        <w:t>tendency of external powers to arm the side they support</w:t>
      </w:r>
      <w:r w:rsidRPr="004F147F">
        <w:rPr>
          <w:sz w:val="14"/>
        </w:rPr>
        <w:t xml:space="preserve">, however understandable strategically, </w:t>
      </w:r>
      <w:r w:rsidRPr="00EB1985">
        <w:rPr>
          <w:b/>
          <w:u w:val="single"/>
        </w:rPr>
        <w:t>has the inevitable result of allowing the conflict to continue at a higher level of intensity than would otherwise be the case.</w:t>
      </w:r>
      <w:r w:rsidRPr="004F147F">
        <w:rPr>
          <w:sz w:val="14"/>
        </w:rPr>
        <w:t xml:space="preserve"> As one study of arms sales to Africa notes, “Weapons imports are essential additives in this recipe for armed conflict and carnage.”</w:t>
      </w:r>
      <w:hyperlink r:id="rId18" w:anchor="_idTextAnchor083" w:history="1">
        <w:r w:rsidRPr="004F147F">
          <w:rPr>
            <w:rStyle w:val="Hyperlink"/>
            <w:sz w:val="14"/>
          </w:rPr>
          <w:t>83</w:t>
        </w:r>
      </w:hyperlink>
      <w:r w:rsidRPr="004F147F">
        <w:rPr>
          <w:sz w:val="14"/>
        </w:rPr>
        <w:t xml:space="preserve"> </w:t>
      </w:r>
      <w:r w:rsidRPr="00EB1985">
        <w:rPr>
          <w:b/>
          <w:u w:val="single"/>
        </w:rPr>
        <w:t>Third</w:t>
      </w:r>
      <w:r w:rsidRPr="004F147F">
        <w:rPr>
          <w:sz w:val="14"/>
        </w:rPr>
        <w:t xml:space="preserve">, </w:t>
      </w:r>
      <w:r w:rsidRPr="004F147F">
        <w:rPr>
          <w:b/>
          <w:u w:val="single"/>
        </w:rPr>
        <w:t>this dynamic appears to be particularly troublesome with respect to internal conflicts</w:t>
      </w:r>
      <w:r w:rsidRPr="004F147F">
        <w:rPr>
          <w:sz w:val="14"/>
        </w:rPr>
        <w:t xml:space="preserve">. Jennifer Erickson, for example, found that recipients of major conventional weapons are 70 percent more likely to engage in internal conflicts than other states. </w:t>
      </w:r>
      <w:r w:rsidRPr="00EB1985">
        <w:rPr>
          <w:b/>
          <w:u w:val="single"/>
        </w:rPr>
        <w:t>Though halting arms sales alone is not a panacea for peace and stability, arms embargoes can help lessen the destructiveness of combat in both civil and interstate wars simply by restricting access to the means of violence</w:t>
      </w:r>
      <w:r w:rsidRPr="004F147F">
        <w:rPr>
          <w:sz w:val="14"/>
        </w:rPr>
        <w:t>.</w:t>
      </w:r>
      <w:hyperlink r:id="rId19" w:anchor="_idTextAnchor084" w:history="1">
        <w:r w:rsidRPr="004F147F">
          <w:rPr>
            <w:rStyle w:val="Hyperlink"/>
            <w:sz w:val="14"/>
          </w:rPr>
          <w:t>84</w:t>
        </w:r>
      </w:hyperlink>
      <w:r w:rsidRPr="004F147F">
        <w:rPr>
          <w:sz w:val="14"/>
        </w:rPr>
        <w:t xml:space="preserve"> </w:t>
      </w:r>
      <w:r w:rsidRPr="00EB1985">
        <w:rPr>
          <w:b/>
          <w:u w:val="single"/>
        </w:rPr>
        <w:t>Finally</w:t>
      </w:r>
      <w:r w:rsidRPr="004F147F">
        <w:rPr>
          <w:sz w:val="14"/>
        </w:rPr>
        <w:t xml:space="preserve">, </w:t>
      </w:r>
      <w:r w:rsidRPr="004F147F">
        <w:rPr>
          <w:b/>
          <w:u w:val="single"/>
        </w:rPr>
        <w:t>because of their effects on both interstate and internal conflict, arms sales can also erode rather than promote regional stability</w:t>
      </w:r>
      <w:r w:rsidRPr="004F147F">
        <w:rPr>
          <w:sz w:val="14"/>
        </w:rPr>
        <w:t xml:space="preserve">. As noted in the previous section, </w:t>
      </w:r>
      <w:r w:rsidRPr="00EB1985">
        <w:rPr>
          <w:b/>
          <w:u w:val="single"/>
        </w:rPr>
        <w:t>where the United States seeks to manage regional balances of power, arms sales often create tension, whether because the American role in the region threatens others or because American clients feel emboldened. The Middle East, for example, has seesawed between violence and tense standoffs for the past many decades</w:t>
      </w:r>
      <w:r w:rsidRPr="004F147F">
        <w:rPr>
          <w:sz w:val="14"/>
        </w:rPr>
        <w:t>, at first because of Cold War competition and more recently because of the American war on terror. T</w:t>
      </w:r>
      <w:r w:rsidRPr="00EB1985">
        <w:rPr>
          <w:b/>
          <w:u w:val="single"/>
        </w:rPr>
        <w:t>he notion that increased U.S. arms sales since 9/11 made the Middle East more stable is far-fetched to say the least</w:t>
      </w:r>
      <w:r w:rsidRPr="004F147F">
        <w:rPr>
          <w:sz w:val="14"/>
        </w:rPr>
        <w:t xml:space="preserve">. Similarly, </w:t>
      </w:r>
      <w:r w:rsidRPr="00EB1985">
        <w:rPr>
          <w:b/>
          <w:u w:val="single"/>
        </w:rPr>
        <w:t>though many argue that American security commitments to countries like Japan, Taiwan, and South Korea have produced greater stability, there is a strong case to be made that the opposite is now true</w:t>
      </w:r>
      <w:r w:rsidRPr="004F147F">
        <w:rPr>
          <w:sz w:val="14"/>
        </w:rPr>
        <w:t xml:space="preserve">. </w:t>
      </w:r>
      <w:r w:rsidRPr="00EB1985">
        <w:rPr>
          <w:b/>
          <w:u w:val="single"/>
        </w:rPr>
        <w:t>American support of South Korea has driven North Korea to develop nuclear weapons; the presence of U.S. missile defense systems in South Korea has aggravated China, and American support of Taiwan produces continual tension between the two powers</w:t>
      </w:r>
      <w:r w:rsidRPr="004F147F">
        <w:rPr>
          <w:sz w:val="14"/>
        </w:rPr>
        <w:t>.</w:t>
      </w:r>
      <w:hyperlink r:id="rId20" w:anchor="_idTextAnchor085" w:history="1">
        <w:r w:rsidRPr="004F147F">
          <w:rPr>
            <w:rStyle w:val="Hyperlink"/>
            <w:sz w:val="14"/>
          </w:rPr>
          <w:t>85</w:t>
        </w:r>
      </w:hyperlink>
    </w:p>
    <w:p w:rsidR="00B4042E" w:rsidRDefault="00B4042E" w:rsidP="00B4042E">
      <w:pPr>
        <w:pStyle w:val="Heading4"/>
      </w:pPr>
      <w:r>
        <w:t>Regulations and conditionality fail – MBS won’t change policy and Trump won’t enforce – only ending sales solves</w:t>
      </w:r>
    </w:p>
    <w:p w:rsidR="00B4042E" w:rsidRPr="000A1117" w:rsidRDefault="00B4042E" w:rsidP="00B4042E">
      <w:pPr>
        <w:rPr>
          <w:rStyle w:val="Style13ptBold"/>
        </w:rPr>
      </w:pPr>
      <w:r w:rsidRPr="000A1117">
        <w:rPr>
          <w:rStyle w:val="Style13ptBold"/>
        </w:rPr>
        <w:t>Ahmed 2017</w:t>
      </w:r>
    </w:p>
    <w:p w:rsidR="00B4042E" w:rsidRPr="000A1117" w:rsidRDefault="00B4042E" w:rsidP="00B4042E">
      <w:pPr>
        <w:rPr>
          <w:sz w:val="18"/>
        </w:rPr>
      </w:pPr>
      <w:r w:rsidRPr="000A1117">
        <w:rPr>
          <w:sz w:val="18"/>
        </w:rPr>
        <w:t xml:space="preserve">[Akbar </w:t>
      </w:r>
      <w:proofErr w:type="spellStart"/>
      <w:r w:rsidRPr="000A1117">
        <w:rPr>
          <w:sz w:val="18"/>
        </w:rPr>
        <w:t>Shahid</w:t>
      </w:r>
      <w:proofErr w:type="spellEnd"/>
      <w:r w:rsidRPr="000A1117">
        <w:rPr>
          <w:sz w:val="18"/>
        </w:rPr>
        <w:t>, Huffington Post, “The $110 Billion Arms Deal Trump Just Signed With Saudi Arabia May Be Illegal”, https://www.huffpost.com/entry/saudi-arabia-arms-deal-trump_n_591f3322e4b094cdba53e3de?guccounter=1]</w:t>
      </w:r>
    </w:p>
    <w:p w:rsidR="00B4042E" w:rsidRPr="000A1117" w:rsidRDefault="00B4042E" w:rsidP="00B4042E">
      <w:pPr>
        <w:rPr>
          <w:sz w:val="16"/>
        </w:rPr>
      </w:pPr>
      <w:r w:rsidRPr="000A1117">
        <w:rPr>
          <w:sz w:val="16"/>
        </w:rPr>
        <w:t xml:space="preserve">WASHINGTON ― </w:t>
      </w:r>
      <w:proofErr w:type="gramStart"/>
      <w:r w:rsidRPr="000A1117">
        <w:rPr>
          <w:sz w:val="16"/>
        </w:rPr>
        <w:t>A</w:t>
      </w:r>
      <w:proofErr w:type="gramEnd"/>
      <w:r w:rsidRPr="000A1117">
        <w:rPr>
          <w:sz w:val="16"/>
        </w:rPr>
        <w:t xml:space="preserve"> $110 billion </w:t>
      </w:r>
      <w:r w:rsidRPr="000A1117">
        <w:rPr>
          <w:rStyle w:val="StyleUnderline"/>
        </w:rPr>
        <w:t>arms deal with Saudi Arabia</w:t>
      </w:r>
      <w:r w:rsidRPr="000A1117">
        <w:rPr>
          <w:sz w:val="16"/>
        </w:rPr>
        <w:t xml:space="preserve"> that President Donald Trump announced Saturday </w:t>
      </w:r>
      <w:r w:rsidRPr="000A1117">
        <w:rPr>
          <w:rStyle w:val="StyleUnderline"/>
        </w:rPr>
        <w:t>would be illegal because of the Saudis’ role in</w:t>
      </w:r>
      <w:r w:rsidRPr="000A1117">
        <w:rPr>
          <w:sz w:val="16"/>
        </w:rPr>
        <w:t xml:space="preserve"> the ongoing conflict in </w:t>
      </w:r>
      <w:r w:rsidRPr="000A1117">
        <w:rPr>
          <w:rStyle w:val="StyleUnderline"/>
        </w:rPr>
        <w:t>Yemen</w:t>
      </w:r>
      <w:r w:rsidRPr="000A1117">
        <w:rPr>
          <w:sz w:val="16"/>
        </w:rPr>
        <w:t xml:space="preserve">, according to a legal analysis the Senate received Friday. </w:t>
      </w:r>
      <w:r w:rsidRPr="000A1117">
        <w:rPr>
          <w:rStyle w:val="StyleUnderline"/>
        </w:rPr>
        <w:t>The U.S. “cannot continue to rely on Saudi assurances</w:t>
      </w:r>
      <w:r w:rsidRPr="000A1117">
        <w:rPr>
          <w:sz w:val="16"/>
        </w:rPr>
        <w:t xml:space="preserve"> that it will comply with international law and agreements concerning the use of U.S.-origin equipment,” Michael </w:t>
      </w:r>
      <w:r w:rsidRPr="000A1117">
        <w:rPr>
          <w:rStyle w:val="StyleUnderline"/>
        </w:rPr>
        <w:t>Newton</w:t>
      </w:r>
      <w:r w:rsidRPr="000A1117">
        <w:rPr>
          <w:sz w:val="16"/>
        </w:rPr>
        <w:t xml:space="preserve">, a prominent Vanderbilt University law professor and former military judge advocate general, said in an opinion sent to the full Senate by the human rights arm of the American Bar Association. </w:t>
      </w:r>
      <w:r w:rsidRPr="000A1117">
        <w:rPr>
          <w:rStyle w:val="StyleUnderline"/>
        </w:rPr>
        <w:t>He cited “multiple credible reports of recurring and highly questionable [air</w:t>
      </w:r>
      <w:proofErr w:type="gramStart"/>
      <w:r w:rsidRPr="000A1117">
        <w:rPr>
          <w:rStyle w:val="StyleUnderline"/>
        </w:rPr>
        <w:t>]strikes’’</w:t>
      </w:r>
      <w:proofErr w:type="gramEnd"/>
      <w:r w:rsidRPr="000A1117">
        <w:rPr>
          <w:sz w:val="16"/>
        </w:rPr>
        <w:t xml:space="preserve"> by the Saudi military that have killed civilians. In a 23-page assessment, Newton said the </w:t>
      </w:r>
      <w:r w:rsidRPr="000A1117">
        <w:rPr>
          <w:rStyle w:val="StyleUnderline"/>
        </w:rPr>
        <w:t>strikes have continued “even after Saudi units received training and equipment to reduce civilian casualties.” “Continued sale of arms</w:t>
      </w:r>
      <w:r w:rsidRPr="000A1117">
        <w:rPr>
          <w:sz w:val="16"/>
        </w:rPr>
        <w:t xml:space="preserve"> to Saudi Arabia ― and specifically of arms used in airstrikes ― </w:t>
      </w:r>
      <w:r w:rsidRPr="000A1117">
        <w:rPr>
          <w:rStyle w:val="StyleUnderline"/>
        </w:rPr>
        <w:t>should not be presumed to be permissible” under</w:t>
      </w:r>
      <w:r w:rsidRPr="000A1117">
        <w:rPr>
          <w:sz w:val="16"/>
        </w:rPr>
        <w:t xml:space="preserve"> the two </w:t>
      </w:r>
      <w:r w:rsidRPr="000A1117">
        <w:rPr>
          <w:rStyle w:val="StyleUnderline"/>
        </w:rPr>
        <w:t>statutes covering</w:t>
      </w:r>
      <w:r w:rsidRPr="000A1117">
        <w:rPr>
          <w:sz w:val="16"/>
        </w:rPr>
        <w:t xml:space="preserve"> most </w:t>
      </w:r>
      <w:r w:rsidRPr="000A1117">
        <w:rPr>
          <w:rStyle w:val="StyleUnderline"/>
        </w:rPr>
        <w:t>sales</w:t>
      </w:r>
      <w:r w:rsidRPr="000A1117">
        <w:rPr>
          <w:sz w:val="16"/>
        </w:rPr>
        <w:t xml:space="preserve"> of military equipment by the U.S government to foreign nations, he said. </w:t>
      </w:r>
      <w:r w:rsidRPr="000A1117">
        <w:rPr>
          <w:rStyle w:val="StyleUnderline"/>
        </w:rPr>
        <w:t>The State Department said</w:t>
      </w:r>
      <w:r w:rsidRPr="000A1117">
        <w:rPr>
          <w:sz w:val="16"/>
        </w:rPr>
        <w:t xml:space="preserve"> Saturday in a statement that the </w:t>
      </w:r>
      <w:r w:rsidRPr="000A1117">
        <w:rPr>
          <w:rStyle w:val="StyleUnderline"/>
        </w:rPr>
        <w:t>sales would occur under the foreign military sales process</w:t>
      </w:r>
      <w:r w:rsidRPr="000A1117">
        <w:rPr>
          <w:sz w:val="16"/>
        </w:rPr>
        <w:t>. Newton told senators that should not be available to Saudi Arabia until the Saudi and U.S. governments offer new certifications to prove that the Saudis are following the law on using U.S. weaponry. The arms package includes tanks, artillery, ships, helicopters, missile defense systems and cybersecurity technology worth “almost $110 billion,” according to the statement.</w:t>
      </w:r>
      <w:r>
        <w:rPr>
          <w:sz w:val="16"/>
        </w:rPr>
        <w:t xml:space="preserve"> The Obama administration committed to many elements of the package, but the Trump administration is presenting it as a major accomplishment. Jared </w:t>
      </w:r>
      <w:r w:rsidRPr="000A1117">
        <w:rPr>
          <w:rStyle w:val="StyleUnderline"/>
        </w:rPr>
        <w:t>Kushner</w:t>
      </w:r>
      <w:r>
        <w:rPr>
          <w:sz w:val="16"/>
        </w:rPr>
        <w:t xml:space="preserve">, Trump’s son-in-law and a White House aide, </w:t>
      </w:r>
      <w:r w:rsidRPr="000A1117">
        <w:rPr>
          <w:rStyle w:val="StyleUnderline"/>
        </w:rPr>
        <w:t>has built a rapport with</w:t>
      </w:r>
      <w:r>
        <w:rPr>
          <w:sz w:val="16"/>
        </w:rPr>
        <w:t xml:space="preserve"> Saudi Deputy Crown Prince </w:t>
      </w:r>
      <w:r w:rsidRPr="000A1117">
        <w:rPr>
          <w:rStyle w:val="StyleUnderline"/>
        </w:rPr>
        <w:t>Mohammed bin Salman and personally intervened</w:t>
      </w:r>
      <w:r>
        <w:rPr>
          <w:sz w:val="16"/>
        </w:rPr>
        <w:t xml:space="preserve"> with weapons manufacturer Lockheed Martin to get the Saudis a better deal, The New York Times reported. The bar association’s Center for Human Rights requested the assessment after receiving several congressional inquiries about the legality of continued sales to the Saudis. Senators skeptical of the Saudi campaign in Yemen unsuccessfully tried to block a $1.15 billion arms transfer last fall. The legal analysis suggests that they should try again. There’s already an apparent appetite for such a move: Sen. Chris Murphy (D-Conn.), an architect of last year’s effort, blasted the deal in a </w:t>
      </w:r>
      <w:proofErr w:type="spellStart"/>
      <w:r>
        <w:rPr>
          <w:sz w:val="16"/>
        </w:rPr>
        <w:t>HuffPost</w:t>
      </w:r>
      <w:proofErr w:type="spellEnd"/>
      <w:r>
        <w:rPr>
          <w:sz w:val="16"/>
        </w:rPr>
        <w:t xml:space="preserve"> blog post on Saturday. “Saudi Arabia is an important friend and partner for the United States,” Murphy wrote. “But they are still a deeply imperfect friend. $110 billion in weapons will exacerbate, not ameliorate, those imperfections.” A U.S.-backed, Saudi-led coalition of countries has been at war in Yemen for over two years, fighting Iran-backed militants who have taken over much of the country. The coalition has been repeatedly accused of war-crime violations for its role in the deaths of thousands of civilians in the Arab world’s poorest country. The United Nations has reported nearly 5,000 deaths have occurred, and said the actual toll is likely far higher. U.N. experts have repeatedly singled out coalition airstrikes, which are supported by American aerial refueling, as the single largest cause of civilian casualties during various periods in the conflict. Meanwhile, naval blockades by the coalition and interference in aid deliveries by the pro-Iran militants have caused a major humanitarian crisis: 19 million Yemenis are in need of aid, according to the U.N., and a famine may soon be declared. Extremist groups, notably al Qaeda, have taken advantage of the chaos to expand their power. Then-President Barack Obama authorized U.S. assistance to the coalition in March 2015. His administration halted some arms transfers last December after a major Saudi-led attack on a funeral, but it kept up the majority of U.S. support. Obama approved a record-breaking $115 billion in arms sales to the Saudis during his time in office, but the country’s leaders frequently claimed he abandoned them because of his nuclear diplomacy with Iran and reluctance to strongly intervene in Syria. </w:t>
      </w:r>
      <w:r w:rsidRPr="000A1117">
        <w:rPr>
          <w:rStyle w:val="StyleUnderline"/>
        </w:rPr>
        <w:t>Trump’s team is speaking of the deal as a sign of a renewed commitment</w:t>
      </w:r>
      <w:r>
        <w:rPr>
          <w:sz w:val="16"/>
        </w:rPr>
        <w:t xml:space="preserve"> to the longtime U.S. partner ― even though he often criticized the Saudis on the campaign trail. Newton, in his analysis, charged that Saudi military strikes have deliberately targeted markets and hospitals where few, if any, enemy combatants were located. He also cited Saudi Arabia’s domestic human rights abuses, its failure to hold military officers accountable and its illegal use of cluster munitions as justifying an immediate end of U.S. military support. U.S. personnel or contractors could be vulnerable under international humanitarian law if the military sales continue, Newton added ― especially because the armaments could be used in an anticipated Saudi assault on the </w:t>
      </w:r>
      <w:proofErr w:type="spellStart"/>
      <w:r>
        <w:rPr>
          <w:sz w:val="16"/>
        </w:rPr>
        <w:t>Yemani</w:t>
      </w:r>
      <w:proofErr w:type="spellEnd"/>
      <w:r>
        <w:rPr>
          <w:sz w:val="16"/>
        </w:rPr>
        <w:t xml:space="preserve"> port of </w:t>
      </w:r>
      <w:proofErr w:type="spellStart"/>
      <w:r>
        <w:rPr>
          <w:sz w:val="16"/>
        </w:rPr>
        <w:t>Hodeidah</w:t>
      </w:r>
      <w:proofErr w:type="spellEnd"/>
      <w:r>
        <w:rPr>
          <w:sz w:val="16"/>
        </w:rPr>
        <w:t xml:space="preserve">, which would have a devastating impact on millions. One-time military lawyer Rep. Ted Lieu (D-Calif.) has suggested that such prosecution is possible. </w:t>
      </w:r>
      <w:r w:rsidRPr="000A1117">
        <w:rPr>
          <w:rStyle w:val="StyleUnderline"/>
        </w:rPr>
        <w:t>Despite failed private efforts to improve the humanitarian situation in Yemen, the Trump administration has not expressed much public concern about the Saudis’ conduct</w:t>
      </w:r>
      <w:r>
        <w:rPr>
          <w:sz w:val="16"/>
        </w:rPr>
        <w:t xml:space="preserve"> in the conflict. </w:t>
      </w:r>
      <w:r w:rsidRPr="000A1117">
        <w:rPr>
          <w:rStyle w:val="StyleUnderline"/>
        </w:rPr>
        <w:t>It’s instead loudly cheered the kingdom ―</w:t>
      </w:r>
      <w:r>
        <w:rPr>
          <w:sz w:val="16"/>
        </w:rPr>
        <w:t xml:space="preserve"> and chosen it as the site for Trump’s first foreign visit, which the Saudis are promoting as an epoch-defining moment. “This package demonstrates the United States’ commitment to our partnership with Saudi Arabia, while also expanding opportunities for American companies in the region, potentially supporting tens of thousands of new jobs in the United States,” the State Department said Saturday in its release. The statement did not mention the U.S. and Saudi role in the controversial Yemen war. Speaking Saturday in the Saudi capital, Secretary of State Rex </w:t>
      </w:r>
      <w:proofErr w:type="spellStart"/>
      <w:r>
        <w:rPr>
          <w:sz w:val="16"/>
        </w:rPr>
        <w:t>Tillerson</w:t>
      </w:r>
      <w:proofErr w:type="spellEnd"/>
      <w:r>
        <w:rPr>
          <w:sz w:val="16"/>
        </w:rPr>
        <w:t xml:space="preserve"> said continued U.S. arms transfers were meant to help Saudi actions in Yemen. The Saudi side suggested total coherence on the issue, despite the war crimes allegations and lawmakers’ vocal complaints. “</w:t>
      </w:r>
      <w:r w:rsidRPr="000A1117">
        <w:rPr>
          <w:rStyle w:val="StyleUnderline"/>
        </w:rPr>
        <w:t>There are many who try to find gaps between the policy of the United States and that of Saudi Arabia, but they will never succeed</w:t>
      </w:r>
      <w:r>
        <w:rPr>
          <w:sz w:val="16"/>
        </w:rPr>
        <w:t>,” Saudi foreign minister Adel al-</w:t>
      </w:r>
      <w:proofErr w:type="spellStart"/>
      <w:r>
        <w:rPr>
          <w:sz w:val="16"/>
        </w:rPr>
        <w:t>Jubeir</w:t>
      </w:r>
      <w:proofErr w:type="spellEnd"/>
      <w:r>
        <w:rPr>
          <w:sz w:val="16"/>
        </w:rPr>
        <w:t xml:space="preserve"> said in a statement issued Friday by the Saudi Embassy in Washington. “</w:t>
      </w:r>
      <w:r w:rsidRPr="000A1117">
        <w:rPr>
          <w:rStyle w:val="StyleUnderline"/>
        </w:rPr>
        <w:t>The position of President Trump, and that of Congress, is completely aligned with that of Saudi Arabia.</w:t>
      </w:r>
      <w:r>
        <w:rPr>
          <w:sz w:val="16"/>
        </w:rPr>
        <w:t xml:space="preserve"> We agree on Iraq, Iran, Syria and Yemen. Our relationship is on an upward trajectory.”</w:t>
      </w:r>
    </w:p>
    <w:p w:rsidR="00E60FB6" w:rsidRPr="009C1829" w:rsidRDefault="00E60FB6" w:rsidP="00E60FB6">
      <w:pPr>
        <w:pStyle w:val="Heading4"/>
      </w:pPr>
      <w:r w:rsidRPr="009C1829">
        <w:t>Mideast instability causes extinction</w:t>
      </w:r>
    </w:p>
    <w:p w:rsidR="00E60FB6" w:rsidRPr="009C1829" w:rsidRDefault="00E60FB6" w:rsidP="00E60FB6">
      <w:proofErr w:type="spellStart"/>
      <w:r w:rsidRPr="009C1829">
        <w:rPr>
          <w:rStyle w:val="Style13ptBold"/>
        </w:rPr>
        <w:t>Beres</w:t>
      </w:r>
      <w:proofErr w:type="spellEnd"/>
      <w:r w:rsidRPr="009C1829">
        <w:rPr>
          <w:rStyle w:val="Style13ptBold"/>
        </w:rPr>
        <w:t xml:space="preserve"> 2017</w:t>
      </w:r>
      <w:r w:rsidRPr="009C1829">
        <w:t xml:space="preserve"> </w:t>
      </w:r>
    </w:p>
    <w:p w:rsidR="00E60FB6" w:rsidRPr="009C1829" w:rsidRDefault="00E60FB6" w:rsidP="00E60FB6">
      <w:pPr>
        <w:rPr>
          <w:rStyle w:val="Style13ptBold"/>
          <w:b w:val="0"/>
          <w:bCs w:val="0"/>
          <w:sz w:val="22"/>
        </w:rPr>
      </w:pPr>
      <w:r w:rsidRPr="009C1829">
        <w:rPr>
          <w:sz w:val="18"/>
        </w:rPr>
        <w:t xml:space="preserve">(Lois Rene </w:t>
      </w:r>
      <w:proofErr w:type="spellStart"/>
      <w:r w:rsidRPr="009C1829">
        <w:rPr>
          <w:sz w:val="18"/>
        </w:rPr>
        <w:t>Beres</w:t>
      </w:r>
      <w:proofErr w:type="spellEnd"/>
      <w:r w:rsidRPr="009C1829">
        <w:rPr>
          <w:sz w:val="18"/>
        </w:rPr>
        <w:t xml:space="preserve"> – emeritus professor of Political Science and International Law at Purdue University, “The Fast Track to Armageddon,” 10 February 2017, https://www.usnews.com/opinion/world-report/articles/2017-02-10/donald-trump-iran-and-the-fast-track-to-nuclear-war-in-the-middle-east)</w:t>
      </w:r>
    </w:p>
    <w:p w:rsidR="00E60FB6" w:rsidRPr="009C1829" w:rsidRDefault="00E60FB6" w:rsidP="00E60FB6">
      <w:pPr>
        <w:rPr>
          <w:sz w:val="16"/>
        </w:rPr>
      </w:pPr>
      <w:r w:rsidRPr="009C1829">
        <w:rPr>
          <w:rStyle w:val="StyleUnderline"/>
        </w:rPr>
        <w:t xml:space="preserve">Even if it is being played only by rational adversaries, the advancing strategic "game" would demand that each contestant </w:t>
      </w:r>
      <w:r w:rsidRPr="009C1829">
        <w:rPr>
          <w:rStyle w:val="Emphasis"/>
        </w:rPr>
        <w:t>relentlessly strive for "escalation dominance."</w:t>
      </w:r>
      <w:r w:rsidRPr="009C1829">
        <w:rPr>
          <w:sz w:val="16"/>
        </w:rPr>
        <w:t xml:space="preserve"> </w:t>
      </w:r>
      <w:r w:rsidRPr="009C1829">
        <w:rPr>
          <w:rStyle w:val="StyleUnderline"/>
        </w:rPr>
        <w:t xml:space="preserve">Ominously, it is in the thoroughly unpracticed internal dynamics of any such rivalry that the serious prospect of a </w:t>
      </w:r>
      <w:r w:rsidRPr="009C1829">
        <w:rPr>
          <w:rStyle w:val="Emphasis"/>
        </w:rPr>
        <w:t>genuinely "Armageddon" scenario</w:t>
      </w:r>
      <w:r w:rsidRPr="009C1829">
        <w:rPr>
          <w:rStyle w:val="StyleUnderline"/>
        </w:rPr>
        <w:t xml:space="preserve"> could sometime be realized</w:t>
      </w:r>
      <w:r w:rsidRPr="009C1829">
        <w:rPr>
          <w:sz w:val="16"/>
        </w:rPr>
        <w:t xml:space="preserve">. </w:t>
      </w:r>
      <w:r w:rsidRPr="009C1829">
        <w:rPr>
          <w:rStyle w:val="StyleUnderline"/>
        </w:rPr>
        <w:t xml:space="preserve">This intolerable outcome could be produced either in unexpected increments of escalation by any or all of the three dominant national players, or instead, by any </w:t>
      </w:r>
      <w:r w:rsidRPr="009C1829">
        <w:rPr>
          <w:rStyle w:val="Emphasis"/>
        </w:rPr>
        <w:t>sudden quantum leap in destructiveness</w:t>
      </w:r>
      <w:r w:rsidRPr="009C1829">
        <w:rPr>
          <w:rStyle w:val="StyleUnderline"/>
        </w:rPr>
        <w:t xml:space="preserve"> undertaken by </w:t>
      </w:r>
      <w:r w:rsidRPr="009C1829">
        <w:rPr>
          <w:rStyle w:val="Emphasis"/>
        </w:rPr>
        <w:t>Iran</w:t>
      </w:r>
      <w:r w:rsidRPr="009C1829">
        <w:rPr>
          <w:rStyle w:val="StyleUnderline"/>
        </w:rPr>
        <w:t xml:space="preserve">, </w:t>
      </w:r>
      <w:r w:rsidRPr="009C1829">
        <w:rPr>
          <w:rStyle w:val="Emphasis"/>
        </w:rPr>
        <w:t>Israel</w:t>
      </w:r>
      <w:r w:rsidRPr="009C1829">
        <w:rPr>
          <w:rStyle w:val="StyleUnderline"/>
        </w:rPr>
        <w:t xml:space="preserve"> and/or the </w:t>
      </w:r>
      <w:r w:rsidRPr="009C1829">
        <w:rPr>
          <w:rStyle w:val="Emphasis"/>
        </w:rPr>
        <w:t>United States</w:t>
      </w:r>
      <w:r w:rsidRPr="009C1829">
        <w:rPr>
          <w:rStyle w:val="StyleUnderline"/>
        </w:rPr>
        <w:t xml:space="preserve">. </w:t>
      </w:r>
      <w:r w:rsidRPr="009C1829">
        <w:rPr>
          <w:sz w:val="16"/>
        </w:rPr>
        <w:t xml:space="preserve">The only thing that is wholly predictable in usefully deciphering such complex dynamics is that they are all unpredictable. For example, </w:t>
      </w:r>
      <w:r w:rsidRPr="009C1829">
        <w:rPr>
          <w:rStyle w:val="StyleUnderline"/>
        </w:rPr>
        <w:t xml:space="preserve">even under the best or optimum assumptions of enemy rationality, all pertinent decision-makers would have to concern themselves with </w:t>
      </w:r>
      <w:r w:rsidRPr="009C1829">
        <w:rPr>
          <w:rStyle w:val="Emphasis"/>
        </w:rPr>
        <w:t>miscalculations</w:t>
      </w:r>
      <w:r w:rsidRPr="009C1829">
        <w:rPr>
          <w:rStyle w:val="StyleUnderline"/>
        </w:rPr>
        <w:t xml:space="preserve">, </w:t>
      </w:r>
      <w:r w:rsidRPr="009C1829">
        <w:rPr>
          <w:rStyle w:val="Emphasis"/>
        </w:rPr>
        <w:t>errors in information</w:t>
      </w:r>
      <w:r w:rsidRPr="009C1829">
        <w:rPr>
          <w:rStyle w:val="StyleUnderline"/>
        </w:rPr>
        <w:t xml:space="preserve">, </w:t>
      </w:r>
      <w:r w:rsidRPr="009C1829">
        <w:rPr>
          <w:rStyle w:val="Emphasis"/>
        </w:rPr>
        <w:t>unauthorized uses of strategic weapons</w:t>
      </w:r>
      <w:r w:rsidRPr="009C1829">
        <w:rPr>
          <w:sz w:val="16"/>
        </w:rPr>
        <w:t xml:space="preserve">, </w:t>
      </w:r>
      <w:r w:rsidRPr="009C1829">
        <w:rPr>
          <w:rStyle w:val="StyleUnderline"/>
        </w:rPr>
        <w:t>mechanical or computer malfunctions</w:t>
      </w:r>
      <w:r w:rsidRPr="009C1829">
        <w:rPr>
          <w:sz w:val="16"/>
        </w:rPr>
        <w:t xml:space="preserve">, </w:t>
      </w:r>
      <w:r w:rsidRPr="009C1829">
        <w:rPr>
          <w:rStyle w:val="StyleUnderline"/>
        </w:rPr>
        <w:t xml:space="preserve">poorly recognized instances of </w:t>
      </w:r>
      <w:proofErr w:type="spellStart"/>
      <w:r w:rsidRPr="009C1829">
        <w:rPr>
          <w:rStyle w:val="StyleUnderline"/>
        </w:rPr>
        <w:t>cyberdefense</w:t>
      </w:r>
      <w:proofErr w:type="spellEnd"/>
      <w:r w:rsidRPr="009C1829">
        <w:rPr>
          <w:sz w:val="16"/>
        </w:rPr>
        <w:t xml:space="preserve">, </w:t>
      </w:r>
      <w:r w:rsidRPr="009C1829">
        <w:rPr>
          <w:rStyle w:val="Emphasis"/>
        </w:rPr>
        <w:t>cyber-war</w:t>
      </w:r>
      <w:r w:rsidRPr="009C1829">
        <w:rPr>
          <w:sz w:val="16"/>
        </w:rPr>
        <w:t xml:space="preserve"> </w:t>
      </w:r>
      <w:r w:rsidRPr="009C1829">
        <w:rPr>
          <w:rStyle w:val="StyleUnderline"/>
        </w:rPr>
        <w:t xml:space="preserve">and even adversarial </w:t>
      </w:r>
      <w:r w:rsidRPr="009C1829">
        <w:rPr>
          <w:rStyle w:val="Emphasis"/>
        </w:rPr>
        <w:t xml:space="preserve">coups </w:t>
      </w:r>
      <w:proofErr w:type="spellStart"/>
      <w:r w:rsidRPr="009C1829">
        <w:rPr>
          <w:rStyle w:val="Emphasis"/>
        </w:rPr>
        <w:t>d'etats</w:t>
      </w:r>
      <w:proofErr w:type="spellEnd"/>
      <w:r w:rsidRPr="009C1829">
        <w:rPr>
          <w:rStyle w:val="StyleUnderline"/>
        </w:rPr>
        <w:t>.</w:t>
      </w:r>
      <w:r w:rsidRPr="00EB1985">
        <w:rPr>
          <w:b/>
          <w:u w:val="single"/>
        </w:rPr>
        <w:t xml:space="preserve"> </w:t>
      </w:r>
      <w:r w:rsidRPr="009C1829">
        <w:rPr>
          <w:sz w:val="16"/>
        </w:rPr>
        <w:t xml:space="preserve">In the final analysis, informed citizens and participants in these hideously complicated games of strategy will need to recall that </w:t>
      </w:r>
      <w:r w:rsidRPr="009C1829">
        <w:rPr>
          <w:rStyle w:val="StyleUnderline"/>
        </w:rPr>
        <w:t xml:space="preserve">it is </w:t>
      </w:r>
      <w:r w:rsidRPr="009C1829">
        <w:rPr>
          <w:rStyle w:val="Emphasis"/>
        </w:rPr>
        <w:t>mathematically meaningless</w:t>
      </w:r>
      <w:r w:rsidRPr="009C1829">
        <w:rPr>
          <w:rStyle w:val="StyleUnderline"/>
        </w:rPr>
        <w:t xml:space="preserve"> to assign </w:t>
      </w:r>
      <w:r w:rsidRPr="009C1829">
        <w:rPr>
          <w:rStyle w:val="Emphasis"/>
        </w:rPr>
        <w:t>any comforting probabilities</w:t>
      </w:r>
      <w:r w:rsidRPr="009C1829">
        <w:rPr>
          <w:rStyle w:val="StyleUnderline"/>
        </w:rPr>
        <w:t xml:space="preserve"> to unique events</w:t>
      </w:r>
      <w:r w:rsidRPr="009C1829">
        <w:rPr>
          <w:sz w:val="16"/>
        </w:rPr>
        <w:t xml:space="preserve">. </w:t>
      </w:r>
      <w:r w:rsidRPr="009C1829">
        <w:rPr>
          <w:rStyle w:val="StyleUnderline"/>
        </w:rPr>
        <w:t>Because an</w:t>
      </w:r>
      <w:r w:rsidRPr="009C1829">
        <w:rPr>
          <w:sz w:val="16"/>
        </w:rPr>
        <w:t xml:space="preserve"> </w:t>
      </w:r>
      <w:r w:rsidRPr="009C1829">
        <w:rPr>
          <w:rStyle w:val="Emphasis"/>
          <w:szCs w:val="28"/>
        </w:rPr>
        <w:t>authentic nuclear war</w:t>
      </w:r>
      <w:r w:rsidRPr="009C1829">
        <w:rPr>
          <w:sz w:val="18"/>
        </w:rPr>
        <w:t xml:space="preserve"> </w:t>
      </w:r>
      <w:r w:rsidRPr="009C1829">
        <w:rPr>
          <w:rStyle w:val="StyleUnderline"/>
        </w:rPr>
        <w:t>would represent precisely such an event, one with utterly unforeseen intersections, interactions and "synergies," we can never predict with any reassuring degree of precision whether such a conflict would actually be more or less probable</w:t>
      </w:r>
      <w:r w:rsidRPr="009C1829">
        <w:rPr>
          <w:sz w:val="16"/>
        </w:rPr>
        <w:t>. Indeed, should Trump ever proceed to strike Iran on the erroneously nonspecific assumption that his generals have already "got everything covered," he ought then to be reminded of the classic military warning of Carl von Clausewitz: Long before any military planners could even envision a nuclear war, the great Prussian general had cautioned about "friction," or "the difference between war on paper, and war as it actually is."</w:t>
      </w:r>
    </w:p>
    <w:p w:rsidR="00EB1985" w:rsidRPr="009C1829" w:rsidRDefault="00EB1985" w:rsidP="00EB1985">
      <w:pPr>
        <w:pStyle w:val="Heading4"/>
      </w:pPr>
      <w:r>
        <w:t xml:space="preserve">Specifically, sales to Saudi Arabia exacerbate the </w:t>
      </w:r>
      <w:r w:rsidRPr="009C1829">
        <w:t xml:space="preserve">Yemen conflict </w:t>
      </w:r>
      <w:r>
        <w:t xml:space="preserve">- </w:t>
      </w:r>
      <w:r w:rsidRPr="009C1829">
        <w:t>destabilizes the region</w:t>
      </w:r>
    </w:p>
    <w:p w:rsidR="00EB1985" w:rsidRPr="009C1829" w:rsidRDefault="00EB1985" w:rsidP="00EB1985">
      <w:pPr>
        <w:rPr>
          <w:rStyle w:val="Style13ptBold"/>
        </w:rPr>
      </w:pPr>
      <w:proofErr w:type="gramStart"/>
      <w:r w:rsidRPr="009C1829">
        <w:rPr>
          <w:rStyle w:val="Style13ptBold"/>
        </w:rPr>
        <w:t>del</w:t>
      </w:r>
      <w:proofErr w:type="gramEnd"/>
      <w:r w:rsidRPr="009C1829">
        <w:rPr>
          <w:rStyle w:val="Style13ptBold"/>
        </w:rPr>
        <w:t xml:space="preserve"> Rio 2017</w:t>
      </w:r>
    </w:p>
    <w:p w:rsidR="00EB1985" w:rsidRPr="009C1829" w:rsidRDefault="00EB1985" w:rsidP="00EB1985">
      <w:pPr>
        <w:rPr>
          <w:sz w:val="18"/>
        </w:rPr>
      </w:pPr>
      <w:r w:rsidRPr="009C1829">
        <w:rPr>
          <w:sz w:val="18"/>
        </w:rPr>
        <w:t xml:space="preserve">[Giulia McDonnell Nieto, “A Call </w:t>
      </w:r>
      <w:proofErr w:type="gramStart"/>
      <w:r w:rsidRPr="009C1829">
        <w:rPr>
          <w:sz w:val="18"/>
        </w:rPr>
        <w:t>To End U.S. Arms Sales To</w:t>
      </w:r>
      <w:proofErr w:type="gramEnd"/>
      <w:r w:rsidRPr="009C1829">
        <w:rPr>
          <w:sz w:val="18"/>
        </w:rPr>
        <w:t xml:space="preserve"> Saudi Arabia”, https://lobelog.com/a-call-to-end-u-s-arms-sales-to-saudi-arabia/]</w:t>
      </w:r>
    </w:p>
    <w:p w:rsidR="00EB1985" w:rsidRDefault="00EB1985" w:rsidP="00EB1985">
      <w:pPr>
        <w:rPr>
          <w:rStyle w:val="StyleUnderline"/>
        </w:rPr>
      </w:pPr>
      <w:r w:rsidRPr="00A3414B">
        <w:rPr>
          <w:rStyle w:val="StyleUnderline"/>
        </w:rPr>
        <w:t>The Saudi-led campaign</w:t>
      </w:r>
      <w:r w:rsidRPr="00A3414B">
        <w:rPr>
          <w:sz w:val="16"/>
        </w:rPr>
        <w:t xml:space="preserve">, which has also included Kuwait, Qatar, Egypt, and Sudan, </w:t>
      </w:r>
      <w:r w:rsidRPr="00A3414B">
        <w:rPr>
          <w:rStyle w:val="StyleUnderline"/>
        </w:rPr>
        <w:t>has been calamitous</w:t>
      </w:r>
      <w:r w:rsidRPr="00A3414B">
        <w:rPr>
          <w:sz w:val="16"/>
        </w:rPr>
        <w:t xml:space="preserve"> for the Arab world’s poorest country. It was launched in 2015 after a coalition of Houthi rebels from the northern part of the country and forces loyal to Ali Abdullah Saleh, the former president who was ousted from power in 2012, expelled the now-exiled Saudi-backed president, </w:t>
      </w:r>
      <w:proofErr w:type="spellStart"/>
      <w:r w:rsidRPr="00A3414B">
        <w:rPr>
          <w:sz w:val="16"/>
        </w:rPr>
        <w:t>Abdrabbuh</w:t>
      </w:r>
      <w:proofErr w:type="spellEnd"/>
      <w:r w:rsidRPr="00A3414B">
        <w:rPr>
          <w:sz w:val="16"/>
        </w:rPr>
        <w:t xml:space="preserve"> Mansur </w:t>
      </w:r>
      <w:proofErr w:type="spellStart"/>
      <w:r w:rsidRPr="00A3414B">
        <w:rPr>
          <w:sz w:val="16"/>
        </w:rPr>
        <w:t>Hadi</w:t>
      </w:r>
      <w:proofErr w:type="spellEnd"/>
      <w:r w:rsidRPr="00A3414B">
        <w:rPr>
          <w:sz w:val="16"/>
        </w:rPr>
        <w:t xml:space="preserve">, from the capital, Sana’a. </w:t>
      </w:r>
      <w:r w:rsidRPr="00A3414B">
        <w:rPr>
          <w:rStyle w:val="StyleUnderline"/>
        </w:rPr>
        <w:t>In addition to weapons, Washington has provided logistical support and intelligence backing</w:t>
      </w:r>
      <w:r w:rsidRPr="00A3414B">
        <w:rPr>
          <w:sz w:val="16"/>
        </w:rPr>
        <w:t xml:space="preserve"> to the Saudis and their allies. </w:t>
      </w:r>
      <w:r w:rsidRPr="00A3414B">
        <w:rPr>
          <w:rStyle w:val="StyleUnderline"/>
        </w:rPr>
        <w:t>The Saudi air war, however, became so destructive and indiscriminate, that the Obama administration suspended</w:t>
      </w:r>
      <w:r w:rsidRPr="00A3414B">
        <w:rPr>
          <w:sz w:val="16"/>
        </w:rPr>
        <w:t xml:space="preserve"> the sale of some $350 million in </w:t>
      </w:r>
      <w:r w:rsidRPr="00A3414B">
        <w:rPr>
          <w:rStyle w:val="StyleUnderline"/>
        </w:rPr>
        <w:t>precision-guided weapons</w:t>
      </w:r>
      <w:r w:rsidRPr="00A3414B">
        <w:rPr>
          <w:sz w:val="16"/>
        </w:rPr>
        <w:t xml:space="preserve"> to Saudi Arabia in December. In March, the </w:t>
      </w:r>
      <w:r w:rsidRPr="00A3414B">
        <w:rPr>
          <w:rStyle w:val="StyleUnderline"/>
        </w:rPr>
        <w:t>Trump</w:t>
      </w:r>
      <w:r w:rsidRPr="00A3414B">
        <w:rPr>
          <w:sz w:val="16"/>
        </w:rPr>
        <w:t xml:space="preserve"> administration announced it intended to </w:t>
      </w:r>
      <w:r w:rsidRPr="00A3414B">
        <w:rPr>
          <w:rStyle w:val="StyleUnderline"/>
        </w:rPr>
        <w:t xml:space="preserve">continue sales </w:t>
      </w:r>
      <w:r w:rsidRPr="00A3414B">
        <w:rPr>
          <w:sz w:val="16"/>
        </w:rPr>
        <w:t xml:space="preserve">despite the deteriorating humanitarian situation in Yemen. Congress was formally notified that the sale was going forward last month. Under U.S. law, Congress has 30 days to block major weapons sales from the notification date. Peace activists are calling on U.S. citizens to pressure Congress to stop Washington’s sales of weapons to Saudi Arabia. </w:t>
      </w:r>
      <w:r w:rsidRPr="00A3414B">
        <w:rPr>
          <w:rStyle w:val="StyleUnderline"/>
        </w:rPr>
        <w:t>“Saudi airstrikes have completely destroyed Yemen with U.S.-sold weapons</w:t>
      </w:r>
      <w:r w:rsidRPr="00A3414B">
        <w:rPr>
          <w:sz w:val="16"/>
        </w:rPr>
        <w:t xml:space="preserve">,” said Kate </w:t>
      </w:r>
      <w:proofErr w:type="spellStart"/>
      <w:r w:rsidRPr="00A3414B">
        <w:rPr>
          <w:sz w:val="16"/>
        </w:rPr>
        <w:t>Kizer</w:t>
      </w:r>
      <w:proofErr w:type="spellEnd"/>
      <w:r w:rsidRPr="00A3414B">
        <w:rPr>
          <w:sz w:val="16"/>
        </w:rPr>
        <w:t>, from the Yemen Peace Project, one of the activist groups leading the effort. “</w:t>
      </w:r>
      <w:r w:rsidRPr="00A3414B">
        <w:rPr>
          <w:rStyle w:val="StyleUnderline"/>
        </w:rPr>
        <w:t>We are literally sending Yemen weapons of mass starvation</w:t>
      </w:r>
      <w:r w:rsidRPr="00A3414B">
        <w:rPr>
          <w:sz w:val="16"/>
        </w:rPr>
        <w:t>.” The World Food Program reported that as of 2017, 3.3 million children and pregnant or nursing women are severely malnourished. Additionally,</w:t>
      </w:r>
      <w:r w:rsidRPr="00A3414B">
        <w:rPr>
          <w:rStyle w:val="StyleUnderline"/>
        </w:rPr>
        <w:t xml:space="preserve"> 60 percent of the population is food insecure, 24 percent critically so. Amnesty International disclosed that about 18.8 million people in Yemen depend on humanitarian aid. T</w:t>
      </w:r>
      <w:r w:rsidRPr="00A3414B">
        <w:rPr>
          <w:sz w:val="16"/>
        </w:rPr>
        <w:t xml:space="preserve">he war has aggravated the scarcity of food, water, and shelter in the region. Human rights organizations say that </w:t>
      </w:r>
      <w:r w:rsidRPr="00A3414B">
        <w:rPr>
          <w:rStyle w:val="StyleUnderline"/>
        </w:rPr>
        <w:t>arms sales to Riyadh</w:t>
      </w:r>
      <w:r w:rsidRPr="00A3414B">
        <w:rPr>
          <w:sz w:val="16"/>
        </w:rPr>
        <w:t xml:space="preserve"> by the United States, Great Britain, and other </w:t>
      </w:r>
      <w:r w:rsidRPr="0070589D">
        <w:rPr>
          <w:sz w:val="16"/>
        </w:rPr>
        <w:t>nations</w:t>
      </w:r>
      <w:r w:rsidRPr="0070589D">
        <w:rPr>
          <w:rStyle w:val="StyleUnderline"/>
          <w:sz w:val="16"/>
        </w:rPr>
        <w:t xml:space="preserve"> </w:t>
      </w:r>
      <w:r w:rsidRPr="00A3414B">
        <w:rPr>
          <w:rStyle w:val="StyleUnderline"/>
        </w:rPr>
        <w:t>have greatly worsened the situation inside Yemen</w:t>
      </w:r>
      <w:r w:rsidRPr="00A3414B">
        <w:rPr>
          <w:sz w:val="16"/>
        </w:rPr>
        <w:t>, a nation of 25 million. In a June 8 statement, Joanne Lin, senior managing director for advocacy and government affairs at Amnesty International, stated that “</w:t>
      </w:r>
      <w:r w:rsidRPr="00A3414B">
        <w:rPr>
          <w:rStyle w:val="StyleUnderline"/>
        </w:rPr>
        <w:t>by selling arms to Saudi Arabia,</w:t>
      </w:r>
      <w:r w:rsidRPr="00A3414B">
        <w:rPr>
          <w:sz w:val="16"/>
        </w:rPr>
        <w:t xml:space="preserve"> knowing that they may well be used to kill civilians in Yemen, </w:t>
      </w:r>
      <w:r w:rsidRPr="00A3414B">
        <w:rPr>
          <w:rStyle w:val="StyleUnderline"/>
        </w:rPr>
        <w:t>the U.S. government may be complicit in serious violations of international law, including war crimes</w:t>
      </w:r>
      <w:r w:rsidRPr="00A3414B">
        <w:rPr>
          <w:sz w:val="16"/>
        </w:rPr>
        <w:t>.” “The Trump Administration has repeatedly indicated a willingness to partner with Saudi Arabia despite its appalling human rights record</w:t>
      </w:r>
      <w:r w:rsidRPr="00A3414B">
        <w:rPr>
          <w:rStyle w:val="StyleUnderline"/>
        </w:rPr>
        <w:t>. It is up to the Senate to stop this,”</w:t>
      </w:r>
      <w:r w:rsidRPr="00A3414B">
        <w:rPr>
          <w:sz w:val="16"/>
        </w:rPr>
        <w:t xml:space="preserve"> she added. Kate </w:t>
      </w:r>
      <w:proofErr w:type="spellStart"/>
      <w:r w:rsidRPr="00A3414B">
        <w:rPr>
          <w:sz w:val="16"/>
        </w:rPr>
        <w:t>Kizer</w:t>
      </w:r>
      <w:proofErr w:type="spellEnd"/>
      <w:r w:rsidRPr="00A3414B">
        <w:rPr>
          <w:sz w:val="16"/>
        </w:rPr>
        <w:t xml:space="preserve"> linked U.S. weapons sales to Saudi Arabia to what human rights groups say are the deaths of more than 10,000 Yemeni civilians, injuries to at least 50,000 others, and tens of thousands more lost to preventable diseases as a result of the destruction of health and sanitation facilities and the breakdown in health services. In a telephone interview with The New York Times, UNICEF regional director of Yemen, Geert </w:t>
      </w:r>
      <w:proofErr w:type="spellStart"/>
      <w:r w:rsidRPr="00A3414B">
        <w:rPr>
          <w:sz w:val="16"/>
        </w:rPr>
        <w:t>Cappelaere</w:t>
      </w:r>
      <w:proofErr w:type="spellEnd"/>
      <w:r w:rsidRPr="00A3414B">
        <w:rPr>
          <w:sz w:val="16"/>
        </w:rPr>
        <w:t xml:space="preserve">, said that cases of cholera could rise to 300,000 by the end of June, and that half of these cholera cases afflict children. Only 40-45% of existing hospitals still stand, according to the Yemen Peace Project and the Friends Committee on National Legislation. Saudi Arabia and its allies, including the United States, charge that Iran is backing the Houthi rebels in Yemen. Many U.S. lawmakers have aligned with Saudi Arabia while arguing that Iran is complicit with the Yemeni rebels, whom they regard as Iranian proxies. Although Tehran has expressed sympathy for the Houthi cause, it has denied arming the rebels and denounced the Saudi intervention as having caused a humanitarian catastrophe. </w:t>
      </w:r>
      <w:r w:rsidRPr="00A3414B">
        <w:rPr>
          <w:rStyle w:val="StyleUnderline"/>
        </w:rPr>
        <w:t>The security vacuum in Yemen since the start of the civil war has strengthened the growing extremism in the region. Among the groups fighting the Houthi rebels in Yemen are affiliates of al-Qaeda in the Arabian Peninsula, regarded as one of the most powerful al-Qaeda factions.</w:t>
      </w:r>
    </w:p>
    <w:p w:rsidR="00EB1985" w:rsidRDefault="00EB1985" w:rsidP="00EB1985">
      <w:pPr>
        <w:pStyle w:val="Heading4"/>
      </w:pPr>
      <w:r>
        <w:t xml:space="preserve">That independently escalates </w:t>
      </w:r>
    </w:p>
    <w:p w:rsidR="00EB1985" w:rsidRDefault="00EB1985" w:rsidP="00EB1985">
      <w:r w:rsidRPr="00556FE1">
        <w:rPr>
          <w:rStyle w:val="Style13ptBold"/>
        </w:rPr>
        <w:t>Young</w:t>
      </w:r>
      <w:r>
        <w:rPr>
          <w:rStyle w:val="Style13ptBold"/>
        </w:rPr>
        <w:t xml:space="preserve"> 20</w:t>
      </w:r>
      <w:r w:rsidRPr="00556FE1">
        <w:rPr>
          <w:rStyle w:val="Style13ptBold"/>
        </w:rPr>
        <w:t>17</w:t>
      </w:r>
      <w:r>
        <w:t xml:space="preserve"> </w:t>
      </w:r>
    </w:p>
    <w:p w:rsidR="00EB1985" w:rsidRPr="00714257" w:rsidRDefault="00EB1985" w:rsidP="00EB1985">
      <w:pPr>
        <w:rPr>
          <w:sz w:val="16"/>
        </w:rPr>
      </w:pPr>
      <w:r w:rsidRPr="00714257">
        <w:rPr>
          <w:sz w:val="16"/>
        </w:rPr>
        <w:t xml:space="preserve">(Karen E. Young; senior resident scholar at the Arab Gulf States Institute in Washington,  former fellow @ Middle East Centre of the London School of Economics and Political Science, assistant professor of political science at the American University of Sharjah, PhD in political science from the City University of New York, an MA in political science from Columbia University, an MA in international economic relations from the Universidad </w:t>
      </w:r>
      <w:proofErr w:type="spellStart"/>
      <w:r w:rsidRPr="00714257">
        <w:rPr>
          <w:sz w:val="16"/>
        </w:rPr>
        <w:t>Andina</w:t>
      </w:r>
      <w:proofErr w:type="spellEnd"/>
      <w:r w:rsidRPr="00714257">
        <w:rPr>
          <w:sz w:val="16"/>
        </w:rPr>
        <w:t xml:space="preserve"> Simon Bolivar;  War at Any Price: Domestic and Regional Economic Consequences of Yemen’s Civil War; Arab Gulf States Institute in Washington; May 25, 2017; https://agsiw.org/wp-content/uploads/2017/05/Young_War-at-Any-Price_ONLINE.pdf)</w:t>
      </w:r>
    </w:p>
    <w:p w:rsidR="00EB1985" w:rsidRPr="003637A3" w:rsidRDefault="00EB1985" w:rsidP="00EB1985">
      <w:pPr>
        <w:rPr>
          <w:sz w:val="16"/>
        </w:rPr>
      </w:pPr>
      <w:r w:rsidRPr="00714257">
        <w:rPr>
          <w:sz w:val="16"/>
        </w:rPr>
        <w:t xml:space="preserve">The incidence of </w:t>
      </w:r>
      <w:r w:rsidRPr="003637A3">
        <w:rPr>
          <w:rStyle w:val="StyleUnderline"/>
        </w:rPr>
        <w:t>continued violence after civil war will put Yemen and its neighbors at risk of prolonged low-level insurgency, and the harboring of violent groups</w:t>
      </w:r>
      <w:r w:rsidRPr="003637A3">
        <w:rPr>
          <w:sz w:val="16"/>
        </w:rPr>
        <w:t xml:space="preserve">. Again, work by Collier, </w:t>
      </w:r>
      <w:proofErr w:type="spellStart"/>
      <w:r w:rsidRPr="003637A3">
        <w:rPr>
          <w:sz w:val="16"/>
        </w:rPr>
        <w:t>Hoefler</w:t>
      </w:r>
      <w:proofErr w:type="spellEnd"/>
      <w:r w:rsidRPr="003637A3">
        <w:rPr>
          <w:sz w:val="16"/>
        </w:rPr>
        <w:t xml:space="preserve">, and </w:t>
      </w:r>
      <w:proofErr w:type="spellStart"/>
      <w:r w:rsidRPr="003637A3">
        <w:rPr>
          <w:sz w:val="16"/>
        </w:rPr>
        <w:t>Rohnerz</w:t>
      </w:r>
      <w:proofErr w:type="spellEnd"/>
      <w:r w:rsidRPr="003637A3">
        <w:rPr>
          <w:sz w:val="16"/>
        </w:rPr>
        <w:t xml:space="preserve"> demonstrates that </w:t>
      </w:r>
      <w:r w:rsidRPr="003637A3">
        <w:rPr>
          <w:rStyle w:val="StyleUnderline"/>
        </w:rPr>
        <w:t>once a country stumbles into civil war there is a danger of entering a cycle of conflict</w:t>
      </w:r>
      <w:proofErr w:type="gramStart"/>
      <w:r w:rsidRPr="003637A3">
        <w:rPr>
          <w:rStyle w:val="StyleUnderline"/>
        </w:rPr>
        <w:t>,</w:t>
      </w:r>
      <w:r w:rsidRPr="003637A3">
        <w:rPr>
          <w:sz w:val="16"/>
        </w:rPr>
        <w:t>41</w:t>
      </w:r>
      <w:proofErr w:type="gramEnd"/>
      <w:r w:rsidRPr="003637A3">
        <w:rPr>
          <w:sz w:val="16"/>
        </w:rPr>
        <w:t xml:space="preserve"> or what prominent political economists call a violence trap, 42 </w:t>
      </w:r>
      <w:r w:rsidRPr="003637A3">
        <w:rPr>
          <w:rStyle w:val="StyleUnderline"/>
        </w:rPr>
        <w:t>particularly in states with very weak political institutions and lacking an inclusive national identity</w:t>
      </w:r>
      <w:r w:rsidRPr="003637A3">
        <w:rPr>
          <w:sz w:val="16"/>
        </w:rPr>
        <w:t xml:space="preserve">. As they argue, the principle legacy of a civil war is a </w:t>
      </w:r>
      <w:r w:rsidRPr="003637A3">
        <w:rPr>
          <w:rStyle w:val="Emphasis"/>
        </w:rPr>
        <w:t>grossly heightened risk of further civil war.</w:t>
      </w:r>
      <w:r>
        <w:rPr>
          <w:rStyle w:val="Emphasis"/>
        </w:rPr>
        <w:t xml:space="preserve"> </w:t>
      </w:r>
      <w:r w:rsidRPr="003637A3">
        <w:rPr>
          <w:sz w:val="16"/>
        </w:rPr>
        <w:t xml:space="preserve">For the Gulf Arab states, the </w:t>
      </w:r>
      <w:r w:rsidRPr="003637A3">
        <w:rPr>
          <w:rStyle w:val="StyleUnderline"/>
        </w:rPr>
        <w:t>risks brewing inside Yemen are very clear</w:t>
      </w:r>
      <w:r w:rsidRPr="003637A3">
        <w:rPr>
          <w:sz w:val="16"/>
        </w:rPr>
        <w:t xml:space="preserve">: In a young, unemployed, fractionalized society with access to arms and little access to public health services or education, conflict is sure to resurface. But it might be more compelling to </w:t>
      </w:r>
      <w:r w:rsidRPr="003637A3">
        <w:rPr>
          <w:rStyle w:val="StyleUnderline"/>
        </w:rPr>
        <w:t>consider the export of the conflict effects on neighboring countries’ domestic political and economic stability.</w:t>
      </w:r>
      <w:r w:rsidRPr="003637A3">
        <w:rPr>
          <w:sz w:val="16"/>
        </w:rPr>
        <w:t xml:space="preserve"> </w:t>
      </w:r>
      <w:r w:rsidRPr="003637A3">
        <w:rPr>
          <w:rStyle w:val="Emphasis"/>
        </w:rPr>
        <w:t>The violence trap is not contained</w:t>
      </w:r>
      <w:r w:rsidRPr="003637A3">
        <w:rPr>
          <w:sz w:val="16"/>
        </w:rPr>
        <w:t xml:space="preserve">. </w:t>
      </w:r>
      <w:r w:rsidRPr="003637A3">
        <w:rPr>
          <w:rStyle w:val="StyleUnderline"/>
        </w:rPr>
        <w:t>Countries engaged in conflict tend to increase their military spending</w:t>
      </w:r>
      <w:r w:rsidRPr="003637A3">
        <w:rPr>
          <w:sz w:val="16"/>
        </w:rPr>
        <w:t xml:space="preserve">. The </w:t>
      </w:r>
      <w:r w:rsidRPr="003637A3">
        <w:rPr>
          <w:rStyle w:val="Emphasis"/>
        </w:rPr>
        <w:t>spending effect is contagious to neighboring states, even if they are at peace.</w:t>
      </w:r>
      <w:r w:rsidRPr="003637A3">
        <w:rPr>
          <w:sz w:val="16"/>
        </w:rPr>
        <w:t xml:space="preserve"> Civil war tends to increase military expenditure by two percentage points of GDP, according to a World Bank study by Collier.43 </w:t>
      </w:r>
      <w:r w:rsidRPr="003637A3">
        <w:rPr>
          <w:rStyle w:val="StyleUnderline"/>
        </w:rPr>
        <w:t xml:space="preserve">It </w:t>
      </w:r>
      <w:r w:rsidRPr="003637A3">
        <w:rPr>
          <w:rStyle w:val="Emphasis"/>
        </w:rPr>
        <w:t>creates regional arms races</w:t>
      </w:r>
      <w:r w:rsidRPr="003637A3">
        <w:rPr>
          <w:rStyle w:val="StyleUnderline"/>
        </w:rPr>
        <w:t xml:space="preserve"> in which governments dedicate spending to military purchases and expenses that might have otherwise gone to public health, infrastructure, or education.</w:t>
      </w:r>
      <w:r w:rsidRPr="003637A3">
        <w:rPr>
          <w:sz w:val="16"/>
        </w:rPr>
        <w:t xml:space="preserve"> According to Anthony </w:t>
      </w:r>
      <w:proofErr w:type="spellStart"/>
      <w:r w:rsidRPr="003637A3">
        <w:rPr>
          <w:sz w:val="16"/>
        </w:rPr>
        <w:t>Cordesman</w:t>
      </w:r>
      <w:proofErr w:type="spellEnd"/>
      <w:r w:rsidRPr="003637A3">
        <w:rPr>
          <w:sz w:val="16"/>
        </w:rPr>
        <w:t xml:space="preserve">, citing reports by the International Institute of Strategic Studies, </w:t>
      </w:r>
      <w:r w:rsidRPr="003637A3">
        <w:rPr>
          <w:rStyle w:val="StyleUnderline"/>
        </w:rPr>
        <w:t>Saudi Arabia spent $56.9 billion on defense in 2016, only $2 billion less than the total spent by Russia</w:t>
      </w:r>
      <w:r w:rsidRPr="003637A3">
        <w:rPr>
          <w:sz w:val="16"/>
        </w:rPr>
        <w:t>.44 Saudi Arabia’s military and security spending has decreased somewhat during the fiscal austerity measures of the last year, but remains extremely high by international standards at 8.9 percent of its GDP in 2016.</w:t>
      </w:r>
      <w:r>
        <w:rPr>
          <w:sz w:val="16"/>
        </w:rPr>
        <w:t xml:space="preserve"> </w:t>
      </w:r>
      <w:r w:rsidRPr="003637A3">
        <w:rPr>
          <w:sz w:val="16"/>
        </w:rPr>
        <w:t xml:space="preserve">In the </w:t>
      </w:r>
      <w:r w:rsidRPr="003637A3">
        <w:rPr>
          <w:rStyle w:val="StyleUnderline"/>
        </w:rPr>
        <w:t>current period of fiscal adjustment for the GCC states, this regional effect could have important consequences on fiscal policy</w:t>
      </w:r>
      <w:r w:rsidRPr="003637A3">
        <w:rPr>
          <w:sz w:val="16"/>
        </w:rPr>
        <w:t xml:space="preserve">. As cross-regional World Bank studies demonstrate, one of the strongest influences on individual state military expenditure is the expenditure of neighboring states.45 </w:t>
      </w:r>
      <w:r w:rsidRPr="003637A3">
        <w:rPr>
          <w:rStyle w:val="StyleUnderline"/>
        </w:rPr>
        <w:t>Even for neighboring states that are not directly involved in the conflict, this research suggests that by the end of the conflict and the return to “equilibrium</w:t>
      </w:r>
      <w:r w:rsidRPr="003637A3">
        <w:rPr>
          <w:sz w:val="16"/>
        </w:rPr>
        <w:t xml:space="preserve">” (rough estimates from studies above indicate at least after five years), the </w:t>
      </w:r>
      <w:r w:rsidRPr="003637A3">
        <w:rPr>
          <w:rStyle w:val="StyleUnderline"/>
        </w:rPr>
        <w:t>neighboring countries will have increased their military expenditure</w:t>
      </w:r>
      <w:r w:rsidRPr="003637A3">
        <w:rPr>
          <w:sz w:val="16"/>
        </w:rPr>
        <w:t xml:space="preserve"> on average by 0.7 percentage points.46 There is a </w:t>
      </w:r>
      <w:r w:rsidRPr="003637A3">
        <w:rPr>
          <w:rStyle w:val="Emphasis"/>
        </w:rPr>
        <w:t>spatial cascade effect of military spending, especially for bordering states and even in states not directly engaged in conflict</w:t>
      </w:r>
      <w:r w:rsidRPr="003637A3">
        <w:rPr>
          <w:sz w:val="16"/>
        </w:rPr>
        <w:t xml:space="preserve">. The </w:t>
      </w:r>
      <w:r w:rsidRPr="003637A3">
        <w:rPr>
          <w:rStyle w:val="Emphasis"/>
        </w:rPr>
        <w:t>cascade spending, and the arms race it can spur, could lead to militarized regions primed for conflict and hypersensitive to threat</w:t>
      </w:r>
      <w:r w:rsidRPr="003637A3">
        <w:rPr>
          <w:sz w:val="16"/>
        </w:rPr>
        <w:t xml:space="preserve">. The </w:t>
      </w:r>
      <w:r w:rsidRPr="003637A3">
        <w:rPr>
          <w:rStyle w:val="StyleUnderline"/>
        </w:rPr>
        <w:t>experiential learning happening inside the Yemen conflict suggests that Emirati and Saudi threat perception has only heightened,</w:t>
      </w:r>
      <w:r w:rsidRPr="003637A3">
        <w:rPr>
          <w:sz w:val="16"/>
        </w:rPr>
        <w:t xml:space="preserve"> along with their willingness to commit scarcer resources to defense.</w:t>
      </w:r>
    </w:p>
    <w:p w:rsidR="00EB1985" w:rsidRDefault="00EB1985" w:rsidP="00EB1985">
      <w:pPr>
        <w:rPr>
          <w:rStyle w:val="StyleUnderline"/>
        </w:rPr>
      </w:pPr>
    </w:p>
    <w:p w:rsidR="00E60FB6" w:rsidRDefault="00E60FB6" w:rsidP="00E60FB6">
      <w:pPr>
        <w:pStyle w:val="Heading3"/>
      </w:pPr>
      <w:r>
        <w:t>Advantage 3: Human Rights</w:t>
      </w:r>
    </w:p>
    <w:p w:rsidR="00E60FB6" w:rsidRPr="00A22071" w:rsidRDefault="00E60FB6" w:rsidP="00E60FB6">
      <w:pPr>
        <w:pStyle w:val="Heading4"/>
      </w:pPr>
      <w:r>
        <w:t>Trump arms sales to Saudi Arabia puts US politics over humanitarianism – destroys credibility</w:t>
      </w:r>
    </w:p>
    <w:p w:rsidR="00E60FB6" w:rsidRPr="00A22071" w:rsidRDefault="00E60FB6" w:rsidP="00E60FB6">
      <w:pPr>
        <w:rPr>
          <w:rStyle w:val="Style13ptBold"/>
        </w:rPr>
      </w:pPr>
      <w:r w:rsidRPr="00A22071">
        <w:rPr>
          <w:rStyle w:val="Style13ptBold"/>
        </w:rPr>
        <w:t>Simpson 2018</w:t>
      </w:r>
    </w:p>
    <w:p w:rsidR="00E60FB6" w:rsidRPr="00A22071" w:rsidRDefault="00E60FB6" w:rsidP="00E60FB6">
      <w:pPr>
        <w:rPr>
          <w:sz w:val="18"/>
        </w:rPr>
      </w:pPr>
      <w:r w:rsidRPr="00A22071">
        <w:rPr>
          <w:sz w:val="18"/>
        </w:rPr>
        <w:t>[Dan, former U.S. ambassador, “Dan Simpson: The U.S. should clean up its act”, https://www.post-gazette.com/opinion/dan-simpson/2018/10/17/Dan-Simpson-The-U-S-should-clean-up-its-act/stories/201810170060]</w:t>
      </w:r>
    </w:p>
    <w:p w:rsidR="00E60FB6" w:rsidRDefault="00E60FB6" w:rsidP="00E60FB6">
      <w:pPr>
        <w:rPr>
          <w:rStyle w:val="StyleUnderline"/>
        </w:rPr>
      </w:pPr>
      <w:r w:rsidRPr="00D5265E">
        <w:rPr>
          <w:rStyle w:val="StyleUnderline"/>
        </w:rPr>
        <w:t>The United States’ policy approach to Saudi Arabia has always been a muddle</w:t>
      </w:r>
      <w:r w:rsidRPr="00A22071">
        <w:rPr>
          <w:sz w:val="16"/>
        </w:rPr>
        <w:t xml:space="preserve">, given the conflict between the kingdom’s governance and America’s alleged principles, </w:t>
      </w:r>
      <w:r w:rsidRPr="00D5265E">
        <w:rPr>
          <w:rStyle w:val="StyleUnderline"/>
        </w:rPr>
        <w:t>but</w:t>
      </w:r>
      <w:r w:rsidRPr="00A22071">
        <w:rPr>
          <w:sz w:val="16"/>
        </w:rPr>
        <w:t xml:space="preserve"> the Jamal </w:t>
      </w:r>
      <w:proofErr w:type="spellStart"/>
      <w:r w:rsidRPr="00A22071">
        <w:rPr>
          <w:sz w:val="16"/>
        </w:rPr>
        <w:t>Khashoggi</w:t>
      </w:r>
      <w:proofErr w:type="spellEnd"/>
      <w:r w:rsidRPr="00A22071">
        <w:rPr>
          <w:sz w:val="16"/>
        </w:rPr>
        <w:t xml:space="preserve"> case and the current leadership of the two countries by President Donald J. </w:t>
      </w:r>
      <w:r w:rsidRPr="00D5265E">
        <w:rPr>
          <w:rStyle w:val="StyleUnderline"/>
        </w:rPr>
        <w:t>Trump and</w:t>
      </w:r>
      <w:r w:rsidRPr="00A22071">
        <w:rPr>
          <w:sz w:val="16"/>
        </w:rPr>
        <w:t xml:space="preserve"> Crown Prince </w:t>
      </w:r>
      <w:r w:rsidRPr="00D5265E">
        <w:rPr>
          <w:rStyle w:val="StyleUnderline"/>
        </w:rPr>
        <w:t>M</w:t>
      </w:r>
      <w:r w:rsidRPr="00A22071">
        <w:rPr>
          <w:sz w:val="16"/>
        </w:rPr>
        <w:t xml:space="preserve">ohammed </w:t>
      </w:r>
      <w:r w:rsidRPr="00D5265E">
        <w:rPr>
          <w:rStyle w:val="StyleUnderline"/>
        </w:rPr>
        <w:t>b</w:t>
      </w:r>
      <w:r w:rsidRPr="00A22071">
        <w:rPr>
          <w:sz w:val="16"/>
        </w:rPr>
        <w:t xml:space="preserve">in </w:t>
      </w:r>
      <w:r w:rsidRPr="00D5265E">
        <w:rPr>
          <w:rStyle w:val="StyleUnderline"/>
        </w:rPr>
        <w:t>S</w:t>
      </w:r>
      <w:r w:rsidRPr="00A22071">
        <w:rPr>
          <w:sz w:val="16"/>
        </w:rPr>
        <w:t xml:space="preserve">alman has </w:t>
      </w:r>
      <w:r w:rsidRPr="00D5265E">
        <w:rPr>
          <w:rStyle w:val="StyleUnderline"/>
        </w:rPr>
        <w:t>resulted in</w:t>
      </w:r>
      <w:r w:rsidRPr="00A22071">
        <w:rPr>
          <w:sz w:val="16"/>
        </w:rPr>
        <w:t xml:space="preserve"> what is probably a </w:t>
      </w:r>
      <w:r w:rsidRPr="00D5265E">
        <w:rPr>
          <w:rStyle w:val="StyleUnderline"/>
        </w:rPr>
        <w:t>crisis</w:t>
      </w:r>
      <w:r w:rsidRPr="00A22071">
        <w:rPr>
          <w:sz w:val="16"/>
        </w:rPr>
        <w:t xml:space="preserve">. Saudi Arabia has always been a cross between a rich, hedonistic paradise for the ruling families and a humanitarian nightmare for everyone else. The minority Saudis live very well; most of the labor is performed by foreign workers from the poorer countries of the Middle East and South Asia. It used to be slaves from Africa. The level of cruelty practiced by the rulers was brutal, but largely unknown by the outside world. Every once in a while flashes of truth seeped out. One, in 1977, the execution of Princess Mishaal </w:t>
      </w:r>
      <w:proofErr w:type="spellStart"/>
      <w:r w:rsidRPr="00A22071">
        <w:rPr>
          <w:sz w:val="16"/>
        </w:rPr>
        <w:t>bint</w:t>
      </w:r>
      <w:proofErr w:type="spellEnd"/>
      <w:r w:rsidRPr="00A22071">
        <w:rPr>
          <w:sz w:val="16"/>
        </w:rPr>
        <w:t xml:space="preserve"> Fahd bin Mohammed for adultery became a scandal, but didn’t spill over into international policy toward the kingdom. It used to be that the reliance of the world, including the United States, on Saudi oil served to give the kingdom a pass on humane behavior. In the case of the United States, there was also heavy U.S. oil company involvement in Saudi oil production. U.S. arms sales to Saudi Arabia also became increasingly important to America over the years. American involvement in the sales, training and spare parts in these arms deals served as sufficient assurance to Israel, which otherwise would have vigorously opposed them, to make them possible politically. The lineup is slightly different now, the context against which the likely </w:t>
      </w:r>
      <w:proofErr w:type="spellStart"/>
      <w:r w:rsidRPr="00A22071">
        <w:rPr>
          <w:sz w:val="16"/>
        </w:rPr>
        <w:t>Khashoggi</w:t>
      </w:r>
      <w:proofErr w:type="spellEnd"/>
      <w:r w:rsidRPr="00A22071">
        <w:rPr>
          <w:sz w:val="16"/>
        </w:rPr>
        <w:t xml:space="preserve"> murder and dismemberment took place. Although American oil companies are still heavily involved in Saudi oil production, </w:t>
      </w:r>
      <w:r w:rsidRPr="00D5265E">
        <w:rPr>
          <w:rStyle w:val="StyleUnderline"/>
        </w:rPr>
        <w:t>U.S. reliance on</w:t>
      </w:r>
      <w:r w:rsidRPr="00A22071">
        <w:rPr>
          <w:sz w:val="16"/>
        </w:rPr>
        <w:t xml:space="preserve"> purchases </w:t>
      </w:r>
      <w:r w:rsidRPr="00D5265E">
        <w:rPr>
          <w:rStyle w:val="StyleUnderline"/>
        </w:rPr>
        <w:t>of Saudi oil have become less important</w:t>
      </w:r>
      <w:r w:rsidRPr="00A22071">
        <w:rPr>
          <w:sz w:val="16"/>
        </w:rPr>
        <w:t xml:space="preserve"> to the United States as shale gas production has increased and U.S. oil consumption has decreased because alternative sources of energy have become more important. The </w:t>
      </w:r>
      <w:r w:rsidRPr="00D5265E">
        <w:rPr>
          <w:rStyle w:val="StyleUnderline"/>
        </w:rPr>
        <w:t>arms sales</w:t>
      </w:r>
      <w:r w:rsidRPr="00A22071">
        <w:rPr>
          <w:sz w:val="16"/>
        </w:rPr>
        <w:t xml:space="preserve">, culminating with Mr. Trump’s claim of recent sales of $110 billion, </w:t>
      </w:r>
      <w:r w:rsidRPr="00D5265E">
        <w:rPr>
          <w:rStyle w:val="StyleUnderline"/>
        </w:rPr>
        <w:t>have emerged.</w:t>
      </w:r>
      <w:r w:rsidRPr="00A22071">
        <w:rPr>
          <w:sz w:val="16"/>
        </w:rPr>
        <w:t xml:space="preserve"> The other new elements are Mr. Trump’s and his son-in-law Jared Kushner’s financial dealings with the Saudis; the emergence of new, young Crown Prince Mohammed bin Salman’s dominant political role in Saudi decision-making; and Mr. Trump’s political support of Israel’s attempt to sign on Saudi Arabia and the other Sunni states in its efforts to stifle the Palestinians and possibly absorb the occupied West Bank into a Greater Israel. In seeking that goal, the United States under Mr. </w:t>
      </w:r>
      <w:r w:rsidRPr="00D5265E">
        <w:rPr>
          <w:rStyle w:val="StyleUnderline"/>
        </w:rPr>
        <w:t>Trump is putting America on the Sunni side in the Islamic Sunni vs. Shiite conflict, led in the region by Saudi Arabia among the Sunnis and Iran among the Shiites.</w:t>
      </w:r>
      <w:r w:rsidRPr="00A22071">
        <w:rPr>
          <w:sz w:val="16"/>
        </w:rPr>
        <w:t xml:space="preserve"> There is also some thought that what Mr. Trump is actually moving toward is a U.S. war on Iran that would rally Americans around him as a war president candidate in the 2020 elections. Prince Mohammed and Saudi Arabia have been the spearhead of the Trump administration’s approach to the Middle East since Mr. Trump took office in </w:t>
      </w:r>
      <w:proofErr w:type="gramStart"/>
      <w:r w:rsidRPr="00A22071">
        <w:rPr>
          <w:sz w:val="16"/>
        </w:rPr>
        <w:t>2017 .</w:t>
      </w:r>
      <w:proofErr w:type="gramEnd"/>
      <w:r w:rsidRPr="00A22071">
        <w:rPr>
          <w:sz w:val="16"/>
        </w:rPr>
        <w:t xml:space="preserve"> He visited there, with </w:t>
      </w:r>
      <w:proofErr w:type="spellStart"/>
      <w:r w:rsidRPr="00A22071">
        <w:rPr>
          <w:sz w:val="16"/>
        </w:rPr>
        <w:t>Melania</w:t>
      </w:r>
      <w:proofErr w:type="spellEnd"/>
      <w:r w:rsidRPr="00A22071">
        <w:rPr>
          <w:sz w:val="16"/>
        </w:rPr>
        <w:t xml:space="preserve">, </w:t>
      </w:r>
      <w:proofErr w:type="spellStart"/>
      <w:r w:rsidRPr="00A22071">
        <w:rPr>
          <w:sz w:val="16"/>
        </w:rPr>
        <w:t>Ivanka</w:t>
      </w:r>
      <w:proofErr w:type="spellEnd"/>
      <w:r w:rsidRPr="00A22071">
        <w:rPr>
          <w:sz w:val="16"/>
        </w:rPr>
        <w:t xml:space="preserve"> and Jared. He did a televised sword dance with fat, robed Saudi leaders. We may never know what private business discussions he had with his hosts. </w:t>
      </w:r>
      <w:r w:rsidRPr="00D5265E">
        <w:rPr>
          <w:rStyle w:val="StyleUnderline"/>
        </w:rPr>
        <w:t>Most importantly for</w:t>
      </w:r>
      <w:r w:rsidRPr="00A22071">
        <w:rPr>
          <w:sz w:val="16"/>
        </w:rPr>
        <w:t xml:space="preserve"> U.S. policy and whatever shred of </w:t>
      </w:r>
      <w:r w:rsidRPr="00D5265E">
        <w:rPr>
          <w:rStyle w:val="StyleUnderline"/>
        </w:rPr>
        <w:t>humanitarian consciousness and principles</w:t>
      </w:r>
      <w:r w:rsidRPr="00A22071">
        <w:rPr>
          <w:sz w:val="16"/>
        </w:rPr>
        <w:t xml:space="preserve"> may remain in it, </w:t>
      </w:r>
      <w:r w:rsidRPr="00D5265E">
        <w:rPr>
          <w:rStyle w:val="StyleUnderline"/>
        </w:rPr>
        <w:t>he has taken no steps to reduce U.S. military involvement in</w:t>
      </w:r>
      <w:r w:rsidRPr="00A22071">
        <w:rPr>
          <w:sz w:val="16"/>
        </w:rPr>
        <w:t xml:space="preserve"> the war that Saudi Arabia and the United Arab Emirates are carrying out in </w:t>
      </w:r>
      <w:r w:rsidRPr="00D5265E">
        <w:rPr>
          <w:rStyle w:val="StyleUnderline"/>
        </w:rPr>
        <w:t>Yemen</w:t>
      </w:r>
      <w:r w:rsidRPr="00A22071">
        <w:rPr>
          <w:sz w:val="16"/>
        </w:rPr>
        <w:t xml:space="preserve">, against the Shiites. </w:t>
      </w:r>
      <w:r w:rsidRPr="00D5265E">
        <w:rPr>
          <w:rStyle w:val="StyleUnderline"/>
        </w:rPr>
        <w:t>That</w:t>
      </w:r>
      <w:r w:rsidRPr="00A22071">
        <w:rPr>
          <w:sz w:val="16"/>
        </w:rPr>
        <w:t xml:space="preserve"> war, involving the United States very unwisely in a centuries-old conflict between representatives of the two principal branches of Islam, has </w:t>
      </w:r>
      <w:r w:rsidRPr="00D5265E">
        <w:rPr>
          <w:rStyle w:val="StyleUnderline"/>
        </w:rPr>
        <w:t>reduced Yemen to</w:t>
      </w:r>
      <w:r w:rsidRPr="00A22071">
        <w:rPr>
          <w:sz w:val="16"/>
        </w:rPr>
        <w:t xml:space="preserve"> a charnel house of </w:t>
      </w:r>
      <w:r w:rsidRPr="00D5265E">
        <w:rPr>
          <w:rStyle w:val="StyleUnderline"/>
        </w:rPr>
        <w:t xml:space="preserve">starvation and </w:t>
      </w:r>
      <w:r w:rsidRPr="00A22071">
        <w:rPr>
          <w:sz w:val="16"/>
        </w:rPr>
        <w:t xml:space="preserve">other </w:t>
      </w:r>
      <w:r w:rsidRPr="00D5265E">
        <w:rPr>
          <w:rStyle w:val="StyleUnderline"/>
        </w:rPr>
        <w:t>misery</w:t>
      </w:r>
      <w:r w:rsidRPr="00A22071">
        <w:rPr>
          <w:sz w:val="16"/>
        </w:rPr>
        <w:t xml:space="preserve">. To be frank, on the scale of human suffering, the grisly end of Mr. </w:t>
      </w:r>
      <w:proofErr w:type="spellStart"/>
      <w:r w:rsidRPr="00A22071">
        <w:rPr>
          <w:sz w:val="16"/>
        </w:rPr>
        <w:t>Khashoggi</w:t>
      </w:r>
      <w:proofErr w:type="spellEnd"/>
      <w:r w:rsidRPr="00A22071">
        <w:rPr>
          <w:sz w:val="16"/>
        </w:rPr>
        <w:t xml:space="preserve"> is really nothing in comparison to the widespread human suffering and destruction that Saudi Arabia and the UAE have carried out in Yemen, the Middle East’s poorest country, through bombing and other military action, carried out in full military cooperation with the United States, the United Kingdom and France. The latest irony in that war is that </w:t>
      </w:r>
      <w:r w:rsidRPr="00A22071">
        <w:rPr>
          <w:rStyle w:val="StyleUnderline"/>
        </w:rPr>
        <w:t>U.S. military assets in Yemen are fighting against the Houthi Shiites, on the same side as al-Qaida and Islamic State</w:t>
      </w:r>
      <w:r w:rsidRPr="00A22071">
        <w:rPr>
          <w:sz w:val="16"/>
        </w:rPr>
        <w:t xml:space="preserve"> forces. It is crazy policy, unless one thinks that the money that U.S. arms sales to Saudi Arabia and the UAE are worth the association with the slaughter of Yemeni children, women and old people and, now, the disposal of Mr. </w:t>
      </w:r>
      <w:proofErr w:type="spellStart"/>
      <w:r w:rsidRPr="00A22071">
        <w:rPr>
          <w:sz w:val="16"/>
        </w:rPr>
        <w:t>Khashoggi</w:t>
      </w:r>
      <w:proofErr w:type="spellEnd"/>
      <w:r w:rsidRPr="00A22071">
        <w:rPr>
          <w:sz w:val="16"/>
        </w:rPr>
        <w:t xml:space="preserve"> that the Saudis, led by the Crown Prince, have carried out. So what do we do now? I know what </w:t>
      </w:r>
      <w:r w:rsidRPr="00A22071">
        <w:rPr>
          <w:rStyle w:val="StyleUnderline"/>
        </w:rPr>
        <w:t>the Trump administration</w:t>
      </w:r>
      <w:r w:rsidRPr="00A22071">
        <w:rPr>
          <w:sz w:val="16"/>
        </w:rPr>
        <w:t xml:space="preserve"> is doing. They </w:t>
      </w:r>
      <w:r w:rsidRPr="00A22071">
        <w:rPr>
          <w:rStyle w:val="StyleUnderline"/>
        </w:rPr>
        <w:t>are trying to wait out the storm abo</w:t>
      </w:r>
      <w:r w:rsidRPr="00A22071">
        <w:rPr>
          <w:sz w:val="16"/>
        </w:rPr>
        <w:t xml:space="preserve">ut Mr. </w:t>
      </w:r>
      <w:proofErr w:type="spellStart"/>
      <w:r w:rsidRPr="00A22071">
        <w:rPr>
          <w:rStyle w:val="StyleUnderline"/>
        </w:rPr>
        <w:t>Khashoggi</w:t>
      </w:r>
      <w:proofErr w:type="spellEnd"/>
      <w:r w:rsidRPr="00A22071">
        <w:rPr>
          <w:sz w:val="16"/>
        </w:rPr>
        <w:t xml:space="preserve"> </w:t>
      </w:r>
      <w:r w:rsidRPr="00A22071">
        <w:rPr>
          <w:rStyle w:val="StyleUnderline"/>
        </w:rPr>
        <w:t>and change nothing</w:t>
      </w:r>
      <w:r w:rsidRPr="00A22071">
        <w:rPr>
          <w:sz w:val="16"/>
        </w:rPr>
        <w:t xml:space="preserve"> in policy terms. They shudder, as I do, at the change in policy needed at this point if we are no longer to be considered co-slaughterers of the Yemenis and Mr. </w:t>
      </w:r>
      <w:proofErr w:type="spellStart"/>
      <w:r w:rsidRPr="00A22071">
        <w:rPr>
          <w:sz w:val="16"/>
        </w:rPr>
        <w:t>Khashoggi</w:t>
      </w:r>
      <w:proofErr w:type="spellEnd"/>
      <w:r w:rsidRPr="00A22071">
        <w:rPr>
          <w:sz w:val="16"/>
        </w:rPr>
        <w:t xml:space="preserve">. What is clear is that </w:t>
      </w:r>
      <w:r w:rsidRPr="00A22071">
        <w:rPr>
          <w:rStyle w:val="Emphasis"/>
        </w:rPr>
        <w:t>the Saudis could not continue their murderous bombing of Yemen without our military support</w:t>
      </w:r>
      <w:r w:rsidRPr="00A22071">
        <w:rPr>
          <w:sz w:val="16"/>
        </w:rPr>
        <w:t xml:space="preserve"> in bombs and technical support, which includes refueling in the air of Saudi warplanes. We need to continue to support the Turks in demanding to know what the Saudis did with Mr. </w:t>
      </w:r>
      <w:proofErr w:type="spellStart"/>
      <w:r w:rsidRPr="00A22071">
        <w:rPr>
          <w:sz w:val="16"/>
        </w:rPr>
        <w:t>Khashoggi</w:t>
      </w:r>
      <w:proofErr w:type="spellEnd"/>
      <w:r w:rsidRPr="00A22071">
        <w:rPr>
          <w:sz w:val="16"/>
        </w:rPr>
        <w:t xml:space="preserve">. It would do the Trump administration good to have to change its basic policy toward Saudi Arabia and Crown Prince Mohammed bin Salman on the basis of what they did to a journalist. The basic policy point is that </w:t>
      </w:r>
      <w:r w:rsidRPr="00A22071">
        <w:rPr>
          <w:rStyle w:val="StyleUnderline"/>
        </w:rPr>
        <w:t>U.S. partnership with monster regimes like Saudi Arabia’s, in blindness to their human rights policies, is no longer justified</w:t>
      </w:r>
      <w:r w:rsidRPr="00A22071">
        <w:rPr>
          <w:sz w:val="16"/>
        </w:rPr>
        <w:t xml:space="preserve"> by any existing threat to us. Al-Qaida is close to extinct. The Islamic State has been whipped in Iraq and Syria. The Cold War is over and beyond resuscitation, with Russia reduced to skirmishing in Eastern Ukraine. China’s threat to us isn’t military. </w:t>
      </w:r>
      <w:r w:rsidRPr="00A22071">
        <w:rPr>
          <w:rStyle w:val="StyleUnderline"/>
        </w:rPr>
        <w:t>It’s well past time to clean up our act.</w:t>
      </w:r>
    </w:p>
    <w:p w:rsidR="00E60FB6" w:rsidRDefault="00E60FB6" w:rsidP="00E60FB6">
      <w:pPr>
        <w:pStyle w:val="Heading4"/>
      </w:pPr>
      <w:r>
        <w:t>Trump is abandoning US human rights credibility – strong Congressional signal of opposition is key</w:t>
      </w:r>
    </w:p>
    <w:p w:rsidR="00E60FB6" w:rsidRPr="00B64071" w:rsidRDefault="00E60FB6" w:rsidP="00E60FB6">
      <w:pPr>
        <w:rPr>
          <w:rStyle w:val="Style13ptBold"/>
        </w:rPr>
      </w:pPr>
      <w:proofErr w:type="spellStart"/>
      <w:r w:rsidRPr="00B64071">
        <w:rPr>
          <w:rStyle w:val="Style13ptBold"/>
        </w:rPr>
        <w:t>Margon</w:t>
      </w:r>
      <w:proofErr w:type="spellEnd"/>
      <w:r w:rsidRPr="00B64071">
        <w:rPr>
          <w:rStyle w:val="Style13ptBold"/>
        </w:rPr>
        <w:t xml:space="preserve"> 2018</w:t>
      </w:r>
    </w:p>
    <w:p w:rsidR="00E60FB6" w:rsidRPr="00B64071" w:rsidRDefault="00E60FB6" w:rsidP="00E60FB6">
      <w:pPr>
        <w:rPr>
          <w:sz w:val="18"/>
        </w:rPr>
      </w:pPr>
      <w:r w:rsidRPr="00B64071">
        <w:rPr>
          <w:sz w:val="18"/>
        </w:rPr>
        <w:t xml:space="preserve">[Sarah, Washington Director at Human Rights Watch, “Giving </w:t>
      </w:r>
      <w:proofErr w:type="gramStart"/>
      <w:r w:rsidRPr="00B64071">
        <w:rPr>
          <w:sz w:val="18"/>
        </w:rPr>
        <w:t>Up</w:t>
      </w:r>
      <w:proofErr w:type="gramEnd"/>
      <w:r w:rsidRPr="00B64071">
        <w:rPr>
          <w:sz w:val="18"/>
        </w:rPr>
        <w:t xml:space="preserve"> the High Ground - America’s Retreat on Human Rights”, https://www.hrw.org/news/2018/02/13/giving-high-ground-americas-retreat-human-rights]</w:t>
      </w:r>
    </w:p>
    <w:p w:rsidR="00E60FB6" w:rsidRPr="00A22071" w:rsidRDefault="00E60FB6" w:rsidP="00E60FB6">
      <w:r w:rsidRPr="00B64071">
        <w:rPr>
          <w:rStyle w:val="StyleUnderline"/>
        </w:rPr>
        <w:t>Human rights concerns have always competed with national security</w:t>
      </w:r>
      <w:r w:rsidRPr="00B64071">
        <w:rPr>
          <w:sz w:val="16"/>
        </w:rPr>
        <w:t xml:space="preserve"> considerations. </w:t>
      </w:r>
      <w:r w:rsidRPr="00B64071">
        <w:rPr>
          <w:rStyle w:val="StyleUnderline"/>
        </w:rPr>
        <w:t>For too long, Washington has adopted policies in the name of protecting national security that come at the expense of human rights</w:t>
      </w:r>
      <w:r w:rsidRPr="00B64071">
        <w:rPr>
          <w:sz w:val="16"/>
        </w:rPr>
        <w:t xml:space="preserve">, forgetting the long-term costs of doing so. The Obama administration’s </w:t>
      </w:r>
      <w:r w:rsidRPr="00B64071">
        <w:rPr>
          <w:rStyle w:val="StyleUnderline"/>
        </w:rPr>
        <w:t>arms sales to Saudi Arabia</w:t>
      </w:r>
      <w:r w:rsidRPr="00B64071">
        <w:rPr>
          <w:sz w:val="16"/>
        </w:rPr>
        <w:t xml:space="preserve">, despite the Saudi-led coalition’s unlawful air strikes against civilians in Yemen, </w:t>
      </w:r>
      <w:r w:rsidRPr="00B64071">
        <w:rPr>
          <w:rStyle w:val="StyleUnderline"/>
        </w:rPr>
        <w:t>is a prime example</w:t>
      </w:r>
      <w:r w:rsidRPr="00B64071">
        <w:rPr>
          <w:sz w:val="16"/>
        </w:rPr>
        <w:t xml:space="preserve"> of the harm this approach can do, with thousands of civilians killed and anti-American sentiment on the rise in the country. Another is the CIA’s secret post-9/11 torture and rendition program, which the Bush administration launched in violation of international obligations and U.S. law and which has undermined Washington’s credibility on human rights. </w:t>
      </w:r>
      <w:r w:rsidRPr="00B64071">
        <w:rPr>
          <w:rStyle w:val="StyleUnderline"/>
        </w:rPr>
        <w:t>But even as the United States struggled with how and when to promote human rights, there was always a common understanding that doing so was a key part of what defined the United States</w:t>
      </w:r>
      <w:r w:rsidRPr="00B64071">
        <w:rPr>
          <w:sz w:val="16"/>
        </w:rPr>
        <w:t xml:space="preserve">—and what Americans believed was the right thing for their government to do. </w:t>
      </w:r>
      <w:r w:rsidRPr="00B64071">
        <w:rPr>
          <w:rStyle w:val="Emphasis"/>
        </w:rPr>
        <w:t>Not so under Trump</w:t>
      </w:r>
      <w:r w:rsidRPr="00B64071">
        <w:rPr>
          <w:sz w:val="16"/>
        </w:rPr>
        <w:t xml:space="preserve">. Although some lower-level U.S. officials appear committed to keeping human rights a priority, others have concluded that this may be impossible. In November, for example, Elizabeth Shackelford, a U.S. Foreign Service officer who most recently served in Kenya, resigned from the State Department in protest, writing, </w:t>
      </w:r>
      <w:r w:rsidRPr="00B64071">
        <w:rPr>
          <w:rStyle w:val="StyleUnderline"/>
        </w:rPr>
        <w:t>“Our government has failed to demonstrate a commitment to promoting and defending human rights and democracy.” No one who is actually running U.S. foreign policy seems to believe that the advancement of fundamental rights should be one of its central pillars</w:t>
      </w:r>
      <w:r w:rsidRPr="00B64071">
        <w:rPr>
          <w:sz w:val="16"/>
        </w:rPr>
        <w:t>. Given the United States’ historically spotty record on promoting human rights</w:t>
      </w:r>
      <w:r w:rsidRPr="00B64071">
        <w:rPr>
          <w:rStyle w:val="StyleUnderline"/>
        </w:rPr>
        <w:t>, there are those who think that other governments can pick up the slack. But</w:t>
      </w:r>
      <w:r w:rsidRPr="00B64071">
        <w:rPr>
          <w:sz w:val="16"/>
        </w:rPr>
        <w:t xml:space="preserve"> in reality</w:t>
      </w:r>
      <w:r w:rsidRPr="00B64071">
        <w:rPr>
          <w:rStyle w:val="Emphasis"/>
        </w:rPr>
        <w:t>, the loss of the United States as a champion</w:t>
      </w:r>
      <w:r w:rsidRPr="00B64071">
        <w:rPr>
          <w:sz w:val="16"/>
        </w:rPr>
        <w:t>, however inconsistent its support can be</w:t>
      </w:r>
      <w:r w:rsidRPr="00B64071">
        <w:rPr>
          <w:rStyle w:val="Emphasis"/>
        </w:rPr>
        <w:t>, is likely to further encourage governments to treat their citizens poorly</w:t>
      </w:r>
      <w:r w:rsidRPr="00B64071">
        <w:rPr>
          <w:sz w:val="16"/>
        </w:rPr>
        <w:t xml:space="preserve">, confident that no meaningful rebuke will follow. </w:t>
      </w:r>
      <w:r w:rsidRPr="00B64071">
        <w:rPr>
          <w:rStyle w:val="StyleUnderline"/>
        </w:rPr>
        <w:t>It is also likely to create a</w:t>
      </w:r>
      <w:r w:rsidRPr="00B64071">
        <w:rPr>
          <w:sz w:val="16"/>
        </w:rPr>
        <w:t xml:space="preserve"> </w:t>
      </w:r>
      <w:r w:rsidRPr="00B64071">
        <w:rPr>
          <w:rStyle w:val="Emphasis"/>
        </w:rPr>
        <w:t>leadership vacuum</w:t>
      </w:r>
      <w:r w:rsidRPr="00B64071">
        <w:rPr>
          <w:sz w:val="16"/>
        </w:rPr>
        <w:t xml:space="preserve">, and </w:t>
      </w:r>
      <w:r w:rsidRPr="00B64071">
        <w:rPr>
          <w:rStyle w:val="StyleUnderline"/>
        </w:rPr>
        <w:t>the countries that aim to fill it</w:t>
      </w:r>
      <w:r w:rsidRPr="00B64071">
        <w:rPr>
          <w:sz w:val="16"/>
        </w:rPr>
        <w:t>—such as China, Iran, Russia, and Venezuela—</w:t>
      </w:r>
      <w:r w:rsidRPr="00B64071">
        <w:rPr>
          <w:rStyle w:val="StyleUnderline"/>
        </w:rPr>
        <w:t>will</w:t>
      </w:r>
      <w:r w:rsidRPr="00B64071">
        <w:rPr>
          <w:sz w:val="16"/>
        </w:rPr>
        <w:t xml:space="preserve"> no doubt </w:t>
      </w:r>
      <w:r w:rsidRPr="00B64071">
        <w:rPr>
          <w:rStyle w:val="StyleUnderline"/>
        </w:rPr>
        <w:t>seek to spread their no-strings-attached approach to global affairs</w:t>
      </w:r>
      <w:r w:rsidRPr="00B64071">
        <w:rPr>
          <w:sz w:val="16"/>
        </w:rPr>
        <w:t xml:space="preserve">. So what is to be done? Realistically, the next few years are likely to be hard on human rights. But despite the absence of U.S. leadership, there have been some bright spots, with rights-minded countries stepping up. At the UN Human Rights Council, for example, the Netherlands managed to overcome opposition from Saudi Arabia, the United Arab Emirates, and the United States to launch an independent investigation into the Saudi-led campaign in Yemen. Similarly, Iceland took the lead in drafting and collecting support from 38 other countries for a joint statement at the council condemning </w:t>
      </w:r>
      <w:proofErr w:type="spellStart"/>
      <w:r w:rsidRPr="00B64071">
        <w:rPr>
          <w:sz w:val="16"/>
        </w:rPr>
        <w:t>Duterte’s</w:t>
      </w:r>
      <w:proofErr w:type="spellEnd"/>
      <w:r w:rsidRPr="00B64071">
        <w:rPr>
          <w:sz w:val="16"/>
        </w:rPr>
        <w:t xml:space="preserve"> bloody “war on drugs.” </w:t>
      </w:r>
      <w:r w:rsidRPr="00B64071">
        <w:rPr>
          <w:rStyle w:val="StyleUnderline"/>
        </w:rPr>
        <w:t>As long as Trump is in power, such ad hoc coalitions of like-minded countries will need to become the norm</w:t>
      </w:r>
      <w:r w:rsidRPr="00B64071">
        <w:rPr>
          <w:sz w:val="16"/>
        </w:rPr>
        <w:t xml:space="preserve">. </w:t>
      </w:r>
      <w:r w:rsidRPr="00B64071">
        <w:rPr>
          <w:rStyle w:val="StyleUnderline"/>
        </w:rPr>
        <w:t>There i</w:t>
      </w:r>
      <w:r w:rsidRPr="0048197F">
        <w:rPr>
          <w:rStyle w:val="StyleUnderline"/>
        </w:rPr>
        <w:t>s</w:t>
      </w:r>
      <w:r w:rsidRPr="00B64071">
        <w:rPr>
          <w:sz w:val="16"/>
        </w:rPr>
        <w:t xml:space="preserve"> </w:t>
      </w:r>
      <w:r w:rsidRPr="00B64071">
        <w:rPr>
          <w:rStyle w:val="StyleUnderline"/>
        </w:rPr>
        <w:t>also much that other parts of the U.S. government can do to protect human rights.</w:t>
      </w:r>
      <w:r w:rsidRPr="00B64071">
        <w:rPr>
          <w:sz w:val="16"/>
        </w:rPr>
        <w:t xml:space="preserve"> Just as some cities and states have decided to comply with the Paris climate agreement despite the federal government’s withdrawal, they can also find ways to protect immigrants caught up in the Trump administration’s dragnet and keep families and communities intact. </w:t>
      </w:r>
      <w:r w:rsidRPr="00B64071">
        <w:rPr>
          <w:rStyle w:val="StyleUnderline"/>
        </w:rPr>
        <w:t>Congress</w:t>
      </w:r>
      <w:r w:rsidRPr="00B64071">
        <w:rPr>
          <w:sz w:val="16"/>
        </w:rPr>
        <w:t xml:space="preserve">, for its part, </w:t>
      </w:r>
      <w:r w:rsidRPr="00B64071">
        <w:rPr>
          <w:rStyle w:val="StyleUnderline"/>
        </w:rPr>
        <w:t>has already resisted a number of presidential initiatives</w:t>
      </w:r>
      <w:r w:rsidRPr="00B64071">
        <w:rPr>
          <w:sz w:val="16"/>
        </w:rPr>
        <w:t xml:space="preserve"> in the interest of human rights. In May, a bipartisan group of 15 senators sent Trump a letter urging him to “ensure that America remains a leader in advocating for democracy and human rights.” Congressional committees are using aid allocations and authorization bills to push back against the executive branch. Individual members of Congress are drafting legislation, holding hearings, and meeting with foreign officials to stand up for human rights in the Democratic Republic of the Congo, Egypt, Russia, and elsewhere. In December, the Treasury Department, under pressure from Congress, imposed sanctions on 13 individuals—from Belgium, China, the Dominican Republic, Gambia, Guatemala, Israel, Myanmar, Nicaragua, Pakistan, Russia, Serbia, Sudan, and Uzbekistan—for corruption and human rights abuses. But these efforts can only go so far. Petition gathering by like-minded countries is less effective without the most powerful country on earth</w:t>
      </w:r>
      <w:r w:rsidRPr="00B64071">
        <w:rPr>
          <w:rStyle w:val="StyleUnderline"/>
        </w:rPr>
        <w:t>. State and local governments can only do so much</w:t>
      </w:r>
      <w:r w:rsidRPr="00B64071">
        <w:rPr>
          <w:sz w:val="16"/>
        </w:rPr>
        <w:t xml:space="preserve"> to work around the federal government. And although </w:t>
      </w:r>
      <w:r w:rsidRPr="00B64071">
        <w:rPr>
          <w:rStyle w:val="StyleUnderline"/>
        </w:rPr>
        <w:t>Congress controls the power of the purse</w:t>
      </w:r>
      <w:r w:rsidRPr="00B64071">
        <w:rPr>
          <w:sz w:val="16"/>
        </w:rPr>
        <w:t xml:space="preserve">, it has far less influence on foreign policy than the executive branch. And all the while, the White House’s attacks on immigrants, health care, minority communities, and the justice system will continue to diminish American credibility on human rights overseas. Simply put, </w:t>
      </w:r>
      <w:r w:rsidRPr="00B64071">
        <w:rPr>
          <w:rStyle w:val="StyleUnderline"/>
        </w:rPr>
        <w:t>unless it changes course dramatically, the Trump administration</w:t>
      </w:r>
      <w:r w:rsidRPr="00B64071">
        <w:rPr>
          <w:sz w:val="16"/>
        </w:rPr>
        <w:t>—and the president himself—</w:t>
      </w:r>
      <w:r w:rsidRPr="00B64071">
        <w:rPr>
          <w:rStyle w:val="StyleUnderline"/>
        </w:rPr>
        <w:t>will remain one of the greatest threats to human rights in decades.</w:t>
      </w:r>
    </w:p>
    <w:p w:rsidR="00E60FB6" w:rsidRDefault="00E60FB6" w:rsidP="00E60FB6">
      <w:pPr>
        <w:pStyle w:val="Heading4"/>
      </w:pPr>
      <w:r>
        <w:t>US human rights credibility solves global conflict – democracy and liberal values promote peace</w:t>
      </w:r>
    </w:p>
    <w:p w:rsidR="00E60FB6" w:rsidRPr="00BA2E15" w:rsidRDefault="00E60FB6" w:rsidP="00E60FB6">
      <w:pPr>
        <w:rPr>
          <w:rStyle w:val="Style13ptBold"/>
        </w:rPr>
      </w:pPr>
      <w:r w:rsidRPr="00BA2E15">
        <w:rPr>
          <w:rStyle w:val="Style13ptBold"/>
        </w:rPr>
        <w:t>Green 2017</w:t>
      </w:r>
    </w:p>
    <w:p w:rsidR="00E60FB6" w:rsidRPr="00BA2E15" w:rsidRDefault="00E60FB6" w:rsidP="00E60FB6">
      <w:pPr>
        <w:rPr>
          <w:sz w:val="18"/>
        </w:rPr>
      </w:pPr>
      <w:r w:rsidRPr="00BA2E15">
        <w:rPr>
          <w:sz w:val="18"/>
        </w:rPr>
        <w:t>[Shannon, director and senior fellow of the Human Rights Initiative at the Center for Strategic and International Studies, “When the U.S. Gives Up on Human Rights, Everyone Suffers”, https://foreignpolicy.com/2017/04/04/when-the-u-s-gives-up-on-human-rights-everyone-suffers/]</w:t>
      </w:r>
    </w:p>
    <w:p w:rsidR="00E60FB6" w:rsidRDefault="00E60FB6" w:rsidP="00E60FB6">
      <w:pPr>
        <w:rPr>
          <w:rStyle w:val="StyleUnderline"/>
        </w:rPr>
      </w:pPr>
      <w:r w:rsidRPr="009D432A">
        <w:rPr>
          <w:sz w:val="16"/>
        </w:rPr>
        <w:t xml:space="preserve">Of course, </w:t>
      </w:r>
      <w:r w:rsidRPr="00BA2E15">
        <w:rPr>
          <w:rStyle w:val="StyleUnderline"/>
        </w:rPr>
        <w:t>U.S. global leadership on democracy and human rights is</w:t>
      </w:r>
      <w:r w:rsidRPr="009D432A">
        <w:rPr>
          <w:sz w:val="16"/>
        </w:rPr>
        <w:t xml:space="preserve"> not merely </w:t>
      </w:r>
      <w:r w:rsidRPr="00BA2E15">
        <w:rPr>
          <w:rStyle w:val="StyleUnderline"/>
        </w:rPr>
        <w:t>based on</w:t>
      </w:r>
      <w:r w:rsidRPr="009D432A">
        <w:rPr>
          <w:sz w:val="16"/>
        </w:rPr>
        <w:t xml:space="preserve"> what it says or does overseas. What matters more is </w:t>
      </w:r>
      <w:r w:rsidRPr="00BA2E15">
        <w:rPr>
          <w:rStyle w:val="StyleUnderline"/>
        </w:rPr>
        <w:t>the example that America sets</w:t>
      </w:r>
      <w:r w:rsidRPr="009D432A">
        <w:rPr>
          <w:sz w:val="16"/>
        </w:rPr>
        <w:t xml:space="preserve">. By that measure, the </w:t>
      </w:r>
      <w:r w:rsidRPr="00BA2E15">
        <w:rPr>
          <w:rStyle w:val="StyleUnderline"/>
        </w:rPr>
        <w:t>Trump</w:t>
      </w:r>
      <w:r w:rsidRPr="009D432A">
        <w:rPr>
          <w:sz w:val="16"/>
        </w:rPr>
        <w:t xml:space="preserve"> administration </w:t>
      </w:r>
      <w:r w:rsidRPr="00BA2E15">
        <w:rPr>
          <w:rStyle w:val="StyleUnderline"/>
        </w:rPr>
        <w:t>has</w:t>
      </w:r>
      <w:r w:rsidRPr="009D432A">
        <w:rPr>
          <w:sz w:val="16"/>
        </w:rPr>
        <w:t xml:space="preserve"> already </w:t>
      </w:r>
      <w:r w:rsidRPr="00BA2E15">
        <w:rPr>
          <w:rStyle w:val="StyleUnderline"/>
        </w:rPr>
        <w:t>significantly eroded U.S. credibility. Why would another country listen to the United States about protecting vulnerable populations,</w:t>
      </w:r>
      <w:r w:rsidRPr="009D432A">
        <w:rPr>
          <w:sz w:val="16"/>
        </w:rPr>
        <w:t xml:space="preserve"> given perceptions that the immigration and refugee executive order was religiously motivated? What authority does America have standing up for besieged journalists when the president of the United States has tweeted that the news media is the “enemy of the American People?” How can U.S. diplomats press security partners to protect civilians during military operations while the White House is contemplating loosening drone strike restrictions that seek to prevent civilian casualties? Rights-abusing countries will have a much easier time brushing away U.S. criticisms of their behavior so long as these deficiencies persist at home. </w:t>
      </w:r>
      <w:r w:rsidRPr="00BA2E15">
        <w:rPr>
          <w:rStyle w:val="StyleUnderline"/>
        </w:rPr>
        <w:t>Authoritarian governments — weary of the United States prodding them on human rights</w:t>
      </w:r>
      <w:r w:rsidRPr="009D432A">
        <w:rPr>
          <w:sz w:val="16"/>
        </w:rPr>
        <w:t xml:space="preserve"> and critical of what they perceive as Western meddling in their sovereign affairs — </w:t>
      </w:r>
      <w:r w:rsidRPr="00BA2E15">
        <w:rPr>
          <w:rStyle w:val="StyleUnderline"/>
        </w:rPr>
        <w:t>are</w:t>
      </w:r>
      <w:r w:rsidRPr="009D432A">
        <w:rPr>
          <w:sz w:val="16"/>
        </w:rPr>
        <w:t xml:space="preserve"> likely </w:t>
      </w:r>
      <w:r w:rsidRPr="00BA2E15">
        <w:rPr>
          <w:rStyle w:val="StyleUnderline"/>
        </w:rPr>
        <w:t>celebrating</w:t>
      </w:r>
      <w:r w:rsidRPr="009D432A">
        <w:rPr>
          <w:sz w:val="16"/>
        </w:rPr>
        <w:t xml:space="preserve"> this turn of events. The president of Turkey, </w:t>
      </w:r>
      <w:proofErr w:type="spellStart"/>
      <w:r w:rsidRPr="009D432A">
        <w:rPr>
          <w:sz w:val="16"/>
        </w:rPr>
        <w:t>Recip</w:t>
      </w:r>
      <w:proofErr w:type="spellEnd"/>
      <w:r w:rsidRPr="009D432A">
        <w:rPr>
          <w:sz w:val="16"/>
        </w:rPr>
        <w:t xml:space="preserve"> </w:t>
      </w:r>
      <w:proofErr w:type="spellStart"/>
      <w:r w:rsidRPr="009D432A">
        <w:rPr>
          <w:sz w:val="16"/>
        </w:rPr>
        <w:t>Tayyip</w:t>
      </w:r>
      <w:proofErr w:type="spellEnd"/>
      <w:r w:rsidRPr="009D432A">
        <w:rPr>
          <w:sz w:val="16"/>
        </w:rPr>
        <w:t xml:space="preserve"> </w:t>
      </w:r>
      <w:r w:rsidRPr="00BA2E15">
        <w:rPr>
          <w:rStyle w:val="StyleUnderline"/>
        </w:rPr>
        <w:t>Erdogan, welcomed Trump’s election</w:t>
      </w:r>
      <w:r w:rsidRPr="009D432A">
        <w:rPr>
          <w:sz w:val="16"/>
        </w:rPr>
        <w:t xml:space="preserve"> and heralded an era of greater cooperation. Increasingly rebuked by the Obama administration for his consolidation of power and crackdown on the military and judiciary, especially after a failed coup attempt in July 2016, Erdogan has much to gain by the United States looking the other way as Turkey creeps toward authoritarianism. </w:t>
      </w:r>
      <w:r w:rsidRPr="00BA2E15">
        <w:rPr>
          <w:rStyle w:val="StyleUnderline"/>
        </w:rPr>
        <w:t>Countries from Saudi Arabia to Cambodia appear less inhibited in going after</w:t>
      </w:r>
      <w:r w:rsidRPr="009D432A">
        <w:rPr>
          <w:sz w:val="16"/>
        </w:rPr>
        <w:t xml:space="preserve"> political </w:t>
      </w:r>
      <w:r w:rsidRPr="00BA2E15">
        <w:rPr>
          <w:rStyle w:val="StyleUnderline"/>
        </w:rPr>
        <w:t>opponents, assuming</w:t>
      </w:r>
      <w:r w:rsidRPr="009D432A">
        <w:rPr>
          <w:sz w:val="16"/>
        </w:rPr>
        <w:t xml:space="preserve"> that </w:t>
      </w:r>
      <w:r w:rsidRPr="00BA2E15">
        <w:rPr>
          <w:rStyle w:val="StyleUnderline"/>
        </w:rPr>
        <w:t>Trump</w:t>
      </w:r>
      <w:r w:rsidRPr="009D432A">
        <w:rPr>
          <w:sz w:val="16"/>
        </w:rPr>
        <w:t xml:space="preserve">’s election </w:t>
      </w:r>
      <w:r w:rsidRPr="00BA2E15">
        <w:rPr>
          <w:rStyle w:val="StyleUnderline"/>
        </w:rPr>
        <w:t>means that they will get a free pass on human rights violations</w:t>
      </w:r>
      <w:r w:rsidRPr="009D432A">
        <w:rPr>
          <w:sz w:val="16"/>
        </w:rPr>
        <w:t xml:space="preserve">. </w:t>
      </w:r>
      <w:r w:rsidRPr="00BA2E15">
        <w:rPr>
          <w:rStyle w:val="StyleUnderline"/>
        </w:rPr>
        <w:t>By no means is authoritarian retrenchment</w:t>
      </w:r>
      <w:r w:rsidRPr="009D432A">
        <w:rPr>
          <w:sz w:val="16"/>
        </w:rPr>
        <w:t xml:space="preserve"> a </w:t>
      </w:r>
      <w:r w:rsidRPr="00BA2E15">
        <w:rPr>
          <w:rStyle w:val="StyleUnderline"/>
        </w:rPr>
        <w:t>new</w:t>
      </w:r>
      <w:r w:rsidRPr="009D432A">
        <w:rPr>
          <w:sz w:val="16"/>
        </w:rPr>
        <w:t xml:space="preserve"> phenomenon. For the past decade, governments have been dismantling democratic institutions and curtailing human rights. Freedom House has documented 11 straight years in which there have been more declines in political and civil liberties than gains</w:t>
      </w:r>
      <w:r w:rsidRPr="009D432A">
        <w:rPr>
          <w:rStyle w:val="StyleUnderline"/>
        </w:rPr>
        <w:t xml:space="preserve">. However, the United States often served as a check on the worst impulses of autocrats. Without a champion of human rights in the White House, such regimes will </w:t>
      </w:r>
      <w:r w:rsidRPr="009D432A">
        <w:rPr>
          <w:sz w:val="16"/>
        </w:rPr>
        <w:t>likely</w:t>
      </w:r>
      <w:r w:rsidRPr="009D432A">
        <w:rPr>
          <w:rStyle w:val="StyleUnderline"/>
        </w:rPr>
        <w:t xml:space="preserve"> go unchallenged</w:t>
      </w:r>
      <w:r w:rsidRPr="009D432A">
        <w:rPr>
          <w:sz w:val="16"/>
        </w:rPr>
        <w:t xml:space="preserve"> as they commit egregious abuses and power grabs. This </w:t>
      </w:r>
      <w:r w:rsidRPr="009D432A">
        <w:rPr>
          <w:rStyle w:val="StyleUnderline"/>
        </w:rPr>
        <w:t>capitulation would have major security and economic consequences for the United States</w:t>
      </w:r>
      <w:r w:rsidRPr="009D432A">
        <w:rPr>
          <w:sz w:val="16"/>
        </w:rPr>
        <w:t xml:space="preserve"> and its closest allies. In addition to the moral imperative, </w:t>
      </w:r>
      <w:r w:rsidRPr="009D432A">
        <w:rPr>
          <w:rStyle w:val="StyleUnderline"/>
        </w:rPr>
        <w:t>America has strong interests in supporting democracy and human rights abroad.</w:t>
      </w:r>
      <w:r>
        <w:rPr>
          <w:rStyle w:val="StyleUnderline"/>
        </w:rPr>
        <w:t xml:space="preserve"> </w:t>
      </w:r>
      <w:r w:rsidRPr="009D432A">
        <w:rPr>
          <w:sz w:val="16"/>
        </w:rPr>
        <w:t xml:space="preserve">First, </w:t>
      </w:r>
      <w:r w:rsidRPr="009D432A">
        <w:rPr>
          <w:rStyle w:val="StyleUnderline"/>
        </w:rPr>
        <w:t>democratic countries make the best, most stable partners. Democracies are more likely to form alliances and cooperate with other democracies</w:t>
      </w:r>
      <w:r w:rsidRPr="009D432A">
        <w:rPr>
          <w:sz w:val="16"/>
        </w:rPr>
        <w:t xml:space="preserve"> and less likely to get embroiled in conflict. The U.S. military understands the value of having partners that respect human rights and the rule of law, and thus invests billions a year in enhancing the professionalism of security forces overseas. Recent research has deepened our understanding of the benefits for American security of having broad and deep ties to other countries. In a statistical analysis of Muslim-majority countries’ cooperation with the United States on counterterrorism, Peter S. </w:t>
      </w:r>
      <w:proofErr w:type="spellStart"/>
      <w:r w:rsidRPr="009D432A">
        <w:rPr>
          <w:sz w:val="16"/>
        </w:rPr>
        <w:t>Henne</w:t>
      </w:r>
      <w:proofErr w:type="spellEnd"/>
      <w:r w:rsidRPr="009D432A">
        <w:rPr>
          <w:sz w:val="16"/>
        </w:rPr>
        <w:t xml:space="preserve"> found </w:t>
      </w:r>
      <w:r w:rsidRPr="009D432A">
        <w:rPr>
          <w:rStyle w:val="StyleUnderline"/>
        </w:rPr>
        <w:t>states that received more foreign assistance were more collaborative than those that did not.</w:t>
      </w:r>
      <w:r w:rsidRPr="009D432A">
        <w:rPr>
          <w:sz w:val="16"/>
        </w:rPr>
        <w:t xml:space="preserve"> Conversely, </w:t>
      </w:r>
      <w:r w:rsidRPr="009D432A">
        <w:rPr>
          <w:rStyle w:val="StyleUnderline"/>
        </w:rPr>
        <w:t xml:space="preserve">emboldened dictators tend to pursue foreign policy agendas that are erratic and destructive for the United States and its allies. </w:t>
      </w:r>
      <w:r w:rsidRPr="009D432A">
        <w:rPr>
          <w:sz w:val="16"/>
        </w:rPr>
        <w:t xml:space="preserve">North Korean ruler Kim Jong </w:t>
      </w:r>
      <w:proofErr w:type="spellStart"/>
      <w:proofErr w:type="gramStart"/>
      <w:r w:rsidRPr="009D432A">
        <w:rPr>
          <w:sz w:val="16"/>
        </w:rPr>
        <w:t>Un’s</w:t>
      </w:r>
      <w:proofErr w:type="spellEnd"/>
      <w:proofErr w:type="gramEnd"/>
      <w:r w:rsidRPr="009D432A">
        <w:rPr>
          <w:sz w:val="16"/>
        </w:rPr>
        <w:t xml:space="preserve"> spate of nuclear tests and missile launches and Russian President Vladimir Putin’s annexation of Crimea and incursions into eastern Ukraine are emblematic of the kind of aggressive behavior the international community has come to expect from autocratic leaders. Second, contrary to the president’s assertions, </w:t>
      </w:r>
      <w:r w:rsidRPr="009D432A">
        <w:rPr>
          <w:rStyle w:val="StyleUnderline"/>
        </w:rPr>
        <w:t>the United States has benefitted immensely from the liberal world order that it helped create</w:t>
      </w:r>
      <w:r w:rsidRPr="009D432A">
        <w:rPr>
          <w:sz w:val="16"/>
        </w:rPr>
        <w:t xml:space="preserve">. From the ashes of World War II, </w:t>
      </w:r>
      <w:r w:rsidRPr="009D432A">
        <w:rPr>
          <w:rStyle w:val="StyleUnderline"/>
        </w:rPr>
        <w:t>America invested in interlocking political and economic institutions, alliances, and norms</w:t>
      </w:r>
      <w:r w:rsidRPr="009D432A">
        <w:rPr>
          <w:sz w:val="16"/>
        </w:rPr>
        <w:t xml:space="preserve"> — based on universal human rights, shared values, and the rule of law — </w:t>
      </w:r>
      <w:r w:rsidRPr="009D432A">
        <w:rPr>
          <w:rStyle w:val="StyleUnderline"/>
        </w:rPr>
        <w:t>that would prevent large-scale conflict and displacement in the future and fuel Europe’s recovery from the war.</w:t>
      </w:r>
      <w:r w:rsidRPr="009D432A">
        <w:rPr>
          <w:sz w:val="16"/>
        </w:rPr>
        <w:t xml:space="preserve"> </w:t>
      </w:r>
      <w:r w:rsidRPr="009D432A">
        <w:rPr>
          <w:rStyle w:val="StyleUnderline"/>
        </w:rPr>
        <w:t>The United States has been both the primary engine and beneficiary of this liberal international order.</w:t>
      </w:r>
      <w:r w:rsidRPr="009D432A">
        <w:rPr>
          <w:sz w:val="16"/>
        </w:rPr>
        <w:t xml:space="preserve"> To be clear, inequality has been a terrible byproduct of this system — and too many have been left behind. But, far from being victimized by globalization</w:t>
      </w:r>
      <w:r w:rsidRPr="009D432A">
        <w:rPr>
          <w:rStyle w:val="StyleUnderline"/>
        </w:rPr>
        <w:t>, the United States has enjoyed nearly 70 years of unparalleled influence because of its investment in the promotion of democracy and human rights.</w:t>
      </w:r>
      <w:r>
        <w:rPr>
          <w:rStyle w:val="StyleUnderline"/>
        </w:rPr>
        <w:t xml:space="preserve"> </w:t>
      </w:r>
      <w:r w:rsidRPr="009D432A">
        <w:rPr>
          <w:sz w:val="16"/>
        </w:rPr>
        <w:t xml:space="preserve">Finally, </w:t>
      </w:r>
      <w:r w:rsidRPr="009D432A">
        <w:rPr>
          <w:rStyle w:val="StyleUnderline"/>
        </w:rPr>
        <w:t>U.S. support for democracy and human rights matters in people’s lives.</w:t>
      </w:r>
      <w:r w:rsidRPr="009D432A">
        <w:rPr>
          <w:sz w:val="16"/>
        </w:rPr>
        <w:t xml:space="preserve"> It is true that </w:t>
      </w:r>
      <w:r w:rsidRPr="009D432A">
        <w:rPr>
          <w:rStyle w:val="StyleUnderline"/>
        </w:rPr>
        <w:t>the United States has been far from perfect</w:t>
      </w:r>
      <w:r w:rsidRPr="009D432A">
        <w:rPr>
          <w:sz w:val="16"/>
        </w:rPr>
        <w:t xml:space="preserve"> in championing human rights, especially where America has short-term security interests. </w:t>
      </w:r>
      <w:r w:rsidRPr="009D432A">
        <w:rPr>
          <w:rStyle w:val="StyleUnderline"/>
        </w:rPr>
        <w:t>Yet there is no other country that can substitute for the United States when it comes to fighting for universal freedoms.</w:t>
      </w:r>
      <w:r w:rsidRPr="009D432A">
        <w:rPr>
          <w:sz w:val="16"/>
        </w:rPr>
        <w:t xml:space="preserve"> American presidents, members of Congress, and cabinet secretaries have personally intervened to get political prisoners released from jail, prevent genocide, and bring war criminals to justice. The </w:t>
      </w:r>
      <w:r w:rsidRPr="009D432A">
        <w:rPr>
          <w:rStyle w:val="StyleUnderline"/>
        </w:rPr>
        <w:t xml:space="preserve">solidarity expressed by U.S. political and civil leaders has provided sustenance and hope to human rights defenders in the grimmest conditions. </w:t>
      </w:r>
      <w:r w:rsidRPr="009D432A">
        <w:rPr>
          <w:sz w:val="16"/>
        </w:rPr>
        <w:t xml:space="preserve">An Egyptian activist once pulled a speech given by President Barack Obama on the vital contributions of civil society out of his pocket and said to me, “When I heard these words, I knew I wasn’t alone.” </w:t>
      </w:r>
      <w:r w:rsidRPr="009D432A">
        <w:rPr>
          <w:rStyle w:val="StyleUnderline"/>
        </w:rPr>
        <w:t>At a moment in which the forces of nationalism, authoritarianism, and hatred threaten to tear our societies apart again, the United States needs to make sure that those bravely fighting against repression and injustice all around the world know that they have not been forgotten.</w:t>
      </w:r>
    </w:p>
    <w:p w:rsidR="00E60FB6" w:rsidRPr="009C1829" w:rsidRDefault="00E60FB6" w:rsidP="00E60FB6">
      <w:pPr>
        <w:pStyle w:val="Heading2"/>
      </w:pPr>
      <w:r w:rsidRPr="009C1829">
        <w:t>Inherency</w:t>
      </w:r>
    </w:p>
    <w:p w:rsidR="00E60FB6" w:rsidRPr="009C1829" w:rsidRDefault="00E60FB6" w:rsidP="00E60FB6">
      <w:pPr>
        <w:pStyle w:val="Heading3"/>
      </w:pPr>
      <w:r w:rsidRPr="009C1829">
        <w:t>Current Bills Fail</w:t>
      </w:r>
    </w:p>
    <w:p w:rsidR="00E60FB6" w:rsidRPr="009C1829" w:rsidRDefault="00E60FB6" w:rsidP="00E60FB6">
      <w:pPr>
        <w:pStyle w:val="Heading4"/>
        <w:rPr>
          <w:rStyle w:val="Style13ptBold"/>
          <w:b/>
        </w:rPr>
      </w:pPr>
      <w:r w:rsidRPr="009C1829">
        <w:rPr>
          <w:rStyle w:val="Style13ptBold"/>
          <w:b/>
        </w:rPr>
        <w:t>Strong opposition to arms sales, but can’t overcome a veto</w:t>
      </w:r>
    </w:p>
    <w:p w:rsidR="00E60FB6" w:rsidRPr="009C1829" w:rsidRDefault="00E60FB6" w:rsidP="00E60FB6">
      <w:pPr>
        <w:rPr>
          <w:rStyle w:val="Style13ptBold"/>
        </w:rPr>
      </w:pPr>
      <w:proofErr w:type="spellStart"/>
      <w:r w:rsidRPr="009C1829">
        <w:rPr>
          <w:rStyle w:val="Style13ptBold"/>
        </w:rPr>
        <w:t>Gramer</w:t>
      </w:r>
      <w:proofErr w:type="spellEnd"/>
      <w:r w:rsidRPr="009C1829">
        <w:rPr>
          <w:rStyle w:val="Style13ptBold"/>
        </w:rPr>
        <w:t xml:space="preserve"> and Seligman 6/12/2019</w:t>
      </w:r>
    </w:p>
    <w:p w:rsidR="00E60FB6" w:rsidRPr="009C1829" w:rsidRDefault="00E60FB6" w:rsidP="00E60FB6">
      <w:pPr>
        <w:rPr>
          <w:sz w:val="18"/>
        </w:rPr>
      </w:pPr>
      <w:r w:rsidRPr="009C1829">
        <w:rPr>
          <w:sz w:val="18"/>
        </w:rPr>
        <w:t>[Robbie, Lara, Foreign Policy, “Infuriating Congress, Trump Administration Keeps Pushing for Saudi Arms Sales”, https://foreignpolicy.com/2019/06/12/infuriating-congress-trump-administration-pompeo-pushes-new-saudi-arms-sales-iran-khashoggi-hearing-oversight-state-department/]</w:t>
      </w:r>
    </w:p>
    <w:p w:rsidR="00E60FB6" w:rsidRPr="009C1829" w:rsidRDefault="00E60FB6" w:rsidP="00E60FB6">
      <w:pPr>
        <w:rPr>
          <w:sz w:val="16"/>
        </w:rPr>
      </w:pPr>
      <w:r w:rsidRPr="009C1829">
        <w:rPr>
          <w:sz w:val="16"/>
        </w:rPr>
        <w:t xml:space="preserve">Only eight months after the murder of the journalist Jamal </w:t>
      </w:r>
      <w:proofErr w:type="spellStart"/>
      <w:r w:rsidRPr="009C1829">
        <w:rPr>
          <w:sz w:val="16"/>
        </w:rPr>
        <w:t>Khashoggi</w:t>
      </w:r>
      <w:proofErr w:type="spellEnd"/>
      <w:r w:rsidRPr="009C1829">
        <w:rPr>
          <w:sz w:val="16"/>
        </w:rPr>
        <w:t xml:space="preserve"> threw U.S.-Saudi relations into turmoil, the </w:t>
      </w:r>
      <w:r w:rsidRPr="009C1829">
        <w:rPr>
          <w:rStyle w:val="StyleUnderline"/>
        </w:rPr>
        <w:t>Trump</w:t>
      </w:r>
      <w:r w:rsidRPr="009C1829">
        <w:rPr>
          <w:sz w:val="16"/>
        </w:rPr>
        <w:t xml:space="preserve"> administration </w:t>
      </w:r>
      <w:r w:rsidRPr="009C1829">
        <w:rPr>
          <w:rStyle w:val="StyleUnderline"/>
        </w:rPr>
        <w:t>appears</w:t>
      </w:r>
      <w:r w:rsidRPr="009C1829">
        <w:rPr>
          <w:sz w:val="16"/>
        </w:rPr>
        <w:t xml:space="preserve"> increasingly </w:t>
      </w:r>
      <w:r w:rsidRPr="009C1829">
        <w:rPr>
          <w:rStyle w:val="StyleUnderline"/>
        </w:rPr>
        <w:t>bent on</w:t>
      </w:r>
      <w:r w:rsidRPr="009C1829">
        <w:rPr>
          <w:sz w:val="16"/>
        </w:rPr>
        <w:t xml:space="preserve"> </w:t>
      </w:r>
      <w:r w:rsidRPr="009C1829">
        <w:rPr>
          <w:rStyle w:val="StyleUnderline"/>
        </w:rPr>
        <w:t>selling</w:t>
      </w:r>
      <w:r w:rsidRPr="009C1829">
        <w:rPr>
          <w:sz w:val="16"/>
        </w:rPr>
        <w:t xml:space="preserve"> </w:t>
      </w:r>
      <w:r w:rsidRPr="009C1829">
        <w:rPr>
          <w:rStyle w:val="StyleUnderline"/>
        </w:rPr>
        <w:t>arms to</w:t>
      </w:r>
      <w:r w:rsidRPr="009C1829">
        <w:rPr>
          <w:sz w:val="16"/>
        </w:rPr>
        <w:t xml:space="preserve"> </w:t>
      </w:r>
      <w:r w:rsidRPr="009C1829">
        <w:rPr>
          <w:rStyle w:val="StyleUnderline"/>
        </w:rPr>
        <w:t>Riyadh</w:t>
      </w:r>
      <w:r w:rsidRPr="009C1829">
        <w:rPr>
          <w:sz w:val="16"/>
        </w:rPr>
        <w:t xml:space="preserve"> in its campaign to isolate Iran, </w:t>
      </w:r>
      <w:r w:rsidRPr="009C1829">
        <w:rPr>
          <w:rStyle w:val="StyleUnderline"/>
        </w:rPr>
        <w:t>angering</w:t>
      </w:r>
      <w:r w:rsidRPr="009C1829">
        <w:rPr>
          <w:sz w:val="16"/>
        </w:rPr>
        <w:t xml:space="preserve"> members of </w:t>
      </w:r>
      <w:r w:rsidRPr="009C1829">
        <w:rPr>
          <w:rStyle w:val="StyleUnderline"/>
        </w:rPr>
        <w:t>Congress</w:t>
      </w:r>
      <w:r w:rsidRPr="009C1829">
        <w:rPr>
          <w:sz w:val="16"/>
        </w:rPr>
        <w:t xml:space="preserve">. That was evident Wednesday when a senior State Department official faced down indignant Democratic House members over the Trump administration’s plan to push through new arms sales to its Gulf allies waging war in Yemen. Lawmakers were fuming about Secretary of State Mike </w:t>
      </w:r>
      <w:r w:rsidRPr="009C1829">
        <w:rPr>
          <w:rStyle w:val="StyleUnderline"/>
        </w:rPr>
        <w:t>Pompeo</w:t>
      </w:r>
      <w:r w:rsidRPr="009C1829">
        <w:rPr>
          <w:sz w:val="16"/>
        </w:rPr>
        <w:t xml:space="preserve">’s move last month to </w:t>
      </w:r>
      <w:r w:rsidRPr="009C1829">
        <w:rPr>
          <w:rStyle w:val="StyleUnderline"/>
        </w:rPr>
        <w:t>use</w:t>
      </w:r>
      <w:r w:rsidRPr="009C1829">
        <w:rPr>
          <w:sz w:val="16"/>
        </w:rPr>
        <w:t xml:space="preserve"> an obscure </w:t>
      </w:r>
      <w:r w:rsidRPr="009C1829">
        <w:rPr>
          <w:rStyle w:val="StyleUnderline"/>
        </w:rPr>
        <w:t>emergency provision to advance the sales despite congressional opposition</w:t>
      </w:r>
      <w:r w:rsidRPr="009C1829">
        <w:rPr>
          <w:sz w:val="16"/>
        </w:rPr>
        <w:t xml:space="preserve">. During the Wednesday hearing, Democratic Rep. Eliot </w:t>
      </w:r>
      <w:r w:rsidRPr="009C1829">
        <w:rPr>
          <w:rStyle w:val="StyleUnderline"/>
        </w:rPr>
        <w:t>Engel</w:t>
      </w:r>
      <w:r w:rsidRPr="009C1829">
        <w:rPr>
          <w:sz w:val="16"/>
        </w:rPr>
        <w:t xml:space="preserve">, the chairman of the House Foreign Affairs Committee, </w:t>
      </w:r>
      <w:r w:rsidRPr="009C1829">
        <w:rPr>
          <w:rStyle w:val="StyleUnderline"/>
        </w:rPr>
        <w:t>pledged to use “every possible avenue” to block</w:t>
      </w:r>
      <w:r w:rsidRPr="009C1829">
        <w:rPr>
          <w:sz w:val="16"/>
        </w:rPr>
        <w:t xml:space="preserve"> 22 arms </w:t>
      </w:r>
      <w:r w:rsidRPr="009C1829">
        <w:rPr>
          <w:rStyle w:val="StyleUnderline"/>
        </w:rPr>
        <w:t>sales</w:t>
      </w:r>
      <w:r w:rsidRPr="009C1829">
        <w:rPr>
          <w:sz w:val="16"/>
        </w:rPr>
        <w:t xml:space="preserve"> worth $8.1 billion to Saudi Arabia and the United Arab Emirates and, in one instance, Jordan. The fiery hearing marked the latest front in the battle between Capitol Hill and the White House over the administration’s repeated attempts to use the powers of the executive branch to circumvent lawmakers on issues including the investigation into Russian meddling in the 2016 election and Trump’s long-promised border wall with Mexico. Engel and other </w:t>
      </w:r>
      <w:r w:rsidRPr="009C1829">
        <w:rPr>
          <w:rStyle w:val="StyleUnderline"/>
        </w:rPr>
        <w:t>Democrats</w:t>
      </w:r>
      <w:r w:rsidRPr="009C1829">
        <w:rPr>
          <w:sz w:val="16"/>
        </w:rPr>
        <w:t xml:space="preserve"> on the committee </w:t>
      </w:r>
      <w:r w:rsidRPr="009C1829">
        <w:rPr>
          <w:rStyle w:val="StyleUnderline"/>
        </w:rPr>
        <w:t>accused the administration of concocting a “phony emergency” to push through the arms sales</w:t>
      </w:r>
      <w:r w:rsidRPr="009C1829">
        <w:rPr>
          <w:sz w:val="16"/>
        </w:rPr>
        <w:t xml:space="preserve"> during a hearing on Wednesday with R. Clarke Cooper, the assistant secretary of state for political-military affairs. “There is no emergency. It’s phony. It’s made up. And it’s an abuse of the law,” Engel told Cooper. Democratic and Republican </w:t>
      </w:r>
      <w:r w:rsidRPr="009C1829">
        <w:rPr>
          <w:rStyle w:val="StyleUnderline"/>
        </w:rPr>
        <w:t>lawmakers</w:t>
      </w:r>
      <w:r w:rsidRPr="009C1829">
        <w:rPr>
          <w:sz w:val="16"/>
        </w:rPr>
        <w:t xml:space="preserve"> have </w:t>
      </w:r>
      <w:r w:rsidRPr="009C1829">
        <w:rPr>
          <w:rStyle w:val="StyleUnderline"/>
        </w:rPr>
        <w:t>criticized Saudi Arabia’s handling of the war against</w:t>
      </w:r>
      <w:r w:rsidRPr="009C1829">
        <w:rPr>
          <w:sz w:val="16"/>
        </w:rPr>
        <w:t xml:space="preserve"> Iran-backed Houthi rebels in </w:t>
      </w:r>
      <w:r w:rsidRPr="009C1829">
        <w:rPr>
          <w:rStyle w:val="StyleUnderline"/>
        </w:rPr>
        <w:t>Yemen</w:t>
      </w:r>
      <w:r w:rsidRPr="009C1829">
        <w:rPr>
          <w:sz w:val="16"/>
        </w:rPr>
        <w:t xml:space="preserve">, where </w:t>
      </w:r>
      <w:r w:rsidRPr="009C1829">
        <w:rPr>
          <w:rStyle w:val="StyleUnderline"/>
        </w:rPr>
        <w:t>thousands</w:t>
      </w:r>
      <w:r w:rsidRPr="009C1829">
        <w:rPr>
          <w:sz w:val="16"/>
        </w:rPr>
        <w:t xml:space="preserve"> of civilians </w:t>
      </w:r>
      <w:r w:rsidRPr="009C1829">
        <w:rPr>
          <w:rStyle w:val="StyleUnderline"/>
        </w:rPr>
        <w:t>have died</w:t>
      </w:r>
      <w:r w:rsidRPr="009C1829">
        <w:rPr>
          <w:sz w:val="16"/>
        </w:rPr>
        <w:t xml:space="preserve"> in part </w:t>
      </w:r>
      <w:r w:rsidRPr="009C1829">
        <w:rPr>
          <w:rStyle w:val="StyleUnderline"/>
        </w:rPr>
        <w:t>due to</w:t>
      </w:r>
      <w:r w:rsidRPr="009C1829">
        <w:rPr>
          <w:sz w:val="16"/>
        </w:rPr>
        <w:t xml:space="preserve"> the Saudi-led coalition </w:t>
      </w:r>
      <w:r w:rsidRPr="009C1829">
        <w:rPr>
          <w:rStyle w:val="StyleUnderline"/>
        </w:rPr>
        <w:t>airstrikes</w:t>
      </w:r>
      <w:r w:rsidRPr="009C1829">
        <w:rPr>
          <w:sz w:val="16"/>
        </w:rPr>
        <w:t xml:space="preserve">. </w:t>
      </w:r>
      <w:r w:rsidRPr="009C1829">
        <w:rPr>
          <w:rStyle w:val="StyleUnderline"/>
        </w:rPr>
        <w:t>They</w:t>
      </w:r>
      <w:r w:rsidRPr="009C1829">
        <w:rPr>
          <w:sz w:val="16"/>
        </w:rPr>
        <w:t xml:space="preserve"> also </w:t>
      </w:r>
      <w:r w:rsidRPr="009C1829">
        <w:rPr>
          <w:rStyle w:val="StyleUnderline"/>
        </w:rPr>
        <w:t>cast doubt on Riyadh’s reliability</w:t>
      </w:r>
      <w:r w:rsidRPr="009C1829">
        <w:rPr>
          <w:sz w:val="16"/>
        </w:rPr>
        <w:t xml:space="preserve"> as an ally </w:t>
      </w:r>
      <w:r w:rsidRPr="009C1829">
        <w:rPr>
          <w:rStyle w:val="StyleUnderline"/>
        </w:rPr>
        <w:t>after</w:t>
      </w:r>
      <w:r w:rsidRPr="009C1829">
        <w:rPr>
          <w:sz w:val="16"/>
        </w:rPr>
        <w:t xml:space="preserve"> Saudi officials’ alleged role in the murder of </w:t>
      </w:r>
      <w:proofErr w:type="spellStart"/>
      <w:r w:rsidRPr="009C1829">
        <w:rPr>
          <w:rStyle w:val="StyleUnderline"/>
        </w:rPr>
        <w:t>Khashoggi</w:t>
      </w:r>
      <w:proofErr w:type="spellEnd"/>
      <w:r w:rsidRPr="009C1829">
        <w:rPr>
          <w:sz w:val="16"/>
        </w:rPr>
        <w:t xml:space="preserve">, a Washington Post columnist, in the country’s consulate in Istanbul last year. Cooper defended Pompeo’s decision to push through emergency arms sales as a “one-time event” aimed at helping Gulf countries deter Iran. In addition to backing Houthi rebels, Tehran has supported terrorist groups across the Middle East. Last month, senior U.S. officials accused Tehran of making “credible” threats against U.S. troops in Iraq. Cooper said it was important for the administration to be “sending a message of deterrence to Tehran … sending a message to our partners, that we are with them shoulder to shoulder.” The top Republican on the committee, Texas Rep. Michael </w:t>
      </w:r>
      <w:proofErr w:type="spellStart"/>
      <w:r w:rsidRPr="009C1829">
        <w:rPr>
          <w:sz w:val="16"/>
        </w:rPr>
        <w:t>McCaul</w:t>
      </w:r>
      <w:proofErr w:type="spellEnd"/>
      <w:r w:rsidRPr="009C1829">
        <w:rPr>
          <w:sz w:val="16"/>
        </w:rPr>
        <w:t xml:space="preserve">, said “the recent use of this emergency authority, in my judgment, was unfortunate.” Other Republicans urged the committee to hold a classified briefing with administration officials to update lawmakers on the threat from Iran. </w:t>
      </w:r>
      <w:r w:rsidRPr="009C1829">
        <w:rPr>
          <w:rStyle w:val="StyleUnderline"/>
        </w:rPr>
        <w:t>The war in Yemen, considered the world’s worst humanitarian crisis, has become the center of a protracted battle</w:t>
      </w:r>
      <w:r w:rsidRPr="009C1829">
        <w:rPr>
          <w:sz w:val="16"/>
        </w:rPr>
        <w:t xml:space="preserve"> between Capitol Hill and President Donald Trump </w:t>
      </w:r>
      <w:r w:rsidRPr="009C1829">
        <w:rPr>
          <w:rStyle w:val="StyleUnderline"/>
        </w:rPr>
        <w:t>over</w:t>
      </w:r>
      <w:r w:rsidRPr="009C1829">
        <w:rPr>
          <w:sz w:val="16"/>
        </w:rPr>
        <w:t xml:space="preserve"> the administration’s close relationship with </w:t>
      </w:r>
      <w:r w:rsidRPr="009C1829">
        <w:rPr>
          <w:rStyle w:val="StyleUnderline"/>
        </w:rPr>
        <w:t>Saudi Arabia</w:t>
      </w:r>
      <w:r w:rsidRPr="009C1829">
        <w:rPr>
          <w:sz w:val="16"/>
        </w:rPr>
        <w:t xml:space="preserve"> and the U.S. role in prolonging the conflict in Yemen. </w:t>
      </w:r>
      <w:r w:rsidRPr="009C1829">
        <w:rPr>
          <w:rStyle w:val="StyleUnderline"/>
        </w:rPr>
        <w:t>Trump</w:t>
      </w:r>
      <w:r w:rsidRPr="009C1829">
        <w:rPr>
          <w:sz w:val="16"/>
        </w:rPr>
        <w:t xml:space="preserve"> in April </w:t>
      </w:r>
      <w:r w:rsidRPr="009C1829">
        <w:rPr>
          <w:rStyle w:val="StyleUnderline"/>
        </w:rPr>
        <w:t>vetoed</w:t>
      </w:r>
      <w:r w:rsidRPr="009C1829">
        <w:rPr>
          <w:sz w:val="16"/>
        </w:rPr>
        <w:t xml:space="preserve"> a bipartisan </w:t>
      </w:r>
      <w:r w:rsidRPr="009C1829">
        <w:rPr>
          <w:rStyle w:val="StyleUnderline"/>
        </w:rPr>
        <w:t>resolution</w:t>
      </w:r>
      <w:r w:rsidRPr="009C1829">
        <w:rPr>
          <w:sz w:val="16"/>
        </w:rPr>
        <w:t xml:space="preserve"> </w:t>
      </w:r>
      <w:r w:rsidRPr="009C1829">
        <w:rPr>
          <w:rStyle w:val="StyleUnderline"/>
        </w:rPr>
        <w:t>that</w:t>
      </w:r>
      <w:r w:rsidRPr="009C1829">
        <w:rPr>
          <w:sz w:val="16"/>
        </w:rPr>
        <w:t xml:space="preserve"> would have </w:t>
      </w:r>
      <w:r w:rsidRPr="009C1829">
        <w:rPr>
          <w:rStyle w:val="StyleUnderline"/>
        </w:rPr>
        <w:t>forced</w:t>
      </w:r>
      <w:r w:rsidRPr="009C1829">
        <w:rPr>
          <w:sz w:val="16"/>
        </w:rPr>
        <w:t xml:space="preserve"> an </w:t>
      </w:r>
      <w:r w:rsidRPr="009C1829">
        <w:rPr>
          <w:rStyle w:val="StyleUnderline"/>
        </w:rPr>
        <w:t>end</w:t>
      </w:r>
      <w:r w:rsidRPr="009C1829">
        <w:rPr>
          <w:sz w:val="16"/>
        </w:rPr>
        <w:t xml:space="preserve"> </w:t>
      </w:r>
      <w:r w:rsidRPr="009C1829">
        <w:rPr>
          <w:rStyle w:val="StyleUnderline"/>
        </w:rPr>
        <w:t>to U.S. involvement</w:t>
      </w:r>
      <w:r w:rsidRPr="009C1829">
        <w:rPr>
          <w:sz w:val="16"/>
        </w:rPr>
        <w:t xml:space="preserve"> in the war, which is </w:t>
      </w:r>
      <w:r w:rsidRPr="009C1829">
        <w:rPr>
          <w:rStyle w:val="StyleUnderline"/>
        </w:rPr>
        <w:t xml:space="preserve">now limited to training support and arms sales. </w:t>
      </w:r>
      <w:r w:rsidRPr="009C1829">
        <w:rPr>
          <w:sz w:val="16"/>
        </w:rPr>
        <w:t xml:space="preserve">The </w:t>
      </w:r>
      <w:r w:rsidRPr="009C1829">
        <w:rPr>
          <w:rStyle w:val="StyleUnderline"/>
        </w:rPr>
        <w:t>administration’s</w:t>
      </w:r>
      <w:r w:rsidRPr="009C1829">
        <w:rPr>
          <w:sz w:val="16"/>
        </w:rPr>
        <w:t xml:space="preserve"> latest </w:t>
      </w:r>
      <w:r w:rsidRPr="009C1829">
        <w:rPr>
          <w:rStyle w:val="StyleUnderline"/>
        </w:rPr>
        <w:t>move to circumvent Congress</w:t>
      </w:r>
      <w:r w:rsidRPr="009C1829">
        <w:rPr>
          <w:sz w:val="16"/>
        </w:rPr>
        <w:t xml:space="preserve">’s traditional role in approving arms sales </w:t>
      </w:r>
      <w:r w:rsidRPr="009C1829">
        <w:rPr>
          <w:rStyle w:val="StyleUnderline"/>
        </w:rPr>
        <w:t>has become a flash point</w:t>
      </w:r>
      <w:r w:rsidRPr="009C1829">
        <w:rPr>
          <w:sz w:val="16"/>
        </w:rPr>
        <w:t xml:space="preserve"> even </w:t>
      </w:r>
      <w:r w:rsidRPr="009C1829">
        <w:rPr>
          <w:rStyle w:val="StyleUnderline"/>
        </w:rPr>
        <w:t>for lawmakers</w:t>
      </w:r>
      <w:r w:rsidRPr="009C1829">
        <w:rPr>
          <w:sz w:val="16"/>
        </w:rPr>
        <w:t xml:space="preserve"> from Trump’s own Republican Party. It comes just months after the president declared a national emergency to divert military funding for his long-promised wall on the border with Mexico without consent from Capitol Hill. A </w:t>
      </w:r>
      <w:r w:rsidRPr="009C1829">
        <w:rPr>
          <w:rStyle w:val="StyleUnderline"/>
        </w:rPr>
        <w:t>bipartisan group</w:t>
      </w:r>
      <w:r w:rsidRPr="009C1829">
        <w:rPr>
          <w:sz w:val="16"/>
        </w:rPr>
        <w:t xml:space="preserve"> of senators </w:t>
      </w:r>
      <w:r w:rsidRPr="009C1829">
        <w:rPr>
          <w:rStyle w:val="StyleUnderline"/>
        </w:rPr>
        <w:t>is advancing</w:t>
      </w:r>
      <w:r w:rsidRPr="009C1829">
        <w:rPr>
          <w:sz w:val="16"/>
        </w:rPr>
        <w:t xml:space="preserve"> 22 disapproval </w:t>
      </w:r>
      <w:r w:rsidRPr="009C1829">
        <w:rPr>
          <w:rStyle w:val="StyleUnderline"/>
        </w:rPr>
        <w:t>resolutions to block each</w:t>
      </w:r>
      <w:r w:rsidRPr="009C1829">
        <w:rPr>
          <w:sz w:val="16"/>
        </w:rPr>
        <w:t xml:space="preserve"> arms </w:t>
      </w:r>
      <w:r w:rsidRPr="009C1829">
        <w:rPr>
          <w:rStyle w:val="StyleUnderline"/>
        </w:rPr>
        <w:t>sale</w:t>
      </w:r>
      <w:r w:rsidRPr="009C1829">
        <w:rPr>
          <w:sz w:val="16"/>
        </w:rPr>
        <w:t xml:space="preserve"> in votes that could come as soon as next week, but it’s </w:t>
      </w:r>
      <w:r w:rsidRPr="009C1829">
        <w:rPr>
          <w:rStyle w:val="StyleUnderline"/>
        </w:rPr>
        <w:t>unclear if</w:t>
      </w:r>
      <w:r w:rsidRPr="009C1829">
        <w:rPr>
          <w:sz w:val="16"/>
        </w:rPr>
        <w:t xml:space="preserve"> they will pass with a </w:t>
      </w:r>
      <w:r w:rsidRPr="009C1829">
        <w:rPr>
          <w:rStyle w:val="StyleUnderline"/>
        </w:rPr>
        <w:t>veto-proof</w:t>
      </w:r>
      <w:r w:rsidRPr="009C1829">
        <w:rPr>
          <w:sz w:val="16"/>
        </w:rPr>
        <w:t xml:space="preserve"> majority. The resolutions were introduced by Democratic Sens. Bob Menendez, Chris Murphy, Patrick Leahy, and Jack Reed, and Republican Sens. Lindsey Graham, Rand Paul, and Todd Young. The Pentagon insists that its support role in Yemen is intended to help the Saudi-led coalition reduce civilian casualties in its fight against Houthi rebels in Yemen and prevent Middle Eastern allies from turning to Russia or China for weapons. Some experts argued </w:t>
      </w:r>
      <w:r w:rsidRPr="009C1829">
        <w:rPr>
          <w:rStyle w:val="StyleUnderline"/>
        </w:rPr>
        <w:t>the April resolution vetoed by Trump was</w:t>
      </w:r>
      <w:r w:rsidRPr="009C1829">
        <w:rPr>
          <w:sz w:val="16"/>
        </w:rPr>
        <w:t xml:space="preserve"> an unnecessary </w:t>
      </w:r>
      <w:r w:rsidRPr="009C1829">
        <w:rPr>
          <w:rStyle w:val="StyleUnderline"/>
        </w:rPr>
        <w:t>symbolic</w:t>
      </w:r>
      <w:r w:rsidRPr="009C1829">
        <w:rPr>
          <w:sz w:val="16"/>
        </w:rPr>
        <w:t xml:space="preserve"> measure that would not have made a significant difference on the ground in Yemen.</w:t>
      </w:r>
    </w:p>
    <w:p w:rsidR="00E60FB6" w:rsidRPr="009C1829" w:rsidRDefault="00E60FB6" w:rsidP="00E60FB6">
      <w:pPr>
        <w:pStyle w:val="Heading4"/>
      </w:pPr>
      <w:r>
        <w:t>Despite support, multiple barriers to ending arms sales</w:t>
      </w:r>
    </w:p>
    <w:p w:rsidR="00E60FB6" w:rsidRPr="009C1829" w:rsidRDefault="00E60FB6" w:rsidP="00E60FB6">
      <w:pPr>
        <w:rPr>
          <w:rStyle w:val="Style13ptBold"/>
        </w:rPr>
      </w:pPr>
      <w:proofErr w:type="gramStart"/>
      <w:r w:rsidRPr="009C1829">
        <w:rPr>
          <w:rStyle w:val="Style13ptBold"/>
        </w:rPr>
        <w:t>del</w:t>
      </w:r>
      <w:proofErr w:type="gramEnd"/>
      <w:r w:rsidRPr="009C1829">
        <w:rPr>
          <w:rStyle w:val="Style13ptBold"/>
        </w:rPr>
        <w:t xml:space="preserve"> Rio 2017</w:t>
      </w:r>
    </w:p>
    <w:p w:rsidR="00E60FB6" w:rsidRPr="009C1829" w:rsidRDefault="00E60FB6" w:rsidP="00E60FB6">
      <w:pPr>
        <w:rPr>
          <w:sz w:val="18"/>
        </w:rPr>
      </w:pPr>
      <w:r w:rsidRPr="009C1829">
        <w:rPr>
          <w:sz w:val="18"/>
        </w:rPr>
        <w:t xml:space="preserve">[Giulia McDonnell Nieto, “A Call </w:t>
      </w:r>
      <w:proofErr w:type="gramStart"/>
      <w:r w:rsidRPr="009C1829">
        <w:rPr>
          <w:sz w:val="18"/>
        </w:rPr>
        <w:t>To End U.S. Arms Sales To</w:t>
      </w:r>
      <w:proofErr w:type="gramEnd"/>
      <w:r w:rsidRPr="009C1829">
        <w:rPr>
          <w:sz w:val="18"/>
        </w:rPr>
        <w:t xml:space="preserve"> Saudi Arabia”, https://lobelog.com/a-call-to-end-u-s-arms-sales-to-saudi-arabia/]</w:t>
      </w:r>
    </w:p>
    <w:p w:rsidR="00E60FB6" w:rsidRPr="009C1829" w:rsidRDefault="00E60FB6" w:rsidP="00E60FB6">
      <w:pPr>
        <w:rPr>
          <w:sz w:val="16"/>
        </w:rPr>
      </w:pPr>
      <w:r w:rsidRPr="009C1829">
        <w:rPr>
          <w:sz w:val="16"/>
        </w:rPr>
        <w:t xml:space="preserve">But both the </w:t>
      </w:r>
      <w:r w:rsidRPr="009C1829">
        <w:rPr>
          <w:rStyle w:val="StyleUnderline"/>
        </w:rPr>
        <w:t>activists and co-sponsors face an uphill battle</w:t>
      </w:r>
      <w:r w:rsidRPr="009C1829">
        <w:rPr>
          <w:sz w:val="16"/>
        </w:rPr>
        <w:t xml:space="preserve">. For decades </w:t>
      </w:r>
      <w:r w:rsidRPr="009C1829">
        <w:rPr>
          <w:rStyle w:val="StyleUnderline"/>
        </w:rPr>
        <w:t>Washington has been closely allied with Riyadh, despite its dismal human rights record.</w:t>
      </w:r>
      <w:r w:rsidRPr="009C1829">
        <w:rPr>
          <w:sz w:val="16"/>
        </w:rPr>
        <w:t xml:space="preserve"> It’s also the world’s second largest oil producer. The White House has decided to hold its own briefing before the Senate vote on the proposed legislation blocking the munition sale. The Intercept recently accessed an invitation to the briefing sent from senior officials at the Pentagon and the State Department to senators and other personnel, pushing them to vote in favor of the arms sale to Saudi Arabia. Donald </w:t>
      </w:r>
      <w:r w:rsidRPr="009C1829">
        <w:rPr>
          <w:rStyle w:val="StyleUnderline"/>
        </w:rPr>
        <w:t>Trump regards the Saudis</w:t>
      </w:r>
      <w:r w:rsidRPr="009C1829">
        <w:rPr>
          <w:sz w:val="16"/>
        </w:rPr>
        <w:t xml:space="preserve"> and their main Gulf allies who are also participating in the Yemen campaign—the United Arab Emirates and Bahrain—</w:t>
      </w:r>
      <w:r w:rsidRPr="009C1829">
        <w:rPr>
          <w:rStyle w:val="StyleUnderline"/>
        </w:rPr>
        <w:t>as Washington’s key partners</w:t>
      </w:r>
      <w:r w:rsidRPr="009C1829">
        <w:rPr>
          <w:sz w:val="16"/>
        </w:rPr>
        <w:t xml:space="preserve"> in his efforts </w:t>
      </w:r>
      <w:r w:rsidRPr="009C1829">
        <w:rPr>
          <w:rStyle w:val="StyleUnderline"/>
        </w:rPr>
        <w:t>to roll back</w:t>
      </w:r>
      <w:r w:rsidRPr="009C1829">
        <w:rPr>
          <w:sz w:val="16"/>
        </w:rPr>
        <w:t xml:space="preserve"> the </w:t>
      </w:r>
      <w:r w:rsidRPr="009C1829">
        <w:rPr>
          <w:rStyle w:val="StyleUnderline"/>
        </w:rPr>
        <w:t>influence of Iran</w:t>
      </w:r>
      <w:r w:rsidRPr="009C1829">
        <w:rPr>
          <w:sz w:val="16"/>
        </w:rPr>
        <w:t xml:space="preserve">. Iran is currently Saudi Arabia’s largest regional rival for power. Trump’s allegiances have become even more apparent since his visit last month to Riyadh—his first overseas destination as president. The vast majority of Republican lawmakers, who control both houses, are unwilling to challenge that policy. Nonetheless, the resolution’s supporters argue that if </w:t>
      </w:r>
      <w:r w:rsidRPr="009C1829">
        <w:rPr>
          <w:rStyle w:val="StyleUnderline"/>
        </w:rPr>
        <w:t>the measure</w:t>
      </w:r>
      <w:r w:rsidRPr="009C1829">
        <w:rPr>
          <w:sz w:val="16"/>
        </w:rPr>
        <w:t xml:space="preserve"> receives backing from a substantial number of senators, it </w:t>
      </w:r>
      <w:r w:rsidRPr="009C1829">
        <w:rPr>
          <w:rStyle w:val="StyleUnderline"/>
        </w:rPr>
        <w:t>could send a message to Riyadh and its allies,</w:t>
      </w:r>
      <w:r w:rsidRPr="009C1829">
        <w:rPr>
          <w:sz w:val="16"/>
        </w:rPr>
        <w:t xml:space="preserve"> particularly in regards to the conflict in Yemen, </w:t>
      </w:r>
      <w:r w:rsidRPr="009C1829">
        <w:rPr>
          <w:rStyle w:val="StyleUnderline"/>
        </w:rPr>
        <w:t>that U.S. support for Saudi Arabia</w:t>
      </w:r>
      <w:r w:rsidRPr="009C1829">
        <w:rPr>
          <w:sz w:val="16"/>
        </w:rPr>
        <w:t xml:space="preserve"> in the conflict </w:t>
      </w:r>
      <w:r w:rsidRPr="009C1829">
        <w:rPr>
          <w:rStyle w:val="StyleUnderline"/>
        </w:rPr>
        <w:t>is not unconditional</w:t>
      </w:r>
      <w:r w:rsidRPr="009C1829">
        <w:rPr>
          <w:sz w:val="16"/>
        </w:rPr>
        <w:t xml:space="preserve">. Activists also hope that </w:t>
      </w:r>
      <w:r w:rsidRPr="009C1829">
        <w:rPr>
          <w:rStyle w:val="StyleUnderline"/>
        </w:rPr>
        <w:t>a strong showing of opposition</w:t>
      </w:r>
      <w:r w:rsidRPr="009C1829">
        <w:rPr>
          <w:sz w:val="16"/>
        </w:rPr>
        <w:t>—more than a third of the Senate—</w:t>
      </w:r>
      <w:r w:rsidRPr="009C1829">
        <w:rPr>
          <w:rStyle w:val="StyleUnderline"/>
        </w:rPr>
        <w:t>could help raise awareness about a conflict that has received remarkably little attention</w:t>
      </w:r>
      <w:r w:rsidRPr="009C1829">
        <w:rPr>
          <w:sz w:val="16"/>
        </w:rPr>
        <w:t xml:space="preserve"> in the mainstream media, particularly compared to conflicts in Syria and Iraq.</w:t>
      </w:r>
    </w:p>
    <w:p w:rsidR="00E60FB6" w:rsidRPr="009C1829" w:rsidRDefault="00E60FB6" w:rsidP="00E60FB6">
      <w:pPr>
        <w:pStyle w:val="Heading2"/>
      </w:pPr>
      <w:r w:rsidRPr="009C1829">
        <w:t>Oversight</w:t>
      </w:r>
    </w:p>
    <w:p w:rsidR="00E60FB6" w:rsidRDefault="00E60FB6" w:rsidP="00E60FB6">
      <w:pPr>
        <w:pStyle w:val="Heading3"/>
      </w:pPr>
      <w:r>
        <w:t>Sales Hurt Oversight</w:t>
      </w:r>
    </w:p>
    <w:p w:rsidR="00E60FB6" w:rsidRDefault="00E60FB6" w:rsidP="00E60FB6">
      <w:pPr>
        <w:pStyle w:val="Heading4"/>
      </w:pPr>
      <w:r>
        <w:t>Trump emergency declaration erodes Congressional power – action now is key</w:t>
      </w:r>
    </w:p>
    <w:p w:rsidR="00E60FB6" w:rsidRPr="00565918" w:rsidRDefault="00E60FB6" w:rsidP="00E60FB6">
      <w:pPr>
        <w:rPr>
          <w:rStyle w:val="Style13ptBold"/>
        </w:rPr>
      </w:pPr>
      <w:proofErr w:type="spellStart"/>
      <w:r w:rsidRPr="00565918">
        <w:rPr>
          <w:rStyle w:val="Style13ptBold"/>
        </w:rPr>
        <w:t>Ohlbaum</w:t>
      </w:r>
      <w:proofErr w:type="spellEnd"/>
      <w:r w:rsidRPr="00565918">
        <w:rPr>
          <w:rStyle w:val="Style13ptBold"/>
        </w:rPr>
        <w:t xml:space="preserve"> and </w:t>
      </w:r>
      <w:proofErr w:type="spellStart"/>
      <w:r w:rsidRPr="00565918">
        <w:rPr>
          <w:rStyle w:val="Style13ptBold"/>
        </w:rPr>
        <w:t>Stohl</w:t>
      </w:r>
      <w:proofErr w:type="spellEnd"/>
      <w:r w:rsidRPr="00565918">
        <w:rPr>
          <w:rStyle w:val="Style13ptBold"/>
        </w:rPr>
        <w:t xml:space="preserve"> 2019</w:t>
      </w:r>
    </w:p>
    <w:p w:rsidR="00E60FB6" w:rsidRPr="00565918" w:rsidRDefault="00E60FB6" w:rsidP="00E60FB6">
      <w:pPr>
        <w:rPr>
          <w:sz w:val="18"/>
        </w:rPr>
      </w:pPr>
      <w:r w:rsidRPr="00565918">
        <w:rPr>
          <w:sz w:val="18"/>
        </w:rPr>
        <w:t>[Diana, and Rachel, Just Security, “An “Emergency” Arms Deal: Will Congress Acquiesce in Another Blow to Its Authority?</w:t>
      </w:r>
      <w:proofErr w:type="gramStart"/>
      <w:r w:rsidRPr="00565918">
        <w:rPr>
          <w:sz w:val="18"/>
        </w:rPr>
        <w:t>”,</w:t>
      </w:r>
      <w:proofErr w:type="gramEnd"/>
      <w:r w:rsidRPr="00565918">
        <w:rPr>
          <w:sz w:val="18"/>
        </w:rPr>
        <w:t xml:space="preserve"> https://www.justsecurity.org/64413/an-emergency-arms-deal-will-congress-acquiesce-in-another-blow-to-its-authority/]</w:t>
      </w:r>
    </w:p>
    <w:p w:rsidR="00E60FB6" w:rsidRPr="00565918" w:rsidRDefault="00E60FB6" w:rsidP="00E60FB6">
      <w:pPr>
        <w:rPr>
          <w:rStyle w:val="StyleUnderline"/>
        </w:rPr>
      </w:pPr>
      <w:r w:rsidRPr="00565918">
        <w:rPr>
          <w:sz w:val="16"/>
        </w:rPr>
        <w:t xml:space="preserve">Congress is not without options in responding to this assault on its powers, however. Republican and Democratic senators are joining together to disapprove all 22 “emergency” sales proposed by the president. Even if there is insufficient time to pass resolutions of disapproval for these particular sales before the agreements are signed, </w:t>
      </w:r>
      <w:r w:rsidRPr="00565918">
        <w:rPr>
          <w:rStyle w:val="StyleUnderline"/>
        </w:rPr>
        <w:t>Congress could pass a law to prohibit the delivery of these weapons systems.</w:t>
      </w:r>
      <w:r w:rsidRPr="00565918">
        <w:rPr>
          <w:sz w:val="16"/>
        </w:rPr>
        <w:t xml:space="preserve"> It could also override the president’s veto of its resolution to end U.S. military participation in the Saudi-led war in Yemen, which would require the support of Republican senators. It could impose a </w:t>
      </w:r>
      <w:r w:rsidRPr="00565918">
        <w:rPr>
          <w:rStyle w:val="StyleUnderline"/>
        </w:rPr>
        <w:t>ban</w:t>
      </w:r>
      <w:r w:rsidRPr="00565918">
        <w:rPr>
          <w:sz w:val="16"/>
        </w:rPr>
        <w:t xml:space="preserve"> or strict conditions on all </w:t>
      </w:r>
      <w:r w:rsidRPr="00565918">
        <w:rPr>
          <w:rStyle w:val="StyleUnderline"/>
        </w:rPr>
        <w:t>future weapons sales to Saudi Arabia</w:t>
      </w:r>
      <w:r w:rsidRPr="00565918">
        <w:rPr>
          <w:sz w:val="16"/>
        </w:rPr>
        <w:t xml:space="preserve"> and the UAE. </w:t>
      </w:r>
      <w:r w:rsidRPr="00565918">
        <w:rPr>
          <w:rStyle w:val="StyleUnderline"/>
        </w:rPr>
        <w:t>And</w:t>
      </w:r>
      <w:r w:rsidRPr="00565918">
        <w:rPr>
          <w:sz w:val="16"/>
        </w:rPr>
        <w:t xml:space="preserve"> it could </w:t>
      </w:r>
      <w:r w:rsidRPr="00565918">
        <w:rPr>
          <w:rStyle w:val="StyleUnderline"/>
        </w:rPr>
        <w:t>rewrite the procedures for consideration and review of arms sales</w:t>
      </w:r>
      <w:r w:rsidRPr="00565918">
        <w:rPr>
          <w:sz w:val="16"/>
        </w:rPr>
        <w:t xml:space="preserve">. Instead of allowing weapons to be transferred unless two-thirds of both houses vote to override the inevitable presidential veto of attempted blocking legislation, Congress could treat major arms sales with at least the seriousness it treats trade agreements, which require affirmative congressional approval to move forward. In short, </w:t>
      </w:r>
      <w:r w:rsidRPr="0052093A">
        <w:rPr>
          <w:rStyle w:val="StyleUnderline"/>
        </w:rPr>
        <w:t>Congress must fight to reclaim its relevance as an active participant in foreign policy and national security decisions</w:t>
      </w:r>
      <w:r w:rsidRPr="00565918">
        <w:rPr>
          <w:sz w:val="16"/>
        </w:rPr>
        <w:t xml:space="preserve">. Returning from its Memorial Day recess, Congress has no lack of foreign policy emergencies to respond to – walking the administration back from the brink of war with Iran chief among them. But </w:t>
      </w:r>
      <w:r w:rsidRPr="00565918">
        <w:rPr>
          <w:rStyle w:val="StyleUnderline"/>
        </w:rPr>
        <w:t>if it can’t stand up to protect its own prerogatives on arms sales, then its chances of being heard on anything else will be permanently diminished.</w:t>
      </w:r>
    </w:p>
    <w:p w:rsidR="00E60FB6" w:rsidRPr="009C1829" w:rsidRDefault="00E60FB6" w:rsidP="00E60FB6">
      <w:pPr>
        <w:pStyle w:val="Heading3"/>
      </w:pPr>
      <w:r w:rsidRPr="009C1829">
        <w:t>Plan Solves Executive Overreach</w:t>
      </w:r>
    </w:p>
    <w:p w:rsidR="00E60FB6" w:rsidRPr="009C1829" w:rsidRDefault="00E60FB6" w:rsidP="00E60FB6">
      <w:pPr>
        <w:pStyle w:val="Heading4"/>
      </w:pPr>
      <w:r w:rsidRPr="009C1829">
        <w:t>Ending the emergency exception is key</w:t>
      </w:r>
    </w:p>
    <w:p w:rsidR="00E60FB6" w:rsidRPr="009C1829" w:rsidRDefault="00E60FB6" w:rsidP="00E60FB6">
      <w:pPr>
        <w:rPr>
          <w:rStyle w:val="Style13ptBold"/>
        </w:rPr>
      </w:pPr>
      <w:proofErr w:type="spellStart"/>
      <w:r w:rsidRPr="009C1829">
        <w:rPr>
          <w:rStyle w:val="Style13ptBold"/>
        </w:rPr>
        <w:t>Bazzi</w:t>
      </w:r>
      <w:proofErr w:type="spellEnd"/>
      <w:r w:rsidRPr="009C1829">
        <w:rPr>
          <w:rStyle w:val="Style13ptBold"/>
        </w:rPr>
        <w:t xml:space="preserve"> 6/8/19</w:t>
      </w:r>
    </w:p>
    <w:p w:rsidR="00E60FB6" w:rsidRPr="009C1829" w:rsidRDefault="00E60FB6" w:rsidP="00E60FB6">
      <w:pPr>
        <w:rPr>
          <w:sz w:val="18"/>
        </w:rPr>
      </w:pPr>
      <w:r w:rsidRPr="009C1829">
        <w:rPr>
          <w:sz w:val="18"/>
        </w:rPr>
        <w:t xml:space="preserve">[Mohamad, journalism professor at New York University, is a former Middle East bureau chief at Newsday. He is writing a book on the proxy wars between Saudi Arabia and Iran, “Trump wants to sell more weapons to Saudi Arabia. Congress must stop him”, </w:t>
      </w:r>
      <w:hyperlink r:id="rId21" w:history="1">
        <w:r w:rsidRPr="009C1829">
          <w:rPr>
            <w:rStyle w:val="Hyperlink"/>
            <w:sz w:val="18"/>
          </w:rPr>
          <w:t>https://www.theguardian.com/commentisfree/2019/jun/08/saudi-arabia-trump-weapon-arms-sales-must-be-stopped</w:t>
        </w:r>
      </w:hyperlink>
      <w:r w:rsidRPr="009C1829">
        <w:rPr>
          <w:sz w:val="18"/>
        </w:rPr>
        <w:t>]</w:t>
      </w:r>
    </w:p>
    <w:p w:rsidR="00E60FB6" w:rsidRPr="009C1829" w:rsidRDefault="00E60FB6" w:rsidP="00E60FB6">
      <w:pPr>
        <w:rPr>
          <w:rStyle w:val="StyleUnderline"/>
        </w:rPr>
      </w:pPr>
      <w:r w:rsidRPr="009C1829">
        <w:rPr>
          <w:sz w:val="16"/>
        </w:rPr>
        <w:t xml:space="preserve">On the Friday before Memorial Day, when few Americans were paying attention, the </w:t>
      </w:r>
      <w:r w:rsidRPr="009C1829">
        <w:rPr>
          <w:rStyle w:val="StyleUnderline"/>
        </w:rPr>
        <w:t>Trump</w:t>
      </w:r>
      <w:r w:rsidRPr="009C1829">
        <w:rPr>
          <w:sz w:val="16"/>
        </w:rPr>
        <w:t xml:space="preserve"> administration announced that it would </w:t>
      </w:r>
      <w:r w:rsidRPr="009C1829">
        <w:rPr>
          <w:rStyle w:val="StyleUnderline"/>
        </w:rPr>
        <w:t xml:space="preserve">circumvent Congress and </w:t>
      </w:r>
      <w:r w:rsidRPr="00A3414B">
        <w:rPr>
          <w:rStyle w:val="StyleUnderline"/>
        </w:rPr>
        <w:t>sell</w:t>
      </w:r>
      <w:r w:rsidRPr="009C1829">
        <w:rPr>
          <w:sz w:val="16"/>
        </w:rPr>
        <w:t xml:space="preserve"> $8bn in new </w:t>
      </w:r>
      <w:r w:rsidRPr="009C1829">
        <w:rPr>
          <w:rStyle w:val="StyleUnderline"/>
        </w:rPr>
        <w:t>weapons to</w:t>
      </w:r>
      <w:r w:rsidRPr="009C1829">
        <w:rPr>
          <w:sz w:val="16"/>
        </w:rPr>
        <w:t xml:space="preserve"> </w:t>
      </w:r>
      <w:r w:rsidRPr="009C1829">
        <w:rPr>
          <w:rStyle w:val="StyleUnderline"/>
        </w:rPr>
        <w:t>Saudi Arabia</w:t>
      </w:r>
      <w:r w:rsidRPr="009C1829">
        <w:rPr>
          <w:sz w:val="16"/>
        </w:rPr>
        <w:t xml:space="preserve"> and the United Arab Emirates. It was Donald Trump’s latest attempt to give a blank check to two US allies leading a disastrous war in Yemen. </w:t>
      </w:r>
      <w:r w:rsidRPr="009C1829">
        <w:rPr>
          <w:rStyle w:val="StyleUnderline"/>
        </w:rPr>
        <w:t xml:space="preserve">If Trump succeeds in getting around Congress, these </w:t>
      </w:r>
      <w:r w:rsidRPr="009C1829">
        <w:rPr>
          <w:sz w:val="16"/>
        </w:rPr>
        <w:t xml:space="preserve">weapons sales </w:t>
      </w:r>
      <w:r w:rsidRPr="009C1829">
        <w:rPr>
          <w:rStyle w:val="StyleUnderline"/>
        </w:rPr>
        <w:t xml:space="preserve">will prolong suffering in Yemen and eliminate one of the last levers that allowed the US to exert influence </w:t>
      </w:r>
      <w:r w:rsidRPr="009C1829">
        <w:rPr>
          <w:sz w:val="16"/>
        </w:rPr>
        <w:t xml:space="preserve">over Saudi and Emirati actions: </w:t>
      </w:r>
      <w:r w:rsidRPr="009C1829">
        <w:rPr>
          <w:rStyle w:val="StyleUnderline"/>
        </w:rPr>
        <w:t>the threat of Congress blocking arms deals</w:t>
      </w:r>
      <w:r w:rsidRPr="009C1829">
        <w:rPr>
          <w:sz w:val="16"/>
        </w:rPr>
        <w:t xml:space="preserve">. On 5 June, a bipartisan group of senators said they would try to block the administration from going ahead with the sales by introducing 22 “resolutions of disapproval” – one for each of the deals cleared by Secretary of State Mike Pompeo. The effort is led by two unlikely allies: Bob Menendez, a Democrat from New Jersey and frequent Trump critic, and Lindsey Graham, a Republican from South Carolina who is one of Trump’s biggest supporters. The two senators agree on one thing: that </w:t>
      </w:r>
      <w:r w:rsidRPr="009C1829">
        <w:rPr>
          <w:rStyle w:val="StyleUnderline"/>
        </w:rPr>
        <w:t xml:space="preserve">Saudi Arabia should face more scrutiny of its actions in Yemen </w:t>
      </w:r>
      <w:r w:rsidRPr="009C1829">
        <w:rPr>
          <w:sz w:val="16"/>
        </w:rPr>
        <w:t xml:space="preserve">after Saudi agents murdered the journalist Jamal </w:t>
      </w:r>
      <w:proofErr w:type="spellStart"/>
      <w:r w:rsidRPr="009C1829">
        <w:rPr>
          <w:sz w:val="16"/>
        </w:rPr>
        <w:t>Khashoggi</w:t>
      </w:r>
      <w:proofErr w:type="spellEnd"/>
      <w:r w:rsidRPr="009C1829">
        <w:rPr>
          <w:sz w:val="16"/>
        </w:rPr>
        <w:t xml:space="preserve"> at the Saudi consulate in Istanbul in October. Since then, members of Congress have tried to force the Trump administration to reexamine its alliance with the kingdom – especially its relationship with Mohammed bin Salman, the brash and ruthless crown prince often considered an architect of the Yemen war. But Trump and his senior aides have made clear that they still support the prince and won’t try to isolate him, despite a CIA assessment that concluded, with “high confidence”, that Prince Mohammed ordered the killing of </w:t>
      </w:r>
      <w:proofErr w:type="spellStart"/>
      <w:r w:rsidRPr="009C1829">
        <w:rPr>
          <w:sz w:val="16"/>
        </w:rPr>
        <w:t>Khashoggi</w:t>
      </w:r>
      <w:proofErr w:type="spellEnd"/>
      <w:r w:rsidRPr="009C1829">
        <w:rPr>
          <w:sz w:val="16"/>
        </w:rPr>
        <w:t xml:space="preserve">. The </w:t>
      </w:r>
      <w:r w:rsidRPr="009C1829">
        <w:rPr>
          <w:rStyle w:val="StyleUnderline"/>
        </w:rPr>
        <w:t>senators’ effort</w:t>
      </w:r>
      <w:r w:rsidRPr="009C1829">
        <w:rPr>
          <w:sz w:val="16"/>
        </w:rPr>
        <w:t xml:space="preserve">, which includes seven co-sponsors, </w:t>
      </w:r>
      <w:r w:rsidRPr="009C1829">
        <w:rPr>
          <w:rStyle w:val="StyleUnderline"/>
        </w:rPr>
        <w:t>is</w:t>
      </w:r>
      <w:r w:rsidRPr="009C1829">
        <w:rPr>
          <w:sz w:val="16"/>
        </w:rPr>
        <w:t xml:space="preserve"> yet another example of </w:t>
      </w:r>
      <w:r w:rsidRPr="009C1829">
        <w:rPr>
          <w:rStyle w:val="StyleUnderline"/>
        </w:rPr>
        <w:t>Congress trying to claw back its constitutional responsibilities</w:t>
      </w:r>
      <w:r w:rsidRPr="009C1829">
        <w:rPr>
          <w:sz w:val="16"/>
        </w:rPr>
        <w:t xml:space="preserve">. On 24 May, </w:t>
      </w:r>
      <w:r w:rsidRPr="009C1829">
        <w:rPr>
          <w:rStyle w:val="StyleUnderline"/>
        </w:rPr>
        <w:t>when Pompeo notified Congress that the administration would move</w:t>
      </w:r>
      <w:r w:rsidRPr="009C1829">
        <w:rPr>
          <w:sz w:val="16"/>
        </w:rPr>
        <w:t xml:space="preserve"> ahead with the $8bn deals </w:t>
      </w:r>
      <w:r w:rsidRPr="009C1829">
        <w:rPr>
          <w:rStyle w:val="StyleUnderline"/>
        </w:rPr>
        <w:t>without congressional approval, he cited a rarely used provision of the Arms Export Control Act which allows the president to bypass Congress if he determines there is an emergency</w:t>
      </w:r>
      <w:r w:rsidRPr="009C1829">
        <w:rPr>
          <w:sz w:val="16"/>
        </w:rPr>
        <w:t xml:space="preserve"> that impacts national security. Pompeo invoked the Trump administration’s favored bogeyman: an increased threat of “Iranian aggression”. But over the past month </w:t>
      </w:r>
      <w:r w:rsidRPr="009C1829">
        <w:rPr>
          <w:rStyle w:val="StyleUnderline"/>
        </w:rPr>
        <w:t>the administration has inflated the threat posed by Iran</w:t>
      </w:r>
      <w:r w:rsidRPr="009C1829">
        <w:rPr>
          <w:sz w:val="16"/>
        </w:rPr>
        <w:t xml:space="preserve"> to US troops and allies in the Middle East and several hawkish Trump aides, especially national security adviser John Bolton, have pushed for a new confrontation with Tehran. At Bolton’s request, the Pentagon updated plans to send as many as 120,000 troops to the Middle East. The administration is using similar scare tactics to justify its end-run around Congress to sell more weapons to Saudi Arabia and the UAE. As Senator Chris Murphy, a Democrat from Connecticut and one of the earliest critics of US support for the Saudi-led war in Yemen, wrote on Twitter: “To state the obvious, there is no new emergency reason to sell bombs to Saudi Arabia to drop in Yemen. The Saudis [have] been dropping the bombs on civilians, so if there is an emergency, it’s a humanitarian emergency caused by the bombs we sell the Saudis.” Trump’s supposed desire to end US involvement in foreign wars – in Syria and Afghanistan – clearly hasn’t superseded his wish to keep Saudi Arabia and the UAE happy and continuing to purchase American weapons. This willingness to prolong the suffering of millions of Yemenis also underlines the administration’s single-minded obsession with countering Iran. Trump and his advisers repeatedly try to justify a prolonged war in Yemen by blaming Iran and its support for the rebel Houthi militia. This narrative ignores the fact that the Houthis did not receive significant help from Iran before Saudi Arabia intervened in March 2015. With the administration firmly behind its Saudi and Emirati allies, </w:t>
      </w:r>
      <w:r w:rsidRPr="009C1829">
        <w:rPr>
          <w:rStyle w:val="StyleUnderline"/>
        </w:rPr>
        <w:t>Congress offers the best hope to end the American role in a war that has triggered one of the world’s worst humanitarian crises</w:t>
      </w:r>
      <w:r w:rsidRPr="009C1829">
        <w:rPr>
          <w:sz w:val="16"/>
        </w:rPr>
        <w:t xml:space="preserve">. In early April, the House voted to cease military support for the Saudi-led coalition in Yemen, finally approving a bill to restrain presidential war powers that has taken years to pass both chambers of Congress. On 16 April, Trump vetoed the bill. Two weeks later, the bill’s supporters in the Senate tried to override the veto but fell short, 53-45. (It takes two-thirds of the Senate, or 67 votes, to override a presidential veto.) But </w:t>
      </w:r>
      <w:r w:rsidRPr="009C1829">
        <w:rPr>
          <w:rStyle w:val="StyleUnderline"/>
        </w:rPr>
        <w:t>the measure</w:t>
      </w:r>
      <w:r w:rsidRPr="009C1829">
        <w:rPr>
          <w:sz w:val="16"/>
        </w:rPr>
        <w:t xml:space="preserve"> was still a turning point because it </w:t>
      </w:r>
      <w:r w:rsidRPr="009C1829">
        <w:rPr>
          <w:rStyle w:val="StyleUnderline"/>
        </w:rPr>
        <w:t xml:space="preserve">focused attention on the extent and unpopularity of military support for Saudi Arabia and its allies. </w:t>
      </w:r>
      <w:r w:rsidRPr="009C1829">
        <w:rPr>
          <w:sz w:val="16"/>
        </w:rPr>
        <w:t xml:space="preserve">As the political jockeying unfolded in Washington, the United Nations Development </w:t>
      </w:r>
      <w:proofErr w:type="spellStart"/>
      <w:r w:rsidRPr="009C1829">
        <w:rPr>
          <w:sz w:val="16"/>
        </w:rPr>
        <w:t>Programme</w:t>
      </w:r>
      <w:proofErr w:type="spellEnd"/>
      <w:r w:rsidRPr="009C1829">
        <w:rPr>
          <w:sz w:val="16"/>
        </w:rPr>
        <w:t xml:space="preserve"> issued a report underscoring the extent of the humanitarian disaster being fueled by US weapons and logistical support. The report warned that the death toll in Yemen could rise to 233,000 by the end of 2019 – far higher than previous estimates. (The projection includes an estimate of 102,000 deaths from combat and 131,000 indirect deaths due to the lack of food, health crises like a cholera epidemic and damage to Yemen’s infrastructure.) “The current conflict in Yemen is one of the greatest preventable disasters facing humanity,” the report said, adding that the conflict has turned into a “war on children”, with a Yemeni child dying every 12 minutes. The report estimated that 140,000 of those killed by the end of 2019 would be children under the age of five. </w:t>
      </w:r>
      <w:r w:rsidRPr="009C1829">
        <w:rPr>
          <w:rStyle w:val="StyleUnderline"/>
        </w:rPr>
        <w:t>Despite a majority of Congress voting to end support, American assistance to the Saudi-led war persists,</w:t>
      </w:r>
      <w:r w:rsidRPr="009C1829">
        <w:rPr>
          <w:sz w:val="16"/>
        </w:rPr>
        <w:t xml:space="preserve"> thanks to Trump’s veto. In their latest effort to stop the weapons sales, </w:t>
      </w:r>
      <w:r w:rsidRPr="009C1829">
        <w:rPr>
          <w:rStyle w:val="StyleUnderline"/>
        </w:rPr>
        <w:t>congressional critics of the war will likely need to secure a veto-proof majority. It is a matter of moral and political urgency.</w:t>
      </w:r>
    </w:p>
    <w:p w:rsidR="00E60FB6" w:rsidRPr="00A3414B" w:rsidRDefault="00E60FB6" w:rsidP="00E60FB6">
      <w:pPr>
        <w:pStyle w:val="Heading4"/>
      </w:pPr>
      <w:r w:rsidRPr="00A3414B">
        <w:t>The emergency exception decimates checks and balances – the plan solves</w:t>
      </w:r>
    </w:p>
    <w:p w:rsidR="00E60FB6" w:rsidRPr="00A3414B" w:rsidRDefault="00E60FB6" w:rsidP="00E60FB6">
      <w:pPr>
        <w:rPr>
          <w:rStyle w:val="Style13ptBold"/>
        </w:rPr>
      </w:pPr>
      <w:r w:rsidRPr="00A3414B">
        <w:rPr>
          <w:rStyle w:val="Style13ptBold"/>
        </w:rPr>
        <w:t>Gould 5/29/19</w:t>
      </w:r>
    </w:p>
    <w:p w:rsidR="00E60FB6" w:rsidRPr="009C1829" w:rsidRDefault="00E60FB6" w:rsidP="00E60FB6">
      <w:pPr>
        <w:rPr>
          <w:sz w:val="18"/>
        </w:rPr>
      </w:pPr>
      <w:r w:rsidRPr="009C1829">
        <w:rPr>
          <w:sz w:val="18"/>
        </w:rPr>
        <w:t xml:space="preserve">[Joe, Defense News, “US lawmakers hope to block Trump’s Saudi arms sale push”, </w:t>
      </w:r>
      <w:hyperlink r:id="rId22" w:history="1">
        <w:r w:rsidRPr="009C1829">
          <w:rPr>
            <w:rStyle w:val="Hyperlink"/>
            <w:sz w:val="18"/>
          </w:rPr>
          <w:t>https://www.defensenews.com/congress/2019/05/29/us-lawmakers-hope-to-block-trumps-saudi-arms-sale-push/</w:t>
        </w:r>
      </w:hyperlink>
      <w:r w:rsidRPr="009C1829">
        <w:rPr>
          <w:sz w:val="18"/>
        </w:rPr>
        <w:t>]</w:t>
      </w:r>
    </w:p>
    <w:p w:rsidR="00E60FB6" w:rsidRPr="00A3414B" w:rsidRDefault="00E60FB6" w:rsidP="00E60FB6">
      <w:pPr>
        <w:rPr>
          <w:sz w:val="16"/>
        </w:rPr>
      </w:pPr>
      <w:r w:rsidRPr="00A3414B">
        <w:rPr>
          <w:sz w:val="16"/>
        </w:rPr>
        <w:t xml:space="preserve">WASHINGTON ― </w:t>
      </w:r>
      <w:r w:rsidRPr="00A3414B">
        <w:rPr>
          <w:rStyle w:val="StyleUnderline"/>
        </w:rPr>
        <w:t>Calls are mounting</w:t>
      </w:r>
      <w:r w:rsidRPr="00A3414B">
        <w:rPr>
          <w:sz w:val="16"/>
        </w:rPr>
        <w:t xml:space="preserve"> on Capitol Hill </w:t>
      </w:r>
      <w:r w:rsidRPr="00A3414B">
        <w:rPr>
          <w:rStyle w:val="StyleUnderline"/>
        </w:rPr>
        <w:t>to block</w:t>
      </w:r>
      <w:r w:rsidRPr="00A3414B">
        <w:rPr>
          <w:sz w:val="16"/>
        </w:rPr>
        <w:t xml:space="preserve"> moves by President Donald Trump that are related to potential hostilities with Iran, </w:t>
      </w:r>
      <w:r w:rsidRPr="00A3414B">
        <w:rPr>
          <w:rStyle w:val="StyleUnderline"/>
        </w:rPr>
        <w:t>arms sales</w:t>
      </w:r>
      <w:r w:rsidRPr="00A3414B">
        <w:rPr>
          <w:sz w:val="16"/>
        </w:rPr>
        <w:t xml:space="preserve"> to Saudi Arabia and the war in Yemen. The bipartisan </w:t>
      </w:r>
      <w:r w:rsidRPr="00A3414B">
        <w:rPr>
          <w:rStyle w:val="StyleUnderline"/>
        </w:rPr>
        <w:t>frustration is focused on</w:t>
      </w:r>
      <w:r w:rsidRPr="00A3414B">
        <w:rPr>
          <w:sz w:val="16"/>
        </w:rPr>
        <w:t xml:space="preserve"> the Republican president’s </w:t>
      </w:r>
      <w:r w:rsidRPr="00A3414B">
        <w:rPr>
          <w:rStyle w:val="StyleUnderline"/>
        </w:rPr>
        <w:t>invocation of emergency powers to bypass congressional review</w:t>
      </w:r>
      <w:r w:rsidRPr="00A3414B">
        <w:rPr>
          <w:sz w:val="16"/>
        </w:rPr>
        <w:t xml:space="preserve"> of $8.1 billion in weapon sales for Saudi Arabia, Jordan and the United Arab Emirates. In a statement Tuesday, the House’s powerful No. 2 Democrat, Rep. </w:t>
      </w:r>
      <w:proofErr w:type="spellStart"/>
      <w:r w:rsidRPr="00A3414B">
        <w:rPr>
          <w:sz w:val="16"/>
        </w:rPr>
        <w:t>Steny</w:t>
      </w:r>
      <w:proofErr w:type="spellEnd"/>
      <w:r w:rsidRPr="00A3414B">
        <w:rPr>
          <w:sz w:val="16"/>
        </w:rPr>
        <w:t xml:space="preserve"> </w:t>
      </w:r>
      <w:r w:rsidRPr="00A3414B">
        <w:rPr>
          <w:rStyle w:val="StyleUnderline"/>
        </w:rPr>
        <w:t>Hoyer, condemned</w:t>
      </w:r>
      <w:r w:rsidRPr="00A3414B">
        <w:rPr>
          <w:sz w:val="16"/>
        </w:rPr>
        <w:t xml:space="preserve"> the administration’s “</w:t>
      </w:r>
      <w:r w:rsidRPr="00A3414B">
        <w:rPr>
          <w:rStyle w:val="StyleUnderline"/>
        </w:rPr>
        <w:t>blatant violation of</w:t>
      </w:r>
      <w:r w:rsidRPr="00A3414B">
        <w:rPr>
          <w:sz w:val="16"/>
        </w:rPr>
        <w:t xml:space="preserve"> our system of </w:t>
      </w:r>
      <w:r w:rsidRPr="00A3414B">
        <w:rPr>
          <w:rStyle w:val="StyleUnderline"/>
        </w:rPr>
        <w:t>checks and balances</w:t>
      </w:r>
      <w:r w:rsidRPr="00A3414B">
        <w:rPr>
          <w:sz w:val="16"/>
        </w:rPr>
        <w:t xml:space="preserve">” for bypassing Congress’ long-standing role in approving or blocking arms sales to foreign militaries. </w:t>
      </w:r>
      <w:r w:rsidRPr="00A3414B">
        <w:rPr>
          <w:rStyle w:val="StyleUnderline"/>
        </w:rPr>
        <w:t>Hoyer vowed to "ensure that Congress asserts its proper role over arms sales</w:t>
      </w:r>
      <w:r w:rsidRPr="00A3414B">
        <w:rPr>
          <w:sz w:val="16"/>
        </w:rPr>
        <w:t>” by working with House Armed Services Committee Chairman Adam Smith, D-Wash., and House Foreign Affairs Committee Chairman Eliot Engel, D-N.Y. Hoyer did not offer specifics. Rep. Ro Khanna, D-Calif., expressed hope Wednesday the president’s action would spur House Speaker Nancy Pelosi, D-N.Y., to pursue a court challenge of Trump’s veto of a measure to end U.S. military aid to Saudi Arabia in Yemen. (</w:t>
      </w:r>
      <w:proofErr w:type="spellStart"/>
      <w:r w:rsidRPr="00A3414B">
        <w:rPr>
          <w:sz w:val="16"/>
        </w:rPr>
        <w:t>Vox</w:t>
      </w:r>
      <w:proofErr w:type="spellEnd"/>
      <w:r w:rsidRPr="00A3414B">
        <w:rPr>
          <w:sz w:val="16"/>
        </w:rPr>
        <w:t xml:space="preserve"> reported Tuesday that Khanna was among lawmakers and legal scholars who want Pelosi to sue Trump in the Supreme Court over U.S. involvement in Yemen.) “I’m confident these </w:t>
      </w:r>
      <w:r w:rsidRPr="00A3414B">
        <w:rPr>
          <w:rStyle w:val="StyleUnderline"/>
        </w:rPr>
        <w:t>new arms sales provides new momentum for pursuing legal action and legislation</w:t>
      </w:r>
      <w:r w:rsidRPr="00A3414B">
        <w:rPr>
          <w:sz w:val="16"/>
        </w:rPr>
        <w:t xml:space="preserve"> that would end U.S. involvement in the war,” Khanna tweeted Wednesday. “With constitutional precedent on our side, I hope the Speaker and the House ... will pursue legal action because we must reassert our war powers jurisdiction, especially in the face of these new actions by the president to circumvent Congress.” Since Trump vetoed a war powers resolution in April that would have directed him to remove U.S. troops from “hostilities” in Yemen, he has sent 1,000 additional troops to the Mideast to counter Iran and bypassed Congress on the sales to Riyadh and its allies. The Senate in May failed to override Trump’s veto. On Friday, the Defense Security Cooperation Agency announced seven sales to the region, in part including two aircraft follow-on support and services to Saudi Arabia worth more than $2 billion, as well as RQ-21A Blackjack drones and Javelin missiles to the UAE. Further sales are expected to be announced in the Federal Register this week. </w:t>
      </w:r>
      <w:r w:rsidRPr="00A3414B">
        <w:rPr>
          <w:rStyle w:val="StyleUnderline"/>
        </w:rPr>
        <w:t>The Arms Export Control Act contains an exemption to sell weapons to partners in case of an emergency, something designed to speed up the process amid a crisis</w:t>
      </w:r>
      <w:r w:rsidRPr="00A3414B">
        <w:rPr>
          <w:sz w:val="16"/>
        </w:rPr>
        <w:t>. In this case</w:t>
      </w:r>
      <w:r w:rsidRPr="00A3414B">
        <w:rPr>
          <w:rStyle w:val="StyleUnderline"/>
        </w:rPr>
        <w:t>, Trump appears to be using the tense situation with Iran</w:t>
      </w:r>
      <w:r w:rsidRPr="00A3414B">
        <w:rPr>
          <w:sz w:val="16"/>
        </w:rPr>
        <w:t xml:space="preserve"> — based on intelligence reports that have been widely questioned by Democrats, but supported by the Pentagon </w:t>
      </w:r>
      <w:r w:rsidRPr="00A3414B">
        <w:rPr>
          <w:rStyle w:val="StyleUnderline"/>
        </w:rPr>
        <w:t>— as a reason to push through the weapons.</w:t>
      </w:r>
      <w:r w:rsidRPr="00A3414B">
        <w:rPr>
          <w:sz w:val="16"/>
        </w:rPr>
        <w:t xml:space="preserve"> </w:t>
      </w:r>
      <w:r w:rsidRPr="00A3414B">
        <w:rPr>
          <w:rStyle w:val="StyleUnderline"/>
        </w:rPr>
        <w:t>Even</w:t>
      </w:r>
      <w:r w:rsidRPr="00A3414B">
        <w:rPr>
          <w:sz w:val="16"/>
        </w:rPr>
        <w:t xml:space="preserve"> some </w:t>
      </w:r>
      <w:r w:rsidRPr="00A3414B">
        <w:rPr>
          <w:rStyle w:val="StyleUnderline"/>
        </w:rPr>
        <w:t>Republicans are vexed</w:t>
      </w:r>
      <w:r w:rsidRPr="00A3414B">
        <w:rPr>
          <w:sz w:val="16"/>
        </w:rPr>
        <w:t xml:space="preserve">. “I understand the administration’s frustration that key members of Congress held these arms sales for an extended period of time, in some cases for over a year,” Rep. Michael </w:t>
      </w:r>
      <w:proofErr w:type="spellStart"/>
      <w:r w:rsidRPr="00A3414B">
        <w:rPr>
          <w:sz w:val="16"/>
        </w:rPr>
        <w:t>McCaul</w:t>
      </w:r>
      <w:proofErr w:type="spellEnd"/>
      <w:r w:rsidRPr="00A3414B">
        <w:rPr>
          <w:sz w:val="16"/>
        </w:rPr>
        <w:t xml:space="preserve">, R-Texas, the House Foreign Affairs Committee’s ranking member, said in a statement after the notification. “However, </w:t>
      </w:r>
      <w:r w:rsidRPr="00A3414B">
        <w:rPr>
          <w:rStyle w:val="StyleUnderline"/>
        </w:rPr>
        <w:t>the president’s decision to use an emergency waiver on these sales is unfortunate and will damage certain future congressional interactions.</w:t>
      </w:r>
      <w:r w:rsidRPr="00A3414B">
        <w:rPr>
          <w:sz w:val="16"/>
        </w:rPr>
        <w:t xml:space="preserve">” In the Senate, several Democrats including Senate Foreign Relations Committee ranking member Bob Menendez, D-N.J.; Chris Murphy, D-Conn.; and senior appropriator Chris Van </w:t>
      </w:r>
      <w:proofErr w:type="spellStart"/>
      <w:r w:rsidRPr="00A3414B">
        <w:rPr>
          <w:sz w:val="16"/>
        </w:rPr>
        <w:t>Hollen</w:t>
      </w:r>
      <w:proofErr w:type="spellEnd"/>
      <w:r w:rsidRPr="00A3414B">
        <w:rPr>
          <w:sz w:val="16"/>
        </w:rPr>
        <w:t>, D-Md., are considering an amendment to the U.S. State Department’s appropriations bill aimed at barring the arms sales. “</w:t>
      </w:r>
      <w:r w:rsidRPr="00A3414B">
        <w:rPr>
          <w:rStyle w:val="StyleUnderline"/>
        </w:rPr>
        <w:t>This Administration’s decision to bypass Congress and sell arms to Saudi Arabia is a misapplication of this provision and an abuse of power</w:t>
      </w:r>
      <w:r w:rsidRPr="00A3414B">
        <w:rPr>
          <w:sz w:val="16"/>
        </w:rPr>
        <w:t xml:space="preserve">,” Van </w:t>
      </w:r>
      <w:proofErr w:type="spellStart"/>
      <w:r w:rsidRPr="00A3414B">
        <w:rPr>
          <w:sz w:val="16"/>
        </w:rPr>
        <w:t>Hollen</w:t>
      </w:r>
      <w:proofErr w:type="spellEnd"/>
      <w:r w:rsidRPr="00A3414B">
        <w:rPr>
          <w:sz w:val="16"/>
        </w:rPr>
        <w:t xml:space="preserve"> said in a statement Friday. “I will work to close this loophole in the appropriations process and use every available tool to prevent President Trump from taking this action.”</w:t>
      </w:r>
    </w:p>
    <w:p w:rsidR="00E60FB6" w:rsidRPr="009C1829" w:rsidRDefault="00E60FB6" w:rsidP="00E60FB6"/>
    <w:p w:rsidR="00E60FB6" w:rsidRPr="009C1829" w:rsidRDefault="00FE578D" w:rsidP="00E60FB6">
      <w:pPr>
        <w:pStyle w:val="Heading3"/>
      </w:pPr>
      <w:r>
        <w:t>Congress Good</w:t>
      </w:r>
    </w:p>
    <w:p w:rsidR="00E60FB6" w:rsidRPr="009C1829" w:rsidRDefault="00E60FB6" w:rsidP="00E60FB6">
      <w:pPr>
        <w:pStyle w:val="Heading4"/>
      </w:pPr>
      <w:r w:rsidRPr="009C1829">
        <w:t xml:space="preserve">Only restrictions solve </w:t>
      </w:r>
    </w:p>
    <w:p w:rsidR="00E60FB6" w:rsidRDefault="00E60FB6" w:rsidP="00E60FB6">
      <w:r>
        <w:rPr>
          <w:rStyle w:val="Style13ptBold"/>
        </w:rPr>
        <w:t xml:space="preserve">Hamilton </w:t>
      </w:r>
      <w:r w:rsidRPr="009C1829">
        <w:rPr>
          <w:rStyle w:val="Style13ptBold"/>
        </w:rPr>
        <w:t>2004</w:t>
      </w:r>
      <w:r w:rsidRPr="009C1829">
        <w:t xml:space="preserve"> </w:t>
      </w:r>
    </w:p>
    <w:p w:rsidR="00E60FB6" w:rsidRPr="009C1829" w:rsidRDefault="00E60FB6" w:rsidP="00E60FB6">
      <w:r w:rsidRPr="009C1829">
        <w:rPr>
          <w:sz w:val="16"/>
          <w:szCs w:val="16"/>
        </w:rPr>
        <w:t>(Lee, director of The Center on Congress at Indiana University, “Why Congress Needs to Assert Itself”, The Center on Congress at Indiana University, Last updated 2004, http://72.32.58.69/radio_commentaries/why_congress_needs_to_assert_itself.php)</w:t>
      </w:r>
    </w:p>
    <w:p w:rsidR="00E60FB6" w:rsidRPr="009C1829" w:rsidRDefault="00E60FB6" w:rsidP="00E60FB6">
      <w:pPr>
        <w:rPr>
          <w:rStyle w:val="StyleUnderline"/>
        </w:rPr>
      </w:pPr>
      <w:r w:rsidRPr="009C1829">
        <w:rPr>
          <w:rStyle w:val="StyleUnderline"/>
        </w:rPr>
        <w:t>One voice has been</w:t>
      </w:r>
      <w:r w:rsidRPr="009C1829">
        <w:rPr>
          <w:sz w:val="16"/>
        </w:rPr>
        <w:t xml:space="preserve"> conspicuous </w:t>
      </w:r>
      <w:r w:rsidRPr="009C1829">
        <w:rPr>
          <w:rStyle w:val="StyleUnderline"/>
        </w:rPr>
        <w:t>in its absence</w:t>
      </w:r>
      <w:r w:rsidRPr="009C1829">
        <w:rPr>
          <w:sz w:val="16"/>
        </w:rPr>
        <w:t xml:space="preserve">, however: </w:t>
      </w:r>
      <w:r w:rsidRPr="009C1829">
        <w:rPr>
          <w:rStyle w:val="StyleUnderline"/>
        </w:rPr>
        <w:t>that of Congress itself</w:t>
      </w:r>
      <w:r w:rsidRPr="009C1829">
        <w:rPr>
          <w:sz w:val="16"/>
        </w:rPr>
        <w:t xml:space="preserve">. Though there have been a few individual members who have expressed their concern, I have been disappointed that </w:t>
      </w:r>
      <w:r w:rsidRPr="009C1829">
        <w:rPr>
          <w:rStyle w:val="StyleUnderline"/>
        </w:rPr>
        <w:t xml:space="preserve">the Congress, </w:t>
      </w:r>
      <w:r w:rsidRPr="009C1829">
        <w:rPr>
          <w:sz w:val="16"/>
        </w:rPr>
        <w:t xml:space="preserve">as an institution, </w:t>
      </w:r>
      <w:r w:rsidRPr="009C1829">
        <w:rPr>
          <w:rStyle w:val="StyleUnderline"/>
        </w:rPr>
        <w:t xml:space="preserve">has failed to assert forcefully its need for trustworthy information from the executive branch. </w:t>
      </w:r>
      <w:r w:rsidRPr="009C1829">
        <w:rPr>
          <w:sz w:val="16"/>
        </w:rPr>
        <w:t>This is worrisome</w:t>
      </w:r>
      <w:r w:rsidRPr="009C1829">
        <w:rPr>
          <w:rStyle w:val="StyleUnderline"/>
        </w:rPr>
        <w:t xml:space="preserve">. </w:t>
      </w:r>
      <w:r w:rsidRPr="009C1829">
        <w:rPr>
          <w:sz w:val="16"/>
        </w:rPr>
        <w:t xml:space="preserve">All partisan loyalties aside, </w:t>
      </w:r>
      <w:r w:rsidRPr="009C1829">
        <w:rPr>
          <w:rStyle w:val="StyleUnderline"/>
        </w:rPr>
        <w:t>trust is vital to the policy-making process</w:t>
      </w:r>
      <w:r w:rsidRPr="009C1829">
        <w:rPr>
          <w:sz w:val="16"/>
        </w:rPr>
        <w:t xml:space="preserve">. </w:t>
      </w:r>
      <w:r w:rsidRPr="009C1829">
        <w:rPr>
          <w:rStyle w:val="StyleUnderline"/>
        </w:rPr>
        <w:t xml:space="preserve">As Congress set out to reform Medicare, </w:t>
      </w:r>
      <w:r w:rsidRPr="009C1829">
        <w:rPr>
          <w:sz w:val="16"/>
        </w:rPr>
        <w:t xml:space="preserve">and in particular the drug benefit, it </w:t>
      </w:r>
      <w:r w:rsidRPr="009C1829">
        <w:rPr>
          <w:rStyle w:val="StyleUnderline"/>
        </w:rPr>
        <w:t>was rightly concerned about the cost of the various alternatives</w:t>
      </w:r>
      <w:r w:rsidRPr="009C1829">
        <w:rPr>
          <w:sz w:val="16"/>
        </w:rPr>
        <w:t xml:space="preserve"> before it. Assured by the administration that its plan would not cost more than $400 billion over the next decade, many members of the House, previously undecided, decided to support it. So the revelation that the chief actuary had actually estimated the figure to be closer to $534 billion- and that the executive branch had withheld this figure from Congress- was not only embarrassing, it called into question the legitimacy of the whole policy-making process. </w:t>
      </w:r>
      <w:r w:rsidRPr="009C1829">
        <w:rPr>
          <w:rStyle w:val="StyleUnderline"/>
        </w:rPr>
        <w:t>If one branch of government feels it has to deceive the other, it is hard to see how the country can be led well by its public servants</w:t>
      </w:r>
      <w:r w:rsidRPr="009C1829">
        <w:rPr>
          <w:sz w:val="16"/>
        </w:rPr>
        <w:t xml:space="preserve">. </w:t>
      </w:r>
      <w:r w:rsidRPr="009C1829">
        <w:rPr>
          <w:rStyle w:val="StyleUnderline"/>
        </w:rPr>
        <w:t xml:space="preserve">For this reason alone, members of Congress of both parties should have hit the roof. </w:t>
      </w:r>
      <w:r w:rsidRPr="009C1829">
        <w:rPr>
          <w:sz w:val="16"/>
        </w:rPr>
        <w:t xml:space="preserve">Yet </w:t>
      </w:r>
      <w:r w:rsidRPr="009C1829">
        <w:rPr>
          <w:rStyle w:val="StyleUnderline"/>
        </w:rPr>
        <w:t>there is another, even more fundamental, issue at stake</w:t>
      </w:r>
      <w:r w:rsidRPr="009C1829">
        <w:rPr>
          <w:sz w:val="16"/>
        </w:rPr>
        <w:t xml:space="preserve">. </w:t>
      </w:r>
      <w:r w:rsidRPr="009C1829">
        <w:rPr>
          <w:rStyle w:val="StyleUnderline"/>
        </w:rPr>
        <w:t>Congress and the executive branch are colleagues</w:t>
      </w:r>
      <w:r w:rsidRPr="009C1829">
        <w:rPr>
          <w:sz w:val="16"/>
        </w:rPr>
        <w:t xml:space="preserve">- equals- in </w:t>
      </w:r>
      <w:r w:rsidRPr="009C1829">
        <w:rPr>
          <w:rStyle w:val="StyleUnderline"/>
        </w:rPr>
        <w:t>determining the course of the country. But in recent years,</w:t>
      </w:r>
      <w:r w:rsidRPr="009C1829">
        <w:rPr>
          <w:rStyle w:val="Emphasis"/>
        </w:rPr>
        <w:t xml:space="preserve"> Congress has grown timid</w:t>
      </w:r>
      <w:r w:rsidRPr="009C1829">
        <w:rPr>
          <w:sz w:val="16"/>
        </w:rPr>
        <w:t xml:space="preserve">, </w:t>
      </w:r>
      <w:r w:rsidRPr="009C1829">
        <w:rPr>
          <w:rStyle w:val="StyleUnderline"/>
        </w:rPr>
        <w:t>as its lack of insistence on complete data demonstrates</w:t>
      </w:r>
      <w:r w:rsidRPr="009C1829">
        <w:rPr>
          <w:sz w:val="16"/>
        </w:rPr>
        <w:t xml:space="preserve">. There is no question these days that the initiative rests largely with the White House and executive agencies. As Washington Post editor Robert </w:t>
      </w:r>
      <w:r w:rsidRPr="009C1829">
        <w:rPr>
          <w:rStyle w:val="StyleUnderline"/>
        </w:rPr>
        <w:t>Kaiser put it</w:t>
      </w:r>
      <w:r w:rsidRPr="009C1829">
        <w:rPr>
          <w:sz w:val="16"/>
        </w:rPr>
        <w:t xml:space="preserve"> recently, "</w:t>
      </w:r>
      <w:r w:rsidRPr="009C1829">
        <w:rPr>
          <w:rStyle w:val="StyleUnderline"/>
        </w:rPr>
        <w:t>In fundamental ways that have gone largely unrecognized, Congress has become less vigilant</w:t>
      </w:r>
      <w:r w:rsidRPr="009C1829">
        <w:rPr>
          <w:sz w:val="16"/>
        </w:rPr>
        <w:t xml:space="preserve">, less proud and protective of its own prerogatives, and less important to the conduct of American government than at any time in decades." </w:t>
      </w:r>
      <w:r w:rsidRPr="009C1829">
        <w:rPr>
          <w:rStyle w:val="StyleUnderline"/>
        </w:rPr>
        <w:t>Small wonder that, as with Medicare reform, administration officials feel a certain leeway to presume on Capitol Hill's good graces.</w:t>
      </w:r>
      <w:r w:rsidRPr="009C1829">
        <w:rPr>
          <w:sz w:val="16"/>
        </w:rPr>
        <w:t xml:space="preserve"> </w:t>
      </w:r>
      <w:r w:rsidRPr="009C1829">
        <w:rPr>
          <w:rStyle w:val="StyleUnderline"/>
        </w:rPr>
        <w:t xml:space="preserve">There are any number of ways in which the Congress of today exercises just a shadow of the clout it wielded a generation ago, but one of the most important is its </w:t>
      </w:r>
      <w:r w:rsidRPr="009C1829">
        <w:rPr>
          <w:rStyle w:val="Emphasis"/>
        </w:rPr>
        <w:t>reticence about initiating policy.</w:t>
      </w:r>
      <w:r w:rsidRPr="009C1829">
        <w:rPr>
          <w:sz w:val="16"/>
        </w:rPr>
        <w:t xml:space="preserve"> </w:t>
      </w:r>
      <w:r w:rsidRPr="009C1829">
        <w:rPr>
          <w:rStyle w:val="StyleUnderline"/>
        </w:rPr>
        <w:t>The United States at the moment faces a crucial series of tests</w:t>
      </w:r>
      <w:r w:rsidRPr="009C1829">
        <w:rPr>
          <w:sz w:val="16"/>
        </w:rPr>
        <w:t xml:space="preserve">, from rebuilding Iraq to fighting terrorism to the ballooning budget and trade deficits, </w:t>
      </w:r>
      <w:r w:rsidRPr="009C1829">
        <w:rPr>
          <w:rStyle w:val="StyleUnderline"/>
        </w:rPr>
        <w:t>yet Congress often doesn't seem to have much to say on these matters</w:t>
      </w:r>
      <w:r w:rsidRPr="009C1829">
        <w:rPr>
          <w:sz w:val="16"/>
        </w:rPr>
        <w:t xml:space="preserve">. </w:t>
      </w:r>
      <w:r w:rsidRPr="009C1829">
        <w:rPr>
          <w:rStyle w:val="StyleUnderline"/>
        </w:rPr>
        <w:t xml:space="preserve">Even on civil liberties and how we handle the difficult question of fair process for terrorists on American soil, it has left the ball largely in the administration's court. </w:t>
      </w:r>
      <w:r w:rsidRPr="009C1829">
        <w:rPr>
          <w:sz w:val="16"/>
        </w:rPr>
        <w:t xml:space="preserve">Admittedly, there's an argument to be made that terrorists don't deserve the same legal protections as American citizens, and the White House has made it. But </w:t>
      </w:r>
      <w:r w:rsidRPr="009C1829">
        <w:rPr>
          <w:rStyle w:val="StyleUnderline"/>
        </w:rPr>
        <w:t>there is also an argument to be made that, faced with this new threat, we need to create a framework for handling people who would do this country harm while preserving the hallmarks of our judicial system and its emphasis on fairness. This is</w:t>
      </w:r>
      <w:r w:rsidRPr="009C1829">
        <w:rPr>
          <w:sz w:val="16"/>
        </w:rPr>
        <w:t xml:space="preserve"> </w:t>
      </w:r>
      <w:r w:rsidRPr="009C1829">
        <w:rPr>
          <w:rStyle w:val="StyleUnderline"/>
        </w:rPr>
        <w:t>an avenue that should be explored fully in Congress, yet it has made little effort to do so.</w:t>
      </w:r>
    </w:p>
    <w:p w:rsidR="00E60FB6" w:rsidRPr="009C1829" w:rsidRDefault="00E60FB6" w:rsidP="00E60FB6">
      <w:pPr>
        <w:rPr>
          <w:sz w:val="16"/>
        </w:rPr>
      </w:pPr>
    </w:p>
    <w:p w:rsidR="00FE578D" w:rsidRPr="00C90FBD" w:rsidRDefault="00FE578D" w:rsidP="00FE578D">
      <w:pPr>
        <w:pStyle w:val="Heading4"/>
      </w:pPr>
      <w:r>
        <w:t xml:space="preserve">Oversight restrains presidents and makes foreign policy </w:t>
      </w:r>
      <w:r>
        <w:rPr>
          <w:i/>
        </w:rPr>
        <w:t>more credible</w:t>
      </w:r>
      <w:r>
        <w:t xml:space="preserve"> – turns their alliance </w:t>
      </w:r>
      <w:proofErr w:type="spellStart"/>
      <w:r>
        <w:t>disads</w:t>
      </w:r>
      <w:proofErr w:type="spellEnd"/>
    </w:p>
    <w:p w:rsidR="00FE578D" w:rsidRPr="009C1829" w:rsidRDefault="00FE578D" w:rsidP="00FE578D">
      <w:proofErr w:type="spellStart"/>
      <w:r w:rsidRPr="009C1829">
        <w:rPr>
          <w:rStyle w:val="Style13ptBold"/>
        </w:rPr>
        <w:t>Schiffer</w:t>
      </w:r>
      <w:proofErr w:type="spellEnd"/>
      <w:r w:rsidRPr="009C1829">
        <w:rPr>
          <w:rStyle w:val="Style13ptBold"/>
        </w:rPr>
        <w:t xml:space="preserve"> and Currier 2008</w:t>
      </w:r>
      <w:r w:rsidRPr="009C1829">
        <w:t xml:space="preserve"> </w:t>
      </w:r>
    </w:p>
    <w:p w:rsidR="00FE578D" w:rsidRPr="009C1829" w:rsidRDefault="00FE578D" w:rsidP="00FE578D">
      <w:r w:rsidRPr="009C1829">
        <w:rPr>
          <w:sz w:val="16"/>
          <w:szCs w:val="16"/>
        </w:rPr>
        <w:t>(Adam, an assistant professor of political science at Texas Christian University; Carrie Liu, an assistant professor of political science at Texas Christian University; “War Powers, International Alliances, the President, and Congress”, http://apcentral.collegeboard.com/apc/public/repository/US_Gov_Balance_of_Power_SF.pdf)</w:t>
      </w:r>
    </w:p>
    <w:p w:rsidR="00FE578D" w:rsidRDefault="00FE578D" w:rsidP="00FE578D">
      <w:pPr>
        <w:rPr>
          <w:sz w:val="16"/>
        </w:rPr>
      </w:pPr>
      <w:r w:rsidRPr="009C1829">
        <w:rPr>
          <w:rStyle w:val="StyleUnderline"/>
        </w:rPr>
        <w:t xml:space="preserve">The president’s advantages over Congress in the foreign policy realm have consequences far beyond the intra-governmental struggle over power </w:t>
      </w:r>
      <w:r w:rsidRPr="009C1829">
        <w:rPr>
          <w:sz w:val="16"/>
        </w:rPr>
        <w:t xml:space="preserve">and accountability. In recent years, </w:t>
      </w:r>
      <w:r w:rsidRPr="009C1829">
        <w:rPr>
          <w:rStyle w:val="StyleUnderline"/>
        </w:rPr>
        <w:t xml:space="preserve">the use of military force by the United States to compel other countries to abide by </w:t>
      </w:r>
      <w:r w:rsidRPr="009C1829">
        <w:rPr>
          <w:sz w:val="16"/>
        </w:rPr>
        <w:t>international</w:t>
      </w:r>
      <w:r w:rsidRPr="009C1829">
        <w:rPr>
          <w:rStyle w:val="StyleUnderline"/>
        </w:rPr>
        <w:t xml:space="preserve"> norms </w:t>
      </w:r>
      <w:r w:rsidRPr="009C1829">
        <w:rPr>
          <w:sz w:val="16"/>
        </w:rPr>
        <w:t>or laws</w:t>
      </w:r>
      <w:r w:rsidRPr="009C1829">
        <w:rPr>
          <w:rStyle w:val="StyleUnderline"/>
        </w:rPr>
        <w:t xml:space="preserve"> has generated criticism </w:t>
      </w:r>
      <w:r w:rsidRPr="009C1829">
        <w:rPr>
          <w:sz w:val="16"/>
        </w:rPr>
        <w:t xml:space="preserve">from members of the global community. </w:t>
      </w:r>
      <w:r w:rsidRPr="009C1829">
        <w:rPr>
          <w:rStyle w:val="StyleUnderline"/>
        </w:rPr>
        <w:t>Specifically the fear is that U.S. foreign policy</w:t>
      </w:r>
      <w:r w:rsidRPr="009C1829">
        <w:rPr>
          <w:sz w:val="16"/>
        </w:rPr>
        <w:t xml:space="preserve"> in the post–Cold War era </w:t>
      </w:r>
      <w:r w:rsidRPr="009C1829">
        <w:rPr>
          <w:rStyle w:val="StyleUnderline"/>
        </w:rPr>
        <w:t>has become the pursuit of a new world order</w:t>
      </w:r>
      <w:r w:rsidRPr="009C1829">
        <w:rPr>
          <w:sz w:val="16"/>
        </w:rPr>
        <w:t xml:space="preserve"> that essentially reflects American hegemony. The “war on terror,” the Bush doctrine, and the war efforts in Afghanistan and Iraq have all showcased the commitment of the United States to unilateralism </w:t>
      </w:r>
      <w:r w:rsidRPr="009C1829">
        <w:rPr>
          <w:rStyle w:val="Emphasis"/>
        </w:rPr>
        <w:t>rather than coalition building</w:t>
      </w:r>
      <w:r w:rsidRPr="009C1829">
        <w:rPr>
          <w:sz w:val="16"/>
        </w:rPr>
        <w:t xml:space="preserve">, and raise concern about the powers of the American presidency. During the Cold War, the absence of multilateralism in U.S. foreign policy was not as problematic as it appears today. However, </w:t>
      </w:r>
      <w:r w:rsidRPr="009C1829">
        <w:rPr>
          <w:rStyle w:val="StyleUnderline"/>
        </w:rPr>
        <w:t>the strengthening of presidential authority under the second Bush administration has raised alarm in many countries</w:t>
      </w:r>
      <w:r w:rsidRPr="009C1829">
        <w:rPr>
          <w:sz w:val="16"/>
        </w:rPr>
        <w:t xml:space="preserve"> around the world. In the past, the bipolar nature of the international system and the lack of consensus found among the five permanent members of the United Nations Security Council decreased the likelihood the United States could draw on multilateral action to counter its adversaries. In contrast, </w:t>
      </w:r>
      <w:r w:rsidRPr="009C1829">
        <w:rPr>
          <w:rStyle w:val="StyleUnderline"/>
        </w:rPr>
        <w:t>the post–Cold War era is one where countries are expected to fully utilize institutions</w:t>
      </w:r>
      <w:r w:rsidRPr="009C1829">
        <w:rPr>
          <w:sz w:val="16"/>
        </w:rPr>
        <w:t xml:space="preserve"> like the United Nations </w:t>
      </w:r>
      <w:r w:rsidRPr="009C1829">
        <w:rPr>
          <w:rStyle w:val="StyleUnderline"/>
        </w:rPr>
        <w:t>to garner international support and establish coalitions, rather than resorting to unilateralism</w:t>
      </w:r>
      <w:r w:rsidRPr="009C1829">
        <w:rPr>
          <w:sz w:val="16"/>
        </w:rPr>
        <w:t xml:space="preserve">. Thus, </w:t>
      </w:r>
      <w:r w:rsidRPr="009C1829">
        <w:rPr>
          <w:rStyle w:val="Emphasis"/>
        </w:rPr>
        <w:t>the international community has been critical of countries that appear to circumvent these norms</w:t>
      </w:r>
      <w:r w:rsidRPr="009C1829">
        <w:rPr>
          <w:rStyle w:val="StyleUnderline"/>
        </w:rPr>
        <w:t xml:space="preserve"> when dealing with global conflicts</w:t>
      </w:r>
      <w:r w:rsidRPr="009C1829">
        <w:rPr>
          <w:sz w:val="16"/>
        </w:rPr>
        <w:t xml:space="preserve"> in the contemporary period. To highlight some of the differences in the international community’s post–Cold War support for U.S. military action abroad, we briefly examine the cases of </w:t>
      </w:r>
      <w:r w:rsidRPr="009C1829">
        <w:rPr>
          <w:rStyle w:val="StyleUnderline"/>
        </w:rPr>
        <w:t>the Persian Gulf War</w:t>
      </w:r>
      <w:r w:rsidRPr="009C1829">
        <w:rPr>
          <w:sz w:val="16"/>
        </w:rPr>
        <w:t xml:space="preserve"> (1991) </w:t>
      </w:r>
      <w:r w:rsidRPr="009C1829">
        <w:rPr>
          <w:rStyle w:val="StyleUnderline"/>
        </w:rPr>
        <w:t>and the war in Iraq</w:t>
      </w:r>
      <w:r w:rsidRPr="009C1829">
        <w:rPr>
          <w:sz w:val="16"/>
        </w:rPr>
        <w:t xml:space="preserve"> (2003). Both cases effectively demonstrate how two presidents, George H. W. Bush and George W. Bush, utilized the spirit of the War Powers Resolution in consulting with Congress but then reveal how their use of presidential authority led to very disparate degrees of support from the international community. These two examples of U.S. military action in the Middle East </w:t>
      </w:r>
      <w:r w:rsidRPr="009C1829">
        <w:rPr>
          <w:rStyle w:val="StyleUnderline"/>
        </w:rPr>
        <w:t>offer several useful bases for comparison</w:t>
      </w:r>
      <w:r w:rsidRPr="009C1829">
        <w:rPr>
          <w:sz w:val="16"/>
        </w:rPr>
        <w:t xml:space="preserve">. </w:t>
      </w:r>
      <w:r w:rsidRPr="009C1829">
        <w:rPr>
          <w:rStyle w:val="StyleUnderline"/>
        </w:rPr>
        <w:t>In both conflicts there were underlying interests</w:t>
      </w:r>
      <w:r w:rsidRPr="009C1829">
        <w:rPr>
          <w:sz w:val="16"/>
        </w:rPr>
        <w:t xml:space="preserve"> in securing oil resources, a desire to remove Saddam Hussein from power, and a sense that Iraq was seeking regional hegemony and defying international law based on its invasion of Kuwait in 1990 and its continued development of a weapons of mass destruction program. </w:t>
      </w:r>
      <w:r w:rsidRPr="009C1829">
        <w:rPr>
          <w:rStyle w:val="StyleUnderline"/>
        </w:rPr>
        <w:t>The contrasting responses of</w:t>
      </w:r>
      <w:r w:rsidRPr="009C1829">
        <w:rPr>
          <w:sz w:val="16"/>
        </w:rPr>
        <w:t xml:space="preserve"> President George </w:t>
      </w:r>
      <w:r w:rsidRPr="009C1829">
        <w:rPr>
          <w:rStyle w:val="StyleUnderline"/>
        </w:rPr>
        <w:t>H. W.</w:t>
      </w:r>
      <w:r w:rsidRPr="009C1829">
        <w:rPr>
          <w:sz w:val="16"/>
        </w:rPr>
        <w:t xml:space="preserve"> </w:t>
      </w:r>
      <w:r w:rsidRPr="009C1829">
        <w:rPr>
          <w:rStyle w:val="StyleUnderline"/>
        </w:rPr>
        <w:t>Bush</w:t>
      </w:r>
      <w:r w:rsidRPr="009C1829">
        <w:rPr>
          <w:sz w:val="16"/>
        </w:rPr>
        <w:t xml:space="preserve"> </w:t>
      </w:r>
      <w:r w:rsidRPr="009C1829">
        <w:rPr>
          <w:rStyle w:val="StyleUnderline"/>
        </w:rPr>
        <w:t>and his son</w:t>
      </w:r>
      <w:r w:rsidRPr="009C1829">
        <w:rPr>
          <w:sz w:val="16"/>
        </w:rPr>
        <w:t xml:space="preserve"> George W. Bush, however, </w:t>
      </w:r>
      <w:r w:rsidRPr="009C1829">
        <w:rPr>
          <w:rStyle w:val="Emphasis"/>
        </w:rPr>
        <w:t>illustrate how much discretion is left to the president in the current practice of war powers</w:t>
      </w:r>
      <w:r w:rsidRPr="009C1829">
        <w:rPr>
          <w:sz w:val="16"/>
        </w:rPr>
        <w:t xml:space="preserve">. In the first Gulf War, President George H. W. Bush fully utilized the international structures in place by getting the UN Security Council to adopt Resolution 678 authorizing member states to use “all necessary means,” including military force, to drive Iraq out of Kuwait and comply with international law. In accordance with the War Powers Resolution the president reported to Congress on Iraq’s refusal to adhere to the Security Council resolution, and indicated he was prepared to craft a multilateral strategy to respond to the crisis. He did not </w:t>
      </w:r>
      <w:proofErr w:type="spellStart"/>
      <w:r w:rsidRPr="009C1829">
        <w:rPr>
          <w:sz w:val="16"/>
        </w:rPr>
        <w:t>march</w:t>
      </w:r>
      <w:proofErr w:type="spellEnd"/>
      <w:r w:rsidRPr="009C1829">
        <w:rPr>
          <w:sz w:val="16"/>
        </w:rPr>
        <w:t xml:space="preserve"> the troops north to Baghdad and overthrow Saddam Hussein at this time because he had neither the approval nor the support of the UN to take these initiatives at the time. The Iraq policy set forth by the Bush administration thus relied on the use of a multilateral coalition to generate a sense of domestic and international legitimacy to the military actions taken by the United States and its allies, and was acknowledged as within the acceptable parameters as determined by the global community. In contrast, </w:t>
      </w:r>
      <w:r w:rsidRPr="009C1829">
        <w:rPr>
          <w:rStyle w:val="StyleUnderline"/>
        </w:rPr>
        <w:t>the 2003 war in Iraq</w:t>
      </w:r>
      <w:r w:rsidRPr="009C1829">
        <w:rPr>
          <w:sz w:val="16"/>
        </w:rPr>
        <w:t xml:space="preserve"> </w:t>
      </w:r>
      <w:r w:rsidRPr="009C1829">
        <w:rPr>
          <w:rStyle w:val="StyleUnderline"/>
        </w:rPr>
        <w:t xml:space="preserve">did not gain the support of the </w:t>
      </w:r>
      <w:r w:rsidRPr="009C1829">
        <w:rPr>
          <w:sz w:val="16"/>
        </w:rPr>
        <w:t xml:space="preserve">UN </w:t>
      </w:r>
      <w:r w:rsidRPr="009C1829">
        <w:rPr>
          <w:rStyle w:val="StyleUnderline"/>
        </w:rPr>
        <w:t>Security Council</w:t>
      </w:r>
      <w:r w:rsidRPr="009C1829">
        <w:rPr>
          <w:sz w:val="16"/>
        </w:rPr>
        <w:t xml:space="preserve"> </w:t>
      </w:r>
      <w:r w:rsidRPr="009C1829">
        <w:rPr>
          <w:rStyle w:val="Emphasis"/>
        </w:rPr>
        <w:t>and was largely a unilateral effort</w:t>
      </w:r>
      <w:r w:rsidRPr="009C1829">
        <w:rPr>
          <w:sz w:val="16"/>
        </w:rPr>
        <w:t xml:space="preserve"> by President George W. Bush. </w:t>
      </w:r>
      <w:r w:rsidRPr="009C1829">
        <w:rPr>
          <w:rStyle w:val="StyleUnderline"/>
        </w:rPr>
        <w:t xml:space="preserve">This unilateralist strategy can be seen on two levels, in the sense that he did not consult with allies and that </w:t>
      </w:r>
      <w:r w:rsidRPr="009C1829">
        <w:rPr>
          <w:rStyle w:val="Emphasis"/>
        </w:rPr>
        <w:t>his actions were rather declaratory with minimum consultation with Congress</w:t>
      </w:r>
      <w:r w:rsidRPr="009C1829">
        <w:rPr>
          <w:sz w:val="16"/>
        </w:rPr>
        <w:t xml:space="preserve"> (</w:t>
      </w:r>
      <w:proofErr w:type="spellStart"/>
      <w:r w:rsidRPr="009C1829">
        <w:rPr>
          <w:sz w:val="16"/>
        </w:rPr>
        <w:t>Dumbrell</w:t>
      </w:r>
      <w:proofErr w:type="spellEnd"/>
      <w:r w:rsidRPr="009C1829">
        <w:rPr>
          <w:sz w:val="16"/>
        </w:rPr>
        <w:t xml:space="preserve"> 2002, 284). Global leaders warned that preemptive war and “American-led military action was illegitimate, threatened the future of the United Nations, undermined international support for the ‘war on terrorism,’ and created new threats to international peace and security” (</w:t>
      </w:r>
      <w:proofErr w:type="spellStart"/>
      <w:r w:rsidRPr="009C1829">
        <w:rPr>
          <w:sz w:val="16"/>
        </w:rPr>
        <w:t>Dombrowski</w:t>
      </w:r>
      <w:proofErr w:type="spellEnd"/>
      <w:r w:rsidRPr="009C1829">
        <w:rPr>
          <w:sz w:val="16"/>
        </w:rPr>
        <w:t xml:space="preserve"> and Payne 2003, 395). The “coalition of the willing” that supported U.S. initiatives in Iraq was negligible in both size and relative power and was not an attempt at true multilateralism. UN Resolution 1441, indicating Iraq was in material breach with regard to its WMD program, had been carefully worded so as not to permit an American military operation to enforce Iraq’s compliance. Instead, the Security Council was only willing to reopen discussions of weapons inspections and engage in further fact-finding. The terrorism rhetoric used by the second Bush administration established the urgent need for a U.S. response, and further served the president’s unilateralist efforts by instilling a sense of danger in waiting for other actors to give legitimacy to the U.S.-led war. </w:t>
      </w:r>
      <w:r w:rsidRPr="009C1829">
        <w:rPr>
          <w:rStyle w:val="StyleUnderline"/>
        </w:rPr>
        <w:t xml:space="preserve">The battle between the unilateralists and </w:t>
      </w:r>
      <w:proofErr w:type="spellStart"/>
      <w:r w:rsidRPr="009C1829">
        <w:rPr>
          <w:rStyle w:val="StyleUnderline"/>
        </w:rPr>
        <w:t>multilateralists</w:t>
      </w:r>
      <w:proofErr w:type="spellEnd"/>
      <w:r w:rsidRPr="009C1829">
        <w:rPr>
          <w:rStyle w:val="StyleUnderline"/>
        </w:rPr>
        <w:t xml:space="preserve"> with regard to U.S. foreign policy raises concerns about presidents whose actions promote American exceptionalism.</w:t>
      </w:r>
      <w:r w:rsidRPr="009C1829">
        <w:rPr>
          <w:sz w:val="16"/>
        </w:rPr>
        <w:t xml:space="preserve"> </w:t>
      </w:r>
      <w:r w:rsidRPr="009C1829">
        <w:rPr>
          <w:rStyle w:val="StyleUnderline"/>
        </w:rPr>
        <w:t>The idea that the United States operates with an authority above supranational institutions</w:t>
      </w:r>
      <w:r w:rsidRPr="009C1829">
        <w:rPr>
          <w:sz w:val="16"/>
        </w:rPr>
        <w:t xml:space="preserve"> like the UN gives the impression that the country and the president have the ability to engage in reckless foreign policy behavior with few repercussions. </w:t>
      </w:r>
      <w:r w:rsidRPr="009C1829">
        <w:rPr>
          <w:rStyle w:val="StyleUnderline"/>
        </w:rPr>
        <w:t>The</w:t>
      </w:r>
      <w:r w:rsidRPr="009C1829">
        <w:rPr>
          <w:sz w:val="16"/>
        </w:rPr>
        <w:t xml:space="preserve"> post–Cold War </w:t>
      </w:r>
      <w:r w:rsidRPr="009C1829">
        <w:rPr>
          <w:rStyle w:val="StyleUnderline"/>
        </w:rPr>
        <w:t>increase in UN action raises concerns about whether the War Powers Resolution should be amended to either facilitate or restrain the president’s ability to supply troops</w:t>
      </w:r>
      <w:r w:rsidRPr="009C1829">
        <w:rPr>
          <w:sz w:val="16"/>
        </w:rPr>
        <w:t xml:space="preserve"> for UN missions without congressional approval (</w:t>
      </w:r>
      <w:proofErr w:type="spellStart"/>
      <w:r w:rsidRPr="009C1829">
        <w:rPr>
          <w:sz w:val="16"/>
        </w:rPr>
        <w:t>Grimmett</w:t>
      </w:r>
      <w:proofErr w:type="spellEnd"/>
      <w:r w:rsidRPr="009C1829">
        <w:rPr>
          <w:sz w:val="16"/>
        </w:rPr>
        <w:t xml:space="preserve"> 2004). </w:t>
      </w:r>
      <w:r w:rsidRPr="009C1829">
        <w:rPr>
          <w:rStyle w:val="StyleUnderline"/>
        </w:rPr>
        <w:t>Until then, the two cases of U.S. military action in the Middle East demonstrate important comparisons in how multilateralism and unilateralism are viewed by the global community and how they are used to establish the legitimacy of American foreign policy.</w:t>
      </w:r>
      <w:r w:rsidRPr="009C1829">
        <w:rPr>
          <w:sz w:val="16"/>
        </w:rPr>
        <w:t xml:space="preserve"> </w:t>
      </w:r>
    </w:p>
    <w:p w:rsidR="00FE578D" w:rsidRDefault="00FE578D" w:rsidP="00FE578D">
      <w:pPr>
        <w:pStyle w:val="Heading3"/>
      </w:pPr>
      <w:r>
        <w:t>Congress Good – A2 Speed</w:t>
      </w:r>
    </w:p>
    <w:p w:rsidR="00FE578D" w:rsidRPr="00E10D6F" w:rsidRDefault="00FE578D" w:rsidP="00FE578D">
      <w:pPr>
        <w:pStyle w:val="Heading4"/>
      </w:pPr>
      <w:r>
        <w:t>Their speed arguments are backwards – deliberation is key to effective foreign policy</w:t>
      </w:r>
    </w:p>
    <w:p w:rsidR="00FE578D" w:rsidRDefault="00FE578D" w:rsidP="00FE578D">
      <w:r w:rsidRPr="0049483F">
        <w:rPr>
          <w:rStyle w:val="Style13ptBold"/>
        </w:rPr>
        <w:t>Pearlstein</w:t>
      </w:r>
      <w:r w:rsidRPr="0049483F">
        <w:t xml:space="preserve"> </w:t>
      </w:r>
      <w:r w:rsidRPr="00E14255">
        <w:rPr>
          <w:rStyle w:val="Style13ptBold"/>
        </w:rPr>
        <w:t>2008</w:t>
      </w:r>
      <w:r w:rsidRPr="0049483F">
        <w:t xml:space="preserve"> </w:t>
      </w:r>
    </w:p>
    <w:p w:rsidR="00FE578D" w:rsidRPr="00E14255" w:rsidRDefault="00FE578D" w:rsidP="00FE578D">
      <w:pPr>
        <w:rPr>
          <w:sz w:val="18"/>
        </w:rPr>
      </w:pPr>
      <w:r w:rsidRPr="00E14255">
        <w:rPr>
          <w:sz w:val="18"/>
        </w:rPr>
        <w:t>[Deborah N., Visiting Scholar and Lecturer in Public and International Affairs, Woodrow Wilson School of Public &amp; International Affairs, Princeton University, “Form and Function in the National Security Constitution”, https://papers.ssrn.com/sol3/papers.cfm?abstract_id=1159595]</w:t>
      </w:r>
    </w:p>
    <w:p w:rsidR="00FE578D" w:rsidRPr="00F45246" w:rsidRDefault="00FE578D" w:rsidP="00FE578D">
      <w:pPr>
        <w:rPr>
          <w:sz w:val="16"/>
        </w:rPr>
      </w:pPr>
      <w:r w:rsidRPr="00CA3626">
        <w:rPr>
          <w:sz w:val="16"/>
        </w:rPr>
        <w:t xml:space="preserve">The new functionalists’ instinctive attraction to flexibility in organizational rules or structures – and its corresponding possibilities of secrecy and dispatch – is not without foundation in organization theory.175 </w:t>
      </w:r>
      <w:r w:rsidRPr="00CA3626">
        <w:rPr>
          <w:rStyle w:val="StyleUnderline"/>
        </w:rPr>
        <w:t>Flexibility ideally can make it possible for organizations to adapt and respond quickly in circumstances of substantial strain or uncertainty, as conditions change or knowledge improves, and to respond to events that cannot be predicted in advance</w:t>
      </w:r>
      <w:r w:rsidRPr="00CA3626">
        <w:rPr>
          <w:sz w:val="16"/>
        </w:rPr>
        <w:t xml:space="preserve">.176 In a crisis or emergency setting in particular, one can of course imagine circumstances in which taking the time to follow a series of structural decision-making steps would vitiate the need for action altogether.177 </w:t>
      </w:r>
      <w:r w:rsidRPr="00CA3626">
        <w:rPr>
          <w:rStyle w:val="StyleUnderline"/>
        </w:rPr>
        <w:t>What the new functionalists fail to engage</w:t>
      </w:r>
      <w:r w:rsidRPr="00CA3626">
        <w:rPr>
          <w:sz w:val="16"/>
        </w:rPr>
        <w:t xml:space="preserve">, however, </w:t>
      </w:r>
      <w:r w:rsidRPr="00CA3626">
        <w:rPr>
          <w:rStyle w:val="StyleUnderline"/>
        </w:rPr>
        <w:t>are flexibility’s substantial costs</w:t>
      </w:r>
      <w:r w:rsidRPr="00CA3626">
        <w:rPr>
          <w:sz w:val="16"/>
        </w:rPr>
        <w:t xml:space="preserve">, </w:t>
      </w:r>
      <w:r w:rsidRPr="00CA3626">
        <w:rPr>
          <w:rStyle w:val="Emphasis"/>
        </w:rPr>
        <w:t>especially in grappling with an emergency</w:t>
      </w:r>
      <w:r w:rsidRPr="00CA3626">
        <w:rPr>
          <w:sz w:val="16"/>
        </w:rPr>
        <w:t xml:space="preserve">. For example, </w:t>
      </w:r>
      <w:r w:rsidRPr="00CA3626">
        <w:rPr>
          <w:rStyle w:val="StyleUnderline"/>
        </w:rPr>
        <w:t xml:space="preserve">organizations that depend on </w:t>
      </w:r>
      <w:r w:rsidRPr="00CA3626">
        <w:rPr>
          <w:rStyle w:val="Emphasis"/>
        </w:rPr>
        <w:t>decentralized decision-making</w:t>
      </w:r>
      <w:r w:rsidRPr="00CA3626">
        <w:rPr>
          <w:sz w:val="16"/>
        </w:rPr>
        <w:t xml:space="preserve"> </w:t>
      </w:r>
      <w:r w:rsidRPr="00CA3626">
        <w:rPr>
          <w:rStyle w:val="StyleUnderline"/>
        </w:rPr>
        <w:t>but leave subordinates</w:t>
      </w:r>
      <w:r w:rsidRPr="00CA3626">
        <w:rPr>
          <w:sz w:val="16"/>
        </w:rPr>
        <w:t xml:space="preserve"> </w:t>
      </w:r>
      <w:r w:rsidRPr="00CA3626">
        <w:rPr>
          <w:rStyle w:val="Emphasis"/>
        </w:rPr>
        <w:t>too much flexibility</w:t>
      </w:r>
      <w:r w:rsidRPr="00CA3626">
        <w:rPr>
          <w:sz w:val="16"/>
        </w:rPr>
        <w:t xml:space="preserve"> </w:t>
      </w:r>
      <w:r w:rsidRPr="00CA3626">
        <w:rPr>
          <w:rStyle w:val="StyleUnderline"/>
        </w:rPr>
        <w:t>can face substantial principal-agent problems, resulting in effectively</w:t>
      </w:r>
      <w:r w:rsidRPr="00CA3626">
        <w:rPr>
          <w:sz w:val="16"/>
        </w:rPr>
        <w:t xml:space="preserve"> </w:t>
      </w:r>
      <w:r w:rsidRPr="00CA3626">
        <w:rPr>
          <w:rStyle w:val="Emphasis"/>
        </w:rPr>
        <w:t>arbitrary decisions</w:t>
      </w:r>
      <w:r w:rsidRPr="00CA3626">
        <w:rPr>
          <w:sz w:val="16"/>
        </w:rPr>
        <w:t xml:space="preserve">. </w:t>
      </w:r>
      <w:r w:rsidRPr="00CA3626">
        <w:rPr>
          <w:rStyle w:val="StyleUnderline"/>
        </w:rPr>
        <w:t xml:space="preserve">The problem of </w:t>
      </w:r>
      <w:r w:rsidRPr="00CA3626">
        <w:rPr>
          <w:rStyle w:val="Emphasis"/>
        </w:rPr>
        <w:t>differences in motivation or understanding</w:t>
      </w:r>
      <w:r w:rsidRPr="00CA3626">
        <w:rPr>
          <w:sz w:val="16"/>
        </w:rPr>
        <w:t xml:space="preserve"> </w:t>
      </w:r>
      <w:r w:rsidRPr="00CA3626">
        <w:rPr>
          <w:rStyle w:val="StyleUnderline"/>
        </w:rPr>
        <w:t>between organizational leaders and front-line agents is a familiar one</w:t>
      </w:r>
      <w:r w:rsidRPr="00CA3626">
        <w:rPr>
          <w:sz w:val="16"/>
        </w:rPr>
        <w:t xml:space="preserve">, a disjunction </w:t>
      </w:r>
      <w:r w:rsidRPr="00CA3626">
        <w:rPr>
          <w:rStyle w:val="StyleUnderline"/>
        </w:rPr>
        <w:t>that can leave agents poorly equipped to translate organizational priorities into priority-consistent operational goals.</w:t>
      </w:r>
      <w:r w:rsidRPr="00CA3626">
        <w:rPr>
          <w:sz w:val="16"/>
        </w:rPr>
        <w:t xml:space="preserve"> As Sagan found </w:t>
      </w:r>
      <w:r w:rsidRPr="00CA3626">
        <w:rPr>
          <w:rStyle w:val="StyleUnderline"/>
        </w:rPr>
        <w:t>in the context of</w:t>
      </w:r>
      <w:r w:rsidRPr="00CA3626">
        <w:rPr>
          <w:sz w:val="16"/>
        </w:rPr>
        <w:t xml:space="preserve"> U.S. </w:t>
      </w:r>
      <w:r w:rsidRPr="00CA3626">
        <w:rPr>
          <w:rStyle w:val="StyleUnderline"/>
        </w:rPr>
        <w:t>nuclear weapons safety</w:t>
      </w:r>
      <w:r w:rsidRPr="00CA3626">
        <w:rPr>
          <w:sz w:val="16"/>
        </w:rPr>
        <w:t xml:space="preserve">, whatever level of importance organizational leadership placed on safety, </w:t>
      </w:r>
      <w:r w:rsidRPr="00CA3626">
        <w:rPr>
          <w:rStyle w:val="StyleUnderline"/>
        </w:rPr>
        <w:t xml:space="preserve">leaders and operatives would </w:t>
      </w:r>
      <w:r w:rsidRPr="00CA3626">
        <w:rPr>
          <w:rStyle w:val="Emphasis"/>
        </w:rPr>
        <w:t>invariably have conflicting priorities</w:t>
      </w:r>
      <w:r w:rsidRPr="00CA3626">
        <w:rPr>
          <w:sz w:val="16"/>
        </w:rPr>
        <w:t xml:space="preserve">, </w:t>
      </w:r>
      <w:r w:rsidRPr="00CA3626">
        <w:rPr>
          <w:rStyle w:val="StyleUnderline"/>
        </w:rPr>
        <w:t>making it likely that leaders would pay “</w:t>
      </w:r>
      <w:r w:rsidRPr="00CA3626">
        <w:rPr>
          <w:rStyle w:val="Emphasis"/>
        </w:rPr>
        <w:t>only arbitrary attention to</w:t>
      </w:r>
      <w:r w:rsidRPr="00CA3626">
        <w:rPr>
          <w:rStyle w:val="StyleUnderline"/>
        </w:rPr>
        <w:t xml:space="preserve"> the critical details of deciding among </w:t>
      </w:r>
      <w:r w:rsidRPr="00CA3626">
        <w:rPr>
          <w:rStyle w:val="Emphasis"/>
        </w:rPr>
        <w:t>trade-offs</w:t>
      </w:r>
      <w:r w:rsidRPr="00CA3626">
        <w:rPr>
          <w:rStyle w:val="StyleUnderline"/>
        </w:rPr>
        <w:t>” faced by operatives in real time</w:t>
      </w:r>
      <w:r w:rsidRPr="00CA3626">
        <w:rPr>
          <w:sz w:val="16"/>
        </w:rPr>
        <w:t xml:space="preserve">.178 One way of describing this phenomenon is as “goal displacement” – </w:t>
      </w:r>
      <w:r w:rsidRPr="00CA3626">
        <w:rPr>
          <w:rStyle w:val="StyleUnderline"/>
        </w:rPr>
        <w:t>a narrow interpretation of operational goals by agents that obscures focus on overarching priorities.</w:t>
      </w:r>
      <w:r w:rsidRPr="00CA3626">
        <w:rPr>
          <w:sz w:val="16"/>
        </w:rPr>
        <w:t xml:space="preserve">179 </w:t>
      </w:r>
      <w:r w:rsidRPr="00CA3626">
        <w:rPr>
          <w:rStyle w:val="StyleUnderline"/>
        </w:rPr>
        <w:t xml:space="preserve">In the </w:t>
      </w:r>
      <w:r w:rsidRPr="00CA3626">
        <w:rPr>
          <w:rStyle w:val="Emphasis"/>
        </w:rPr>
        <w:t>military context</w:t>
      </w:r>
      <w:r w:rsidRPr="00CA3626">
        <w:rPr>
          <w:sz w:val="16"/>
        </w:rPr>
        <w:t xml:space="preserve">, </w:t>
      </w:r>
      <w:r w:rsidRPr="00CA3626">
        <w:rPr>
          <w:rStyle w:val="StyleUnderline"/>
        </w:rPr>
        <w:t xml:space="preserve">units in the field may have </w:t>
      </w:r>
      <w:r w:rsidRPr="00CA3626">
        <w:rPr>
          <w:rStyle w:val="Emphasis"/>
        </w:rPr>
        <w:t>different interests</w:t>
      </w:r>
      <w:r w:rsidRPr="00CA3626">
        <w:rPr>
          <w:sz w:val="16"/>
        </w:rPr>
        <w:t xml:space="preserve"> </w:t>
      </w:r>
      <w:r w:rsidRPr="00CA3626">
        <w:rPr>
          <w:rStyle w:val="StyleUnderline"/>
        </w:rPr>
        <w:t>than commanders in secure headquarters</w:t>
      </w:r>
      <w:r w:rsidRPr="00CA3626">
        <w:rPr>
          <w:sz w:val="16"/>
        </w:rPr>
        <w:t xml:space="preserve">;180 prison guards have different interests from prison administrators.181 </w:t>
      </w:r>
      <w:r w:rsidRPr="00CA3626">
        <w:rPr>
          <w:rStyle w:val="Emphasis"/>
        </w:rPr>
        <w:t>Emergencies exacerbate the risk</w:t>
      </w:r>
      <w:r w:rsidRPr="00CA3626">
        <w:rPr>
          <w:sz w:val="16"/>
        </w:rPr>
        <w:t xml:space="preserve"> </w:t>
      </w:r>
      <w:r w:rsidRPr="00CA3626">
        <w:rPr>
          <w:rStyle w:val="StyleUnderline"/>
        </w:rPr>
        <w:t>of such effectively arbitrary decisions. Critical information may be unavailable or inaccessible</w:t>
      </w:r>
      <w:r w:rsidRPr="00CA3626">
        <w:rPr>
          <w:sz w:val="16"/>
        </w:rPr>
        <w:t xml:space="preserve">.182 </w:t>
      </w:r>
      <w:r w:rsidRPr="00CA3626">
        <w:rPr>
          <w:rStyle w:val="Emphasis"/>
        </w:rPr>
        <w:t>Short-term interests</w:t>
      </w:r>
      <w:r w:rsidRPr="00CA3626">
        <w:rPr>
          <w:sz w:val="16"/>
        </w:rPr>
        <w:t xml:space="preserve"> </w:t>
      </w:r>
      <w:r w:rsidRPr="00CA3626">
        <w:rPr>
          <w:rStyle w:val="StyleUnderline"/>
        </w:rPr>
        <w:t xml:space="preserve">may be seeking to exploit opportunities that run </w:t>
      </w:r>
      <w:r w:rsidRPr="00CA3626">
        <w:rPr>
          <w:rStyle w:val="Emphasis"/>
        </w:rPr>
        <w:t>counter to desired long-term</w:t>
      </w:r>
      <w:r w:rsidRPr="00CA3626">
        <w:rPr>
          <w:sz w:val="16"/>
        </w:rPr>
        <w:t xml:space="preserve"> (or even near-term) </w:t>
      </w:r>
      <w:r w:rsidRPr="00CA3626">
        <w:rPr>
          <w:rStyle w:val="Emphasis"/>
        </w:rPr>
        <w:t>outcomes</w:t>
      </w:r>
      <w:r w:rsidRPr="00CA3626">
        <w:rPr>
          <w:sz w:val="16"/>
        </w:rPr>
        <w:t xml:space="preserve">. 183 The distance between what a leader wants and what an agent knows and does is thus likely even greater. The Cuban Missile Crisis affords striking examples of such a problem. When informed by the Joint Chiefs of Staff of the growing tensions with the Soviet Union in late October 1962, NATO’s Supreme Allied Commander in Europe, American General </w:t>
      </w:r>
      <w:proofErr w:type="spellStart"/>
      <w:r w:rsidRPr="00CA3626">
        <w:rPr>
          <w:sz w:val="16"/>
        </w:rPr>
        <w:t>Lauris</w:t>
      </w:r>
      <w:proofErr w:type="spellEnd"/>
      <w:r w:rsidRPr="00CA3626">
        <w:rPr>
          <w:sz w:val="16"/>
        </w:rPr>
        <w:t xml:space="preserve"> </w:t>
      </w:r>
      <w:proofErr w:type="spellStart"/>
      <w:r w:rsidRPr="00CA3626">
        <w:rPr>
          <w:sz w:val="16"/>
        </w:rPr>
        <w:t>Norstad</w:t>
      </w:r>
      <w:proofErr w:type="spellEnd"/>
      <w:r w:rsidRPr="00CA3626">
        <w:rPr>
          <w:sz w:val="16"/>
        </w:rPr>
        <w:t xml:space="preserve">, ordered subordinate commanders in Europe not to take any actions that the Soviets might consider provocative. Putting forces on heightened alert status was just the kind of potentially provocative move </w:t>
      </w:r>
      <w:proofErr w:type="spellStart"/>
      <w:r w:rsidRPr="00CA3626">
        <w:rPr>
          <w:sz w:val="16"/>
        </w:rPr>
        <w:t>Norstad</w:t>
      </w:r>
      <w:proofErr w:type="spellEnd"/>
      <w:r w:rsidRPr="00CA3626">
        <w:rPr>
          <w:sz w:val="16"/>
        </w:rPr>
        <w:t xml:space="preserve"> sought to forestall. Indeed, when the U.S. military’s Joint Chiefs of Staff ordered forces globally to increase alert status, in an order leaving some room for </w:t>
      </w:r>
      <w:proofErr w:type="spellStart"/>
      <w:r w:rsidRPr="00CA3626">
        <w:rPr>
          <w:sz w:val="16"/>
        </w:rPr>
        <w:t>Norstad</w:t>
      </w:r>
      <w:proofErr w:type="spellEnd"/>
      <w:r w:rsidRPr="00CA3626">
        <w:rPr>
          <w:sz w:val="16"/>
        </w:rPr>
        <w:t xml:space="preserve"> to exercise his discretion in complying with the order, </w:t>
      </w:r>
      <w:proofErr w:type="spellStart"/>
      <w:r w:rsidRPr="00CA3626">
        <w:rPr>
          <w:sz w:val="16"/>
        </w:rPr>
        <w:t>Norstad</w:t>
      </w:r>
      <w:proofErr w:type="spellEnd"/>
      <w:r w:rsidRPr="00CA3626">
        <w:rPr>
          <w:sz w:val="16"/>
        </w:rPr>
        <w:t xml:space="preserve"> initially decided not to put U.S. European forces on alert. Yet despite </w:t>
      </w:r>
      <w:proofErr w:type="spellStart"/>
      <w:r w:rsidRPr="00CA3626">
        <w:rPr>
          <w:sz w:val="16"/>
        </w:rPr>
        <w:t>Norstad’s</w:t>
      </w:r>
      <w:proofErr w:type="spellEnd"/>
      <w:r w:rsidRPr="00CA3626">
        <w:rPr>
          <w:sz w:val="16"/>
        </w:rPr>
        <w:t xml:space="preserve"> no-provocation instruction, his subordinate General Truman Landon, then Commander of U.S. Air Forces in Europe, increased the alert level of nuclear-armed NATO aircraft in the region. In Sagan’s account, General Landon’s first organizational priority – “to maximize combat potential” – led him to undermine higher priority political interests in avoiding potential provocations of the Soviets.184 It is in part for such reasons that </w:t>
      </w:r>
      <w:r w:rsidRPr="00CA3626">
        <w:rPr>
          <w:rStyle w:val="StyleUnderline"/>
        </w:rPr>
        <w:t>studies of organizational performance in crisis management have regularly found that</w:t>
      </w:r>
      <w:r w:rsidRPr="00CA3626">
        <w:rPr>
          <w:sz w:val="16"/>
        </w:rPr>
        <w:t xml:space="preserve"> “</w:t>
      </w:r>
      <w:r w:rsidRPr="00CA3626">
        <w:rPr>
          <w:rStyle w:val="Emphasis"/>
        </w:rPr>
        <w:t>planning and effective response are causally connected.</w:t>
      </w:r>
      <w:r w:rsidRPr="00CA3626">
        <w:rPr>
          <w:sz w:val="16"/>
        </w:rPr>
        <w:t xml:space="preserve">”185 </w:t>
      </w:r>
      <w:r w:rsidRPr="00CA3626">
        <w:rPr>
          <w:rStyle w:val="StyleUnderline"/>
        </w:rPr>
        <w:t>Clear, well understood rules, formalized training and planning can function to match cultural and individual instincts that emerge in a crisis with commitments that flow from standard operating procedures and professional norms</w:t>
      </w:r>
      <w:r w:rsidRPr="00CA3626">
        <w:rPr>
          <w:sz w:val="16"/>
        </w:rPr>
        <w:t>.186 Indeed, “</w:t>
      </w:r>
      <w:r w:rsidRPr="00CA3626">
        <w:rPr>
          <w:rStyle w:val="StyleUnderline"/>
        </w:rPr>
        <w:t>the less an organization has to change its pre-disaster functions and roles to perform in a disaster, the more effective is its disaster response</w:t>
      </w:r>
      <w:r w:rsidRPr="00CA3626">
        <w:rPr>
          <w:sz w:val="16"/>
        </w:rPr>
        <w:t xml:space="preserve">.”187 In this sense, </w:t>
      </w:r>
      <w:r w:rsidRPr="00CA3626">
        <w:rPr>
          <w:rStyle w:val="StyleUnderline"/>
        </w:rPr>
        <w:t>a decision-maker with absolute flexibility in an emergency</w:t>
      </w:r>
      <w:r w:rsidRPr="00CA3626">
        <w:rPr>
          <w:sz w:val="16"/>
        </w:rPr>
        <w:t xml:space="preserve"> – </w:t>
      </w:r>
      <w:r w:rsidRPr="00CA3626">
        <w:rPr>
          <w:rStyle w:val="Emphasis"/>
        </w:rPr>
        <w:t>unconstrained by protocols or plans</w:t>
      </w:r>
      <w:r w:rsidRPr="00CA3626">
        <w:rPr>
          <w:sz w:val="16"/>
        </w:rPr>
        <w:t xml:space="preserve"> – </w:t>
      </w:r>
      <w:r w:rsidRPr="00CA3626">
        <w:rPr>
          <w:rStyle w:val="StyleUnderline"/>
        </w:rPr>
        <w:t>may be systematically more prone to error than a decision-maker who is in some way compelled to follow procedures and guidelines</w:t>
      </w:r>
      <w:r w:rsidRPr="00CA3626">
        <w:rPr>
          <w:sz w:val="16"/>
        </w:rPr>
        <w:t xml:space="preserve">, which have incorporated professional expertise, and which are set as effective constraints in advance. Examples of excessive flexibility producing adverse consequences are ample. Following Hurricane Katrina, one of the most important lessons independent analysis drew from the government response was the extent to which the disaster was made worse as a result of the lack of experience and knowledge of crisis procedures among key officials, the absence of expert advisors available to key officials (including the President), and the failure to follow existing response plans or to draw from lessons learned from simulations conducted before the fact. 188 Among the many consequences, basic items like food, water, and medicines were in such short supply that local law enforcement (instead of focusing on security issues) were occupied in part with breaking into businesses and taking what residents needed.189 Or consider the widespread abuse of prisoners at U.S. detention facilities such as Abu Ghraib. Whatever the theoretical merits of coercive interrogation applied in a carefully selected way against key intelligence targets,190 the systemic torture and abuse of scores of apparently innocent detainees was an outcome no one purported to seek, and there is substantial agreement among security analysts of both parties that the prisoner abuse scandals have produced predominantly negative consequences for U.S. national security.191 While there remain important questions about the extent to which some of </w:t>
      </w:r>
      <w:r w:rsidRPr="00CA3626">
        <w:rPr>
          <w:rStyle w:val="StyleUnderline"/>
        </w:rPr>
        <w:t>the abuses at Abu Ghraib were the result of</w:t>
      </w:r>
      <w:r w:rsidRPr="00CA3626">
        <w:rPr>
          <w:sz w:val="16"/>
        </w:rPr>
        <w:t xml:space="preserve"> civilian or </w:t>
      </w:r>
      <w:r w:rsidRPr="00CA3626">
        <w:rPr>
          <w:rStyle w:val="StyleUnderline"/>
        </w:rPr>
        <w:t>senior military command actions</w:t>
      </w:r>
      <w:r w:rsidRPr="00CA3626">
        <w:rPr>
          <w:sz w:val="16"/>
        </w:rPr>
        <w:t xml:space="preserve"> or omissions, </w:t>
      </w:r>
      <w:r w:rsidRPr="00CA3626">
        <w:rPr>
          <w:rStyle w:val="StyleUnderline"/>
        </w:rPr>
        <w:t>one of the too often overlooked findings of the government investigations of the incidents is the</w:t>
      </w:r>
      <w:r w:rsidRPr="00CA3626">
        <w:rPr>
          <w:sz w:val="16"/>
        </w:rPr>
        <w:t xml:space="preserve"> </w:t>
      </w:r>
      <w:r w:rsidRPr="00CA3626">
        <w:rPr>
          <w:rStyle w:val="Emphasis"/>
        </w:rPr>
        <w:t>unanimous agreement</w:t>
      </w:r>
      <w:r w:rsidRPr="00CA3626">
        <w:rPr>
          <w:sz w:val="16"/>
        </w:rPr>
        <w:t xml:space="preserve"> </w:t>
      </w:r>
      <w:r w:rsidRPr="00CA3626">
        <w:rPr>
          <w:rStyle w:val="StyleUnderline"/>
        </w:rPr>
        <w:t>that the abuse was</w:t>
      </w:r>
      <w:r w:rsidRPr="00CA3626">
        <w:rPr>
          <w:sz w:val="16"/>
        </w:rPr>
        <w:t xml:space="preserve"> (at least in part) </w:t>
      </w:r>
      <w:r w:rsidRPr="00CA3626">
        <w:rPr>
          <w:rStyle w:val="StyleUnderline"/>
        </w:rPr>
        <w:t>the result of structural organization failures</w:t>
      </w:r>
      <w:r w:rsidRPr="00CA3626">
        <w:rPr>
          <w:sz w:val="16"/>
        </w:rPr>
        <w:t xml:space="preserve">192 - failures that one might expect to produce errors in any direction (that is, to the benefit and/or detriment of security). In particular, </w:t>
      </w:r>
      <w:r w:rsidRPr="00CA3626">
        <w:rPr>
          <w:rStyle w:val="StyleUnderline"/>
        </w:rPr>
        <w:t>military investigators looking at the causes of Abu Ghraib</w:t>
      </w:r>
      <w:r w:rsidRPr="00CA3626">
        <w:rPr>
          <w:sz w:val="16"/>
        </w:rPr>
        <w:t xml:space="preserve"> </w:t>
      </w:r>
      <w:r w:rsidRPr="00CA3626">
        <w:rPr>
          <w:rStyle w:val="Emphasis"/>
        </w:rPr>
        <w:t>cited vague guidance</w:t>
      </w:r>
      <w:r w:rsidRPr="00CA3626">
        <w:rPr>
          <w:sz w:val="16"/>
        </w:rPr>
        <w:t xml:space="preserve">, </w:t>
      </w:r>
      <w:r w:rsidRPr="00CA3626">
        <w:rPr>
          <w:rStyle w:val="StyleUnderline"/>
        </w:rPr>
        <w:t>as well as</w:t>
      </w:r>
      <w:r w:rsidRPr="00CA3626">
        <w:rPr>
          <w:sz w:val="16"/>
        </w:rPr>
        <w:t xml:space="preserve"> </w:t>
      </w:r>
      <w:r w:rsidRPr="00CA3626">
        <w:rPr>
          <w:rStyle w:val="Emphasis"/>
        </w:rPr>
        <w:t>inadequate training and planning</w:t>
      </w:r>
      <w:r w:rsidRPr="00CA3626">
        <w:rPr>
          <w:sz w:val="16"/>
        </w:rPr>
        <w:t xml:space="preserve"> </w:t>
      </w:r>
      <w:r w:rsidRPr="00CA3626">
        <w:rPr>
          <w:rStyle w:val="StyleUnderline"/>
        </w:rPr>
        <w:t>for detention and interrogation operations, as key factors</w:t>
      </w:r>
      <w:r w:rsidRPr="00CA3626">
        <w:rPr>
          <w:sz w:val="16"/>
        </w:rPr>
        <w:t xml:space="preserve"> leading to the abuse. Remarkably, “</w:t>
      </w:r>
      <w:r w:rsidRPr="00CA3626">
        <w:rPr>
          <w:rStyle w:val="Emphasis"/>
        </w:rPr>
        <w:t>pre-war planning [did] not include[] planning for detainee operations</w:t>
      </w:r>
      <w:r w:rsidRPr="00CA3626">
        <w:rPr>
          <w:sz w:val="16"/>
        </w:rPr>
        <w:t xml:space="preserve">” </w:t>
      </w:r>
      <w:r w:rsidRPr="00CA3626">
        <w:rPr>
          <w:rStyle w:val="StyleUnderline"/>
        </w:rPr>
        <w:t>in Iraq</w:t>
      </w:r>
      <w:r w:rsidRPr="00CA3626">
        <w:rPr>
          <w:sz w:val="16"/>
        </w:rPr>
        <w:t xml:space="preserve">.193 Moreover, </w:t>
      </w:r>
      <w:r w:rsidRPr="00CA3626">
        <w:rPr>
          <w:rStyle w:val="StyleUnderline"/>
        </w:rPr>
        <w:t>investigators cited failures at the policy level</w:t>
      </w:r>
      <w:r w:rsidRPr="00CA3626">
        <w:rPr>
          <w:sz w:val="16"/>
        </w:rPr>
        <w:t xml:space="preserve"> – </w:t>
      </w:r>
      <w:r w:rsidRPr="00CA3626">
        <w:rPr>
          <w:rStyle w:val="StyleUnderline"/>
        </w:rPr>
        <w:t>decisions to lift existing detention and interrogation strictures without replacing those rules with more than the most general (flexible) guidance about custodial intelligence collection</w:t>
      </w:r>
      <w:r w:rsidRPr="00CA3626">
        <w:rPr>
          <w:sz w:val="16"/>
        </w:rPr>
        <w:t xml:space="preserve">.194 As one Army General later investigating the abuses noted: “By October 2003, </w:t>
      </w:r>
      <w:r w:rsidRPr="00CA3626">
        <w:rPr>
          <w:rStyle w:val="StyleUnderline"/>
        </w:rPr>
        <w:t>interrogation policy in Iraq had changed</w:t>
      </w:r>
      <w:r w:rsidRPr="00CA3626">
        <w:rPr>
          <w:sz w:val="16"/>
        </w:rPr>
        <w:t xml:space="preserve"> </w:t>
      </w:r>
      <w:r w:rsidRPr="00CA3626">
        <w:rPr>
          <w:rStyle w:val="Emphasis"/>
        </w:rPr>
        <w:t>three times in less than thirty days</w:t>
      </w:r>
      <w:r w:rsidRPr="00CA3626">
        <w:rPr>
          <w:sz w:val="16"/>
        </w:rPr>
        <w:t xml:space="preserve"> </w:t>
      </w:r>
      <w:r w:rsidRPr="00CA3626">
        <w:rPr>
          <w:rStyle w:val="StyleUnderline"/>
        </w:rPr>
        <w:t xml:space="preserve">and it became very confusing as to what techniques could be employed and at what level </w:t>
      </w:r>
      <w:proofErr w:type="spellStart"/>
      <w:r w:rsidRPr="00CA3626">
        <w:rPr>
          <w:rStyle w:val="StyleUnderline"/>
        </w:rPr>
        <w:t>nondoctrinal</w:t>
      </w:r>
      <w:proofErr w:type="spellEnd"/>
      <w:r w:rsidRPr="00CA3626">
        <w:rPr>
          <w:rStyle w:val="StyleUnderline"/>
        </w:rPr>
        <w:t xml:space="preserve"> approaches had to be approved</w:t>
      </w:r>
      <w:r w:rsidRPr="00CA3626">
        <w:rPr>
          <w:sz w:val="16"/>
        </w:rPr>
        <w:t xml:space="preserve">.”195 It was thus unsurprising that </w:t>
      </w:r>
      <w:r w:rsidRPr="00CA3626">
        <w:rPr>
          <w:rStyle w:val="StyleUnderline"/>
        </w:rPr>
        <w:t>detention and interrogation operations</w:t>
      </w:r>
      <w:r w:rsidRPr="00CA3626">
        <w:rPr>
          <w:sz w:val="16"/>
        </w:rPr>
        <w:t xml:space="preserve"> </w:t>
      </w:r>
      <w:r w:rsidRPr="00CA3626">
        <w:rPr>
          <w:rStyle w:val="Emphasis"/>
        </w:rPr>
        <w:t>were assigned to troops with grossly inadequate training</w:t>
      </w:r>
      <w:r w:rsidRPr="00CA3626">
        <w:rPr>
          <w:sz w:val="16"/>
        </w:rPr>
        <w:t xml:space="preserve"> in any rules that were still recognized.196 </w:t>
      </w:r>
      <w:r w:rsidRPr="00CA3626">
        <w:rPr>
          <w:rStyle w:val="StyleUnderline"/>
        </w:rPr>
        <w:t>The uncertain effect of broad, general guidance, coupled with the competing imperatives of guidelines that differed among theaters of operation, agencies, and military units</w:t>
      </w:r>
      <w:r w:rsidRPr="00CA3626">
        <w:rPr>
          <w:sz w:val="16"/>
        </w:rPr>
        <w:t xml:space="preserve">, </w:t>
      </w:r>
      <w:r w:rsidRPr="00CA3626">
        <w:rPr>
          <w:rStyle w:val="Emphasis"/>
        </w:rPr>
        <w:t>caused serious confusion</w:t>
      </w:r>
      <w:r w:rsidRPr="00CA3626">
        <w:rPr>
          <w:sz w:val="16"/>
        </w:rPr>
        <w:t xml:space="preserve"> </w:t>
      </w:r>
      <w:r w:rsidRPr="00CA3626">
        <w:rPr>
          <w:rStyle w:val="StyleUnderline"/>
        </w:rPr>
        <w:t>among</w:t>
      </w:r>
      <w:r w:rsidRPr="00CA3626">
        <w:rPr>
          <w:sz w:val="16"/>
        </w:rPr>
        <w:t xml:space="preserve"> </w:t>
      </w:r>
      <w:r w:rsidRPr="00CA3626">
        <w:rPr>
          <w:rStyle w:val="StyleUnderline"/>
        </w:rPr>
        <w:t>troops and led to decision-making that it is overly kind to call arbitrary</w:t>
      </w:r>
      <w:r w:rsidRPr="00CA3626">
        <w:rPr>
          <w:sz w:val="16"/>
        </w:rPr>
        <w:t xml:space="preserve">.197 Would the new functionalists disagree with the importance of government planning for detention operations in an emergency surrounding a terrorist nuclear attack? Not necessarily. Can an organization anticipate and plan for everything? Certainly not. But </w:t>
      </w:r>
      <w:r w:rsidRPr="00CA3626">
        <w:rPr>
          <w:rStyle w:val="StyleUnderline"/>
        </w:rPr>
        <w:t xml:space="preserve">such findings should at least call into question the inclination simply to </w:t>
      </w:r>
      <w:r w:rsidRPr="00CA3626">
        <w:rPr>
          <w:rStyle w:val="Emphasis"/>
        </w:rPr>
        <w:t>maximize flexibility and discretion</w:t>
      </w:r>
      <w:r w:rsidRPr="00CA3626">
        <w:rPr>
          <w:sz w:val="16"/>
        </w:rPr>
        <w:t xml:space="preserve"> </w:t>
      </w:r>
      <w:r w:rsidRPr="00CA3626">
        <w:rPr>
          <w:rStyle w:val="StyleUnderline"/>
        </w:rPr>
        <w:t>in an emergency</w:t>
      </w:r>
      <w:r w:rsidRPr="00CA3626">
        <w:rPr>
          <w:sz w:val="16"/>
        </w:rPr>
        <w:t xml:space="preserve">, without even (for example) requirements for ensuring the engagement of professional expertise.198 Particularly </w:t>
      </w:r>
      <w:r w:rsidRPr="00CA3626">
        <w:rPr>
          <w:rStyle w:val="StyleUnderline"/>
        </w:rPr>
        <w:t xml:space="preserve">if one embraces the view that the most potentially damaging terrorist threats are </w:t>
      </w:r>
      <w:r w:rsidRPr="00CA3626">
        <w:rPr>
          <w:rStyle w:val="Emphasis"/>
        </w:rPr>
        <w:t>nuclear and biological</w:t>
      </w:r>
      <w:r w:rsidRPr="00CA3626">
        <w:rPr>
          <w:rStyle w:val="StyleUnderline"/>
        </w:rPr>
        <w:t xml:space="preserve"> terrorism</w:t>
      </w:r>
      <w:r w:rsidRPr="00CA3626">
        <w:rPr>
          <w:sz w:val="16"/>
        </w:rPr>
        <w:t xml:space="preserve">, </w:t>
      </w:r>
      <w:r w:rsidRPr="00CA3626">
        <w:rPr>
          <w:rStyle w:val="StyleUnderline"/>
        </w:rPr>
        <w:t>involving</w:t>
      </w:r>
      <w:r w:rsidRPr="00CA3626">
        <w:rPr>
          <w:sz w:val="16"/>
        </w:rPr>
        <w:t xml:space="preserve"> </w:t>
      </w:r>
      <w:r w:rsidRPr="00CA3626">
        <w:rPr>
          <w:rStyle w:val="Emphasis"/>
        </w:rPr>
        <w:t>highly technical information</w:t>
      </w:r>
      <w:r w:rsidRPr="00CA3626">
        <w:rPr>
          <w:sz w:val="16"/>
        </w:rPr>
        <w:t xml:space="preserve"> </w:t>
      </w:r>
      <w:r w:rsidRPr="00CA3626">
        <w:rPr>
          <w:rStyle w:val="StyleUnderline"/>
        </w:rPr>
        <w:t>about weapons acquisition and deployment, a security policy structure based on nothing more than</w:t>
      </w:r>
      <w:r w:rsidRPr="00CA3626">
        <w:rPr>
          <w:sz w:val="16"/>
        </w:rPr>
        <w:t xml:space="preserve"> </w:t>
      </w:r>
      <w:r w:rsidRPr="00CA3626">
        <w:rPr>
          <w:rStyle w:val="Emphasis"/>
        </w:rPr>
        <w:t xml:space="preserve">general popular mandate and political instincts </w:t>
      </w:r>
      <w:r w:rsidRPr="00CA3626">
        <w:rPr>
          <w:rStyle w:val="StyleUnderline"/>
        </w:rPr>
        <w:t>is unlikely to suffice</w:t>
      </w:r>
      <w:r w:rsidRPr="00CA3626">
        <w:rPr>
          <w:sz w:val="16"/>
        </w:rPr>
        <w:t xml:space="preserve">, and a structure that systematically excludes knowledge of </w:t>
      </w:r>
      <w:r w:rsidRPr="00CA3626">
        <w:rPr>
          <w:rStyle w:val="StyleUnderline"/>
        </w:rPr>
        <w:t>and</w:t>
      </w:r>
      <w:r w:rsidRPr="00CA3626">
        <w:rPr>
          <w:sz w:val="16"/>
        </w:rPr>
        <w:t xml:space="preserve"> training in emergency response </w:t>
      </w:r>
      <w:r w:rsidRPr="00CA3626">
        <w:rPr>
          <w:rStyle w:val="StyleUnderline"/>
        </w:rPr>
        <w:t>will almost certainly result in mismanagement</w:t>
      </w:r>
      <w:r w:rsidRPr="00CA3626">
        <w:rPr>
          <w:sz w:val="16"/>
        </w:rPr>
        <w:t>.199 In this light, a general take on role effectiveness might suggest favoring a structure in which the engagement of relevant expertise in crisis management is required; leaders have incentives to anticipate and plan in advance for trade-offs; and organizations are therefore able to train subordinates to ensure that plans are adhered to in emergencies. Such structural constraints could help increase the likelihood that something more than arbitrary attention has been paid before transcendent priorities are overridden.</w:t>
      </w:r>
    </w:p>
    <w:p w:rsidR="00FE578D" w:rsidRPr="00FE578D" w:rsidRDefault="00FE578D" w:rsidP="00FE578D"/>
    <w:p w:rsidR="00E60FB6" w:rsidRDefault="00E60FB6" w:rsidP="00E60FB6">
      <w:pPr>
        <w:pStyle w:val="Heading2"/>
      </w:pPr>
      <w:r w:rsidRPr="009C1829">
        <w:t>Stability</w:t>
      </w:r>
    </w:p>
    <w:p w:rsidR="00E60FB6" w:rsidRDefault="00E60FB6" w:rsidP="00E60FB6">
      <w:pPr>
        <w:pStyle w:val="Heading3"/>
      </w:pPr>
      <w:r>
        <w:t>Saudi Arabia Destabilizes</w:t>
      </w:r>
    </w:p>
    <w:p w:rsidR="00E60FB6" w:rsidRDefault="00E60FB6" w:rsidP="00E60FB6">
      <w:pPr>
        <w:pStyle w:val="Heading4"/>
        <w:rPr>
          <w:rStyle w:val="Style13ptBold"/>
          <w:b/>
        </w:rPr>
      </w:pPr>
      <w:r>
        <w:rPr>
          <w:rStyle w:val="Style13ptBold"/>
          <w:b/>
        </w:rPr>
        <w:t>US should end sales – Saudi Arabia is destabilizing</w:t>
      </w:r>
    </w:p>
    <w:p w:rsidR="00E60FB6" w:rsidRPr="00A3414B" w:rsidRDefault="00E60FB6" w:rsidP="00E60FB6">
      <w:pPr>
        <w:rPr>
          <w:rStyle w:val="Style13ptBold"/>
        </w:rPr>
      </w:pPr>
      <w:proofErr w:type="spellStart"/>
      <w:r w:rsidRPr="00A3414B">
        <w:rPr>
          <w:rStyle w:val="Style13ptBold"/>
        </w:rPr>
        <w:t>Dorminey</w:t>
      </w:r>
      <w:proofErr w:type="spellEnd"/>
      <w:r w:rsidRPr="00A3414B">
        <w:rPr>
          <w:rStyle w:val="Style13ptBold"/>
        </w:rPr>
        <w:t xml:space="preserve"> 2018</w:t>
      </w:r>
    </w:p>
    <w:p w:rsidR="00E60FB6" w:rsidRPr="009C1829" w:rsidRDefault="00E60FB6" w:rsidP="00E60FB6">
      <w:pPr>
        <w:rPr>
          <w:sz w:val="18"/>
        </w:rPr>
      </w:pPr>
      <w:r w:rsidRPr="009C1829">
        <w:rPr>
          <w:sz w:val="18"/>
        </w:rPr>
        <w:t>[Caroline, CATO Institute, “Untangling At Last: Policymakers Take Aim at Ending Arms Sales to Saudi Arabia”, https://www.cato.org/blog/untangling-last-policymakers-take-aim-ending-arms-sales-saudi-arabia]</w:t>
      </w:r>
    </w:p>
    <w:p w:rsidR="00E60FB6" w:rsidRDefault="00E60FB6" w:rsidP="00E60FB6">
      <w:pPr>
        <w:rPr>
          <w:sz w:val="16"/>
        </w:rPr>
      </w:pPr>
      <w:r w:rsidRPr="009C1829">
        <w:rPr>
          <w:sz w:val="16"/>
        </w:rPr>
        <w:t xml:space="preserve">Some </w:t>
      </w:r>
      <w:r w:rsidRPr="009C1829">
        <w:rPr>
          <w:rStyle w:val="StyleUnderline"/>
        </w:rPr>
        <w:t>American policymakers have</w:t>
      </w:r>
      <w:r w:rsidRPr="009C1829">
        <w:rPr>
          <w:sz w:val="16"/>
        </w:rPr>
        <w:t xml:space="preserve"> also </w:t>
      </w:r>
      <w:r w:rsidRPr="009C1829">
        <w:rPr>
          <w:rStyle w:val="StyleUnderline"/>
        </w:rPr>
        <w:t xml:space="preserve">tried to halt weapon sales </w:t>
      </w:r>
      <w:r w:rsidRPr="009C1829">
        <w:rPr>
          <w:sz w:val="16"/>
        </w:rPr>
        <w:t xml:space="preserve">to the nation over the past two years. There have been two outright votes on the matter led by bipartisan, bicameral coalitions, but both measures were narrowly defeated. Saudi Arabia’s role in </w:t>
      </w:r>
      <w:proofErr w:type="spellStart"/>
      <w:r w:rsidRPr="009C1829">
        <w:rPr>
          <w:rStyle w:val="StyleUnderline"/>
        </w:rPr>
        <w:t>Khashoggi’s</w:t>
      </w:r>
      <w:proofErr w:type="spellEnd"/>
      <w:r w:rsidRPr="009C1829">
        <w:rPr>
          <w:rStyle w:val="StyleUnderline"/>
        </w:rPr>
        <w:t xml:space="preserve"> disappearance has created a pivotal moment</w:t>
      </w:r>
      <w:r w:rsidRPr="009C1829">
        <w:rPr>
          <w:sz w:val="16"/>
        </w:rPr>
        <w:t xml:space="preserve"> for the effort led by some in </w:t>
      </w:r>
      <w:r w:rsidRPr="009C1829">
        <w:rPr>
          <w:rStyle w:val="StyleUnderline"/>
        </w:rPr>
        <w:t>Congress to untangle the United States from Saudi crimes</w:t>
      </w:r>
      <w:r w:rsidRPr="009C1829">
        <w:rPr>
          <w:sz w:val="16"/>
        </w:rPr>
        <w:t xml:space="preserve">. Make no mistake, this change is not out of the blue—it’s reaching critical mass. The champions of previous amendments, including Sen. Rand Paul, Sen. Bernie Sanders, Sen. Chris Murphy, and Sen. Mike Lee, now have powerful policymaker allies that had been previously opposed to their efforts. But it should never have taken the disappearance of a Washington Post journalist to reach critical mass. </w:t>
      </w:r>
      <w:r w:rsidRPr="009C1829">
        <w:rPr>
          <w:rStyle w:val="StyleUnderline"/>
        </w:rPr>
        <w:t>Saudi Arabia has a staggering history of involvement in human rights concerns</w:t>
      </w:r>
      <w:r w:rsidRPr="009C1829">
        <w:rPr>
          <w:sz w:val="16"/>
        </w:rPr>
        <w:t xml:space="preserve"> </w:t>
      </w:r>
      <w:r w:rsidRPr="009C1829">
        <w:rPr>
          <w:rStyle w:val="StyleUnderline"/>
        </w:rPr>
        <w:t>in Yemen</w:t>
      </w:r>
      <w:r w:rsidRPr="009C1829">
        <w:rPr>
          <w:sz w:val="16"/>
        </w:rPr>
        <w:t xml:space="preserve"> that should have provided enough momentum to stop and question the current scope of defense exports flowing into the country. The evidence that, at the very least, </w:t>
      </w:r>
      <w:r w:rsidRPr="009C1829">
        <w:rPr>
          <w:rStyle w:val="StyleUnderline"/>
        </w:rPr>
        <w:t>selling weapons to the country was a risky endeavor</w:t>
      </w:r>
      <w:r w:rsidRPr="009C1829">
        <w:rPr>
          <w:sz w:val="16"/>
        </w:rPr>
        <w:t xml:space="preserve"> has been clear for years. </w:t>
      </w:r>
      <w:r w:rsidRPr="009C1829">
        <w:rPr>
          <w:rStyle w:val="StyleUnderline"/>
        </w:rPr>
        <w:t>On</w:t>
      </w:r>
      <w:r w:rsidRPr="009C1829">
        <w:rPr>
          <w:sz w:val="16"/>
        </w:rPr>
        <w:t xml:space="preserve"> </w:t>
      </w:r>
      <w:r w:rsidRPr="009C1829">
        <w:rPr>
          <w:rStyle w:val="StyleUnderline"/>
        </w:rPr>
        <w:t xml:space="preserve">the Risk Assessment Index, </w:t>
      </w:r>
      <w:r w:rsidRPr="009C1829">
        <w:rPr>
          <w:sz w:val="16"/>
        </w:rPr>
        <w:t xml:space="preserve">a comprehensive estimate </w:t>
      </w:r>
      <w:r w:rsidRPr="009C1829">
        <w:rPr>
          <w:rStyle w:val="StyleUnderline"/>
        </w:rPr>
        <w:t>meant to objectively measure the risks of negative consequences flowing from American arms sales</w:t>
      </w:r>
      <w:r w:rsidRPr="009C1829">
        <w:rPr>
          <w:sz w:val="16"/>
        </w:rPr>
        <w:t xml:space="preserve"> to particular countries, </w:t>
      </w:r>
      <w:r w:rsidRPr="009C1829">
        <w:rPr>
          <w:rStyle w:val="StyleUnderline"/>
        </w:rPr>
        <w:t>Saudi Arabia scored a 12</w:t>
      </w:r>
      <w:r w:rsidRPr="009C1829">
        <w:rPr>
          <w:sz w:val="16"/>
        </w:rPr>
        <w:t xml:space="preserve"> on a scale of 5 (lowest risk) to 15 (highest risk). The overall measure was created from making one unique composite score for each nation from the Fragile State Index, Freedom House Index, U.S. State Department’s Political Terror Scale, Global Terrorism Index, and the UCDP/PRIO Armed Conflict Database. A full breakdown of the index and its implications can be found in my and Trevor Thrall’s recent paper, “Risky Business.” While President Trump may tout the economic benefits of weapons exports</w:t>
      </w:r>
      <w:r w:rsidRPr="009C1829">
        <w:rPr>
          <w:rStyle w:val="StyleUnderline"/>
        </w:rPr>
        <w:t>, Congress has a responsibility to</w:t>
      </w:r>
      <w:r w:rsidRPr="009C1829">
        <w:rPr>
          <w:sz w:val="16"/>
        </w:rPr>
        <w:t xml:space="preserve"> also </w:t>
      </w:r>
      <w:r w:rsidRPr="009C1829">
        <w:rPr>
          <w:rStyle w:val="StyleUnderline"/>
        </w:rPr>
        <w:t>consider the foreign policy implications</w:t>
      </w:r>
      <w:r w:rsidRPr="009C1829">
        <w:rPr>
          <w:sz w:val="16"/>
        </w:rPr>
        <w:t xml:space="preserve"> of continuing U.S. support. As I wrote recently in the Wall Street Journal, </w:t>
      </w:r>
      <w:r w:rsidRPr="009C1829">
        <w:rPr>
          <w:rStyle w:val="StyleUnderline"/>
        </w:rPr>
        <w:t>The U.S. makes arms-sales decisions under legislative restrictions</w:t>
      </w:r>
      <w:r w:rsidRPr="009C1829">
        <w:rPr>
          <w:sz w:val="16"/>
        </w:rPr>
        <w:t xml:space="preserve">… The 1976 Arms Export Control Act creates a directive to ensure that American-made weapons don’t spark arms races, support terrorism, or enable human-rights violations abroad. These aren’t “worries” or “aversions.” It’s the law. The signs have been clear for a while. </w:t>
      </w:r>
      <w:r w:rsidRPr="009C1829">
        <w:rPr>
          <w:rStyle w:val="StyleUnderline"/>
        </w:rPr>
        <w:t xml:space="preserve">The smartest move for policymakers would be to </w:t>
      </w:r>
      <w:r w:rsidRPr="009C1829">
        <w:rPr>
          <w:sz w:val="16"/>
        </w:rPr>
        <w:t xml:space="preserve">at least </w:t>
      </w:r>
      <w:r w:rsidRPr="009C1829">
        <w:rPr>
          <w:rStyle w:val="StyleUnderline"/>
        </w:rPr>
        <w:t>halt deliveries to the kingdom</w:t>
      </w:r>
      <w:r w:rsidRPr="009C1829">
        <w:rPr>
          <w:sz w:val="16"/>
        </w:rPr>
        <w:t xml:space="preserve"> until </w:t>
      </w:r>
      <w:proofErr w:type="spellStart"/>
      <w:r w:rsidRPr="009C1829">
        <w:rPr>
          <w:sz w:val="16"/>
        </w:rPr>
        <w:t>Khashoggi’s</w:t>
      </w:r>
      <w:proofErr w:type="spellEnd"/>
      <w:r w:rsidRPr="009C1829">
        <w:rPr>
          <w:sz w:val="16"/>
        </w:rPr>
        <w:t xml:space="preserve"> disappearance can be thoroughly investigated, and to use that time to seriously evaluate the trade-offs that come from selling weapons to Saudi Arabia. </w:t>
      </w:r>
    </w:p>
    <w:p w:rsidR="00E60FB6" w:rsidRDefault="00E60FB6" w:rsidP="00E60FB6">
      <w:pPr>
        <w:pStyle w:val="Heading3"/>
      </w:pPr>
      <w:r>
        <w:t>Yemen Destabilizes</w:t>
      </w:r>
    </w:p>
    <w:p w:rsidR="00E60FB6" w:rsidRDefault="00E60FB6" w:rsidP="00E60FB6">
      <w:pPr>
        <w:pStyle w:val="Heading4"/>
        <w:rPr>
          <w:rStyle w:val="Style13ptBold"/>
          <w:b/>
        </w:rPr>
      </w:pPr>
      <w:r>
        <w:rPr>
          <w:rStyle w:val="Style13ptBold"/>
          <w:b/>
        </w:rPr>
        <w:t>US arms sales destabilize Yemen – causes humanitarian crisis</w:t>
      </w:r>
    </w:p>
    <w:p w:rsidR="00E60FB6" w:rsidRPr="00A3414B" w:rsidRDefault="00E60FB6" w:rsidP="00E60FB6">
      <w:pPr>
        <w:rPr>
          <w:rStyle w:val="Style13ptBold"/>
        </w:rPr>
      </w:pPr>
      <w:r w:rsidRPr="00A3414B">
        <w:rPr>
          <w:rStyle w:val="Style13ptBold"/>
        </w:rPr>
        <w:t>Al-</w:t>
      </w:r>
      <w:proofErr w:type="spellStart"/>
      <w:r w:rsidRPr="00A3414B">
        <w:rPr>
          <w:rStyle w:val="Style13ptBold"/>
        </w:rPr>
        <w:t>Thani</w:t>
      </w:r>
      <w:proofErr w:type="spellEnd"/>
      <w:r w:rsidRPr="00A3414B">
        <w:rPr>
          <w:rStyle w:val="Style13ptBold"/>
        </w:rPr>
        <w:t xml:space="preserve"> 2018</w:t>
      </w:r>
    </w:p>
    <w:p w:rsidR="00E60FB6" w:rsidRPr="009C1829" w:rsidRDefault="00E60FB6" w:rsidP="00E60FB6">
      <w:pPr>
        <w:rPr>
          <w:sz w:val="18"/>
        </w:rPr>
      </w:pPr>
      <w:r w:rsidRPr="009C1829">
        <w:rPr>
          <w:sz w:val="18"/>
        </w:rPr>
        <w:t xml:space="preserve">[Sheikh </w:t>
      </w:r>
      <w:proofErr w:type="spellStart"/>
      <w:r w:rsidRPr="009C1829">
        <w:rPr>
          <w:sz w:val="18"/>
        </w:rPr>
        <w:t>Meshal</w:t>
      </w:r>
      <w:proofErr w:type="spellEnd"/>
      <w:r w:rsidRPr="009C1829">
        <w:rPr>
          <w:sz w:val="18"/>
        </w:rPr>
        <w:t xml:space="preserve"> bin Hamad Al-</w:t>
      </w:r>
      <w:proofErr w:type="spellStart"/>
      <w:r w:rsidRPr="009C1829">
        <w:rPr>
          <w:sz w:val="18"/>
        </w:rPr>
        <w:t>Thani</w:t>
      </w:r>
      <w:proofErr w:type="spellEnd"/>
      <w:r w:rsidRPr="009C1829">
        <w:rPr>
          <w:sz w:val="18"/>
        </w:rPr>
        <w:t>, Qatar’s ambassador to the United States, “The United Arab Emirates and Saudi Arabia are aiding terrorists in Yemen”, https://www.washingtonpost.com/news/global-opinions/wp/2018/08/29/the-united-arab-emirates-and-saudi-arabia-are-aiding-terrorists-in-yemen/?utm_term=.dbb2f973b28d]</w:t>
      </w:r>
    </w:p>
    <w:p w:rsidR="00E60FB6" w:rsidRPr="009C1829" w:rsidRDefault="00E60FB6" w:rsidP="00E60FB6">
      <w:pPr>
        <w:rPr>
          <w:sz w:val="16"/>
        </w:rPr>
      </w:pPr>
      <w:r w:rsidRPr="009C1829">
        <w:rPr>
          <w:sz w:val="16"/>
        </w:rPr>
        <w:t>The military coalition led by the United Arab Emirates (</w:t>
      </w:r>
      <w:r w:rsidRPr="009C1829">
        <w:rPr>
          <w:rStyle w:val="StyleUnderline"/>
        </w:rPr>
        <w:t>UAE) and Saudi Arabia launched airstrikes</w:t>
      </w:r>
      <w:r w:rsidRPr="009C1829">
        <w:rPr>
          <w:sz w:val="16"/>
        </w:rPr>
        <w:t xml:space="preserve"> this month </w:t>
      </w:r>
      <w:r w:rsidRPr="009C1829">
        <w:rPr>
          <w:rStyle w:val="StyleUnderline"/>
        </w:rPr>
        <w:t>in</w:t>
      </w:r>
      <w:r w:rsidRPr="009C1829">
        <w:rPr>
          <w:sz w:val="16"/>
        </w:rPr>
        <w:t xml:space="preserve"> northern </w:t>
      </w:r>
      <w:r w:rsidRPr="009C1829">
        <w:rPr>
          <w:rStyle w:val="StyleUnderline"/>
        </w:rPr>
        <w:t>Yemen</w:t>
      </w:r>
      <w:r w:rsidRPr="009C1829">
        <w:rPr>
          <w:sz w:val="16"/>
        </w:rPr>
        <w:t xml:space="preserve"> that hit a bus filled with children, </w:t>
      </w:r>
      <w:r w:rsidRPr="009C1829">
        <w:rPr>
          <w:rStyle w:val="StyleUnderline"/>
        </w:rPr>
        <w:t>killing dozens</w:t>
      </w:r>
      <w:r w:rsidRPr="009C1829">
        <w:rPr>
          <w:sz w:val="16"/>
        </w:rPr>
        <w:t xml:space="preserve"> of young boys who were on a school field trip. The </w:t>
      </w:r>
      <w:r w:rsidRPr="009C1829">
        <w:rPr>
          <w:rStyle w:val="StyleUnderline"/>
        </w:rPr>
        <w:t>incident prompted outcries from the international community</w:t>
      </w:r>
      <w:r w:rsidRPr="009C1829">
        <w:rPr>
          <w:sz w:val="16"/>
        </w:rPr>
        <w:t xml:space="preserve"> and drew further concerns about the war in Yemen. At the same time we are reading about the horrific bombing that killed 44 children, new Associated Press reporting from Yemen has laid bare the fact that </w:t>
      </w:r>
      <w:r w:rsidRPr="009C1829">
        <w:rPr>
          <w:rStyle w:val="StyleUnderline"/>
        </w:rPr>
        <w:t>the UAE and Saudi Arabia have been busy cutting “secret deals with al-Qaida fighters, paying some to leave key cities and towns and letting others retreat with weapons, equipment and</w:t>
      </w:r>
      <w:r w:rsidRPr="009C1829">
        <w:rPr>
          <w:sz w:val="16"/>
        </w:rPr>
        <w:t xml:space="preserve"> wads of looted </w:t>
      </w:r>
      <w:r w:rsidRPr="009C1829">
        <w:rPr>
          <w:rStyle w:val="StyleUnderline"/>
        </w:rPr>
        <w:t>cash</w:t>
      </w:r>
      <w:r w:rsidRPr="009C1829">
        <w:rPr>
          <w:sz w:val="16"/>
        </w:rPr>
        <w:t xml:space="preserve"> … hundreds more were recruited to join the coalition itself.” It is rather ironic that while working with al-Qaeda in Yemen, the UAE has been relentlessly demonizing Qatar, the American ally that hosts the largest U.S. military base in the Middle East, accusing it of supporting terrorist groups. While the UAE has been pursuing its own expansionist ambition in Yemen and the Horn of Africa at the expense of regional security, Qatar has been facilitating hundreds of missions through Al-</w:t>
      </w:r>
      <w:proofErr w:type="spellStart"/>
      <w:r w:rsidRPr="009C1829">
        <w:rPr>
          <w:sz w:val="16"/>
        </w:rPr>
        <w:t>Udeid</w:t>
      </w:r>
      <w:proofErr w:type="spellEnd"/>
      <w:r w:rsidRPr="009C1829">
        <w:rPr>
          <w:sz w:val="16"/>
        </w:rPr>
        <w:t xml:space="preserve"> Air Base against al-Qaeda, the Islamic State and others who threaten peace and stability in the Middle East. There is no question that </w:t>
      </w:r>
      <w:r w:rsidRPr="009C1829">
        <w:rPr>
          <w:rStyle w:val="StyleUnderline"/>
        </w:rPr>
        <w:t>the humanitarian tragedy</w:t>
      </w:r>
      <w:r w:rsidRPr="009C1829">
        <w:rPr>
          <w:sz w:val="16"/>
        </w:rPr>
        <w:t xml:space="preserve"> created by Saudi Arabia and the UAE </w:t>
      </w:r>
      <w:r w:rsidRPr="009C1829">
        <w:rPr>
          <w:rStyle w:val="StyleUnderline"/>
        </w:rPr>
        <w:t>in Yemen must come to an end</w:t>
      </w:r>
      <w:r w:rsidRPr="009C1829">
        <w:rPr>
          <w:sz w:val="16"/>
        </w:rPr>
        <w:t xml:space="preserve"> — by one count 50,000 Yemenis have died in combat to date. It falls on our neighbors to take the right steps to bring peace and stability to Yemen, and the region writ large. Those steps do not include allowing al-Qaeda to stockpile arms and cash, or worse, incorporate extremist fighters into the coalition. These are the actions of an enemy, not an ally. Unfortunately, </w:t>
      </w:r>
      <w:r w:rsidRPr="009C1829">
        <w:rPr>
          <w:rStyle w:val="StyleUnderline"/>
        </w:rPr>
        <w:t>our neighbors are shortsighted</w:t>
      </w:r>
      <w:r w:rsidRPr="009C1829">
        <w:rPr>
          <w:sz w:val="16"/>
        </w:rPr>
        <w:t xml:space="preserve"> when it comes to Yemen. </w:t>
      </w:r>
      <w:r w:rsidRPr="009C1829">
        <w:rPr>
          <w:rStyle w:val="StyleUnderline"/>
        </w:rPr>
        <w:t>They see the war as a public relations exercise in which stories are contained and American perceptions reshaped,</w:t>
      </w:r>
      <w:r w:rsidRPr="009C1829">
        <w:rPr>
          <w:sz w:val="16"/>
        </w:rPr>
        <w:t xml:space="preserve"> instead of properly addressing the very real problems they have created. We have seen this approach to countering terrorism and extremism before, with deadly results. There is no option to sweep radicals under the rug. </w:t>
      </w:r>
      <w:r w:rsidRPr="009C1829">
        <w:rPr>
          <w:rStyle w:val="StyleUnderline"/>
        </w:rPr>
        <w:t>Saudi Arabia and the UAE tried to ignore radicalization within their own borders</w:t>
      </w:r>
      <w:r w:rsidRPr="009C1829">
        <w:rPr>
          <w:sz w:val="16"/>
        </w:rPr>
        <w:t xml:space="preserve"> in the late 1990s and early 2000s. </w:t>
      </w:r>
      <w:r w:rsidRPr="009C1829">
        <w:rPr>
          <w:rStyle w:val="StyleUnderline"/>
        </w:rPr>
        <w:t>The result was</w:t>
      </w:r>
      <w:r w:rsidRPr="009C1829">
        <w:rPr>
          <w:sz w:val="16"/>
        </w:rPr>
        <w:t xml:space="preserve"> Osama </w:t>
      </w:r>
      <w:r w:rsidRPr="009C1829">
        <w:rPr>
          <w:rStyle w:val="StyleUnderline"/>
        </w:rPr>
        <w:t>bin Laden</w:t>
      </w:r>
      <w:r w:rsidRPr="009C1829">
        <w:rPr>
          <w:sz w:val="16"/>
        </w:rPr>
        <w:t>’s attacks against American embassies and the USS Cole, and on 9/11. Nearly all the 9/11 hijackers came from Saudi Arabia or the UAE, and the UAE was being singled out in the 9/11 Commission’s report for its role in laundering money for the terrorists.</w:t>
      </w:r>
    </w:p>
    <w:p w:rsidR="00E60FB6" w:rsidRPr="009C1829" w:rsidRDefault="00E60FB6" w:rsidP="00E60FB6">
      <w:pPr>
        <w:pStyle w:val="Heading4"/>
      </w:pPr>
      <w:r>
        <w:t>US sales promote human rights abuses in Yemen</w:t>
      </w:r>
    </w:p>
    <w:p w:rsidR="00E60FB6" w:rsidRPr="00A3414B" w:rsidRDefault="00E60FB6" w:rsidP="00E60FB6">
      <w:pPr>
        <w:rPr>
          <w:rStyle w:val="Style13ptBold"/>
        </w:rPr>
      </w:pPr>
      <w:r w:rsidRPr="00A3414B">
        <w:rPr>
          <w:rStyle w:val="Style13ptBold"/>
        </w:rPr>
        <w:t>Kane 5/20/2019</w:t>
      </w:r>
    </w:p>
    <w:p w:rsidR="00E60FB6" w:rsidRPr="009C1829" w:rsidRDefault="00E60FB6" w:rsidP="00E60FB6">
      <w:pPr>
        <w:rPr>
          <w:sz w:val="18"/>
        </w:rPr>
      </w:pPr>
      <w:r w:rsidRPr="009C1829">
        <w:rPr>
          <w:sz w:val="18"/>
        </w:rPr>
        <w:t xml:space="preserve">[Alex, New York-based journalist who focuses on U.S. foreign policy in the Middle East, “Here’s Exactly Who’s Profiting from the War on Yemen”, </w:t>
      </w:r>
      <w:hyperlink r:id="rId23" w:history="1">
        <w:r w:rsidRPr="009C1829">
          <w:rPr>
            <w:rStyle w:val="Hyperlink"/>
            <w:sz w:val="18"/>
          </w:rPr>
          <w:t>http://inthesetimes.com/features/us-saudi-arabia-yemen-war-arms-sales.html</w:t>
        </w:r>
      </w:hyperlink>
      <w:r w:rsidRPr="009C1829">
        <w:rPr>
          <w:sz w:val="18"/>
        </w:rPr>
        <w:t>]</w:t>
      </w:r>
    </w:p>
    <w:p w:rsidR="00E60FB6" w:rsidRPr="009C1829" w:rsidRDefault="00E60FB6" w:rsidP="00E60FB6">
      <w:pPr>
        <w:rPr>
          <w:sz w:val="16"/>
        </w:rPr>
      </w:pPr>
      <w:r w:rsidRPr="009C1829">
        <w:rPr>
          <w:rStyle w:val="StyleUnderline"/>
        </w:rPr>
        <w:t>Saudi Arabia</w:t>
      </w:r>
      <w:r w:rsidRPr="009C1829">
        <w:rPr>
          <w:sz w:val="16"/>
        </w:rPr>
        <w:t xml:space="preserve">, one of the world’s richest countries, </w:t>
      </w:r>
      <w:r w:rsidRPr="009C1829">
        <w:rPr>
          <w:rStyle w:val="StyleUnderline"/>
        </w:rPr>
        <w:t>has been bombing Yemen</w:t>
      </w:r>
      <w:r w:rsidRPr="009C1829">
        <w:rPr>
          <w:sz w:val="16"/>
        </w:rPr>
        <w:t xml:space="preserve">, the fifth-poorest nation in the world, </w:t>
      </w:r>
      <w:r w:rsidRPr="009C1829">
        <w:rPr>
          <w:rStyle w:val="StyleUnderline"/>
        </w:rPr>
        <w:t>since 2015—with support from the United States</w:t>
      </w:r>
      <w:r w:rsidRPr="009C1829">
        <w:rPr>
          <w:sz w:val="16"/>
        </w:rPr>
        <w:t xml:space="preserve">. Their mission is to topple the Houthis, an armed political movement that overthrew Yemen’s president, Abdu </w:t>
      </w:r>
      <w:proofErr w:type="spellStart"/>
      <w:r w:rsidRPr="009C1829">
        <w:rPr>
          <w:sz w:val="16"/>
        </w:rPr>
        <w:t>Rabbu</w:t>
      </w:r>
      <w:proofErr w:type="spellEnd"/>
      <w:r w:rsidRPr="009C1829">
        <w:rPr>
          <w:sz w:val="16"/>
        </w:rPr>
        <w:t xml:space="preserve"> Mansour </w:t>
      </w:r>
      <w:proofErr w:type="spellStart"/>
      <w:r w:rsidRPr="009C1829">
        <w:rPr>
          <w:sz w:val="16"/>
        </w:rPr>
        <w:t>Hadi</w:t>
      </w:r>
      <w:proofErr w:type="spellEnd"/>
      <w:r w:rsidRPr="009C1829">
        <w:rPr>
          <w:sz w:val="16"/>
        </w:rPr>
        <w:t>, a Saudi ally, in February 2015. Saudi Arabia (a Sunni monarchy with an oppressed Shiite minority) feared that the Houthi movement in Yemen (who are Zaydis, a Shiite sect) was acting as an arm of its regional foe, Iran, in an effort to take power right across its southern border. While the Houthis have never been controlled by Iran, Iran delivers arms to the movement. Under President Barack Obama’s administration and, now, President Donald Trump’s</w:t>
      </w:r>
      <w:r w:rsidRPr="009C1829">
        <w:rPr>
          <w:rStyle w:val="StyleUnderline"/>
        </w:rPr>
        <w:t>, the United States has put its military might behind the Saudi-led coalition, waging a war without congressional authorization</w:t>
      </w:r>
      <w:r w:rsidRPr="009C1829">
        <w:rPr>
          <w:sz w:val="16"/>
        </w:rPr>
        <w:t xml:space="preserve">. </w:t>
      </w:r>
      <w:r w:rsidRPr="009C1829">
        <w:rPr>
          <w:rStyle w:val="StyleUnderline"/>
        </w:rPr>
        <w:t>That war has devastated Yemen’s infrastructure, destroyed or damaged more than half of Yemen’s health facilities, killed more than 8,350 civilians, injured another 9,500 civilians, displaced 3.3 million people, and created a humanitarian disaster that threatens</w:t>
      </w:r>
      <w:r w:rsidRPr="009C1829">
        <w:rPr>
          <w:sz w:val="16"/>
        </w:rPr>
        <w:t xml:space="preserve"> the lives of </w:t>
      </w:r>
      <w:r w:rsidRPr="009C1829">
        <w:rPr>
          <w:rStyle w:val="StyleUnderline"/>
        </w:rPr>
        <w:t>millions</w:t>
      </w:r>
      <w:r w:rsidRPr="009C1829">
        <w:rPr>
          <w:sz w:val="16"/>
        </w:rPr>
        <w:t xml:space="preserve"> as cholera and famine spread through the country. </w:t>
      </w:r>
      <w:r w:rsidRPr="009C1829">
        <w:rPr>
          <w:rStyle w:val="StyleUnderline"/>
        </w:rPr>
        <w:t>U.S. arms merchants, however, have grown rich</w:t>
      </w:r>
      <w:r w:rsidRPr="009C1829">
        <w:rPr>
          <w:sz w:val="16"/>
        </w:rPr>
        <w:t xml:space="preserve">. Fragments of the bombs were documented by journalists and HRW with help from </w:t>
      </w:r>
      <w:proofErr w:type="spellStart"/>
      <w:r w:rsidRPr="009C1829">
        <w:rPr>
          <w:sz w:val="16"/>
        </w:rPr>
        <w:t>Mastaba</w:t>
      </w:r>
      <w:proofErr w:type="spellEnd"/>
      <w:r w:rsidRPr="009C1829">
        <w:rPr>
          <w:sz w:val="16"/>
        </w:rPr>
        <w:t xml:space="preserve"> villagers. An HRW munitions expert determined the bombs were 2,000-pound MK-84s, manufactured by General Dynamics. Based in Falls Church, Va., General Dynamics is the world’s sixth most profitable arms manufacturer. One of the bombs used a satellite guidance kit from Chicago-based Boeing, the world’s second-most profitable weapons company. The other bomb had a </w:t>
      </w:r>
      <w:proofErr w:type="spellStart"/>
      <w:r w:rsidRPr="009C1829">
        <w:rPr>
          <w:sz w:val="16"/>
        </w:rPr>
        <w:t>Paveway</w:t>
      </w:r>
      <w:proofErr w:type="spellEnd"/>
      <w:r w:rsidRPr="009C1829">
        <w:rPr>
          <w:sz w:val="16"/>
        </w:rPr>
        <w:t xml:space="preserve"> guidance system, made by either Raytheon of Waltham, Mass., the third-largest arms company in the world, or Lockheed Martin of Bethesda, Md., the world’s top weapons contractor. An In These Times analysis found that in the past decade, the State Department has approved at least $30.1 billion in Saudi military contracts for these four companies. The war in Yemen has been particularly lucrative for General Dynamics, Boeing and Raytheon, which have received hundreds of millions of dollars in Saudi weapons deals. All three corporations have highlighted business with Saudi Arabia in their reports to shareholders. Since the war began in March 2015, General Dynamics’ stock price has risen from about $135 to $169 per share, Raytheon’s from about $108 to more than $180, and Boeing’s from about $150 to $360. Lockheed Martin declined to comment for this story. A spokesman for Boeing said the company follows “guidance from the United States government,” while Raytheon replied, “You will need to contact the U.S. government.” General Dynamics did not respond to inquiries. The State Department declined to comment on the record. The </w:t>
      </w:r>
      <w:r w:rsidRPr="009C1829">
        <w:rPr>
          <w:rStyle w:val="StyleUnderline"/>
        </w:rPr>
        <w:t>weapons contractors</w:t>
      </w:r>
      <w:r w:rsidRPr="009C1829">
        <w:rPr>
          <w:sz w:val="16"/>
        </w:rPr>
        <w:t xml:space="preserve"> are correct on one point: They’re </w:t>
      </w:r>
      <w:r w:rsidRPr="009C1829">
        <w:rPr>
          <w:rStyle w:val="StyleUnderline"/>
        </w:rPr>
        <w:t>working hand-in-glove with the State Department.</w:t>
      </w:r>
      <w:r w:rsidRPr="009C1829">
        <w:rPr>
          <w:sz w:val="16"/>
        </w:rPr>
        <w:t xml:space="preserve"> By law, the department’s Bureau of Political-Military Affairs must approve any arms sales by U.S. companies to foreign governments. </w:t>
      </w:r>
      <w:r w:rsidRPr="009C1829">
        <w:rPr>
          <w:rStyle w:val="StyleUnderline"/>
        </w:rPr>
        <w:t>U.S. law</w:t>
      </w:r>
      <w:r w:rsidRPr="009C1829">
        <w:rPr>
          <w:sz w:val="16"/>
        </w:rPr>
        <w:t xml:space="preserve"> also </w:t>
      </w:r>
      <w:r w:rsidRPr="009C1829">
        <w:rPr>
          <w:rStyle w:val="StyleUnderline"/>
        </w:rPr>
        <w:t>prohibits sales to countries that indiscriminately kill civilians, as the Saudi-led military coalition bombing Yemen did</w:t>
      </w:r>
      <w:r w:rsidRPr="009C1829">
        <w:rPr>
          <w:sz w:val="16"/>
        </w:rPr>
        <w:t xml:space="preserve"> in the </w:t>
      </w:r>
      <w:proofErr w:type="spellStart"/>
      <w:r w:rsidRPr="009C1829">
        <w:rPr>
          <w:sz w:val="16"/>
        </w:rPr>
        <w:t>Mastaba</w:t>
      </w:r>
      <w:proofErr w:type="spellEnd"/>
      <w:r w:rsidRPr="009C1829">
        <w:rPr>
          <w:sz w:val="16"/>
        </w:rPr>
        <w:t xml:space="preserve"> strike and many other documented cases. But ending sales to Saudi Arabia would cost the U.S. arms industry its biggest global customer, and to do so, Congress must cross an industry that pours millions into the campaigns of lawmakers of both parties. THE CIVILIAN DEATH TOLL Saudi coalition spokesperson Gen. Ahmed al-</w:t>
      </w:r>
      <w:proofErr w:type="spellStart"/>
      <w:r w:rsidRPr="009C1829">
        <w:rPr>
          <w:sz w:val="16"/>
        </w:rPr>
        <w:t>Assiri</w:t>
      </w:r>
      <w:proofErr w:type="spellEnd"/>
      <w:r w:rsidRPr="009C1829">
        <w:rPr>
          <w:sz w:val="16"/>
        </w:rPr>
        <w:t xml:space="preserve"> told the press that the </w:t>
      </w:r>
      <w:proofErr w:type="spellStart"/>
      <w:r w:rsidRPr="009C1829">
        <w:rPr>
          <w:sz w:val="16"/>
        </w:rPr>
        <w:t>Mastaba</w:t>
      </w:r>
      <w:proofErr w:type="spellEnd"/>
      <w:r w:rsidRPr="009C1829">
        <w:rPr>
          <w:sz w:val="16"/>
        </w:rPr>
        <w:t xml:space="preserve"> market bombing targeted a gathering of Houthi fighters. But because the attack was indiscriminate, in that it hit both civilians and a military target, and disproportionate, in that the 97 civilian deaths would outweigh any expected military advantage, HRW charged that the missile strikes violated international law. According to an In These Times analysis of reports by HRW and the Yemeni group </w:t>
      </w:r>
      <w:proofErr w:type="spellStart"/>
      <w:r w:rsidRPr="009C1829">
        <w:rPr>
          <w:sz w:val="16"/>
        </w:rPr>
        <w:t>Mwatana</w:t>
      </w:r>
      <w:proofErr w:type="spellEnd"/>
      <w:r w:rsidRPr="009C1829">
        <w:rPr>
          <w:sz w:val="16"/>
        </w:rPr>
        <w:t xml:space="preserve"> for Human Rights, the Saudi-led coalition (including the United Arab Emirates [UAE], a Saudi ally that is also bombing Yemen) has used U.S. weapons to kill at least 434 people and injure at least 1,004 in attacks that overwhelmingly include civilians and civilian targets. </w:t>
      </w:r>
      <w:r w:rsidRPr="009C1829">
        <w:rPr>
          <w:rStyle w:val="StyleUnderline"/>
        </w:rPr>
        <w:t>“Most of the weapons that we have found and been able to identify in strikes that appear unlawful have been U.S. weapons,</w:t>
      </w:r>
      <w:r w:rsidRPr="009C1829">
        <w:rPr>
          <w:sz w:val="16"/>
        </w:rPr>
        <w:t xml:space="preserve">” </w:t>
      </w:r>
      <w:proofErr w:type="spellStart"/>
      <w:r w:rsidRPr="009C1829">
        <w:rPr>
          <w:sz w:val="16"/>
        </w:rPr>
        <w:t>Motaparthy</w:t>
      </w:r>
      <w:proofErr w:type="spellEnd"/>
      <w:r w:rsidRPr="009C1829">
        <w:rPr>
          <w:sz w:val="16"/>
        </w:rPr>
        <w:t xml:space="preserve"> says. “</w:t>
      </w:r>
      <w:r w:rsidRPr="009C1829">
        <w:rPr>
          <w:rStyle w:val="StyleUnderline"/>
        </w:rPr>
        <w:t xml:space="preserve">Factories have been hit. Farmlands </w:t>
      </w:r>
      <w:r w:rsidRPr="009C1829">
        <w:rPr>
          <w:sz w:val="16"/>
        </w:rPr>
        <w:t xml:space="preserve">have been hit with cluster bombs. Not only have </w:t>
      </w:r>
      <w:r w:rsidRPr="009C1829">
        <w:rPr>
          <w:rStyle w:val="StyleUnderline"/>
        </w:rPr>
        <w:t>they killed civilians,</w:t>
      </w:r>
      <w:r w:rsidRPr="009C1829">
        <w:rPr>
          <w:sz w:val="16"/>
        </w:rPr>
        <w:t xml:space="preserve"> but they have also </w:t>
      </w:r>
      <w:r w:rsidRPr="009C1829">
        <w:rPr>
          <w:rStyle w:val="StyleUnderline"/>
        </w:rPr>
        <w:t xml:space="preserve">destroyed livelihoods </w:t>
      </w:r>
      <w:r w:rsidRPr="009C1829">
        <w:rPr>
          <w:sz w:val="16"/>
        </w:rPr>
        <w:t xml:space="preserve">and contributed to a dire humanitarian situation.” “The [U.S. government is] now on notice that </w:t>
      </w:r>
      <w:r w:rsidRPr="009C1829">
        <w:rPr>
          <w:rStyle w:val="StyleUnderline"/>
        </w:rPr>
        <w:t>there’s a high likelihood these weapons could be used in strikes that violate the laws of war</w:t>
      </w:r>
      <w:r w:rsidRPr="009C1829">
        <w:rPr>
          <w:sz w:val="16"/>
        </w:rPr>
        <w:t xml:space="preserve">,” </w:t>
      </w:r>
      <w:proofErr w:type="spellStart"/>
      <w:r w:rsidRPr="009C1829">
        <w:rPr>
          <w:sz w:val="16"/>
        </w:rPr>
        <w:t>Motaparthy</w:t>
      </w:r>
      <w:proofErr w:type="spellEnd"/>
      <w:r w:rsidRPr="009C1829">
        <w:rPr>
          <w:sz w:val="16"/>
        </w:rPr>
        <w:t xml:space="preserve"> says. “</w:t>
      </w:r>
      <w:r w:rsidRPr="009C1829">
        <w:rPr>
          <w:rStyle w:val="StyleUnderline"/>
        </w:rPr>
        <w:t>They can no longer say the Saudis are targeting accurately,</w:t>
      </w:r>
      <w:r w:rsidRPr="009C1829">
        <w:rPr>
          <w:sz w:val="16"/>
        </w:rPr>
        <w:t xml:space="preserve"> that they have done their utmost to avoid civilian casualties.” According to the Foreign Assistance Act of 1961</w:t>
      </w:r>
      <w:r w:rsidRPr="009C1829">
        <w:rPr>
          <w:rStyle w:val="StyleUnderline"/>
        </w:rPr>
        <w:t>, the United States may not authorize arms exports to governments that consistently engage in “gross violations of internationally recognized human rights.”</w:t>
      </w:r>
      <w:r w:rsidRPr="009C1829">
        <w:rPr>
          <w:sz w:val="16"/>
        </w:rPr>
        <w:t xml:space="preserve"> The Arms Export Control Act of 1976 stipulates that </w:t>
      </w:r>
      <w:r w:rsidRPr="009C1829">
        <w:rPr>
          <w:rStyle w:val="StyleUnderline"/>
        </w:rPr>
        <w:t>exported weapons may only be used for</w:t>
      </w:r>
      <w:r w:rsidRPr="009C1829">
        <w:rPr>
          <w:sz w:val="16"/>
        </w:rPr>
        <w:t xml:space="preserve"> a country’s </w:t>
      </w:r>
      <w:r w:rsidRPr="009C1829">
        <w:rPr>
          <w:rStyle w:val="StyleUnderline"/>
        </w:rPr>
        <w:t>defense</w:t>
      </w:r>
      <w:r w:rsidRPr="009C1829">
        <w:rPr>
          <w:sz w:val="16"/>
        </w:rPr>
        <w:t>.</w:t>
      </w:r>
    </w:p>
    <w:p w:rsidR="00E60FB6" w:rsidRPr="009C1829" w:rsidRDefault="00E60FB6" w:rsidP="00E60FB6"/>
    <w:p w:rsidR="00E03B3A" w:rsidRDefault="00E03B3A" w:rsidP="00E03B3A">
      <w:pPr>
        <w:pStyle w:val="Heading2"/>
      </w:pPr>
      <w:r>
        <w:t>Human Rights</w:t>
      </w:r>
    </w:p>
    <w:p w:rsidR="00E03B3A" w:rsidRDefault="00E03B3A" w:rsidP="00E03B3A">
      <w:pPr>
        <w:pStyle w:val="Heading3"/>
      </w:pPr>
      <w:r>
        <w:t>Arms Sales Wreck HR Cred</w:t>
      </w:r>
    </w:p>
    <w:p w:rsidR="00E03B3A" w:rsidRDefault="00E03B3A" w:rsidP="00E03B3A">
      <w:pPr>
        <w:pStyle w:val="Heading4"/>
      </w:pPr>
      <w:r>
        <w:t>US support for Saudi Arabia undermines US leadership</w:t>
      </w:r>
    </w:p>
    <w:p w:rsidR="00E03B3A" w:rsidRPr="00024498" w:rsidRDefault="00E03B3A" w:rsidP="00E03B3A">
      <w:pPr>
        <w:rPr>
          <w:rStyle w:val="Style13ptBold"/>
        </w:rPr>
      </w:pPr>
      <w:proofErr w:type="spellStart"/>
      <w:r w:rsidRPr="00024498">
        <w:rPr>
          <w:rStyle w:val="Style13ptBold"/>
        </w:rPr>
        <w:t>DePetris</w:t>
      </w:r>
      <w:proofErr w:type="spellEnd"/>
      <w:r w:rsidRPr="00024498">
        <w:rPr>
          <w:rStyle w:val="Style13ptBold"/>
        </w:rPr>
        <w:t xml:space="preserve"> 2016</w:t>
      </w:r>
    </w:p>
    <w:p w:rsidR="00E03B3A" w:rsidRPr="00024498" w:rsidRDefault="00E03B3A" w:rsidP="00E03B3A">
      <w:pPr>
        <w:rPr>
          <w:sz w:val="18"/>
        </w:rPr>
      </w:pPr>
      <w:r w:rsidRPr="00024498">
        <w:rPr>
          <w:sz w:val="18"/>
        </w:rPr>
        <w:t>[Daniel, a fellow at Defense Priorities, and a columnist for the Washington Examiner and the American Conservative, “It’s Time for America to Distance Itself From Saudi Actions in Yemen”, https://www.defenseone.com/ideas/2016/07/time-america-distance-itself-saudi-actions-yemen/129834/?oref=d-river]</w:t>
      </w:r>
    </w:p>
    <w:p w:rsidR="00E03B3A" w:rsidRDefault="00E03B3A" w:rsidP="00E03B3A">
      <w:pPr>
        <w:rPr>
          <w:sz w:val="16"/>
        </w:rPr>
      </w:pPr>
      <w:r w:rsidRPr="00024498">
        <w:rPr>
          <w:sz w:val="16"/>
        </w:rPr>
        <w:t xml:space="preserve">Through it all, however, </w:t>
      </w:r>
      <w:r w:rsidRPr="00024498">
        <w:rPr>
          <w:rStyle w:val="StyleUnderline"/>
        </w:rPr>
        <w:t>the United States has continued to support Saudi Arabia in its Yemen campaign</w:t>
      </w:r>
      <w:r w:rsidRPr="00024498">
        <w:rPr>
          <w:sz w:val="16"/>
        </w:rPr>
        <w:t xml:space="preserve">. U.S. aircraft have conducted surveillance on behalf of the coalition; </w:t>
      </w:r>
      <w:r w:rsidRPr="00024498">
        <w:rPr>
          <w:rStyle w:val="StyleUnderline"/>
        </w:rPr>
        <w:t>sales</w:t>
      </w:r>
      <w:r w:rsidRPr="00024498">
        <w:rPr>
          <w:sz w:val="16"/>
        </w:rPr>
        <w:t xml:space="preserve"> of U.S. arms to the Saudis </w:t>
      </w:r>
      <w:r w:rsidRPr="00024498">
        <w:rPr>
          <w:rStyle w:val="StyleUnderline"/>
        </w:rPr>
        <w:t>have been approved</w:t>
      </w:r>
      <w:r w:rsidRPr="00024498">
        <w:rPr>
          <w:sz w:val="16"/>
        </w:rPr>
        <w:t xml:space="preserve">, the most recent of which included $1.29 billion in air-to-ground munitions; and the blocking or watering down of attempts in the U.N. Human Rights Council to establish an independent international commission of inquiry. The Obama administration has for all intents and purposes stood by Saudi Arabia, despite numerous reporters of misconduct towards civilians. All of this begs a fundamental question that is far too often avoided in Washington: </w:t>
      </w:r>
      <w:r w:rsidRPr="00024498">
        <w:rPr>
          <w:rStyle w:val="StyleUnderline"/>
        </w:rPr>
        <w:t xml:space="preserve">at what point does an alliance begin to jeopardize the international credibility and good name of the United States </w:t>
      </w:r>
      <w:r w:rsidRPr="00024498">
        <w:rPr>
          <w:sz w:val="16"/>
        </w:rPr>
        <w:t xml:space="preserve">of America? Whatever the merits of </w:t>
      </w:r>
      <w:r w:rsidRPr="00024498">
        <w:rPr>
          <w:rStyle w:val="StyleUnderline"/>
        </w:rPr>
        <w:t>Riyadh’s</w:t>
      </w:r>
      <w:r w:rsidRPr="00024498">
        <w:rPr>
          <w:sz w:val="16"/>
        </w:rPr>
        <w:t xml:space="preserve"> intervention in Yemen, the fact remains that its </w:t>
      </w:r>
      <w:r w:rsidRPr="00024498">
        <w:rPr>
          <w:rStyle w:val="StyleUnderline"/>
        </w:rPr>
        <w:t>conduct</w:t>
      </w:r>
      <w:r w:rsidRPr="00024498">
        <w:rPr>
          <w:sz w:val="16"/>
        </w:rPr>
        <w:t xml:space="preserve"> in the conflict over the past 16 months – </w:t>
      </w:r>
      <w:r w:rsidRPr="00024498">
        <w:rPr>
          <w:rStyle w:val="StyleUnderline"/>
        </w:rPr>
        <w:t>and Washington’s association with it – is severely straining</w:t>
      </w:r>
      <w:r w:rsidRPr="00024498">
        <w:rPr>
          <w:sz w:val="16"/>
        </w:rPr>
        <w:t xml:space="preserve"> the kinds of </w:t>
      </w:r>
      <w:r w:rsidRPr="00024498">
        <w:rPr>
          <w:rStyle w:val="StyleUnderline"/>
        </w:rPr>
        <w:t>relationships</w:t>
      </w:r>
      <w:r w:rsidRPr="00024498">
        <w:rPr>
          <w:sz w:val="16"/>
        </w:rPr>
        <w:t xml:space="preserve"> among ordinary Yemenis </w:t>
      </w:r>
      <w:r w:rsidRPr="00024498">
        <w:rPr>
          <w:rStyle w:val="StyleUnderline"/>
        </w:rPr>
        <w:t>that the U.S. will</w:t>
      </w:r>
      <w:r w:rsidRPr="00024498">
        <w:rPr>
          <w:sz w:val="16"/>
        </w:rPr>
        <w:t xml:space="preserve"> undoubtedly </w:t>
      </w:r>
      <w:r w:rsidRPr="00024498">
        <w:rPr>
          <w:rStyle w:val="StyleUnderline"/>
        </w:rPr>
        <w:t>need in the future</w:t>
      </w:r>
      <w:r w:rsidRPr="00024498">
        <w:rPr>
          <w:sz w:val="16"/>
        </w:rPr>
        <w:t xml:space="preserve"> if it wishes to implement a successful counterterrorism strategy in that country. It’s difficult to see how continuing to enable Saudi Arabia’s war from the air with the sale of more American munitions helps U.S. interests in that part of the world. </w:t>
      </w:r>
      <w:r w:rsidRPr="00024498">
        <w:rPr>
          <w:rStyle w:val="StyleUnderline"/>
        </w:rPr>
        <w:t>U.S. assistance to Saudi Arabia in Yemen has come about almost as a reflex. If Riyadh requests U.S. military capabilities, the U.S. agrees</w:t>
      </w:r>
      <w:r w:rsidRPr="00024498">
        <w:rPr>
          <w:sz w:val="16"/>
        </w:rPr>
        <w:t xml:space="preserve"> with barely any questions asked. </w:t>
      </w:r>
      <w:r w:rsidRPr="00024498">
        <w:rPr>
          <w:rStyle w:val="StyleUnderline"/>
        </w:rPr>
        <w:t>This no-strings-attached aid</w:t>
      </w:r>
      <w:r w:rsidRPr="00024498">
        <w:rPr>
          <w:sz w:val="16"/>
        </w:rPr>
        <w:t xml:space="preserve">, however, </w:t>
      </w:r>
      <w:r w:rsidRPr="00024498">
        <w:rPr>
          <w:rStyle w:val="StyleUnderline"/>
        </w:rPr>
        <w:t>has</w:t>
      </w:r>
      <w:r w:rsidRPr="00024498">
        <w:rPr>
          <w:sz w:val="16"/>
        </w:rPr>
        <w:t xml:space="preserve"> merely </w:t>
      </w:r>
      <w:r w:rsidRPr="00024498">
        <w:rPr>
          <w:rStyle w:val="StyleUnderline"/>
        </w:rPr>
        <w:t>made the situation in Yemen worse</w:t>
      </w:r>
      <w:r w:rsidRPr="00024498">
        <w:rPr>
          <w:sz w:val="16"/>
        </w:rPr>
        <w:t xml:space="preserve"> by providing the Saudis with the false sense of confidence that Washington’s unique military capacity will be available regardless of how it conducts the war. Besides keeping Al-Qaeda in check</w:t>
      </w:r>
      <w:r w:rsidRPr="00024498">
        <w:rPr>
          <w:rStyle w:val="StyleUnderline"/>
        </w:rPr>
        <w:t xml:space="preserve">, there is very little reason for the United States to be taking sides in a civil war that doesn’t </w:t>
      </w:r>
      <w:r w:rsidRPr="00024498">
        <w:rPr>
          <w:sz w:val="16"/>
        </w:rPr>
        <w:t>directly</w:t>
      </w:r>
      <w:r w:rsidRPr="00024498">
        <w:rPr>
          <w:rStyle w:val="StyleUnderline"/>
        </w:rPr>
        <w:t xml:space="preserve"> threaten America’s interests</w:t>
      </w:r>
      <w:r w:rsidRPr="00024498">
        <w:rPr>
          <w:sz w:val="16"/>
        </w:rPr>
        <w:t xml:space="preserve"> in the region. For far too long, s</w:t>
      </w:r>
      <w:r w:rsidRPr="00024498">
        <w:rPr>
          <w:rStyle w:val="StyleUnderline"/>
        </w:rPr>
        <w:t>ustaining an alliance for alliance’s sake has been viewed in Washington as the overarching national security objective. It is far past time for the U.S. to take a good and hard look at which alliances actually serve U.S. national security interests</w:t>
      </w:r>
      <w:r w:rsidRPr="00024498">
        <w:rPr>
          <w:sz w:val="16"/>
        </w:rPr>
        <w:t xml:space="preserve"> and which alliances need to be refined based upon that ally’s behavior. </w:t>
      </w:r>
      <w:r w:rsidRPr="00024498">
        <w:rPr>
          <w:rStyle w:val="StyleUnderline"/>
        </w:rPr>
        <w:t>The U.S. cannot afford to give its allies a blank check.</w:t>
      </w:r>
      <w:r w:rsidRPr="00024498">
        <w:rPr>
          <w:sz w:val="16"/>
        </w:rPr>
        <w:t xml:space="preserve"> If a nation wants America’s help, its leadership should lay out a case as to why America — and only America — can make a positive difference. More importantly, the United States must begin to demand those answers.</w:t>
      </w:r>
    </w:p>
    <w:p w:rsidR="00E03B3A" w:rsidRDefault="00E03B3A" w:rsidP="00E03B3A">
      <w:pPr>
        <w:pStyle w:val="Heading4"/>
      </w:pPr>
      <w:r>
        <w:t>Saudi Arabia commits brutal atrocities – Trump arms deals make the US complicit</w:t>
      </w:r>
    </w:p>
    <w:p w:rsidR="00E03B3A" w:rsidRPr="000E0C9E" w:rsidRDefault="00E03B3A" w:rsidP="00E03B3A">
      <w:pPr>
        <w:rPr>
          <w:rStyle w:val="Style13ptBold"/>
        </w:rPr>
      </w:pPr>
      <w:r w:rsidRPr="000E0C9E">
        <w:rPr>
          <w:rStyle w:val="Style13ptBold"/>
        </w:rPr>
        <w:t>Horton 2018</w:t>
      </w:r>
    </w:p>
    <w:p w:rsidR="00E03B3A" w:rsidRDefault="00E03B3A" w:rsidP="00E03B3A">
      <w:pPr>
        <w:rPr>
          <w:sz w:val="16"/>
        </w:rPr>
      </w:pPr>
      <w:r>
        <w:rPr>
          <w:sz w:val="16"/>
        </w:rPr>
        <w:t>[Michael, foreign policy analyst who has written for numerous publications including Intelligence Review, West Point CTC Sentinel, The Economist, The National Interest, and The Christian Science Monitor, “Is This the Break With Saudi Arabia We’ve Been Waiting For?”, https://www.theamericanconservative.com/articles/is-this-the-break-with-saud-weve-been-waiting-for-khashoggi-bin-salman-mbs-saudi-arabia/]</w:t>
      </w:r>
    </w:p>
    <w:p w:rsidR="00E03B3A" w:rsidRPr="007143B5" w:rsidRDefault="00E03B3A" w:rsidP="00E03B3A">
      <w:pPr>
        <w:rPr>
          <w:sz w:val="16"/>
        </w:rPr>
      </w:pPr>
      <w:proofErr w:type="spellStart"/>
      <w:r w:rsidRPr="007143B5">
        <w:rPr>
          <w:rStyle w:val="StyleUnderline"/>
        </w:rPr>
        <w:t>MbS</w:t>
      </w:r>
      <w:proofErr w:type="spellEnd"/>
      <w:r w:rsidRPr="007143B5">
        <w:rPr>
          <w:sz w:val="16"/>
        </w:rPr>
        <w:t xml:space="preserve"> is also </w:t>
      </w:r>
      <w:r w:rsidRPr="007143B5">
        <w:rPr>
          <w:rStyle w:val="StyleUnderline"/>
        </w:rPr>
        <w:t>the architect of Saudi Arabia’s</w:t>
      </w:r>
      <w:r w:rsidRPr="007143B5">
        <w:rPr>
          <w:sz w:val="16"/>
        </w:rPr>
        <w:t xml:space="preserve"> brutal and futile </w:t>
      </w:r>
      <w:r w:rsidRPr="007143B5">
        <w:rPr>
          <w:rStyle w:val="StyleUnderline"/>
        </w:rPr>
        <w:t>war in Yemen.</w:t>
      </w:r>
      <w:r w:rsidRPr="007143B5">
        <w:rPr>
          <w:sz w:val="16"/>
        </w:rPr>
        <w:t xml:space="preserve"> The war was meant to mark bin Salman’s international and national debut. Now in its fourth year, </w:t>
      </w:r>
      <w:r w:rsidRPr="007143B5">
        <w:rPr>
          <w:rStyle w:val="StyleUnderline"/>
        </w:rPr>
        <w:t>the war in Yemen costs Saudi Arabia billions of dollars a month and has shown the world that its military—even with</w:t>
      </w:r>
      <w:r w:rsidRPr="007143B5">
        <w:rPr>
          <w:sz w:val="16"/>
        </w:rPr>
        <w:t xml:space="preserve"> the most </w:t>
      </w:r>
      <w:r w:rsidRPr="007143B5">
        <w:rPr>
          <w:rStyle w:val="StyleUnderline"/>
        </w:rPr>
        <w:t>advanced weaponry and U.S. assistance—is incapable of</w:t>
      </w:r>
      <w:r w:rsidRPr="007143B5">
        <w:rPr>
          <w:sz w:val="16"/>
        </w:rPr>
        <w:t xml:space="preserve"> even </w:t>
      </w:r>
      <w:r w:rsidRPr="007143B5">
        <w:rPr>
          <w:rStyle w:val="StyleUnderline"/>
        </w:rPr>
        <w:t>defending the country’s own borders from lightly armed Houthi rebels</w:t>
      </w:r>
      <w:r w:rsidRPr="007143B5">
        <w:rPr>
          <w:sz w:val="16"/>
        </w:rPr>
        <w:t xml:space="preserve"> and allied militias</w:t>
      </w:r>
      <w:r w:rsidRPr="007143B5">
        <w:rPr>
          <w:rStyle w:val="StyleUnderline"/>
        </w:rPr>
        <w:t>. The Saudi air force, with U.S. assistance in the form of aerial refueling, has targeted civilian infrastructure, farmland, factories, and,</w:t>
      </w:r>
      <w:r w:rsidRPr="007143B5">
        <w:rPr>
          <w:sz w:val="16"/>
        </w:rPr>
        <w:t xml:space="preserve"> most recently, </w:t>
      </w:r>
      <w:r w:rsidRPr="007143B5">
        <w:rPr>
          <w:rStyle w:val="StyleUnderline"/>
        </w:rPr>
        <w:t>a bus load of Yemeni children</w:t>
      </w:r>
      <w:r w:rsidRPr="007143B5">
        <w:rPr>
          <w:sz w:val="16"/>
        </w:rPr>
        <w:t xml:space="preserve">. After the bus bombing, which killed 40 young boys, </w:t>
      </w:r>
      <w:proofErr w:type="spellStart"/>
      <w:r w:rsidRPr="007143B5">
        <w:rPr>
          <w:sz w:val="16"/>
        </w:rPr>
        <w:t>MbS</w:t>
      </w:r>
      <w:proofErr w:type="spellEnd"/>
      <w:r w:rsidRPr="007143B5">
        <w:rPr>
          <w:sz w:val="16"/>
        </w:rPr>
        <w:t xml:space="preserve"> was reported to have said in a meeting with military brass, “we want to leave a big impact on the consciousness of Yemeni generations. We want their children, women, and even their men to shiver whenever the name of Saudi Arabia is mentioned.” </w:t>
      </w:r>
      <w:proofErr w:type="spellStart"/>
      <w:r w:rsidRPr="007143B5">
        <w:rPr>
          <w:rStyle w:val="StyleUnderline"/>
        </w:rPr>
        <w:t>MbS</w:t>
      </w:r>
      <w:proofErr w:type="spellEnd"/>
      <w:r w:rsidRPr="007143B5">
        <w:rPr>
          <w:rStyle w:val="StyleUnderline"/>
        </w:rPr>
        <w:t xml:space="preserve"> didn’t have to worry about criticism from the U.S. much less a review of American assistance to the Saudi military</w:t>
      </w:r>
      <w:r w:rsidRPr="007143B5">
        <w:rPr>
          <w:sz w:val="16"/>
        </w:rPr>
        <w:t xml:space="preserve">. Following a pattern of permissiveness, the </w:t>
      </w:r>
      <w:r w:rsidRPr="007143B5">
        <w:rPr>
          <w:rStyle w:val="StyleUnderline"/>
        </w:rPr>
        <w:t>Trump</w:t>
      </w:r>
      <w:r w:rsidRPr="007143B5">
        <w:rPr>
          <w:sz w:val="16"/>
        </w:rPr>
        <w:t xml:space="preserve"> administration</w:t>
      </w:r>
      <w:r w:rsidRPr="007143B5">
        <w:rPr>
          <w:rStyle w:val="StyleUnderline"/>
        </w:rPr>
        <w:t xml:space="preserve"> turned a blind eye to Saudi abuses in Yemen and encouraged the Saudis to</w:t>
      </w:r>
      <w:r w:rsidRPr="007143B5">
        <w:rPr>
          <w:sz w:val="16"/>
        </w:rPr>
        <w:t>—yet again—</w:t>
      </w:r>
      <w:r w:rsidRPr="007143B5">
        <w:rPr>
          <w:rStyle w:val="StyleUnderline"/>
        </w:rPr>
        <w:t>investigate themselves</w:t>
      </w:r>
      <w:r w:rsidRPr="007143B5">
        <w:rPr>
          <w:sz w:val="16"/>
        </w:rPr>
        <w:t xml:space="preserve">. Secretary of State Mike </w:t>
      </w:r>
      <w:r w:rsidRPr="007143B5">
        <w:rPr>
          <w:rStyle w:val="StyleUnderline"/>
        </w:rPr>
        <w:t>Pompeo</w:t>
      </w:r>
      <w:r w:rsidRPr="007143B5">
        <w:rPr>
          <w:sz w:val="16"/>
        </w:rPr>
        <w:t xml:space="preserve"> </w:t>
      </w:r>
      <w:r w:rsidRPr="007143B5">
        <w:rPr>
          <w:rStyle w:val="StyleUnderline"/>
        </w:rPr>
        <w:t>went on to certify to Congress that Saudi Arabia</w:t>
      </w:r>
      <w:r w:rsidRPr="007143B5">
        <w:rPr>
          <w:sz w:val="16"/>
        </w:rPr>
        <w:t xml:space="preserve"> and its partner in the war in Yemen, the United Arab Emirates</w:t>
      </w:r>
      <w:r w:rsidRPr="007143B5">
        <w:rPr>
          <w:rStyle w:val="StyleUnderline"/>
        </w:rPr>
        <w:t>, were taking all necessary measures to avoid civilian casualties</w:t>
      </w:r>
      <w:r w:rsidRPr="007143B5">
        <w:rPr>
          <w:sz w:val="16"/>
        </w:rPr>
        <w:t xml:space="preserve">. </w:t>
      </w:r>
      <w:r w:rsidRPr="007143B5">
        <w:rPr>
          <w:rStyle w:val="StyleUnderline"/>
        </w:rPr>
        <w:t>Bipartisan measures</w:t>
      </w:r>
      <w:r w:rsidRPr="007143B5">
        <w:rPr>
          <w:sz w:val="16"/>
        </w:rPr>
        <w:t xml:space="preserve"> to end U.S. assistance there </w:t>
      </w:r>
      <w:r w:rsidRPr="007143B5">
        <w:rPr>
          <w:rStyle w:val="StyleUnderline"/>
        </w:rPr>
        <w:t xml:space="preserve">have </w:t>
      </w:r>
      <w:r w:rsidRPr="007143B5">
        <w:rPr>
          <w:sz w:val="16"/>
        </w:rPr>
        <w:t>so far</w:t>
      </w:r>
      <w:r w:rsidRPr="007143B5">
        <w:rPr>
          <w:rStyle w:val="StyleUnderline"/>
        </w:rPr>
        <w:t xml:space="preserve"> failed</w:t>
      </w:r>
      <w:r w:rsidRPr="007143B5">
        <w:rPr>
          <w:sz w:val="16"/>
        </w:rPr>
        <w:t xml:space="preserve"> to get full approval in Congress, though a new resolution by Rep. Ro Khanna (D-CA) was introduced in September. Congress has started to act where </w:t>
      </w:r>
      <w:proofErr w:type="spellStart"/>
      <w:r w:rsidRPr="007143B5">
        <w:rPr>
          <w:sz w:val="16"/>
        </w:rPr>
        <w:t>Khashoggi</w:t>
      </w:r>
      <w:proofErr w:type="spellEnd"/>
      <w:r w:rsidRPr="007143B5">
        <w:rPr>
          <w:sz w:val="16"/>
        </w:rPr>
        <w:t xml:space="preserve"> is concerned, too. Members of the Senate Foreign Relations Committee have sent a letter to the White House triggering an investigation into </w:t>
      </w:r>
      <w:proofErr w:type="spellStart"/>
      <w:r w:rsidRPr="007143B5">
        <w:rPr>
          <w:sz w:val="16"/>
        </w:rPr>
        <w:t>Khashoggi’s</w:t>
      </w:r>
      <w:proofErr w:type="spellEnd"/>
      <w:r w:rsidRPr="007143B5">
        <w:rPr>
          <w:sz w:val="16"/>
        </w:rPr>
        <w:t xml:space="preserve"> disappearance and possible murder under the Global </w:t>
      </w:r>
      <w:proofErr w:type="spellStart"/>
      <w:r w:rsidRPr="007143B5">
        <w:rPr>
          <w:sz w:val="16"/>
        </w:rPr>
        <w:t>Magnitsky</w:t>
      </w:r>
      <w:proofErr w:type="spellEnd"/>
      <w:r w:rsidRPr="007143B5">
        <w:rPr>
          <w:sz w:val="16"/>
        </w:rPr>
        <w:t xml:space="preserve"> Human Rights Accountability Act. Senator Rand Paul, a longstanding and consistent critic of the House of Saud, is introducing a measure to cut all funding, training, and advising to the Saudi military. In a tweet, Senator Paul said, “the Saudis will keep killing civilians and journalists as long as we keep arming and assisting them. The President should immediately halt arms sales and military support to Saudi Arabia.” Until this weekend, President </w:t>
      </w:r>
      <w:r w:rsidRPr="007143B5">
        <w:rPr>
          <w:rStyle w:val="StyleUnderline"/>
        </w:rPr>
        <w:t>Trump</w:t>
      </w:r>
      <w:r w:rsidRPr="007143B5">
        <w:rPr>
          <w:sz w:val="16"/>
        </w:rPr>
        <w:t xml:space="preserve">’s </w:t>
      </w:r>
      <w:r w:rsidRPr="007143B5">
        <w:rPr>
          <w:rStyle w:val="StyleUnderline"/>
        </w:rPr>
        <w:t>was taking heat for suggesting his primary concern was keeping U.S. arms sales to the Kingdom intact</w:t>
      </w:r>
      <w:r w:rsidRPr="007143B5">
        <w:rPr>
          <w:sz w:val="16"/>
        </w:rPr>
        <w:t xml:space="preserve">. In an interview with Fox News Night on October 10, when asked about possibly blocking arms sales to Saudi Arabia over </w:t>
      </w:r>
      <w:proofErr w:type="spellStart"/>
      <w:r w:rsidRPr="007143B5">
        <w:rPr>
          <w:sz w:val="16"/>
        </w:rPr>
        <w:t>Khashoggi</w:t>
      </w:r>
      <w:proofErr w:type="spellEnd"/>
      <w:r w:rsidRPr="007143B5">
        <w:rPr>
          <w:sz w:val="16"/>
        </w:rPr>
        <w:t>, the president responded, “I think that would be hurting us.” However, as Bruce Riedel points out in a recent article, the arms sales that Trump lauds are “fake news,” because the war in Yemen is draining the Saudi coffers, and they have stopped buying</w:t>
      </w:r>
      <w:r w:rsidRPr="007143B5">
        <w:rPr>
          <w:rStyle w:val="StyleUnderline"/>
        </w:rPr>
        <w:t xml:space="preserve">. If the president does not follow through on </w:t>
      </w:r>
      <w:r w:rsidRPr="007143B5">
        <w:rPr>
          <w:sz w:val="16"/>
        </w:rPr>
        <w:t xml:space="preserve">his </w:t>
      </w:r>
      <w:r w:rsidRPr="007143B5">
        <w:rPr>
          <w:rStyle w:val="StyleUnderline"/>
        </w:rPr>
        <w:t>threats</w:t>
      </w:r>
      <w:r w:rsidRPr="007143B5">
        <w:rPr>
          <w:sz w:val="16"/>
        </w:rPr>
        <w:t xml:space="preserve"> (if and when it turns out Saudi Arabia is connected to the journalist’s disappearance and/or death</w:t>
      </w:r>
      <w:r w:rsidRPr="007143B5">
        <w:rPr>
          <w:rStyle w:val="StyleUnderline"/>
        </w:rPr>
        <w:t>) it will have wide-ranging implications for U.S. credibility and</w:t>
      </w:r>
      <w:r w:rsidRPr="007143B5">
        <w:rPr>
          <w:sz w:val="16"/>
        </w:rPr>
        <w:t xml:space="preserve"> most critically further </w:t>
      </w:r>
      <w:r w:rsidRPr="007143B5">
        <w:rPr>
          <w:rStyle w:val="StyleUnderline"/>
        </w:rPr>
        <w:t>imperil dissidents and journalists around the world</w:t>
      </w:r>
      <w:r w:rsidRPr="007143B5">
        <w:rPr>
          <w:sz w:val="16"/>
        </w:rPr>
        <w:t xml:space="preserve">. So far, </w:t>
      </w:r>
      <w:r w:rsidRPr="007143B5">
        <w:rPr>
          <w:rStyle w:val="StyleUnderline"/>
        </w:rPr>
        <w:t>savaging Yemen</w:t>
      </w:r>
      <w:r w:rsidRPr="007143B5">
        <w:rPr>
          <w:sz w:val="16"/>
        </w:rPr>
        <w:t xml:space="preserve">, a country of 26 million, </w:t>
      </w:r>
      <w:r w:rsidRPr="007143B5">
        <w:rPr>
          <w:rStyle w:val="StyleUnderline"/>
        </w:rPr>
        <w:t>a deplorable human rights record at home, and ties to radical Islamists have done nothing to dampen the Trump administration’s</w:t>
      </w:r>
      <w:r w:rsidRPr="007143B5">
        <w:rPr>
          <w:sz w:val="16"/>
        </w:rPr>
        <w:t xml:space="preserve"> and previous administrations’ </w:t>
      </w:r>
      <w:r w:rsidRPr="007143B5">
        <w:rPr>
          <w:rStyle w:val="StyleUnderline"/>
        </w:rPr>
        <w:t>enthusiasm for the House of Saud</w:t>
      </w:r>
      <w:r w:rsidRPr="007143B5">
        <w:rPr>
          <w:sz w:val="16"/>
        </w:rPr>
        <w:t xml:space="preserve">. One can only hope that what looks to be the brutal pre-meditated murder of Jamal </w:t>
      </w:r>
      <w:proofErr w:type="spellStart"/>
      <w:r w:rsidRPr="007143B5">
        <w:rPr>
          <w:sz w:val="16"/>
        </w:rPr>
        <w:t>Khashoggi</w:t>
      </w:r>
      <w:proofErr w:type="spellEnd"/>
      <w:r w:rsidRPr="007143B5">
        <w:rPr>
          <w:sz w:val="16"/>
        </w:rPr>
        <w:t>, a U.S. resident, might finally provoke something other than praise for Saudi Arabia and its de-facto ruler.</w:t>
      </w:r>
    </w:p>
    <w:p w:rsidR="00E03B3A" w:rsidRDefault="00E03B3A" w:rsidP="00E03B3A">
      <w:pPr>
        <w:pStyle w:val="Heading4"/>
      </w:pPr>
      <w:r>
        <w:t>Arms sales enable atrocities in Yemen – undermines the US</w:t>
      </w:r>
    </w:p>
    <w:p w:rsidR="00E03B3A" w:rsidRPr="00597B16" w:rsidRDefault="00E03B3A" w:rsidP="00E03B3A">
      <w:pPr>
        <w:rPr>
          <w:rStyle w:val="Style13ptBold"/>
        </w:rPr>
      </w:pPr>
      <w:proofErr w:type="spellStart"/>
      <w:r w:rsidRPr="00597B16">
        <w:rPr>
          <w:rStyle w:val="Style13ptBold"/>
        </w:rPr>
        <w:t>Kizer</w:t>
      </w:r>
      <w:proofErr w:type="spellEnd"/>
      <w:r w:rsidRPr="00597B16">
        <w:rPr>
          <w:rStyle w:val="Style13ptBold"/>
        </w:rPr>
        <w:t xml:space="preserve"> 2017</w:t>
      </w:r>
    </w:p>
    <w:p w:rsidR="00E03B3A" w:rsidRPr="00597B16" w:rsidRDefault="00E03B3A" w:rsidP="00E03B3A">
      <w:pPr>
        <w:rPr>
          <w:sz w:val="18"/>
        </w:rPr>
      </w:pPr>
      <w:r w:rsidRPr="00597B16">
        <w:rPr>
          <w:sz w:val="18"/>
        </w:rPr>
        <w:t>[Kate, Director of Policy and Advocacy, Yemen Peace Project, “Potential Sale of U.S. PGMs to Saudi Arabia”, https://www.forumarmstrade.org/resource-page---us-pgms-to-saudi-arabia.html]</w:t>
      </w:r>
    </w:p>
    <w:p w:rsidR="00E03B3A" w:rsidRDefault="00E03B3A" w:rsidP="00E03B3A">
      <w:pPr>
        <w:rPr>
          <w:sz w:val="16"/>
        </w:rPr>
      </w:pPr>
      <w:r w:rsidRPr="00597B16">
        <w:rPr>
          <w:sz w:val="16"/>
        </w:rPr>
        <w:t xml:space="preserve">"Two years of </w:t>
      </w:r>
      <w:r w:rsidRPr="00597B16">
        <w:rPr>
          <w:rStyle w:val="StyleUnderline"/>
        </w:rPr>
        <w:t>war</w:t>
      </w:r>
      <w:r w:rsidRPr="00597B16">
        <w:rPr>
          <w:sz w:val="16"/>
        </w:rPr>
        <w:t xml:space="preserve"> has </w:t>
      </w:r>
      <w:r w:rsidRPr="00597B16">
        <w:rPr>
          <w:rStyle w:val="StyleUnderline"/>
        </w:rPr>
        <w:t>led to a humanitarian catastrophe in Yemen with no end in sight</w:t>
      </w:r>
      <w:r w:rsidRPr="00597B16">
        <w:rPr>
          <w:sz w:val="16"/>
        </w:rPr>
        <w:t xml:space="preserve">. </w:t>
      </w:r>
      <w:r w:rsidRPr="00597B16">
        <w:rPr>
          <w:rStyle w:val="StyleUnderline"/>
        </w:rPr>
        <w:t>Airstrikes by the Saudi-led coalition</w:t>
      </w:r>
      <w:r w:rsidRPr="00597B16">
        <w:rPr>
          <w:sz w:val="16"/>
        </w:rPr>
        <w:t xml:space="preserve"> continue to deliberately </w:t>
      </w:r>
      <w:r w:rsidRPr="00597B16">
        <w:rPr>
          <w:rStyle w:val="StyleUnderline"/>
        </w:rPr>
        <w:t>target civilians</w:t>
      </w:r>
      <w:r w:rsidRPr="00597B16">
        <w:rPr>
          <w:sz w:val="16"/>
        </w:rPr>
        <w:t xml:space="preserve"> and civilian infrastructure, showing that it's the coalition's </w:t>
      </w:r>
      <w:r w:rsidRPr="00597B16">
        <w:rPr>
          <w:rStyle w:val="StyleUnderline"/>
        </w:rPr>
        <w:t>target selection</w:t>
      </w:r>
      <w:r w:rsidRPr="00597B16">
        <w:rPr>
          <w:sz w:val="16"/>
        </w:rPr>
        <w:t xml:space="preserve"> that </w:t>
      </w:r>
      <w:r w:rsidRPr="00597B16">
        <w:rPr>
          <w:rStyle w:val="StyleUnderline"/>
        </w:rPr>
        <w:t>remains the problem, not possession of better arms</w:t>
      </w:r>
      <w:r w:rsidRPr="00597B16">
        <w:rPr>
          <w:sz w:val="16"/>
        </w:rPr>
        <w:t xml:space="preserve">. The </w:t>
      </w:r>
      <w:r w:rsidRPr="00597B16">
        <w:rPr>
          <w:rStyle w:val="StyleUnderline"/>
        </w:rPr>
        <w:t>Trump</w:t>
      </w:r>
      <w:r w:rsidRPr="00597B16">
        <w:rPr>
          <w:sz w:val="16"/>
        </w:rPr>
        <w:t xml:space="preserve"> administration's </w:t>
      </w:r>
      <w:r w:rsidRPr="00597B16">
        <w:rPr>
          <w:rStyle w:val="StyleUnderline"/>
        </w:rPr>
        <w:t>decision to sell</w:t>
      </w:r>
      <w:r w:rsidRPr="00597B16">
        <w:rPr>
          <w:sz w:val="16"/>
        </w:rPr>
        <w:t xml:space="preserve"> Saudi Arabia </w:t>
      </w:r>
      <w:r w:rsidRPr="00597B16">
        <w:rPr>
          <w:rStyle w:val="StyleUnderline"/>
        </w:rPr>
        <w:t>p</w:t>
      </w:r>
      <w:r w:rsidRPr="00597B16">
        <w:rPr>
          <w:sz w:val="16"/>
        </w:rPr>
        <w:t xml:space="preserve">recision </w:t>
      </w:r>
      <w:r w:rsidRPr="00597B16">
        <w:rPr>
          <w:rStyle w:val="StyleUnderline"/>
        </w:rPr>
        <w:t>g</w:t>
      </w:r>
      <w:r w:rsidRPr="00597B16">
        <w:rPr>
          <w:sz w:val="16"/>
        </w:rPr>
        <w:t xml:space="preserve">uided </w:t>
      </w:r>
      <w:r w:rsidRPr="00597B16">
        <w:rPr>
          <w:rStyle w:val="StyleUnderline"/>
        </w:rPr>
        <w:t>m</w:t>
      </w:r>
      <w:r w:rsidRPr="00597B16">
        <w:rPr>
          <w:sz w:val="16"/>
        </w:rPr>
        <w:t xml:space="preserve">unitions, which the Obama administration rightly put on hold last December, </w:t>
      </w:r>
      <w:r w:rsidRPr="00597B16">
        <w:rPr>
          <w:rStyle w:val="StyleUnderline"/>
        </w:rPr>
        <w:t>will</w:t>
      </w:r>
      <w:r w:rsidRPr="00597B16">
        <w:rPr>
          <w:sz w:val="16"/>
        </w:rPr>
        <w:t xml:space="preserve"> only </w:t>
      </w:r>
      <w:r w:rsidRPr="00597B16">
        <w:rPr>
          <w:rStyle w:val="StyleUnderline"/>
        </w:rPr>
        <w:t>increase US complicity in violations of</w:t>
      </w:r>
      <w:r w:rsidRPr="00597B16">
        <w:rPr>
          <w:sz w:val="16"/>
        </w:rPr>
        <w:t xml:space="preserve"> </w:t>
      </w:r>
      <w:r w:rsidRPr="00597B16">
        <w:rPr>
          <w:rStyle w:val="StyleUnderline"/>
        </w:rPr>
        <w:t>international humanitarian law, while undermining the US' ability to push for a political settlement</w:t>
      </w:r>
      <w:r w:rsidRPr="00597B16">
        <w:rPr>
          <w:sz w:val="16"/>
        </w:rPr>
        <w:t xml:space="preserve"> to the war. </w:t>
      </w:r>
      <w:r w:rsidRPr="00597B16">
        <w:rPr>
          <w:rStyle w:val="StyleUnderline"/>
        </w:rPr>
        <w:t xml:space="preserve">Greenlighting more arms to Saudi Arabia shows </w:t>
      </w:r>
      <w:r w:rsidRPr="00597B16">
        <w:rPr>
          <w:sz w:val="16"/>
        </w:rPr>
        <w:t xml:space="preserve">the </w:t>
      </w:r>
      <w:r w:rsidRPr="00597B16">
        <w:rPr>
          <w:rStyle w:val="StyleUnderline"/>
        </w:rPr>
        <w:t>Trump</w:t>
      </w:r>
      <w:r w:rsidRPr="00597B16">
        <w:rPr>
          <w:sz w:val="16"/>
        </w:rPr>
        <w:t xml:space="preserve"> administration </w:t>
      </w:r>
      <w:r w:rsidRPr="00597B16">
        <w:rPr>
          <w:rStyle w:val="StyleUnderline"/>
        </w:rPr>
        <w:t>has no strategy for securing US interests in Yemen and is instead outsourcing its policy to Saudi Arabia - a decision that will destroy US credibility in the region for years</w:t>
      </w:r>
      <w:r w:rsidRPr="00597B16">
        <w:rPr>
          <w:sz w:val="16"/>
        </w:rPr>
        <w:t xml:space="preserve"> to come.</w:t>
      </w:r>
    </w:p>
    <w:p w:rsidR="00E03B3A" w:rsidRDefault="00E03B3A" w:rsidP="00E03B3A">
      <w:pPr>
        <w:pStyle w:val="Heading4"/>
      </w:pPr>
      <w:r>
        <w:t>Sales to Saudi Arabia cause anti-American sentiment</w:t>
      </w:r>
    </w:p>
    <w:p w:rsidR="00E03B3A" w:rsidRPr="00926BD9" w:rsidRDefault="00E03B3A" w:rsidP="00E03B3A">
      <w:pPr>
        <w:rPr>
          <w:rStyle w:val="Style13ptBold"/>
        </w:rPr>
      </w:pPr>
      <w:proofErr w:type="spellStart"/>
      <w:r w:rsidRPr="00926BD9">
        <w:rPr>
          <w:rStyle w:val="Style13ptBold"/>
        </w:rPr>
        <w:t>Goldring</w:t>
      </w:r>
      <w:proofErr w:type="spellEnd"/>
      <w:r w:rsidRPr="00926BD9">
        <w:rPr>
          <w:rStyle w:val="Style13ptBold"/>
        </w:rPr>
        <w:t xml:space="preserve"> 2017</w:t>
      </w:r>
    </w:p>
    <w:p w:rsidR="00E03B3A" w:rsidRPr="00926BD9" w:rsidRDefault="00E03B3A" w:rsidP="00E03B3A">
      <w:pPr>
        <w:rPr>
          <w:sz w:val="18"/>
        </w:rPr>
      </w:pPr>
      <w:r w:rsidRPr="00926BD9">
        <w:rPr>
          <w:sz w:val="18"/>
        </w:rPr>
        <w:t>[Natalie, Senior Fellow, Security Studies Program, Georgetown University, and UN Consultant, Acronym Institute (UK), “Potential Sale of U.S. PGMs to Saudi Arabia”, https://www.forumarmstrade.org/resource-page---us-pgms-to-saudi-arabia.html]</w:t>
      </w:r>
    </w:p>
    <w:p w:rsidR="00E03B3A" w:rsidRPr="00926BD9" w:rsidRDefault="00E03B3A" w:rsidP="00E03B3A">
      <w:pPr>
        <w:rPr>
          <w:rStyle w:val="StyleUnderline"/>
        </w:rPr>
      </w:pPr>
      <w:r w:rsidRPr="00926BD9">
        <w:rPr>
          <w:sz w:val="16"/>
        </w:rPr>
        <w:t xml:space="preserve">"The </w:t>
      </w:r>
      <w:r w:rsidRPr="00926BD9">
        <w:rPr>
          <w:rStyle w:val="StyleUnderline"/>
        </w:rPr>
        <w:t>Obama</w:t>
      </w:r>
      <w:r w:rsidRPr="00926BD9">
        <w:rPr>
          <w:sz w:val="16"/>
        </w:rPr>
        <w:t xml:space="preserve"> Administration showed little restraint in its arms transfer decisions; as Bill </w:t>
      </w:r>
      <w:proofErr w:type="spellStart"/>
      <w:r w:rsidRPr="00926BD9">
        <w:rPr>
          <w:sz w:val="16"/>
        </w:rPr>
        <w:t>Hartung</w:t>
      </w:r>
      <w:proofErr w:type="spellEnd"/>
      <w:r w:rsidRPr="00926BD9">
        <w:rPr>
          <w:sz w:val="16"/>
        </w:rPr>
        <w:t xml:space="preserve"> has documented, it </w:t>
      </w:r>
      <w:r w:rsidRPr="00926BD9">
        <w:rPr>
          <w:rStyle w:val="StyleUnderline"/>
        </w:rPr>
        <w:t>set records for</w:t>
      </w:r>
      <w:r w:rsidRPr="00926BD9">
        <w:rPr>
          <w:sz w:val="16"/>
        </w:rPr>
        <w:t xml:space="preserve"> the quantity of </w:t>
      </w:r>
      <w:r w:rsidRPr="00926BD9">
        <w:rPr>
          <w:rStyle w:val="StyleUnderline"/>
        </w:rPr>
        <w:t>arms sales agreements</w:t>
      </w:r>
      <w:r w:rsidRPr="00926BD9">
        <w:rPr>
          <w:sz w:val="16"/>
        </w:rPr>
        <w:t xml:space="preserve">. The Obama Administration also focused significant time and attention on making it easier to sell weapons. A press release from the Defense Security Cooperation Agency (DSCA) released near the end of President Obama’s second term, for example, stressed DSCA’s efforts “to ensure that it [the Foreign Military Sales process] continues to effectively and efficiently meet demand.” Stressing the high demand for US weapons, the release cast arms sales as transactions, without considering the attendant risks. </w:t>
      </w:r>
      <w:r w:rsidRPr="00926BD9">
        <w:rPr>
          <w:rStyle w:val="StyleUnderline"/>
        </w:rPr>
        <w:t>One</w:t>
      </w:r>
      <w:r w:rsidRPr="00926BD9">
        <w:rPr>
          <w:sz w:val="16"/>
        </w:rPr>
        <w:t xml:space="preserve"> of the few apparent </w:t>
      </w:r>
      <w:r w:rsidRPr="00926BD9">
        <w:rPr>
          <w:rStyle w:val="StyleUnderline"/>
        </w:rPr>
        <w:t>example</w:t>
      </w:r>
      <w:r w:rsidRPr="00926BD9">
        <w:rPr>
          <w:sz w:val="16"/>
        </w:rPr>
        <w:t xml:space="preserve">s </w:t>
      </w:r>
      <w:r w:rsidRPr="00926BD9">
        <w:rPr>
          <w:rStyle w:val="StyleUnderline"/>
        </w:rPr>
        <w:t>of restraint was</w:t>
      </w:r>
      <w:r w:rsidRPr="00926BD9">
        <w:rPr>
          <w:sz w:val="16"/>
        </w:rPr>
        <w:t xml:space="preserve"> the decision </w:t>
      </w:r>
      <w:r w:rsidRPr="00926BD9">
        <w:rPr>
          <w:rStyle w:val="StyleUnderline"/>
        </w:rPr>
        <w:t xml:space="preserve">to suspend precision-guided munitions sales to Saudi Arabia </w:t>
      </w:r>
      <w:r w:rsidRPr="00926BD9">
        <w:rPr>
          <w:sz w:val="16"/>
        </w:rPr>
        <w:t xml:space="preserve">in response to Saudi attacks on civilians in Yemen. Now the </w:t>
      </w:r>
      <w:r w:rsidRPr="00926BD9">
        <w:rPr>
          <w:rStyle w:val="StyleUnderline"/>
        </w:rPr>
        <w:t>Trump</w:t>
      </w:r>
      <w:r w:rsidRPr="00926BD9">
        <w:rPr>
          <w:sz w:val="16"/>
        </w:rPr>
        <w:t xml:space="preserve"> administration is preparing to </w:t>
      </w:r>
      <w:r w:rsidRPr="00926BD9">
        <w:rPr>
          <w:rStyle w:val="StyleUnderline"/>
        </w:rPr>
        <w:t>walk back</w:t>
      </w:r>
      <w:r w:rsidRPr="00926BD9">
        <w:rPr>
          <w:sz w:val="16"/>
        </w:rPr>
        <w:t xml:space="preserve"> even this small step. Before rushing to implement what seems to be a simplistic foreign policy vision – "Saudi Arabia good, Iran bad" – the Trump </w:t>
      </w:r>
      <w:r w:rsidRPr="00926BD9">
        <w:rPr>
          <w:rStyle w:val="StyleUnderline"/>
        </w:rPr>
        <w:t>administration should step back</w:t>
      </w:r>
      <w:r w:rsidRPr="00926BD9">
        <w:rPr>
          <w:sz w:val="16"/>
        </w:rPr>
        <w:t xml:space="preserve"> and take another look at the situation. President </w:t>
      </w:r>
      <w:r w:rsidRPr="00926BD9">
        <w:rPr>
          <w:rStyle w:val="StyleUnderline"/>
        </w:rPr>
        <w:t>Trump repeatedly emphasizes</w:t>
      </w:r>
      <w:r w:rsidRPr="00926BD9">
        <w:rPr>
          <w:sz w:val="16"/>
        </w:rPr>
        <w:t xml:space="preserve"> a philosophy of putting "</w:t>
      </w:r>
      <w:r w:rsidRPr="00926BD9">
        <w:rPr>
          <w:rStyle w:val="StyleUnderline"/>
        </w:rPr>
        <w:t>America first</w:t>
      </w:r>
      <w:r w:rsidRPr="00926BD9">
        <w:rPr>
          <w:sz w:val="16"/>
        </w:rPr>
        <w:t xml:space="preserve">" and keeping Americans safe. But </w:t>
      </w:r>
      <w:r w:rsidRPr="00926BD9">
        <w:rPr>
          <w:rStyle w:val="StyleUnderline"/>
        </w:rPr>
        <w:t>rather than making us safer, US arms sales support a narrative in which the United States shows little regard for civilian lives</w:t>
      </w:r>
      <w:r w:rsidRPr="00926BD9">
        <w:rPr>
          <w:sz w:val="16"/>
        </w:rPr>
        <w:t xml:space="preserve">, and provides weapons that exacerbate conflicts, especially in the Middle East. </w:t>
      </w:r>
      <w:r w:rsidRPr="00926BD9">
        <w:rPr>
          <w:rStyle w:val="StyleUnderline"/>
        </w:rPr>
        <w:t>Rather than making us safer, that narrative makes it easier for our adversaries to recruit and mobilize people whose mission is to attack US military forces abroad and US civilians at home.</w:t>
      </w:r>
    </w:p>
    <w:p w:rsidR="00E03B3A" w:rsidRDefault="00E03B3A" w:rsidP="00E03B3A">
      <w:pPr>
        <w:pStyle w:val="Heading3"/>
      </w:pPr>
      <w:r>
        <w:t>Plan Solves – Congress</w:t>
      </w:r>
    </w:p>
    <w:p w:rsidR="00E03B3A" w:rsidRPr="009010A4" w:rsidRDefault="00E03B3A" w:rsidP="00E03B3A">
      <w:pPr>
        <w:pStyle w:val="Heading4"/>
      </w:pPr>
      <w:r>
        <w:t>Congress alone solves – overcomes Trump alt causes</w:t>
      </w:r>
    </w:p>
    <w:p w:rsidR="00E03B3A" w:rsidRPr="00DD3CAE" w:rsidRDefault="00E03B3A" w:rsidP="00E03B3A">
      <w:pPr>
        <w:rPr>
          <w:rStyle w:val="Style13ptBold"/>
        </w:rPr>
      </w:pPr>
      <w:r w:rsidRPr="00DD3CAE">
        <w:rPr>
          <w:rStyle w:val="Style13ptBold"/>
        </w:rPr>
        <w:t>Austin-</w:t>
      </w:r>
      <w:proofErr w:type="spellStart"/>
      <w:r w:rsidRPr="00DD3CAE">
        <w:rPr>
          <w:rStyle w:val="Style13ptBold"/>
        </w:rPr>
        <w:t>Hillery</w:t>
      </w:r>
      <w:proofErr w:type="spellEnd"/>
      <w:r w:rsidRPr="00DD3CAE">
        <w:rPr>
          <w:rStyle w:val="Style13ptBold"/>
        </w:rPr>
        <w:t xml:space="preserve"> and </w:t>
      </w:r>
      <w:proofErr w:type="spellStart"/>
      <w:r w:rsidRPr="00DD3CAE">
        <w:rPr>
          <w:rStyle w:val="Style13ptBold"/>
        </w:rPr>
        <w:t>Margon</w:t>
      </w:r>
      <w:proofErr w:type="spellEnd"/>
      <w:r w:rsidRPr="00DD3CAE">
        <w:rPr>
          <w:rStyle w:val="Style13ptBold"/>
        </w:rPr>
        <w:t xml:space="preserve"> 2019</w:t>
      </w:r>
    </w:p>
    <w:p w:rsidR="00E03B3A" w:rsidRPr="00DD3CAE" w:rsidRDefault="00E03B3A" w:rsidP="00E03B3A">
      <w:pPr>
        <w:rPr>
          <w:sz w:val="18"/>
        </w:rPr>
      </w:pPr>
      <w:r w:rsidRPr="00DD3CAE">
        <w:rPr>
          <w:sz w:val="18"/>
        </w:rPr>
        <w:t>[Nicole and Sarah, USA Today, “Congress should put human rights first at home and abroad. Prove some Americans care.</w:t>
      </w:r>
      <w:proofErr w:type="gramStart"/>
      <w:r w:rsidRPr="00DD3CAE">
        <w:rPr>
          <w:sz w:val="18"/>
        </w:rPr>
        <w:t>”,</w:t>
      </w:r>
      <w:proofErr w:type="gramEnd"/>
      <w:r w:rsidRPr="00DD3CAE">
        <w:rPr>
          <w:sz w:val="18"/>
        </w:rPr>
        <w:t xml:space="preserve"> https://www.usatoday.com/story/opinion/2019/01/07/new-congress-reverse-donald-trump-disrespect-human-rights-column/2424243002/]</w:t>
      </w:r>
    </w:p>
    <w:p w:rsidR="00E03B3A" w:rsidRPr="00DD3CAE" w:rsidRDefault="00E03B3A" w:rsidP="00E03B3A">
      <w:pPr>
        <w:rPr>
          <w:sz w:val="16"/>
        </w:rPr>
      </w:pPr>
      <w:r w:rsidRPr="00DD3CAE">
        <w:rPr>
          <w:sz w:val="16"/>
        </w:rPr>
        <w:t xml:space="preserve">On foreign policy, </w:t>
      </w:r>
      <w:r w:rsidRPr="00DD3CAE">
        <w:rPr>
          <w:rStyle w:val="StyleUnderline"/>
        </w:rPr>
        <w:t>although the executive branch has predominant power, Congress can be a vital check whil</w:t>
      </w:r>
      <w:r w:rsidRPr="00DD3CAE">
        <w:rPr>
          <w:sz w:val="16"/>
        </w:rPr>
        <w:t xml:space="preserve">e also vigorously </w:t>
      </w:r>
      <w:r w:rsidRPr="00DD3CAE">
        <w:rPr>
          <w:rStyle w:val="StyleUnderline"/>
        </w:rPr>
        <w:t>promoting a foreign policy that</w:t>
      </w:r>
      <w:r w:rsidRPr="00DD3CAE">
        <w:rPr>
          <w:sz w:val="16"/>
        </w:rPr>
        <w:t xml:space="preserve"> not only defends but also </w:t>
      </w:r>
      <w:r w:rsidRPr="00DD3CAE">
        <w:rPr>
          <w:rStyle w:val="StyleUnderline"/>
        </w:rPr>
        <w:t>safeguards</w:t>
      </w:r>
      <w:r w:rsidRPr="00DD3CAE">
        <w:rPr>
          <w:sz w:val="16"/>
        </w:rPr>
        <w:t xml:space="preserve"> basic </w:t>
      </w:r>
      <w:r w:rsidRPr="00DD3CAE">
        <w:rPr>
          <w:rStyle w:val="StyleUnderline"/>
        </w:rPr>
        <w:t>rights</w:t>
      </w:r>
      <w:r w:rsidRPr="00DD3CAE">
        <w:rPr>
          <w:sz w:val="16"/>
        </w:rPr>
        <w:t xml:space="preserve">. </w:t>
      </w:r>
      <w:r w:rsidRPr="00DD3CAE">
        <w:rPr>
          <w:rStyle w:val="StyleUnderline"/>
        </w:rPr>
        <w:t>Congress can let</w:t>
      </w:r>
      <w:r w:rsidRPr="00DD3CAE">
        <w:rPr>
          <w:sz w:val="16"/>
        </w:rPr>
        <w:t xml:space="preserve"> both </w:t>
      </w:r>
      <w:r w:rsidRPr="00DD3CAE">
        <w:rPr>
          <w:rStyle w:val="StyleUnderline"/>
        </w:rPr>
        <w:t>allies and adversaries know that even if the White House isn’t invested in human rights</w:t>
      </w:r>
      <w:r w:rsidRPr="00DD3CAE">
        <w:rPr>
          <w:sz w:val="16"/>
        </w:rPr>
        <w:t xml:space="preserve"> promotion overseas, </w:t>
      </w:r>
      <w:r w:rsidRPr="00DD3CAE">
        <w:rPr>
          <w:rStyle w:val="StyleUnderline"/>
        </w:rPr>
        <w:t>the rest of America is</w:t>
      </w:r>
      <w:r w:rsidRPr="00DD3CAE">
        <w:rPr>
          <w:sz w:val="16"/>
        </w:rPr>
        <w:t xml:space="preserve">. Congress can also </w:t>
      </w:r>
      <w:r w:rsidRPr="00DD3CAE">
        <w:rPr>
          <w:rStyle w:val="StyleUnderline"/>
        </w:rPr>
        <w:t>aggressively influence U.S. foreign policy by using the power of the purse to ensure that U.S. programs and policies overseas align more explicitly with the promotion of basic rights</w:t>
      </w:r>
      <w:r w:rsidRPr="00DD3CAE">
        <w:rPr>
          <w:sz w:val="16"/>
        </w:rPr>
        <w:t xml:space="preserve">. And building on bipartisan support in the current Senate, Congress should permanently repeal the “Global Gag rule,” which restricts the use of U.S. funds for programs critical for women’s health care abroad. It should also take up legislation in other areas on which the administration has failed to engage constructively, including forced political re-education camps in China’s Xinjiang region and the need to make human rights a key element of US relations with Saudi Arabia. </w:t>
      </w:r>
      <w:r w:rsidRPr="00DD3CAE">
        <w:rPr>
          <w:rStyle w:val="Emphasis"/>
        </w:rPr>
        <w:t>Systematically blocking weapons sales to repressive leaders would rein in President Trump’s commercially centered approach to arms transfers while also sending a clear message: the US will not be complicit in other countries’ war crimes</w:t>
      </w:r>
      <w:r w:rsidRPr="00DD3CAE">
        <w:rPr>
          <w:rStyle w:val="StyleUnderline"/>
        </w:rPr>
        <w:t>. Congress needs to course-correct on rights</w:t>
      </w:r>
      <w:r w:rsidRPr="00DD3CAE">
        <w:rPr>
          <w:sz w:val="16"/>
        </w:rPr>
        <w:t xml:space="preserve"> </w:t>
      </w:r>
      <w:proofErr w:type="gramStart"/>
      <w:r w:rsidRPr="00DD3CAE">
        <w:rPr>
          <w:sz w:val="16"/>
        </w:rPr>
        <w:t>Regular</w:t>
      </w:r>
      <w:proofErr w:type="gramEnd"/>
      <w:r w:rsidRPr="00DD3CAE">
        <w:rPr>
          <w:sz w:val="16"/>
        </w:rPr>
        <w:t xml:space="preserve"> </w:t>
      </w:r>
      <w:r w:rsidRPr="00DD3CAE">
        <w:rPr>
          <w:rStyle w:val="StyleUnderline"/>
        </w:rPr>
        <w:t>oversight hearings should explore the administration’s uncritical support of autocratic and abusive governments</w:t>
      </w:r>
      <w:r w:rsidRPr="00DD3CAE">
        <w:rPr>
          <w:sz w:val="16"/>
        </w:rPr>
        <w:t xml:space="preserve">, including in Hungary, Poland and Thailand. Congress should look at the State Department’s move to strike reproductive rights from its annual global human rights report, and the troubling likelihood that Sudan will be removed from the state sponsors of terrorism list. Finally, regular meetings with and statements to support independent activists, journalists and lawyers as well as overseas travel are all ways Congress can revive a more inclusive and rights-respecting foreign policy. </w:t>
      </w:r>
      <w:r w:rsidRPr="00DD3CAE">
        <w:rPr>
          <w:rStyle w:val="StyleUnderline"/>
        </w:rPr>
        <w:t>As lawmakers</w:t>
      </w:r>
      <w:r w:rsidRPr="00DD3CAE">
        <w:rPr>
          <w:sz w:val="16"/>
        </w:rPr>
        <w:t xml:space="preserve"> lay out their agenda and </w:t>
      </w:r>
      <w:r w:rsidRPr="00DD3CAE">
        <w:rPr>
          <w:rStyle w:val="StyleUnderline"/>
        </w:rPr>
        <w:t>attempt to repair the damage done over the last two years, a crucial part of their leadership requires asserting basic rights as a core policy component</w:t>
      </w:r>
      <w:r w:rsidRPr="00DD3CAE">
        <w:rPr>
          <w:sz w:val="16"/>
        </w:rPr>
        <w:t xml:space="preserve"> — whether domestic or foreign. That's not just the right thing to do, </w:t>
      </w:r>
      <w:r w:rsidRPr="00DD3CAE">
        <w:rPr>
          <w:rStyle w:val="StyleUnderline"/>
        </w:rPr>
        <w:t>it is in America’s best interests</w:t>
      </w:r>
      <w:r w:rsidRPr="00DD3CAE">
        <w:rPr>
          <w:sz w:val="16"/>
        </w:rPr>
        <w:t>.</w:t>
      </w:r>
    </w:p>
    <w:p w:rsidR="00E03B3A" w:rsidRDefault="00E03B3A" w:rsidP="00E03B3A">
      <w:pPr>
        <w:pStyle w:val="Heading4"/>
      </w:pPr>
      <w:r>
        <w:t xml:space="preserve">Trump veto boosts </w:t>
      </w:r>
      <w:proofErr w:type="spellStart"/>
      <w:r>
        <w:t>aff</w:t>
      </w:r>
      <w:proofErr w:type="spellEnd"/>
      <w:r>
        <w:t xml:space="preserve"> solvency – shows Congress stands up to Trump on human rights</w:t>
      </w:r>
    </w:p>
    <w:p w:rsidR="00E03B3A" w:rsidRPr="00832E34" w:rsidRDefault="00E03B3A" w:rsidP="00E03B3A">
      <w:pPr>
        <w:rPr>
          <w:rStyle w:val="Style13ptBold"/>
        </w:rPr>
      </w:pPr>
      <w:r w:rsidRPr="00832E34">
        <w:rPr>
          <w:rStyle w:val="Style13ptBold"/>
        </w:rPr>
        <w:t>Nichols 2019</w:t>
      </w:r>
    </w:p>
    <w:p w:rsidR="00E03B3A" w:rsidRPr="00832E34" w:rsidRDefault="00E03B3A" w:rsidP="00E03B3A">
      <w:pPr>
        <w:rPr>
          <w:sz w:val="18"/>
        </w:rPr>
      </w:pPr>
      <w:r w:rsidRPr="00832E34">
        <w:rPr>
          <w:sz w:val="18"/>
        </w:rPr>
        <w:t>[John, The Nation’s national-affairs correspondent, “Congress Must Stop the Killing and Override Trump’s Yemen Veto”, https://www.thenation.com/article/congress-override-trump-yemen-war-veto/]</w:t>
      </w:r>
    </w:p>
    <w:p w:rsidR="00E03B3A" w:rsidRDefault="00E03B3A" w:rsidP="00E03B3A">
      <w:pPr>
        <w:rPr>
          <w:sz w:val="16"/>
        </w:rPr>
      </w:pPr>
      <w:r w:rsidRPr="004D2AD4">
        <w:rPr>
          <w:rStyle w:val="StyleUnderline"/>
        </w:rPr>
        <w:t>Congress never authorized</w:t>
      </w:r>
      <w:r w:rsidRPr="00AA0C22">
        <w:rPr>
          <w:sz w:val="16"/>
        </w:rPr>
        <w:t xml:space="preserve"> the US </w:t>
      </w:r>
      <w:r w:rsidRPr="004D2AD4">
        <w:rPr>
          <w:rStyle w:val="StyleUnderline"/>
        </w:rPr>
        <w:t>military to support the</w:t>
      </w:r>
      <w:r w:rsidRPr="00AA0C22">
        <w:rPr>
          <w:sz w:val="16"/>
        </w:rPr>
        <w:t xml:space="preserve"> brutal </w:t>
      </w:r>
      <w:r w:rsidRPr="004D2AD4">
        <w:rPr>
          <w:rStyle w:val="StyleUnderline"/>
        </w:rPr>
        <w:t>Saudi</w:t>
      </w:r>
      <w:r w:rsidRPr="00AA0C22">
        <w:rPr>
          <w:sz w:val="16"/>
        </w:rPr>
        <w:t xml:space="preserve"> Arabian </w:t>
      </w:r>
      <w:r w:rsidRPr="004D2AD4">
        <w:rPr>
          <w:rStyle w:val="StyleUnderline"/>
        </w:rPr>
        <w:t>assault on Yemen</w:t>
      </w:r>
      <w:r w:rsidRPr="00AA0C22">
        <w:rPr>
          <w:sz w:val="16"/>
        </w:rPr>
        <w:t>, where Human Rights Watch warns that “</w:t>
      </w:r>
      <w:r w:rsidRPr="00AA0C22">
        <w:rPr>
          <w:rStyle w:val="StyleUnderline"/>
        </w:rPr>
        <w:t>the world’s largest humanitarian crisis</w:t>
      </w:r>
      <w:r w:rsidRPr="00AA0C22">
        <w:rPr>
          <w:sz w:val="16"/>
        </w:rPr>
        <w:t xml:space="preserve">” is now unfolding. But President </w:t>
      </w:r>
      <w:r w:rsidRPr="00AA0C22">
        <w:rPr>
          <w:rStyle w:val="StyleUnderline"/>
        </w:rPr>
        <w:t>Trump</w:t>
      </w:r>
      <w:r w:rsidRPr="00AA0C22">
        <w:rPr>
          <w:sz w:val="16"/>
        </w:rPr>
        <w:t xml:space="preserve">, like his predecessors, </w:t>
      </w:r>
      <w:r w:rsidRPr="00AA0C22">
        <w:rPr>
          <w:rStyle w:val="StyleUnderline"/>
        </w:rPr>
        <w:t>has taken advantage of a decaying system of checks and balances</w:t>
      </w:r>
      <w:r w:rsidRPr="00AA0C22">
        <w:rPr>
          <w:sz w:val="16"/>
        </w:rPr>
        <w:t xml:space="preserve"> to maintain that support. So Congress stepped up. To begin to address the crisis—which has left 80 percent of the population, roughly 24 million people, struggling to survive—</w:t>
      </w:r>
      <w:r w:rsidRPr="00AA0C22">
        <w:rPr>
          <w:rStyle w:val="StyleUnderline"/>
        </w:rPr>
        <w:t>the House and Senate</w:t>
      </w:r>
      <w:r w:rsidRPr="00AA0C22">
        <w:rPr>
          <w:sz w:val="16"/>
        </w:rPr>
        <w:t xml:space="preserve"> have </w:t>
      </w:r>
      <w:r w:rsidRPr="00AA0C22">
        <w:rPr>
          <w:rStyle w:val="StyleUnderline"/>
        </w:rPr>
        <w:t>backed a measure to end support</w:t>
      </w:r>
      <w:r w:rsidRPr="00AA0C22">
        <w:rPr>
          <w:sz w:val="16"/>
        </w:rPr>
        <w:t xml:space="preserve"> for the Saudi-led coalition that international observers accuse of engaging in unlawful attacks, torture, and other acts so horrific that they have inspired the global hashtag #</w:t>
      </w:r>
      <w:proofErr w:type="spellStart"/>
      <w:r w:rsidRPr="00AA0C22">
        <w:rPr>
          <w:sz w:val="16"/>
        </w:rPr>
        <w:t>YemenCantWait</w:t>
      </w:r>
      <w:proofErr w:type="spellEnd"/>
      <w:r w:rsidRPr="00AA0C22">
        <w:rPr>
          <w:sz w:val="16"/>
        </w:rPr>
        <w:t xml:space="preserve">. Trump’s response to this reassertion of the basic premises of the US Constitution came on Tuesday evening in the form of a veto and a claim that this congressional intervention represents “an unnecessary, dangerous attempt to weaken my constitutional authorities.” </w:t>
      </w:r>
      <w:r w:rsidRPr="00AA0C22">
        <w:rPr>
          <w:rStyle w:val="StyleUnderline"/>
        </w:rPr>
        <w:t>Trump’s veto is wrong, on humanitarian and constitutional grounds</w:t>
      </w:r>
      <w:r w:rsidRPr="00AA0C22">
        <w:rPr>
          <w:sz w:val="16"/>
        </w:rPr>
        <w:t xml:space="preserve">. “Trump has shamefully vetoed our bipartisan effort to end the unconstitutional US-Saudi war in Yemen, which has created the world’s worst humanitarian crisis,” declared Congressional Progressive Caucus co-chair Mark </w:t>
      </w:r>
      <w:proofErr w:type="spellStart"/>
      <w:r w:rsidRPr="00AA0C22">
        <w:rPr>
          <w:sz w:val="16"/>
        </w:rPr>
        <w:t>Pocan</w:t>
      </w:r>
      <w:proofErr w:type="spellEnd"/>
      <w:r w:rsidRPr="00AA0C22">
        <w:rPr>
          <w:sz w:val="16"/>
        </w:rPr>
        <w:t>. “</w:t>
      </w:r>
      <w:r w:rsidRPr="00AA0C22">
        <w:rPr>
          <w:rStyle w:val="StyleUnderline"/>
        </w:rPr>
        <w:t>Congress has sole authority over war.</w:t>
      </w:r>
      <w:r w:rsidRPr="00AA0C22">
        <w:rPr>
          <w:sz w:val="16"/>
        </w:rPr>
        <w:t xml:space="preserve"> Despite this setback, we will bring this conflict to an end.” To do that, argues Congressman Ro Khanna, the California Democrat who has worked closely with Senator Bernie Sanders to secure congressional action on Yemen, “</w:t>
      </w:r>
      <w:r w:rsidRPr="00AA0C22">
        <w:rPr>
          <w:rStyle w:val="StyleUnderline"/>
        </w:rPr>
        <w:t xml:space="preserve">We must override his veto.” “It’s about both houses of Congress taking back </w:t>
      </w:r>
      <w:r w:rsidRPr="00AA0C22">
        <w:rPr>
          <w:sz w:val="16"/>
        </w:rPr>
        <w:t xml:space="preserve">our </w:t>
      </w:r>
      <w:r w:rsidRPr="00AA0C22">
        <w:rPr>
          <w:rStyle w:val="StyleUnderline"/>
        </w:rPr>
        <w:t>authority</w:t>
      </w:r>
      <w:r w:rsidRPr="00AA0C22">
        <w:rPr>
          <w:sz w:val="16"/>
        </w:rPr>
        <w:t xml:space="preserve"> outlined </w:t>
      </w:r>
      <w:r w:rsidRPr="00AA0C22">
        <w:rPr>
          <w:rStyle w:val="StyleUnderline"/>
        </w:rPr>
        <w:t>in Article I,</w:t>
      </w:r>
      <w:r w:rsidRPr="00AA0C22">
        <w:rPr>
          <w:sz w:val="16"/>
        </w:rPr>
        <w:t xml:space="preserve"> Section 8 of the Constitution to decide on matters of war and peace,” says Khanna. Senator Sanders shares this view, explaining that </w:t>
      </w:r>
      <w:r w:rsidRPr="00AA0C22">
        <w:rPr>
          <w:rStyle w:val="StyleUnderline"/>
        </w:rPr>
        <w:t>the congressional votes on Yemen represent “the beginning of a national debate over when and where we go to war and Congress’s authority over those interventions</w:t>
      </w:r>
      <w:r w:rsidRPr="00AA0C22">
        <w:rPr>
          <w:sz w:val="16"/>
        </w:rPr>
        <w:t xml:space="preserve">.” For that debate to have meaning, the override vote must take on new meaning. </w:t>
      </w:r>
      <w:r w:rsidRPr="00AA0C22">
        <w:rPr>
          <w:rStyle w:val="StyleUnderline"/>
        </w:rPr>
        <w:t>It is about Yemen</w:t>
      </w:r>
      <w:r w:rsidRPr="00AA0C22">
        <w:rPr>
          <w:sz w:val="16"/>
        </w:rPr>
        <w:t>, of course</w:t>
      </w:r>
      <w:r w:rsidRPr="00AA0C22">
        <w:rPr>
          <w:rStyle w:val="StyleUnderline"/>
        </w:rPr>
        <w:t>, but it is also about the role of Congress</w:t>
      </w:r>
      <w:r w:rsidRPr="00AA0C22">
        <w:rPr>
          <w:sz w:val="16"/>
        </w:rPr>
        <w:t xml:space="preserve">. This is the point at which </w:t>
      </w:r>
      <w:r w:rsidRPr="00AA0C22">
        <w:rPr>
          <w:rStyle w:val="StyleUnderline"/>
        </w:rPr>
        <w:t>Congress can begin to restore checks and balances on issues of war and peace</w:t>
      </w:r>
      <w:r w:rsidRPr="00AA0C22">
        <w:rPr>
          <w:sz w:val="16"/>
        </w:rPr>
        <w:t xml:space="preserve">, which should be a priority for Democrats and Republicans who swear an oath to “support and defend the Constitution of the United States against all enemies, foreign and domestic” and to “bear true faith and allegiance to the same.” Unfortunately, too many members of both parties put partisanship ahead of a Constitution that grants the Congress—not the president—the power to declare wars and authorize military interventions and partnerships. While there were a number of courageous Republicans in the House and the Senate who have worked with Sanders, Khanna, </w:t>
      </w:r>
      <w:proofErr w:type="spellStart"/>
      <w:r w:rsidRPr="00AA0C22">
        <w:rPr>
          <w:sz w:val="16"/>
        </w:rPr>
        <w:t>Pocan</w:t>
      </w:r>
      <w:proofErr w:type="spellEnd"/>
      <w:r w:rsidRPr="00AA0C22">
        <w:rPr>
          <w:sz w:val="16"/>
        </w:rPr>
        <w:t xml:space="preserve">, and longtime advocates for restoration of this essential check and balance on the Executive Branch such as Congresswoman Barbara Lee, the votes on the Yemen measure generally split along party lines in both chambers. </w:t>
      </w:r>
      <w:r w:rsidRPr="00AA0C22">
        <w:rPr>
          <w:rStyle w:val="StyleUnderline"/>
        </w:rPr>
        <w:t>The president’s veto forces an existential choice</w:t>
      </w:r>
      <w:r w:rsidRPr="00AA0C22">
        <w:rPr>
          <w:sz w:val="16"/>
        </w:rPr>
        <w:t xml:space="preserve"> on members of Congress, no matter how they voted on the initial resolution. The House (with a 247-175 vote) and the Senate (with a 54-46 vote), have acted “to direct the removal of United States Armed Forces from hostilities in the Republic of Yemen that have not been authorized by Congress.” Those majority votes were sufficient to pass the resolution, but the numbers are not sufficient to override Trump’s veto—a move that requires two-thirds support in each chamber. This is where advocates for a humanitarian response to the crisis in Yemen can and should make a constitutional appeal to members of the House and Senate who opposed the initial resolution. </w:t>
      </w:r>
      <w:r w:rsidRPr="00AA0C22">
        <w:rPr>
          <w:rStyle w:val="StyleUnderline"/>
        </w:rPr>
        <w:t>No matter where a member</w:t>
      </w:r>
      <w:r w:rsidRPr="00AA0C22">
        <w:rPr>
          <w:sz w:val="16"/>
        </w:rPr>
        <w:t xml:space="preserve"> of either chamber, and of either party, </w:t>
      </w:r>
      <w:r w:rsidRPr="00AA0C22">
        <w:rPr>
          <w:rStyle w:val="StyleUnderline"/>
        </w:rPr>
        <w:t>may stand</w:t>
      </w:r>
      <w:r w:rsidRPr="00AA0C22">
        <w:rPr>
          <w:sz w:val="16"/>
        </w:rPr>
        <w:t xml:space="preserve"> on the specific question of US engagement with Saudi Arabia and the crisis in Yemen, </w:t>
      </w:r>
      <w:r w:rsidRPr="00AA0C22">
        <w:rPr>
          <w:rStyle w:val="StyleUnderline"/>
        </w:rPr>
        <w:t xml:space="preserve">Trump’s veto represents a rejection </w:t>
      </w:r>
      <w:r w:rsidRPr="00AA0C22">
        <w:rPr>
          <w:sz w:val="16"/>
        </w:rPr>
        <w:t xml:space="preserve">by a sitting president </w:t>
      </w:r>
      <w:r w:rsidRPr="00AA0C22">
        <w:rPr>
          <w:rStyle w:val="StyleUnderline"/>
        </w:rPr>
        <w:t>of the will of bipartisan majorities</w:t>
      </w:r>
      <w:r w:rsidRPr="00AA0C22">
        <w:rPr>
          <w:sz w:val="16"/>
        </w:rPr>
        <w:t xml:space="preserve"> in a Republican-controlled Senate and a Democratic-controlled House on a matter of war and peace. </w:t>
      </w:r>
      <w:r w:rsidRPr="00AA0C22">
        <w:rPr>
          <w:rStyle w:val="StyleUnderline"/>
        </w:rPr>
        <w:t>The veto sets up a definitional question for members of both chambers. They</w:t>
      </w:r>
      <w:r w:rsidRPr="00AA0C22">
        <w:rPr>
          <w:sz w:val="16"/>
        </w:rPr>
        <w:t xml:space="preserve"> now </w:t>
      </w:r>
      <w:r w:rsidRPr="00AA0C22">
        <w:rPr>
          <w:rStyle w:val="StyleUnderline"/>
        </w:rPr>
        <w:t>must decide whether</w:t>
      </w:r>
      <w:r w:rsidRPr="00AA0C22">
        <w:rPr>
          <w:sz w:val="16"/>
        </w:rPr>
        <w:t xml:space="preserve"> they want </w:t>
      </w:r>
      <w:r w:rsidRPr="00AA0C22">
        <w:rPr>
          <w:rStyle w:val="StyleUnderline"/>
        </w:rPr>
        <w:t>to preserve</w:t>
      </w:r>
      <w:r w:rsidRPr="00AA0C22">
        <w:rPr>
          <w:sz w:val="16"/>
        </w:rPr>
        <w:t xml:space="preserve"> the </w:t>
      </w:r>
      <w:r w:rsidRPr="00AA0C22">
        <w:rPr>
          <w:rStyle w:val="StyleUnderline"/>
        </w:rPr>
        <w:t xml:space="preserve">separation of powers </w:t>
      </w:r>
      <w:r w:rsidRPr="00AA0C22">
        <w:rPr>
          <w:sz w:val="16"/>
        </w:rPr>
        <w:t xml:space="preserve">and the system of checks and balances as outlined in the Constitution, </w:t>
      </w:r>
      <w:r w:rsidRPr="00AA0C22">
        <w:rPr>
          <w:rStyle w:val="StyleUnderline"/>
        </w:rPr>
        <w:t>or</w:t>
      </w:r>
      <w:r w:rsidRPr="00AA0C22">
        <w:rPr>
          <w:sz w:val="16"/>
        </w:rPr>
        <w:t xml:space="preserve"> to </w:t>
      </w:r>
      <w:r w:rsidRPr="00AA0C22">
        <w:rPr>
          <w:rStyle w:val="StyleUnderline"/>
        </w:rPr>
        <w:t>do the bidding of the imperial presidency</w:t>
      </w:r>
      <w:r w:rsidRPr="00AA0C22">
        <w:rPr>
          <w:sz w:val="16"/>
        </w:rPr>
        <w:t>.</w:t>
      </w:r>
    </w:p>
    <w:p w:rsidR="003317ED" w:rsidRDefault="003317ED" w:rsidP="003317ED">
      <w:pPr>
        <w:pStyle w:val="Heading3"/>
      </w:pPr>
      <w:r>
        <w:t>A2 HR Cred Fails</w:t>
      </w:r>
    </w:p>
    <w:p w:rsidR="003317ED" w:rsidRPr="00D4406F" w:rsidRDefault="003317ED" w:rsidP="003317ED">
      <w:pPr>
        <w:pStyle w:val="Heading4"/>
      </w:pPr>
      <w:r w:rsidRPr="00D4406F">
        <w:t>Human rights activism works</w:t>
      </w:r>
      <w:r>
        <w:t xml:space="preserve"> – skeptics overstate negative examples, and there’s no useful alternative – prefer our empirics</w:t>
      </w:r>
    </w:p>
    <w:p w:rsidR="003317ED" w:rsidRPr="00D4406F" w:rsidRDefault="003317ED" w:rsidP="003317ED">
      <w:pPr>
        <w:rPr>
          <w:rStyle w:val="Style13ptBold"/>
        </w:rPr>
      </w:pPr>
      <w:r w:rsidRPr="00D4406F">
        <w:rPr>
          <w:rStyle w:val="Style13ptBold"/>
        </w:rPr>
        <w:t>Cole 2019</w:t>
      </w:r>
    </w:p>
    <w:p w:rsidR="003317ED" w:rsidRPr="00D4406F" w:rsidRDefault="003317ED" w:rsidP="003317ED">
      <w:pPr>
        <w:rPr>
          <w:sz w:val="18"/>
        </w:rPr>
      </w:pPr>
      <w:r w:rsidRPr="00D4406F">
        <w:rPr>
          <w:sz w:val="18"/>
        </w:rPr>
        <w:t>[David, National Legal Director of the ACLU and the Honorable George J. Mitchell Professor in Law and Public Policy at the Georgetown University Law Center, “Have Human Rights Failed?”, https://www.nybooks.com/articles/2019/04/18/have-human-rights-failed/]</w:t>
      </w:r>
    </w:p>
    <w:p w:rsidR="003317ED" w:rsidRPr="00D4406F" w:rsidRDefault="003317ED" w:rsidP="003317ED">
      <w:pPr>
        <w:rPr>
          <w:rStyle w:val="StyleUnderline"/>
        </w:rPr>
      </w:pPr>
      <w:r w:rsidRPr="00D4406F">
        <w:rPr>
          <w:sz w:val="16"/>
        </w:rPr>
        <w:t xml:space="preserve">The more </w:t>
      </w:r>
      <w:r w:rsidRPr="00D4406F">
        <w:rPr>
          <w:rStyle w:val="StyleUnderline"/>
        </w:rPr>
        <w:t>difficult issue</w:t>
      </w:r>
      <w:r w:rsidRPr="00D4406F">
        <w:rPr>
          <w:sz w:val="16"/>
        </w:rPr>
        <w:t xml:space="preserve">, however, </w:t>
      </w:r>
      <w:r w:rsidRPr="00D4406F">
        <w:rPr>
          <w:rStyle w:val="StyleUnderline"/>
        </w:rPr>
        <w:t>concerns the efficacy of human rights advocacy</w:t>
      </w:r>
      <w:r w:rsidRPr="00D4406F">
        <w:rPr>
          <w:sz w:val="16"/>
        </w:rPr>
        <w:t xml:space="preserve">. </w:t>
      </w:r>
      <w:proofErr w:type="spellStart"/>
      <w:r w:rsidRPr="00D4406F">
        <w:rPr>
          <w:sz w:val="16"/>
        </w:rPr>
        <w:t>Sikkink</w:t>
      </w:r>
      <w:proofErr w:type="spellEnd"/>
      <w:r w:rsidRPr="00D4406F">
        <w:rPr>
          <w:sz w:val="16"/>
        </w:rPr>
        <w:t xml:space="preserve"> approaches it as an empirical question but acknowledges the many challenges to doing so. First, </w:t>
      </w:r>
      <w:r w:rsidRPr="00D4406F">
        <w:rPr>
          <w:rStyle w:val="StyleUnderline"/>
        </w:rPr>
        <w:t>measuring the frequency of human rights violations is no simple matter, because the more one looks for violations, the more one is likely to find them. Governments typically conceal abuses, and human rights advocates seek to reveal them. Thus the rise of a human rights movement, by bringing more abuses to light, may appear to increase the number of human rights violations even if their actual incidence is falling.</w:t>
      </w:r>
      <w:r>
        <w:rPr>
          <w:rStyle w:val="StyleUnderline"/>
        </w:rPr>
        <w:t xml:space="preserve"> </w:t>
      </w:r>
      <w:r w:rsidRPr="00D4406F">
        <w:rPr>
          <w:sz w:val="16"/>
        </w:rPr>
        <w:t xml:space="preserve">Second, human rights </w:t>
      </w:r>
      <w:r w:rsidRPr="00D4406F">
        <w:rPr>
          <w:rStyle w:val="StyleUnderline"/>
        </w:rPr>
        <w:t>standards are not static</w:t>
      </w:r>
      <w:r w:rsidRPr="00D4406F">
        <w:rPr>
          <w:sz w:val="16"/>
        </w:rPr>
        <w:t xml:space="preserve">. </w:t>
      </w:r>
      <w:r w:rsidRPr="00D4406F">
        <w:rPr>
          <w:rStyle w:val="StyleUnderline"/>
        </w:rPr>
        <w:t>Advocates</w:t>
      </w:r>
      <w:r w:rsidRPr="00D4406F">
        <w:rPr>
          <w:sz w:val="16"/>
        </w:rPr>
        <w:t xml:space="preserve"> generally </w:t>
      </w:r>
      <w:r w:rsidRPr="00D4406F">
        <w:rPr>
          <w:rStyle w:val="StyleUnderline"/>
        </w:rPr>
        <w:t>seek to expand the scope of human rights, so as the movement develops, more conduct will be found to violate human rights,</w:t>
      </w:r>
      <w:r w:rsidRPr="00D4406F">
        <w:rPr>
          <w:sz w:val="16"/>
        </w:rPr>
        <w:t xml:space="preserve"> again </w:t>
      </w:r>
      <w:r w:rsidRPr="00D4406F">
        <w:rPr>
          <w:rStyle w:val="StyleUnderline"/>
        </w:rPr>
        <w:t>making it appear that the number of abuses is growing when it may simply be the scope of what counts as a human rights violation that is expanding. The rights of women and of gay and lesbian individuals</w:t>
      </w:r>
      <w:r w:rsidRPr="00D4406F">
        <w:rPr>
          <w:sz w:val="16"/>
        </w:rPr>
        <w:t xml:space="preserve">, for example, </w:t>
      </w:r>
      <w:r w:rsidRPr="00D4406F">
        <w:rPr>
          <w:rStyle w:val="StyleUnderline"/>
        </w:rPr>
        <w:t>have expanded</w:t>
      </w:r>
      <w:r w:rsidRPr="00D4406F">
        <w:rPr>
          <w:sz w:val="16"/>
        </w:rPr>
        <w:t xml:space="preserve"> dramatically in the last fifty years, </w:t>
      </w:r>
      <w:r w:rsidRPr="00D4406F">
        <w:rPr>
          <w:rStyle w:val="StyleUnderline"/>
        </w:rPr>
        <w:t>and therefore mistreatment</w:t>
      </w:r>
      <w:r w:rsidRPr="00D4406F">
        <w:rPr>
          <w:sz w:val="16"/>
        </w:rPr>
        <w:t xml:space="preserve"> of these groups </w:t>
      </w:r>
      <w:r w:rsidRPr="00D4406F">
        <w:rPr>
          <w:rStyle w:val="StyleUnderline"/>
        </w:rPr>
        <w:t>that once might not have been seen as a human rights violation would count as one today</w:t>
      </w:r>
      <w:r w:rsidRPr="00D4406F">
        <w:rPr>
          <w:sz w:val="16"/>
        </w:rPr>
        <w:t xml:space="preserve">. Third, </w:t>
      </w:r>
      <w:r w:rsidRPr="00D4406F">
        <w:rPr>
          <w:rStyle w:val="StyleUnderline"/>
        </w:rPr>
        <w:t>bad news</w:t>
      </w:r>
      <w:r w:rsidRPr="00D4406F">
        <w:rPr>
          <w:sz w:val="16"/>
        </w:rPr>
        <w:t xml:space="preserve"> generally </w:t>
      </w:r>
      <w:r w:rsidRPr="00D4406F">
        <w:rPr>
          <w:rStyle w:val="StyleUnderline"/>
        </w:rPr>
        <w:t>gets more attention</w:t>
      </w:r>
      <w:r w:rsidRPr="00D4406F">
        <w:rPr>
          <w:sz w:val="16"/>
        </w:rPr>
        <w:t xml:space="preserve"> than good news, so accounts of abuse are more likely to be covered by the press and remembered than accounts of improving human rights records. </w:t>
      </w:r>
      <w:r w:rsidRPr="00D4406F">
        <w:rPr>
          <w:rStyle w:val="StyleUnderline"/>
        </w:rPr>
        <w:t>That said</w:t>
      </w:r>
      <w:r w:rsidRPr="00D4406F">
        <w:rPr>
          <w:sz w:val="16"/>
        </w:rPr>
        <w:t xml:space="preserve">, </w:t>
      </w:r>
      <w:proofErr w:type="spellStart"/>
      <w:r w:rsidRPr="00D4406F">
        <w:rPr>
          <w:sz w:val="16"/>
        </w:rPr>
        <w:t>Sikkink</w:t>
      </w:r>
      <w:proofErr w:type="spellEnd"/>
      <w:r w:rsidRPr="00D4406F">
        <w:rPr>
          <w:sz w:val="16"/>
        </w:rPr>
        <w:t xml:space="preserve"> cites evidence that at least some types of </w:t>
      </w:r>
      <w:r w:rsidRPr="00D4406F">
        <w:rPr>
          <w:rStyle w:val="StyleUnderline"/>
        </w:rPr>
        <w:t>human rights abuses are declining</w:t>
      </w:r>
      <w:r w:rsidRPr="00D4406F">
        <w:rPr>
          <w:sz w:val="16"/>
        </w:rPr>
        <w:t xml:space="preserve"> worldwide. </w:t>
      </w:r>
      <w:r w:rsidRPr="00D4406F">
        <w:rPr>
          <w:rStyle w:val="StyleUnderline"/>
        </w:rPr>
        <w:t>Local conditions vary greatly</w:t>
      </w:r>
      <w:r w:rsidRPr="00D4406F">
        <w:rPr>
          <w:sz w:val="16"/>
        </w:rPr>
        <w:t xml:space="preserve">, of course; war and conflict zones feature many more violations than anywhere else. </w:t>
      </w:r>
      <w:r w:rsidRPr="00D4406F">
        <w:rPr>
          <w:rStyle w:val="StyleUnderline"/>
        </w:rPr>
        <w:t>Still, war-related deaths have fallen</w:t>
      </w:r>
      <w:r w:rsidRPr="00D4406F">
        <w:rPr>
          <w:sz w:val="16"/>
        </w:rPr>
        <w:t xml:space="preserve"> dramatically, </w:t>
      </w:r>
      <w:r w:rsidRPr="00D4406F">
        <w:rPr>
          <w:rStyle w:val="StyleUnderline"/>
        </w:rPr>
        <w:t>as have genocide and</w:t>
      </w:r>
      <w:r w:rsidRPr="00D4406F">
        <w:rPr>
          <w:sz w:val="16"/>
        </w:rPr>
        <w:t xml:space="preserve"> what </w:t>
      </w:r>
      <w:proofErr w:type="spellStart"/>
      <w:r w:rsidRPr="00D4406F">
        <w:rPr>
          <w:sz w:val="16"/>
        </w:rPr>
        <w:t>Sikkink</w:t>
      </w:r>
      <w:proofErr w:type="spellEnd"/>
      <w:r w:rsidRPr="00D4406F">
        <w:rPr>
          <w:sz w:val="16"/>
        </w:rPr>
        <w:t xml:space="preserve"> calls “</w:t>
      </w:r>
      <w:proofErr w:type="spellStart"/>
      <w:r w:rsidRPr="00D4406F">
        <w:rPr>
          <w:sz w:val="16"/>
        </w:rPr>
        <w:t>politicide</w:t>
      </w:r>
      <w:proofErr w:type="spellEnd"/>
      <w:r w:rsidRPr="00D4406F">
        <w:rPr>
          <w:sz w:val="16"/>
        </w:rPr>
        <w:t xml:space="preserve">,” or </w:t>
      </w:r>
      <w:r w:rsidRPr="00D4406F">
        <w:rPr>
          <w:rStyle w:val="StyleUnderline"/>
        </w:rPr>
        <w:t>politically motivated killings</w:t>
      </w:r>
      <w:r w:rsidRPr="00D4406F">
        <w:rPr>
          <w:sz w:val="16"/>
        </w:rPr>
        <w:t xml:space="preserve"> by governments or hit squads. The number of nations that have abolished the death penalty has grown from sixteen in 1977 to 140 today. The percentage of girls in school has increased dramatically since the adoption of the Convention on Eliminating Discrimination </w:t>
      </w:r>
      <w:proofErr w:type="gramStart"/>
      <w:r w:rsidRPr="00D4406F">
        <w:rPr>
          <w:sz w:val="16"/>
        </w:rPr>
        <w:t>Against</w:t>
      </w:r>
      <w:proofErr w:type="gramEnd"/>
      <w:r w:rsidRPr="00D4406F">
        <w:rPr>
          <w:sz w:val="16"/>
        </w:rPr>
        <w:t xml:space="preserve"> Women (CEDAW) in 1979, as countries have equalized schooling requirements for boys and girls.4 </w:t>
      </w:r>
      <w:proofErr w:type="spellStart"/>
      <w:r w:rsidRPr="00D4406F">
        <w:rPr>
          <w:sz w:val="16"/>
        </w:rPr>
        <w:t>Sikkink’s</w:t>
      </w:r>
      <w:proofErr w:type="spellEnd"/>
      <w:r w:rsidRPr="00D4406F">
        <w:rPr>
          <w:sz w:val="16"/>
        </w:rPr>
        <w:t xml:space="preserve"> evidence, however, at most identifies correlation, not causation. Some developments, such as the growing number of nations that have abolished the death penalty and increased educational access for women in countries that have adopted CEDAW, seem plausibly related to human rights movements and treaties. But others are less obviously connected. Wars have diminished worldwide, and that may explain a reduction in wartime deaths regardless of the effect of human rights norms. Genocide and </w:t>
      </w:r>
      <w:proofErr w:type="spellStart"/>
      <w:r w:rsidRPr="00D4406F">
        <w:rPr>
          <w:sz w:val="16"/>
        </w:rPr>
        <w:t>politicide</w:t>
      </w:r>
      <w:proofErr w:type="spellEnd"/>
      <w:r w:rsidRPr="00D4406F">
        <w:rPr>
          <w:sz w:val="16"/>
        </w:rPr>
        <w:t xml:space="preserve"> are, not surprisingly, highly correlated with war, so here, too, the causal link to human rights seems less than clear. </w:t>
      </w:r>
      <w:proofErr w:type="spellStart"/>
      <w:r w:rsidRPr="00D4406F">
        <w:rPr>
          <w:sz w:val="16"/>
        </w:rPr>
        <w:t>Sikkink</w:t>
      </w:r>
      <w:proofErr w:type="spellEnd"/>
      <w:r w:rsidRPr="00D4406F">
        <w:rPr>
          <w:sz w:val="16"/>
        </w:rPr>
        <w:t xml:space="preserve"> notes that </w:t>
      </w:r>
      <w:r w:rsidRPr="00D4406F">
        <w:rPr>
          <w:rStyle w:val="StyleUnderline"/>
        </w:rPr>
        <w:t>human rights practices generally improve when nations become more democratic</w:t>
      </w:r>
      <w:r w:rsidRPr="00D4406F">
        <w:rPr>
          <w:sz w:val="16"/>
        </w:rPr>
        <w:t xml:space="preserve">, and they deteriorate in wartime. </w:t>
      </w:r>
      <w:r w:rsidRPr="00D4406F">
        <w:rPr>
          <w:rStyle w:val="StyleUnderline"/>
        </w:rPr>
        <w:t>As war has diminished and democracy has expanded</w:t>
      </w:r>
      <w:r w:rsidRPr="00D4406F">
        <w:rPr>
          <w:sz w:val="16"/>
        </w:rPr>
        <w:t xml:space="preserve"> since World War II (notwithstanding recent backsliding), </w:t>
      </w:r>
      <w:r w:rsidRPr="00D4406F">
        <w:rPr>
          <w:rStyle w:val="StyleUnderline"/>
        </w:rPr>
        <w:t>attributing causal significance to human rights advocacy seems</w:t>
      </w:r>
      <w:r w:rsidRPr="00D4406F">
        <w:rPr>
          <w:sz w:val="16"/>
        </w:rPr>
        <w:t xml:space="preserve"> virtually </w:t>
      </w:r>
      <w:r w:rsidRPr="00D4406F">
        <w:rPr>
          <w:rStyle w:val="StyleUnderline"/>
        </w:rPr>
        <w:t>impossible. Still other evidence of improvement in human rights</w:t>
      </w:r>
      <w:r w:rsidRPr="00D4406F">
        <w:rPr>
          <w:sz w:val="16"/>
        </w:rPr>
        <w:t xml:space="preserve"> that </w:t>
      </w:r>
      <w:proofErr w:type="spellStart"/>
      <w:r w:rsidRPr="00D4406F">
        <w:rPr>
          <w:sz w:val="16"/>
        </w:rPr>
        <w:t>Sikkink</w:t>
      </w:r>
      <w:proofErr w:type="spellEnd"/>
      <w:r w:rsidRPr="00D4406F">
        <w:rPr>
          <w:sz w:val="16"/>
        </w:rPr>
        <w:t xml:space="preserve"> offers, </w:t>
      </w:r>
      <w:r w:rsidRPr="00D4406F">
        <w:rPr>
          <w:rStyle w:val="StyleUnderline"/>
        </w:rPr>
        <w:t>such as global reductions in infant mortality, famine, and undernourishment, seems</w:t>
      </w:r>
      <w:r w:rsidRPr="00D4406F">
        <w:rPr>
          <w:sz w:val="16"/>
        </w:rPr>
        <w:t xml:space="preserve"> even </w:t>
      </w:r>
      <w:r w:rsidRPr="00D4406F">
        <w:rPr>
          <w:rStyle w:val="StyleUnderline"/>
        </w:rPr>
        <w:t>further afield from human rights advocacy</w:t>
      </w:r>
      <w:r w:rsidRPr="00D4406F">
        <w:rPr>
          <w:sz w:val="16"/>
        </w:rPr>
        <w:t xml:space="preserve">. These developments are far more likely to be the result of advances in public health and nutrition. </w:t>
      </w:r>
      <w:r w:rsidRPr="00D4406F">
        <w:rPr>
          <w:rStyle w:val="StyleUnderline"/>
        </w:rPr>
        <w:t xml:space="preserve">But skeptics </w:t>
      </w:r>
      <w:r w:rsidRPr="00D4406F">
        <w:rPr>
          <w:sz w:val="16"/>
        </w:rPr>
        <w:t xml:space="preserve">do not offer convincing empirical evidence either. As </w:t>
      </w:r>
      <w:proofErr w:type="spellStart"/>
      <w:r w:rsidRPr="00D4406F">
        <w:rPr>
          <w:sz w:val="16"/>
        </w:rPr>
        <w:t>Sikkink</w:t>
      </w:r>
      <w:proofErr w:type="spellEnd"/>
      <w:r w:rsidRPr="00D4406F">
        <w:rPr>
          <w:sz w:val="16"/>
        </w:rPr>
        <w:t xml:space="preserve"> argues, they </w:t>
      </w:r>
      <w:r w:rsidRPr="00D4406F">
        <w:rPr>
          <w:rStyle w:val="StyleUnderline"/>
        </w:rPr>
        <w:t>too often base their critiques not on an objective assessment of how practices have or have not changed with the spread of human rights advocacy but on the simple fact that injustices persist</w:t>
      </w:r>
      <w:r w:rsidRPr="00D4406F">
        <w:rPr>
          <w:sz w:val="16"/>
        </w:rPr>
        <w:t xml:space="preserve">. Posner, for example, sees ongoing human rights abuses as evidence that the human rights project has failed. It is of course true that torture, race and sex discrimination, interference with the right to vote, and denials of fair trials continue in many parts of the world, the United States included. </w:t>
      </w:r>
      <w:r w:rsidRPr="00D4406F">
        <w:rPr>
          <w:rStyle w:val="StyleUnderline"/>
        </w:rPr>
        <w:t>But the fact that we have not wholly eradicated</w:t>
      </w:r>
      <w:r w:rsidRPr="00D4406F">
        <w:rPr>
          <w:sz w:val="16"/>
        </w:rPr>
        <w:t xml:space="preserve"> such </w:t>
      </w:r>
      <w:r w:rsidRPr="00D4406F">
        <w:rPr>
          <w:rStyle w:val="StyleUnderline"/>
        </w:rPr>
        <w:t>practices is hardly reason to abandon the effort, or even to conclude that it is failing</w:t>
      </w:r>
      <w:r w:rsidRPr="00D4406F">
        <w:rPr>
          <w:sz w:val="16"/>
        </w:rPr>
        <w:t xml:space="preserve">. The US Constitution includes its own human rights mandate in the Bill of Rights, but the fact that unfair trials, coerced confessions, and police brutality still exist hardly means that constitutional law is a failure. The real question is whether we would be better off without the right to challenge these practices as unlawful. The Constitution and </w:t>
      </w:r>
      <w:r w:rsidRPr="00D4406F">
        <w:rPr>
          <w:rStyle w:val="StyleUnderline"/>
        </w:rPr>
        <w:t>human rights law provide valuable tools for calling government officials to account when they fall short</w:t>
      </w:r>
      <w:r w:rsidRPr="00D4406F">
        <w:rPr>
          <w:sz w:val="16"/>
        </w:rPr>
        <w:t xml:space="preserve">. </w:t>
      </w:r>
      <w:r w:rsidRPr="00D4406F">
        <w:rPr>
          <w:rStyle w:val="StyleUnderline"/>
        </w:rPr>
        <w:t>Given the</w:t>
      </w:r>
      <w:r w:rsidRPr="00D4406F">
        <w:rPr>
          <w:sz w:val="16"/>
        </w:rPr>
        <w:t xml:space="preserve"> many inescapable </w:t>
      </w:r>
      <w:r w:rsidRPr="00D4406F">
        <w:rPr>
          <w:rStyle w:val="StyleUnderline"/>
        </w:rPr>
        <w:t>challenges</w:t>
      </w:r>
      <w:r w:rsidRPr="00D4406F">
        <w:rPr>
          <w:sz w:val="16"/>
        </w:rPr>
        <w:t xml:space="preserve"> involved in factual assessments of the efficacy of human rights (or constitutional law, for that matter), </w:t>
      </w:r>
      <w:r w:rsidRPr="00D4406F">
        <w:rPr>
          <w:rStyle w:val="StyleUnderline"/>
        </w:rPr>
        <w:t>we might look to anecdotal evidence.</w:t>
      </w:r>
      <w:r w:rsidRPr="00D4406F">
        <w:rPr>
          <w:sz w:val="16"/>
        </w:rPr>
        <w:t xml:space="preserve"> </w:t>
      </w:r>
      <w:r w:rsidRPr="00D4406F">
        <w:rPr>
          <w:rStyle w:val="StyleUnderline"/>
        </w:rPr>
        <w:t>There are</w:t>
      </w:r>
      <w:r w:rsidRPr="00D4406F">
        <w:rPr>
          <w:sz w:val="16"/>
        </w:rPr>
        <w:t xml:space="preserve">, of course, </w:t>
      </w:r>
      <w:r w:rsidRPr="00D4406F">
        <w:rPr>
          <w:rStyle w:val="StyleUnderline"/>
        </w:rPr>
        <w:t>many nations that have adopted human rights treaties only to ignore them</w:t>
      </w:r>
      <w:r w:rsidRPr="00D4406F">
        <w:rPr>
          <w:sz w:val="16"/>
        </w:rPr>
        <w:t>. Russia, for example, is a signatory to, and chronic violator of, the European Convention of Human Rights</w:t>
      </w:r>
      <w:r w:rsidRPr="00D4406F">
        <w:rPr>
          <w:rStyle w:val="StyleUnderline"/>
        </w:rPr>
        <w:t>. But there are also powerful stories of successful human rights advocacy</w:t>
      </w:r>
      <w:r w:rsidRPr="00D4406F">
        <w:rPr>
          <w:sz w:val="16"/>
        </w:rPr>
        <w:t xml:space="preserve">. </w:t>
      </w:r>
      <w:r w:rsidRPr="00D4406F">
        <w:rPr>
          <w:rStyle w:val="StyleUnderline"/>
        </w:rPr>
        <w:t>In the United States, efforts to abolish the death penalty have</w:t>
      </w:r>
      <w:r w:rsidRPr="00D4406F">
        <w:rPr>
          <w:sz w:val="16"/>
        </w:rPr>
        <w:t xml:space="preserve"> undoubtedly </w:t>
      </w:r>
      <w:r w:rsidRPr="00D4406F">
        <w:rPr>
          <w:rStyle w:val="StyleUnderline"/>
        </w:rPr>
        <w:t>been abetted by the international trend toward abolition</w:t>
      </w:r>
      <w:r w:rsidRPr="00D4406F">
        <w:rPr>
          <w:sz w:val="16"/>
        </w:rPr>
        <w:t xml:space="preserve">, itself reflecting a growing consensus that capital punishment is cruel and inhuman and violates the right to life. </w:t>
      </w:r>
      <w:r w:rsidRPr="00D4406F">
        <w:rPr>
          <w:rStyle w:val="StyleUnderline"/>
        </w:rPr>
        <w:t>The Supreme Court</w:t>
      </w:r>
      <w:r w:rsidRPr="00D4406F">
        <w:rPr>
          <w:sz w:val="16"/>
        </w:rPr>
        <w:t xml:space="preserve"> in Roper v. Simmons (2005) c</w:t>
      </w:r>
      <w:r w:rsidRPr="00D4406F">
        <w:rPr>
          <w:rStyle w:val="StyleUnderline"/>
        </w:rPr>
        <w:t>ited such developments in declaring the death penalty unconstitutional for juvenile offender</w:t>
      </w:r>
      <w:r w:rsidRPr="00D4406F">
        <w:rPr>
          <w:sz w:val="16"/>
        </w:rPr>
        <w:t xml:space="preserve">s. So, too, did </w:t>
      </w:r>
      <w:r w:rsidRPr="00D4406F">
        <w:rPr>
          <w:rStyle w:val="StyleUnderline"/>
        </w:rPr>
        <w:t>California</w:t>
      </w:r>
      <w:r w:rsidRPr="00D4406F">
        <w:rPr>
          <w:sz w:val="16"/>
        </w:rPr>
        <w:t xml:space="preserve"> governor Gavin Newsom, when he </w:t>
      </w:r>
      <w:r w:rsidRPr="00D4406F">
        <w:rPr>
          <w:rStyle w:val="StyleUnderline"/>
        </w:rPr>
        <w:t>imposed a moratorium on executions</w:t>
      </w:r>
      <w:r w:rsidRPr="00D4406F">
        <w:rPr>
          <w:sz w:val="16"/>
        </w:rPr>
        <w:t xml:space="preserve"> in that state, which houses the largest death row in the Western Hemisphere. Governor Newsom stated, “Three out of four nations in the world know better and are doing better. They’ve abolished the death penalty. It’s time California join those ranks</w:t>
      </w:r>
      <w:r w:rsidRPr="00D4406F">
        <w:rPr>
          <w:rStyle w:val="StyleUnderline"/>
        </w:rPr>
        <w:t>.” It seems almost certain that the United States will eventually do away with executions entirely</w:t>
      </w:r>
      <w:r w:rsidRPr="00D4406F">
        <w:rPr>
          <w:sz w:val="16"/>
        </w:rPr>
        <w:t xml:space="preserve">. As it is, </w:t>
      </w:r>
      <w:r w:rsidRPr="00D4406F">
        <w:rPr>
          <w:rStyle w:val="StyleUnderline"/>
        </w:rPr>
        <w:t>they have slowed dramatically</w:t>
      </w:r>
      <w:r w:rsidRPr="00D4406F">
        <w:rPr>
          <w:sz w:val="16"/>
        </w:rPr>
        <w:t xml:space="preserve">, with only twenty-five last year, down from ninety-eight in 1999. So, too, </w:t>
      </w:r>
      <w:r w:rsidRPr="00D4406F">
        <w:rPr>
          <w:rStyle w:val="StyleUnderline"/>
        </w:rPr>
        <w:t>international human rights advocacy helps explain why</w:t>
      </w:r>
      <w:r w:rsidRPr="00D4406F">
        <w:rPr>
          <w:sz w:val="16"/>
        </w:rPr>
        <w:t xml:space="preserve"> President George W. </w:t>
      </w:r>
      <w:r w:rsidRPr="00D4406F">
        <w:rPr>
          <w:rStyle w:val="StyleUnderline"/>
        </w:rPr>
        <w:t>Bush</w:t>
      </w:r>
      <w:r w:rsidRPr="00D4406F">
        <w:rPr>
          <w:sz w:val="16"/>
        </w:rPr>
        <w:t xml:space="preserve"> had </w:t>
      </w:r>
      <w:r w:rsidRPr="00D4406F">
        <w:rPr>
          <w:rStyle w:val="StyleUnderline"/>
        </w:rPr>
        <w:t>suspended</w:t>
      </w:r>
      <w:r w:rsidRPr="00D4406F">
        <w:rPr>
          <w:sz w:val="16"/>
        </w:rPr>
        <w:t xml:space="preserve"> his controversial post–September 11 practices of </w:t>
      </w:r>
      <w:r w:rsidRPr="00D4406F">
        <w:rPr>
          <w:rStyle w:val="StyleUnderline"/>
        </w:rPr>
        <w:t>torture, disappearances</w:t>
      </w:r>
      <w:r w:rsidRPr="00D4406F">
        <w:rPr>
          <w:sz w:val="16"/>
        </w:rPr>
        <w:t xml:space="preserve"> into CIA “black sites,” </w:t>
      </w:r>
      <w:r w:rsidRPr="00D4406F">
        <w:rPr>
          <w:rStyle w:val="StyleUnderline"/>
        </w:rPr>
        <w:t>and extraordinary rendition</w:t>
      </w:r>
      <w:r w:rsidRPr="00D4406F">
        <w:rPr>
          <w:sz w:val="16"/>
        </w:rPr>
        <w:t xml:space="preserve"> by the time he left office in 2008. As I detail in Engines of Liberty</w:t>
      </w:r>
      <w:proofErr w:type="gramStart"/>
      <w:r w:rsidRPr="00D4406F">
        <w:rPr>
          <w:sz w:val="16"/>
        </w:rPr>
        <w:t>,5</w:t>
      </w:r>
      <w:proofErr w:type="gramEnd"/>
      <w:r w:rsidRPr="00D4406F">
        <w:rPr>
          <w:sz w:val="16"/>
        </w:rPr>
        <w:t xml:space="preserve"> </w:t>
      </w:r>
      <w:r w:rsidRPr="00D4406F">
        <w:rPr>
          <w:rStyle w:val="StyleUnderline"/>
        </w:rPr>
        <w:t>advocates invoked human rights and employed naming and shaming tactics to bring international pressure to bear</w:t>
      </w:r>
      <w:r w:rsidRPr="00D4406F">
        <w:rPr>
          <w:sz w:val="16"/>
        </w:rPr>
        <w:t xml:space="preserve"> on Bush. Because the victims were generally foreign nationals, the American public was often difficult to mobilize in opposition to these abuses. But for the same reason, foreign populations were quick to condemn them. </w:t>
      </w:r>
      <w:r w:rsidRPr="00D4406F">
        <w:rPr>
          <w:rStyle w:val="StyleUnderline"/>
        </w:rPr>
        <w:t>Even though no US court declared these practices illegal, pressure from</w:t>
      </w:r>
      <w:r w:rsidRPr="00D4406F">
        <w:rPr>
          <w:sz w:val="16"/>
        </w:rPr>
        <w:t xml:space="preserve"> the United Kingdom, Europe, and </w:t>
      </w:r>
      <w:r w:rsidRPr="00D4406F">
        <w:rPr>
          <w:rStyle w:val="StyleUnderline"/>
        </w:rPr>
        <w:t>other allies ultimately strengthened those within the administration who urged compliance with human rights standards</w:t>
      </w:r>
      <w:r w:rsidRPr="00D4406F">
        <w:rPr>
          <w:sz w:val="16"/>
        </w:rPr>
        <w:t xml:space="preserve">. And </w:t>
      </w:r>
      <w:r w:rsidRPr="00D4406F">
        <w:rPr>
          <w:rStyle w:val="StyleUnderline"/>
        </w:rPr>
        <w:t>formulating criticism in the terms of human rights helped garner</w:t>
      </w:r>
      <w:r w:rsidRPr="00D4406F">
        <w:rPr>
          <w:sz w:val="16"/>
        </w:rPr>
        <w:t xml:space="preserve"> that </w:t>
      </w:r>
      <w:r w:rsidRPr="00D4406F">
        <w:rPr>
          <w:rStyle w:val="StyleUnderline"/>
        </w:rPr>
        <w:t>international support</w:t>
      </w:r>
      <w:r w:rsidRPr="00D4406F">
        <w:rPr>
          <w:sz w:val="16"/>
        </w:rPr>
        <w:t xml:space="preserve">. Neither </w:t>
      </w:r>
      <w:proofErr w:type="spellStart"/>
      <w:r w:rsidRPr="00D4406F">
        <w:rPr>
          <w:sz w:val="16"/>
        </w:rPr>
        <w:t>Sikkink’s</w:t>
      </w:r>
      <w:proofErr w:type="spellEnd"/>
      <w:r w:rsidRPr="00D4406F">
        <w:rPr>
          <w:sz w:val="16"/>
        </w:rPr>
        <w:t xml:space="preserve"> book nor these accounts are going to settle the matter. </w:t>
      </w:r>
      <w:r w:rsidRPr="00D4406F">
        <w:rPr>
          <w:rStyle w:val="StyleUnderline"/>
        </w:rPr>
        <w:t>The search for evidence on the effectiveness of human rights advocacy</w:t>
      </w:r>
      <w:r w:rsidRPr="00D4406F">
        <w:rPr>
          <w:sz w:val="16"/>
        </w:rPr>
        <w:t xml:space="preserve"> should and </w:t>
      </w:r>
      <w:r w:rsidRPr="00D4406F">
        <w:rPr>
          <w:rStyle w:val="StyleUnderline"/>
        </w:rPr>
        <w:t>will continue. In the meantime</w:t>
      </w:r>
      <w:r w:rsidRPr="00D4406F">
        <w:rPr>
          <w:sz w:val="16"/>
        </w:rPr>
        <w:t xml:space="preserve">, however, </w:t>
      </w:r>
      <w:r w:rsidRPr="00D4406F">
        <w:rPr>
          <w:rStyle w:val="StyleUnderline"/>
        </w:rPr>
        <w:t>we must</w:t>
      </w:r>
      <w:r w:rsidRPr="00D4406F">
        <w:rPr>
          <w:sz w:val="16"/>
        </w:rPr>
        <w:t xml:space="preserve">, as always, </w:t>
      </w:r>
      <w:r w:rsidRPr="00D4406F">
        <w:rPr>
          <w:rStyle w:val="StyleUnderline"/>
        </w:rPr>
        <w:t>act on less-than-perfect information</w:t>
      </w:r>
      <w:r w:rsidRPr="00D4406F">
        <w:rPr>
          <w:sz w:val="16"/>
        </w:rPr>
        <w:t xml:space="preserve">. </w:t>
      </w:r>
      <w:r w:rsidRPr="00D4406F">
        <w:rPr>
          <w:rStyle w:val="StyleUnderline"/>
        </w:rPr>
        <w:t>Critics</w:t>
      </w:r>
      <w:r w:rsidRPr="00D4406F">
        <w:rPr>
          <w:sz w:val="16"/>
        </w:rPr>
        <w:t xml:space="preserve"> like Posner and </w:t>
      </w:r>
      <w:proofErr w:type="spellStart"/>
      <w:r w:rsidRPr="00D4406F">
        <w:rPr>
          <w:sz w:val="16"/>
        </w:rPr>
        <w:t>Moyn</w:t>
      </w:r>
      <w:proofErr w:type="spellEnd"/>
      <w:r w:rsidRPr="00D4406F">
        <w:rPr>
          <w:sz w:val="16"/>
        </w:rPr>
        <w:t xml:space="preserve"> choose to </w:t>
      </w:r>
      <w:r w:rsidRPr="00D4406F">
        <w:rPr>
          <w:rStyle w:val="StyleUnderline"/>
        </w:rPr>
        <w:t>emphasize</w:t>
      </w:r>
      <w:r w:rsidRPr="00D4406F">
        <w:rPr>
          <w:sz w:val="16"/>
        </w:rPr>
        <w:t xml:space="preserve"> the ways in which human rights promises fall short and proclaim their </w:t>
      </w:r>
      <w:r w:rsidRPr="00D4406F">
        <w:rPr>
          <w:rStyle w:val="StyleUnderline"/>
        </w:rPr>
        <w:t>futility</w:t>
      </w:r>
      <w:r w:rsidRPr="00D4406F">
        <w:rPr>
          <w:sz w:val="16"/>
        </w:rPr>
        <w:t xml:space="preserve">. </w:t>
      </w:r>
      <w:proofErr w:type="spellStart"/>
      <w:r w:rsidRPr="00D4406F">
        <w:rPr>
          <w:sz w:val="16"/>
        </w:rPr>
        <w:t>Sikkink</w:t>
      </w:r>
      <w:proofErr w:type="spellEnd"/>
      <w:r w:rsidRPr="00D4406F">
        <w:rPr>
          <w:sz w:val="16"/>
        </w:rPr>
        <w:t xml:space="preserve"> rightly observes that </w:t>
      </w:r>
      <w:r w:rsidRPr="00D4406F">
        <w:rPr>
          <w:rStyle w:val="StyleUnderline"/>
        </w:rPr>
        <w:t>this attitude is likely to be rewarded in the academy. Just as negative events get more attention than positive ones</w:t>
      </w:r>
      <w:r w:rsidRPr="00D4406F">
        <w:rPr>
          <w:sz w:val="16"/>
        </w:rPr>
        <w:t xml:space="preserve">, we “tend to see people who say negative things as smarter than those who present positive views.” </w:t>
      </w:r>
      <w:r w:rsidRPr="00D4406F">
        <w:rPr>
          <w:rStyle w:val="StyleUnderline"/>
        </w:rPr>
        <w:t>It is</w:t>
      </w:r>
      <w:r w:rsidRPr="00D4406F">
        <w:rPr>
          <w:sz w:val="16"/>
        </w:rPr>
        <w:t xml:space="preserve"> certainly </w:t>
      </w:r>
      <w:r w:rsidRPr="00D4406F">
        <w:rPr>
          <w:rStyle w:val="StyleUnderline"/>
        </w:rPr>
        <w:t>easier to be an armchair critic than to propose a solution or take action.</w:t>
      </w:r>
      <w:r w:rsidRPr="00D4406F">
        <w:rPr>
          <w:sz w:val="16"/>
        </w:rPr>
        <w:t xml:space="preserve"> But if one criticizes the human rights project, shouldn’t one be prepared to point to an alternative that is more promising? Some academics object to the notion that they should offer an affirmative program. Bernard Harcourt, a professor of law and political science at Columbia, has said, “I have always strenuously resisted the idea that we critical thinkers should be compelled to offer solutions after exercising critique, that we should have to propose a way forward.” Others are less explicit but are simply mum on alternatives. Thus </w:t>
      </w:r>
      <w:proofErr w:type="spellStart"/>
      <w:r w:rsidRPr="00D4406F">
        <w:rPr>
          <w:sz w:val="16"/>
        </w:rPr>
        <w:t>Moyn</w:t>
      </w:r>
      <w:proofErr w:type="spellEnd"/>
      <w:r w:rsidRPr="00D4406F">
        <w:rPr>
          <w:sz w:val="16"/>
        </w:rPr>
        <w:t xml:space="preserve">, who has dismissed human rights as “powerless against inequality”—a charge that is both an overstatement and a little like objecting to calculus because it cannot plumb the depths of James Joyce’s Ulysses—offers little in their stead. As an academic and a human rights advocate, I am sympathetic to the challenge articulated by </w:t>
      </w:r>
      <w:proofErr w:type="spellStart"/>
      <w:r w:rsidRPr="00D4406F">
        <w:rPr>
          <w:sz w:val="16"/>
        </w:rPr>
        <w:t>Navi</w:t>
      </w:r>
      <w:proofErr w:type="spellEnd"/>
      <w:r w:rsidRPr="00D4406F">
        <w:rPr>
          <w:sz w:val="16"/>
        </w:rPr>
        <w:t xml:space="preserve"> Pillay, a former South African judge and UN high commissioner for human rights: “I welcome criticism, but I would also welcome academics telling us then what to do, what is missing, rather than taking up the view that everything is useless, everything falls into a black hole, don’t even try to change the world.” </w:t>
      </w:r>
      <w:r w:rsidRPr="00D4406F">
        <w:rPr>
          <w:rStyle w:val="StyleUnderline"/>
        </w:rPr>
        <w:t xml:space="preserve">No one should underestimate the challenges that human rights activists face. </w:t>
      </w:r>
      <w:r w:rsidRPr="00D4406F">
        <w:rPr>
          <w:sz w:val="16"/>
        </w:rPr>
        <w:t xml:space="preserve">Some of the most powerful nations in the world, such as China and Russia, seem immune to naming and shaming. But if Russia and China really didn’t care about human rights, why would they target those who do for harassment and suppression? And </w:t>
      </w:r>
      <w:r w:rsidRPr="00D4406F">
        <w:rPr>
          <w:rStyle w:val="StyleUnderline"/>
        </w:rPr>
        <w:t>as Trump’s retreat on</w:t>
      </w:r>
      <w:r w:rsidRPr="00D4406F">
        <w:rPr>
          <w:sz w:val="16"/>
        </w:rPr>
        <w:t xml:space="preserve"> the cruel and inhuman policy of </w:t>
      </w:r>
      <w:r w:rsidRPr="00D4406F">
        <w:rPr>
          <w:rStyle w:val="StyleUnderline"/>
        </w:rPr>
        <w:t>family separation illustrated, even he can be compelled to reform his conduct by a widely adopted appeal to fundamental human rights</w:t>
      </w:r>
      <w:r w:rsidRPr="00D4406F">
        <w:rPr>
          <w:sz w:val="16"/>
        </w:rPr>
        <w:t xml:space="preserve">. Meanwhile, </w:t>
      </w:r>
      <w:r w:rsidRPr="00D4406F">
        <w:rPr>
          <w:rStyle w:val="StyleUnderline"/>
        </w:rPr>
        <w:t>in</w:t>
      </w:r>
      <w:r w:rsidRPr="00D4406F">
        <w:rPr>
          <w:sz w:val="16"/>
        </w:rPr>
        <w:t xml:space="preserve"> much of </w:t>
      </w:r>
      <w:r w:rsidRPr="00D4406F">
        <w:rPr>
          <w:rStyle w:val="StyleUnderline"/>
        </w:rPr>
        <w:t>Europe, nations routinely abide by decisions of the European Court of Human Rights</w:t>
      </w:r>
      <w:r w:rsidRPr="00D4406F">
        <w:rPr>
          <w:sz w:val="16"/>
        </w:rPr>
        <w:t xml:space="preserve"> declaring their sovereign actions in violation of human rights. </w:t>
      </w:r>
      <w:r w:rsidRPr="00D4406F">
        <w:rPr>
          <w:rStyle w:val="StyleUnderline"/>
        </w:rPr>
        <w:t>The language of fundamental rights,</w:t>
      </w:r>
      <w:r w:rsidRPr="00D4406F">
        <w:rPr>
          <w:sz w:val="16"/>
        </w:rPr>
        <w:t xml:space="preserve"> whether at the international or domestic level, </w:t>
      </w:r>
      <w:r w:rsidRPr="00D4406F">
        <w:rPr>
          <w:rStyle w:val="StyleUnderline"/>
        </w:rPr>
        <w:t>has become nearly universal. Whether in particular countries such norms are honored</w:t>
      </w:r>
      <w:r w:rsidRPr="00D4406F">
        <w:rPr>
          <w:sz w:val="16"/>
        </w:rPr>
        <w:t xml:space="preserve"> in fact or in the breach, </w:t>
      </w:r>
      <w:r w:rsidRPr="00D4406F">
        <w:rPr>
          <w:rStyle w:val="StyleUnderline"/>
        </w:rPr>
        <w:t>they provide a valuable basis for criticism, activism, and resistance</w:t>
      </w:r>
      <w:r w:rsidRPr="00D4406F">
        <w:rPr>
          <w:sz w:val="16"/>
        </w:rPr>
        <w:t>. As the civil rights lawyer Bryan Stevenson often says, “</w:t>
      </w:r>
      <w:r w:rsidRPr="00D4406F">
        <w:rPr>
          <w:rStyle w:val="StyleUnderline"/>
        </w:rPr>
        <w:t>The enemy of justice is not injustice; it is hopelessness</w:t>
      </w:r>
      <w:r w:rsidRPr="00D4406F">
        <w:rPr>
          <w:sz w:val="16"/>
        </w:rPr>
        <w:t xml:space="preserve">.” Cornel West and Roberto Unger have written that “hope is more the consequence of action than its cause. As the experience of the spectator favors fatalism, so the experience of the agent produces hope.”6 </w:t>
      </w:r>
      <w:r w:rsidRPr="00D4406F">
        <w:rPr>
          <w:rStyle w:val="StyleUnderline"/>
        </w:rPr>
        <w:t>Human rights reflect a leap of faith in the direction of hope. By identifying core rights</w:t>
      </w:r>
      <w:r w:rsidRPr="00D4406F">
        <w:rPr>
          <w:sz w:val="16"/>
        </w:rPr>
        <w:t xml:space="preserve"> that everyone deserves, </w:t>
      </w:r>
      <w:r w:rsidRPr="00D4406F">
        <w:rPr>
          <w:rStyle w:val="StyleUnderline"/>
        </w:rPr>
        <w:t xml:space="preserve">enlisting the world’s agreement in principle to these values, establishing them as law, and building institutions </w:t>
      </w:r>
      <w:r w:rsidRPr="00D4406F">
        <w:rPr>
          <w:sz w:val="16"/>
        </w:rPr>
        <w:t xml:space="preserve">and organizations </w:t>
      </w:r>
      <w:r w:rsidRPr="00D4406F">
        <w:rPr>
          <w:rStyle w:val="StyleUnderline"/>
        </w:rPr>
        <w:t>to press for their realization, we have built a better world. If there are more effective ways to achieve basic respect for human beings</w:t>
      </w:r>
      <w:r w:rsidRPr="00D4406F">
        <w:rPr>
          <w:sz w:val="16"/>
        </w:rPr>
        <w:t xml:space="preserve">, the </w:t>
      </w:r>
      <w:r w:rsidRPr="00D4406F">
        <w:rPr>
          <w:rStyle w:val="StyleUnderline"/>
        </w:rPr>
        <w:t>critics have not identified them.</w:t>
      </w:r>
      <w:r w:rsidRPr="00D4406F">
        <w:rPr>
          <w:sz w:val="16"/>
        </w:rPr>
        <w:t xml:space="preserve"> And </w:t>
      </w:r>
      <w:r w:rsidRPr="00D4406F">
        <w:rPr>
          <w:rStyle w:val="StyleUnderline"/>
        </w:rPr>
        <w:t>doing nothing is not an option. In the absence of a better alternative, acting for hope beats skeptical spectatorship every time.</w:t>
      </w:r>
    </w:p>
    <w:p w:rsidR="00CD1BF6" w:rsidRDefault="00CD1BF6" w:rsidP="00226B7A">
      <w:pPr>
        <w:pStyle w:val="Heading2"/>
      </w:pPr>
      <w:r>
        <w:t>Terrorism Add-On</w:t>
      </w:r>
    </w:p>
    <w:p w:rsidR="00CD1BF6" w:rsidRDefault="00CD1BF6" w:rsidP="00CD1BF6">
      <w:pPr>
        <w:pStyle w:val="Heading3"/>
      </w:pPr>
      <w:r>
        <w:t>2AC Terrorism Add-On</w:t>
      </w:r>
    </w:p>
    <w:p w:rsidR="00CD1BF6" w:rsidRPr="009C1829" w:rsidRDefault="00CD1BF6" w:rsidP="00CD1BF6">
      <w:pPr>
        <w:pStyle w:val="Heading4"/>
      </w:pPr>
      <w:r w:rsidRPr="009C1829">
        <w:t>US arm sales fuel ISIS</w:t>
      </w:r>
    </w:p>
    <w:p w:rsidR="00CD1BF6" w:rsidRPr="009C1829" w:rsidRDefault="00CD1BF6" w:rsidP="00CD1BF6">
      <w:pPr>
        <w:rPr>
          <w:rStyle w:val="Style13ptBold"/>
        </w:rPr>
      </w:pPr>
      <w:r w:rsidRPr="009C1829">
        <w:rPr>
          <w:rStyle w:val="Style13ptBold"/>
        </w:rPr>
        <w:t>Al Jazeera 2/5/19</w:t>
      </w:r>
    </w:p>
    <w:p w:rsidR="00CD1BF6" w:rsidRPr="009C1829" w:rsidRDefault="00CD1BF6" w:rsidP="00CD1BF6">
      <w:pPr>
        <w:rPr>
          <w:sz w:val="18"/>
        </w:rPr>
      </w:pPr>
      <w:r w:rsidRPr="009C1829">
        <w:rPr>
          <w:sz w:val="18"/>
        </w:rPr>
        <w:t>[“Saudi Arabia, UAE gave US arms to al-Qaeda-linked groups: Report”, https://www.aljazeera.com/news/2019/02/saudi-arabia-uae-gave-weapons-al-qaeda-linked-groups-cnn-190205055102300.html]</w:t>
      </w:r>
    </w:p>
    <w:p w:rsidR="00CD1BF6" w:rsidRPr="009C1829" w:rsidRDefault="00CD1BF6" w:rsidP="00CD1BF6">
      <w:pPr>
        <w:rPr>
          <w:sz w:val="16"/>
        </w:rPr>
      </w:pPr>
      <w:r w:rsidRPr="009C1829">
        <w:rPr>
          <w:rStyle w:val="StyleUnderline"/>
        </w:rPr>
        <w:t>Saudi Arabia</w:t>
      </w:r>
      <w:r w:rsidRPr="009C1829">
        <w:rPr>
          <w:sz w:val="16"/>
        </w:rPr>
        <w:t xml:space="preserve"> and its coalition partner in Yemen, the United Arab Emirates (UAE) </w:t>
      </w:r>
      <w:r w:rsidRPr="009C1829">
        <w:rPr>
          <w:rStyle w:val="StyleUnderline"/>
        </w:rPr>
        <w:t>transferred US-made weapons to al-Qaeda</w:t>
      </w:r>
      <w:r w:rsidRPr="009C1829">
        <w:rPr>
          <w:sz w:val="16"/>
        </w:rPr>
        <w:t xml:space="preserve">-linked groups and a Salafi militia whose commander who once "served with" the Yemeni branch of ISIL, a CNN investigation has found. Corroborating an earlier report by Al Jazeera, the CNN investigation said that </w:t>
      </w:r>
      <w:r w:rsidRPr="009C1829">
        <w:rPr>
          <w:rStyle w:val="StyleUnderline"/>
        </w:rPr>
        <w:t xml:space="preserve">the weapons </w:t>
      </w:r>
      <w:r w:rsidRPr="009C1829">
        <w:rPr>
          <w:sz w:val="16"/>
        </w:rPr>
        <w:t>had</w:t>
      </w:r>
      <w:r w:rsidRPr="009C1829">
        <w:rPr>
          <w:rStyle w:val="StyleUnderline"/>
        </w:rPr>
        <w:t xml:space="preserve"> also</w:t>
      </w:r>
      <w:r w:rsidRPr="009C1829">
        <w:rPr>
          <w:sz w:val="16"/>
        </w:rPr>
        <w:t xml:space="preserve"> </w:t>
      </w:r>
      <w:r w:rsidRPr="009C1829">
        <w:rPr>
          <w:rStyle w:val="StyleUnderline"/>
        </w:rPr>
        <w:t>made their way into the hands of Houthi rebels</w:t>
      </w:r>
      <w:r w:rsidRPr="009C1829">
        <w:rPr>
          <w:sz w:val="16"/>
        </w:rPr>
        <w:t xml:space="preserve"> who are battling against the coalition for control of the country. Saudi Arabia and the UAE entered Yemen's war in 2015 leading a military coalition to try and restore the internationally </w:t>
      </w:r>
      <w:proofErr w:type="spellStart"/>
      <w:r w:rsidRPr="009C1829">
        <w:rPr>
          <w:sz w:val="16"/>
        </w:rPr>
        <w:t>recognised</w:t>
      </w:r>
      <w:proofErr w:type="spellEnd"/>
      <w:r w:rsidRPr="009C1829">
        <w:rPr>
          <w:sz w:val="16"/>
        </w:rPr>
        <w:t xml:space="preserve"> government of President </w:t>
      </w:r>
      <w:proofErr w:type="spellStart"/>
      <w:r w:rsidRPr="009C1829">
        <w:rPr>
          <w:sz w:val="16"/>
        </w:rPr>
        <w:t>Abd-Rabbu</w:t>
      </w:r>
      <w:proofErr w:type="spellEnd"/>
      <w:r w:rsidRPr="009C1829">
        <w:rPr>
          <w:sz w:val="16"/>
        </w:rPr>
        <w:t xml:space="preserve"> Mansour </w:t>
      </w:r>
      <w:proofErr w:type="spellStart"/>
      <w:r w:rsidRPr="009C1829">
        <w:rPr>
          <w:sz w:val="16"/>
        </w:rPr>
        <w:t>Hadi</w:t>
      </w:r>
      <w:proofErr w:type="spellEnd"/>
      <w:r w:rsidRPr="009C1829">
        <w:rPr>
          <w:sz w:val="16"/>
        </w:rPr>
        <w:t xml:space="preserve">. The two Gulf countries wanted to restore the </w:t>
      </w:r>
      <w:proofErr w:type="spellStart"/>
      <w:r w:rsidRPr="009C1829">
        <w:rPr>
          <w:sz w:val="16"/>
        </w:rPr>
        <w:t>Hadi</w:t>
      </w:r>
      <w:proofErr w:type="spellEnd"/>
      <w:r w:rsidRPr="009C1829">
        <w:rPr>
          <w:sz w:val="16"/>
        </w:rPr>
        <w:t xml:space="preserve"> government after a civil war broke out between </w:t>
      </w:r>
      <w:proofErr w:type="spellStart"/>
      <w:r w:rsidRPr="009C1829">
        <w:rPr>
          <w:sz w:val="16"/>
        </w:rPr>
        <w:t>Hadi's</w:t>
      </w:r>
      <w:proofErr w:type="spellEnd"/>
      <w:r w:rsidRPr="009C1829">
        <w:rPr>
          <w:sz w:val="16"/>
        </w:rPr>
        <w:t xml:space="preserve"> supporters and those loyal to the Houthis. But according to CNN, </w:t>
      </w:r>
      <w:r w:rsidRPr="009C1829">
        <w:rPr>
          <w:rStyle w:val="StyleUnderline"/>
        </w:rPr>
        <w:t>the coalition was using US-manufactured weapons "as a form of currency to buy the loyalties of militias or tribes, bolster chosen armed actors, and influence the complex political landscape</w:t>
      </w:r>
      <w:r w:rsidRPr="009C1829">
        <w:rPr>
          <w:sz w:val="16"/>
        </w:rPr>
        <w:t xml:space="preserve">," local commanders and analysts said. According to the Pentagon, the Gulf monarchies were </w:t>
      </w:r>
      <w:r w:rsidRPr="009C1829">
        <w:rPr>
          <w:rStyle w:val="StyleUnderline"/>
        </w:rPr>
        <w:t>breaking the terms of their arms deal with Washington</w:t>
      </w:r>
      <w:r w:rsidRPr="009C1829">
        <w:rPr>
          <w:sz w:val="16"/>
        </w:rPr>
        <w:t xml:space="preserve">. A US </w:t>
      </w:r>
      <w:proofErr w:type="spellStart"/>
      <w:r w:rsidRPr="009C1829">
        <w:rPr>
          <w:sz w:val="16"/>
        </w:rPr>
        <w:t>defence</w:t>
      </w:r>
      <w:proofErr w:type="spellEnd"/>
      <w:r w:rsidRPr="009C1829">
        <w:rPr>
          <w:sz w:val="16"/>
        </w:rPr>
        <w:t xml:space="preserve"> official told CNN that there was an ongoing investigation into the issue. 'The coalition is still supporting me' Citing the situation in the flashpoint city of </w:t>
      </w:r>
      <w:proofErr w:type="spellStart"/>
      <w:r w:rsidRPr="009C1829">
        <w:rPr>
          <w:sz w:val="16"/>
        </w:rPr>
        <w:t>Taiz</w:t>
      </w:r>
      <w:proofErr w:type="spellEnd"/>
      <w:r w:rsidRPr="009C1829">
        <w:rPr>
          <w:sz w:val="16"/>
        </w:rPr>
        <w:t xml:space="preserve">, CNN said that al-Qaeda had forged "advantageous alliances with the pro-Saudi militias they fought alongside". It said </w:t>
      </w:r>
      <w:r w:rsidRPr="009C1829">
        <w:rPr>
          <w:rStyle w:val="StyleUnderline"/>
        </w:rPr>
        <w:t xml:space="preserve">the Abu al-Abbas Brigade possessed US-made Oshkosh </w:t>
      </w:r>
      <w:proofErr w:type="spellStart"/>
      <w:r w:rsidRPr="009C1829">
        <w:rPr>
          <w:rStyle w:val="StyleUnderline"/>
        </w:rPr>
        <w:t>armoured</w:t>
      </w:r>
      <w:proofErr w:type="spellEnd"/>
      <w:r w:rsidRPr="009C1829">
        <w:rPr>
          <w:rStyle w:val="StyleUnderline"/>
        </w:rPr>
        <w:t xml:space="preserve"> vehicles </w:t>
      </w:r>
      <w:r w:rsidRPr="009C1829">
        <w:rPr>
          <w:sz w:val="16"/>
        </w:rPr>
        <w:t xml:space="preserve">that were paraded through the city in a 2015 show of force. Abu al-Abbas, </w:t>
      </w:r>
      <w:r w:rsidRPr="009C1829">
        <w:rPr>
          <w:rStyle w:val="StyleUnderline"/>
        </w:rPr>
        <w:t>the militia's founder, was sanctioned by the US</w:t>
      </w:r>
      <w:r w:rsidRPr="009C1829">
        <w:rPr>
          <w:sz w:val="16"/>
        </w:rPr>
        <w:t xml:space="preserve"> in 2017 </w:t>
      </w:r>
      <w:r w:rsidRPr="009C1829">
        <w:rPr>
          <w:rStyle w:val="StyleUnderline"/>
        </w:rPr>
        <w:t>for</w:t>
      </w:r>
      <w:r w:rsidRPr="009C1829">
        <w:rPr>
          <w:sz w:val="16"/>
        </w:rPr>
        <w:t xml:space="preserve"> allegedly </w:t>
      </w:r>
      <w:r w:rsidRPr="009C1829">
        <w:rPr>
          <w:rStyle w:val="StyleUnderline"/>
        </w:rPr>
        <w:t>financing al-Qaeda</w:t>
      </w:r>
      <w:r w:rsidRPr="009C1829">
        <w:rPr>
          <w:sz w:val="16"/>
        </w:rPr>
        <w:t xml:space="preserve"> </w:t>
      </w:r>
      <w:r w:rsidRPr="009C1829">
        <w:rPr>
          <w:rStyle w:val="StyleUnderline"/>
        </w:rPr>
        <w:t>and</w:t>
      </w:r>
      <w:r w:rsidRPr="009C1829">
        <w:rPr>
          <w:sz w:val="16"/>
        </w:rPr>
        <w:t xml:space="preserve"> the Yemeni chapter of the Islamic State of Iraq and the Levant (</w:t>
      </w:r>
      <w:r w:rsidRPr="009C1829">
        <w:t>ISIL</w:t>
      </w:r>
      <w:r w:rsidRPr="009C1829">
        <w:rPr>
          <w:sz w:val="16"/>
        </w:rPr>
        <w:t xml:space="preserve">, also known as </w:t>
      </w:r>
      <w:r w:rsidRPr="009C1829">
        <w:rPr>
          <w:rStyle w:val="StyleUnderline"/>
        </w:rPr>
        <w:t>ISIS</w:t>
      </w:r>
      <w:r w:rsidRPr="009C1829">
        <w:rPr>
          <w:sz w:val="16"/>
        </w:rPr>
        <w:t xml:space="preserve">) group. "The coalition is still supporting me," al-Abbas said in an interview in December with the Washington Post. "If I really was a terrorist, they would have taken me in for questioning." According to CNN, </w:t>
      </w:r>
      <w:r w:rsidRPr="009C1829">
        <w:rPr>
          <w:rStyle w:val="StyleUnderline"/>
        </w:rPr>
        <w:t>his group still enjoyed support from the Saudi-led coalition</w:t>
      </w:r>
      <w:r w:rsidRPr="009C1829">
        <w:rPr>
          <w:sz w:val="16"/>
        </w:rPr>
        <w:t xml:space="preserve"> and was absorbed into the coalition-supported 35th Brigade of the Yemeni army. "The United States has not authorized the Kingdom of Saudi Arabia or the United Arab Emirates to re-transfer any equipment to parties inside Yemen," Pentagon spokesperson Johnny Michael told CNN. "The US government cannot comment on any pending investigations of claims of end-use violations of </w:t>
      </w:r>
      <w:proofErr w:type="spellStart"/>
      <w:r w:rsidRPr="009C1829">
        <w:rPr>
          <w:sz w:val="16"/>
        </w:rPr>
        <w:t>defence</w:t>
      </w:r>
      <w:proofErr w:type="spellEnd"/>
      <w:r w:rsidRPr="009C1829">
        <w:rPr>
          <w:sz w:val="16"/>
        </w:rPr>
        <w:t xml:space="preserve"> articles and services transferred to our allies and partners," Michael added. US weapons in Houthi hands According to the report, US-made weapons also ended up in the hands of Houthi rebels. In September 2017, a Houthi-run TV channel broadcast images of Mohammed Ali al-Houthi, a senior Houthi leader, sitting behind the wheel of a captured US-made Mine-Resistant Ambush Protected vehicle (MRAP) in the capital Sanaa, as a crowd chanted "death to America" in the background. CNN also obtained an image showing the serial numbers of a second MRAP in the hands of another senior Houthi official last year in </w:t>
      </w:r>
      <w:proofErr w:type="spellStart"/>
      <w:r w:rsidRPr="009C1829">
        <w:rPr>
          <w:sz w:val="16"/>
        </w:rPr>
        <w:t>Hodeidah</w:t>
      </w:r>
      <w:proofErr w:type="spellEnd"/>
      <w:r w:rsidRPr="009C1829">
        <w:rPr>
          <w:sz w:val="16"/>
        </w:rPr>
        <w:t xml:space="preserve">. The vehicle was part of a $2.5bn sale to the UAE in 2014. The sale document, seen by CNN, certifies that "a determination has been made that the recipient country can provide the same degree of protection for the sensitive technology" as the US. Hiram Al Assad, a member of the Houthi political council, confirmed to CNN that the MRAPs were still in Houthi hands but denied reports that the vehicles had been probed by Iranian intelligence. </w:t>
      </w:r>
      <w:r w:rsidRPr="009C1829">
        <w:rPr>
          <w:rStyle w:val="StyleUnderline"/>
        </w:rPr>
        <w:t xml:space="preserve">The US is by far the biggest supplier of arms to both Saudi Arabia and the UAE, and its support is crucial to the Saudi-led coalition's continuing war in Yemen. </w:t>
      </w:r>
      <w:r w:rsidRPr="009C1829">
        <w:rPr>
          <w:sz w:val="16"/>
        </w:rPr>
        <w:t xml:space="preserve">In his first overseas trip as president, US President Donald Trump sealed an arms deal with Saudi Arabia worth about $110bn over several years. The agreement was said to be aimed at bolstering security "in the face of Iranian threats". According to CNN, the </w:t>
      </w:r>
      <w:r w:rsidRPr="009C1829">
        <w:rPr>
          <w:rStyle w:val="StyleUnderline"/>
        </w:rPr>
        <w:t xml:space="preserve">revelations raise </w:t>
      </w:r>
      <w:r w:rsidRPr="009C1829">
        <w:rPr>
          <w:sz w:val="16"/>
        </w:rPr>
        <w:t xml:space="preserve">fresh </w:t>
      </w:r>
      <w:r w:rsidRPr="009C1829">
        <w:rPr>
          <w:rStyle w:val="StyleUnderline"/>
        </w:rPr>
        <w:t>questions over whether Saudi Arabia is responsible enough to be allowed to continue buying sophisticated US arms</w:t>
      </w:r>
      <w:r w:rsidRPr="009C1829">
        <w:rPr>
          <w:sz w:val="16"/>
        </w:rPr>
        <w:t xml:space="preserve"> and other military hardware.</w:t>
      </w:r>
    </w:p>
    <w:p w:rsidR="00CD1BF6" w:rsidRPr="009C1829" w:rsidRDefault="00CD1BF6" w:rsidP="00CD1BF6">
      <w:pPr>
        <w:pStyle w:val="Heading4"/>
      </w:pPr>
      <w:r w:rsidRPr="009C1829">
        <w:t>Those groups go nuclear</w:t>
      </w:r>
    </w:p>
    <w:p w:rsidR="00CD1BF6" w:rsidRPr="009C1829" w:rsidRDefault="00CD1BF6" w:rsidP="00CD1BF6">
      <w:pPr>
        <w:rPr>
          <w:sz w:val="16"/>
        </w:rPr>
      </w:pPr>
      <w:r w:rsidRPr="009C1829">
        <w:rPr>
          <w:rStyle w:val="Style13ptBold"/>
        </w:rPr>
        <w:t>Nixon 2016</w:t>
      </w:r>
      <w:r w:rsidRPr="009C1829">
        <w:rPr>
          <w:sz w:val="16"/>
        </w:rPr>
        <w:t xml:space="preserve"> </w:t>
      </w:r>
    </w:p>
    <w:p w:rsidR="00CD1BF6" w:rsidRPr="009C1829" w:rsidRDefault="00CD1BF6" w:rsidP="00CD1BF6">
      <w:pPr>
        <w:rPr>
          <w:sz w:val="16"/>
        </w:rPr>
      </w:pPr>
      <w:r w:rsidRPr="009C1829">
        <w:rPr>
          <w:sz w:val="16"/>
        </w:rPr>
        <w:t xml:space="preserve">(Allan Nixon is currently pursuing an MA in International Relations at the International University of Japan, specializing in East Asian security studies and arms </w:t>
      </w:r>
      <w:proofErr w:type="gramStart"/>
      <w:r w:rsidRPr="009C1829">
        <w:rPr>
          <w:sz w:val="16"/>
        </w:rPr>
        <w:t>proliferation.,</w:t>
      </w:r>
      <w:proofErr w:type="gramEnd"/>
      <w:r w:rsidRPr="009C1829">
        <w:rPr>
          <w:sz w:val="16"/>
        </w:rPr>
        <w:t xml:space="preserve"> "Japan's Flawed Nuclear Policy," Diplomat, 3-14-2016, https://thediplomat.com/2016/03/japans-flawed-nuclear-policy/)</w:t>
      </w:r>
    </w:p>
    <w:p w:rsidR="00CD1BF6" w:rsidRDefault="00CD1BF6" w:rsidP="00CD1BF6">
      <w:pPr>
        <w:rPr>
          <w:rStyle w:val="StyleUnderline"/>
        </w:rPr>
      </w:pPr>
      <w:r w:rsidRPr="009C1829">
        <w:rPr>
          <w:sz w:val="16"/>
        </w:rPr>
        <w:t xml:space="preserve">Finally, </w:t>
      </w:r>
      <w:r w:rsidRPr="009C1829">
        <w:rPr>
          <w:rStyle w:val="StyleUnderline"/>
        </w:rPr>
        <w:t>the threat of nuclear terrorism cannot be disregarded</w:t>
      </w:r>
      <w:r w:rsidRPr="009C1829">
        <w:rPr>
          <w:sz w:val="16"/>
        </w:rPr>
        <w:t xml:space="preserve">. With plutonium’s radiation having low penetration depth — making it much easier to steal than spent nuclear fuel — the potential for it to be stolen and used to make a nuclear bomb has led the Obama administration in recent years to pressure Japan tirelessly to shore up the security at its nuclear facilities. Granted, the threat of a terrorist attack in Japan is far lower than in many other regions of the world. But </w:t>
      </w:r>
      <w:r w:rsidRPr="009C1829">
        <w:rPr>
          <w:rStyle w:val="StyleUnderline"/>
        </w:rPr>
        <w:t xml:space="preserve">with organizations like ISIS making it abundantly clear that they seek to procure nuclear material to construct a bomb, </w:t>
      </w:r>
      <w:r w:rsidRPr="009C1829">
        <w:rPr>
          <w:sz w:val="16"/>
        </w:rPr>
        <w:t xml:space="preserve">Japan’s possession of tons of </w:t>
      </w:r>
      <w:r w:rsidRPr="009C1829">
        <w:rPr>
          <w:rStyle w:val="StyleUnderline"/>
        </w:rPr>
        <w:t>plutonium** is courting terrorism of monumental proportions.</w:t>
      </w:r>
    </w:p>
    <w:p w:rsidR="00CD1BF6" w:rsidRPr="009C1829" w:rsidRDefault="00CD1BF6" w:rsidP="00CD1BF6">
      <w:pPr>
        <w:pStyle w:val="Heading4"/>
      </w:pPr>
      <w:r w:rsidRPr="009C1829">
        <w:t>Extinction – highly likely</w:t>
      </w:r>
    </w:p>
    <w:p w:rsidR="00CD1BF6" w:rsidRDefault="00CD1BF6" w:rsidP="00CD1BF6">
      <w:r w:rsidRPr="009C1829">
        <w:rPr>
          <w:rStyle w:val="Heading4Char"/>
          <w:rFonts w:eastAsia="Calibri"/>
        </w:rPr>
        <w:t xml:space="preserve">Allison </w:t>
      </w:r>
      <w:r>
        <w:rPr>
          <w:rStyle w:val="Heading4Char"/>
          <w:rFonts w:eastAsia="Calibri"/>
        </w:rPr>
        <w:t>20</w:t>
      </w:r>
      <w:r w:rsidRPr="009C1829">
        <w:rPr>
          <w:rStyle w:val="Heading4Char"/>
          <w:rFonts w:eastAsia="Calibri"/>
        </w:rPr>
        <w:t>18</w:t>
      </w:r>
      <w:r w:rsidRPr="009C1829">
        <w:t xml:space="preserve"> </w:t>
      </w:r>
    </w:p>
    <w:p w:rsidR="00CD1BF6" w:rsidRPr="009C1829" w:rsidRDefault="00CD1BF6" w:rsidP="00CD1BF6">
      <w:pPr>
        <w:rPr>
          <w:sz w:val="18"/>
        </w:rPr>
      </w:pPr>
      <w:r w:rsidRPr="009C1829">
        <w:rPr>
          <w:sz w:val="18"/>
        </w:rPr>
        <w:t>[Graham, Douglas Dillon Professor of Government at Harvard Kennedy School (“Did We Beat the Odds or Change Them?</w:t>
      </w:r>
      <w:proofErr w:type="gramStart"/>
      <w:r w:rsidRPr="009C1829">
        <w:rPr>
          <w:sz w:val="18"/>
        </w:rPr>
        <w:t>”,</w:t>
      </w:r>
      <w:proofErr w:type="gramEnd"/>
      <w:r w:rsidRPr="009C1829">
        <w:rPr>
          <w:sz w:val="18"/>
        </w:rPr>
        <w:t xml:space="preserve"> PRISM 7, NO. 3, 2018, http://www.dtic.mil/dtic/tr/fulltext/u2/1056025.pdf)</w:t>
      </w:r>
    </w:p>
    <w:p w:rsidR="00CD1BF6" w:rsidRPr="009C1829" w:rsidRDefault="00CD1BF6" w:rsidP="00CD1BF6">
      <w:pPr>
        <w:rPr>
          <w:rStyle w:val="StyleUnderline"/>
        </w:rPr>
      </w:pPr>
      <w:r w:rsidRPr="009C1829">
        <w:rPr>
          <w:sz w:val="16"/>
        </w:rPr>
        <w:t xml:space="preserve">Not surprisingly, the book attracted critics as well. The most common objection focused on what skeptics argued was an irresolvable contradiction between the core claims of “inevitable” and “preventable.” </w:t>
      </w:r>
      <w:r w:rsidRPr="009C1829">
        <w:rPr>
          <w:rStyle w:val="StyleUnderline"/>
        </w:rPr>
        <w:t>If something is preventable, then it cannot be inevitable, they said</w:t>
      </w:r>
      <w:r w:rsidRPr="009C1829">
        <w:rPr>
          <w:sz w:val="16"/>
        </w:rPr>
        <w:t xml:space="preserve">. My attempt to answer their point was proving largely ineffective, since for the most part, I just kept repeating the argument stated in the book. But fortunately, </w:t>
      </w:r>
      <w:r w:rsidRPr="009C1829">
        <w:rPr>
          <w:rStyle w:val="StyleUnderline"/>
        </w:rPr>
        <w:t>I was rescued by none other than Buffett himself</w:t>
      </w:r>
      <w:r w:rsidRPr="009C1829">
        <w:rPr>
          <w:sz w:val="16"/>
        </w:rPr>
        <w:t xml:space="preserve">. In making judgments about buying stocks, and even more in owning and running several reinsurance companies, </w:t>
      </w:r>
      <w:r w:rsidRPr="009C1829">
        <w:rPr>
          <w:rStyle w:val="StyleUnderline"/>
        </w:rPr>
        <w:t xml:space="preserve">Buffett had become a legendary </w:t>
      </w:r>
      <w:proofErr w:type="spellStart"/>
      <w:r w:rsidRPr="009C1829">
        <w:rPr>
          <w:rStyle w:val="StyleUnderline"/>
        </w:rPr>
        <w:t>oddsmaker</w:t>
      </w:r>
      <w:proofErr w:type="spellEnd"/>
      <w:r w:rsidRPr="009C1829">
        <w:rPr>
          <w:rStyle w:val="StyleUnderline"/>
        </w:rPr>
        <w:t xml:space="preserve">. </w:t>
      </w:r>
      <w:r w:rsidRPr="009C1829">
        <w:rPr>
          <w:sz w:val="16"/>
        </w:rPr>
        <w:t xml:space="preserve">Those </w:t>
      </w:r>
      <w:r w:rsidRPr="009C1829">
        <w:rPr>
          <w:rStyle w:val="StyleUnderline"/>
        </w:rPr>
        <w:t>businesses</w:t>
      </w:r>
      <w:r w:rsidRPr="009C1829">
        <w:rPr>
          <w:sz w:val="16"/>
        </w:rPr>
        <w:t xml:space="preserve"> had also </w:t>
      </w:r>
      <w:r w:rsidRPr="009C1829">
        <w:rPr>
          <w:rStyle w:val="StyleUnderline"/>
        </w:rPr>
        <w:t xml:space="preserve">forced him to think seriously about nuclear terrorism as one of what investors call </w:t>
      </w:r>
      <w:r w:rsidRPr="009C1829">
        <w:rPr>
          <w:rStyle w:val="Emphasis"/>
        </w:rPr>
        <w:t>“fat tail” risks</w:t>
      </w:r>
      <w:r w:rsidRPr="009C1829">
        <w:rPr>
          <w:sz w:val="16"/>
        </w:rPr>
        <w:t xml:space="preserve">. He had concluded that </w:t>
      </w:r>
      <w:r w:rsidRPr="009C1829">
        <w:rPr>
          <w:rStyle w:val="StyleUnderline"/>
        </w:rPr>
        <w:t>such an event was virtually inevitable and that the consequences would be devastating</w:t>
      </w:r>
      <w:r w:rsidRPr="009C1829">
        <w:rPr>
          <w:sz w:val="16"/>
        </w:rPr>
        <w:t xml:space="preserve">. Thus </w:t>
      </w:r>
      <w:r w:rsidRPr="009C1829">
        <w:rPr>
          <w:rStyle w:val="StyleUnderline"/>
        </w:rPr>
        <w:t xml:space="preserve">he </w:t>
      </w:r>
      <w:r w:rsidRPr="009C1829">
        <w:rPr>
          <w:rStyle w:val="Emphasis"/>
        </w:rPr>
        <w:t>prohibited his companies</w:t>
      </w:r>
      <w:r w:rsidRPr="009C1829">
        <w:rPr>
          <w:rStyle w:val="StyleUnderline"/>
        </w:rPr>
        <w:t xml:space="preserve"> from writing insurance against nuclear terrorism. </w:t>
      </w:r>
      <w:r w:rsidRPr="009C1829">
        <w:rPr>
          <w:sz w:val="16"/>
        </w:rPr>
        <w:t xml:space="preserve">The following two charts clarify Buffett’s argument. Chart 1 demonstrates </w:t>
      </w:r>
      <w:r w:rsidRPr="009C1829">
        <w:rPr>
          <w:rStyle w:val="StyleUnderline"/>
        </w:rPr>
        <w:t>that if the probability of a successful nuclear terrorist attack in the year ahead is 10 percent, and if that condition persists for 50 years, the likelihood of nuclear terrorism occurring is</w:t>
      </w:r>
      <w:r w:rsidRPr="009C1829">
        <w:rPr>
          <w:sz w:val="16"/>
        </w:rPr>
        <w:t xml:space="preserve"> almost 100 percent (</w:t>
      </w:r>
      <w:r w:rsidRPr="009C1829">
        <w:rPr>
          <w:rStyle w:val="StyleUnderline"/>
        </w:rPr>
        <w:t>99.5 percent</w:t>
      </w:r>
      <w:r w:rsidRPr="009C1829">
        <w:rPr>
          <w:sz w:val="16"/>
        </w:rPr>
        <w:t xml:space="preserve"> to be precise).3 But as Chart 2 illustrates, </w:t>
      </w:r>
      <w:r w:rsidRPr="009C1829">
        <w:rPr>
          <w:rStyle w:val="StyleUnderline"/>
        </w:rPr>
        <w:t>if actions were taken to reduce that likelihood from 10 percent a year to 1 percent, the probability</w:t>
      </w:r>
      <w:r w:rsidRPr="009C1829">
        <w:rPr>
          <w:sz w:val="16"/>
        </w:rPr>
        <w:t xml:space="preserve"> </w:t>
      </w:r>
      <w:r w:rsidRPr="009C1829">
        <w:rPr>
          <w:rStyle w:val="StyleUnderline"/>
        </w:rPr>
        <w:t>that in the next 50 years there is no successful nuclear terrorist incident rises from almost zero to 60.5 percent.</w:t>
      </w:r>
      <w:r w:rsidRPr="009C1829">
        <w:rPr>
          <w:sz w:val="16"/>
        </w:rPr>
        <w:t xml:space="preserve"> These </w:t>
      </w:r>
      <w:r w:rsidRPr="009C1829">
        <w:rPr>
          <w:rStyle w:val="StyleUnderline"/>
        </w:rPr>
        <w:t>extrapolations are</w:t>
      </w:r>
      <w:r w:rsidRPr="009C1829">
        <w:rPr>
          <w:sz w:val="16"/>
        </w:rPr>
        <w:t xml:space="preserve">, as Buffett explains, </w:t>
      </w:r>
      <w:r w:rsidRPr="009C1829">
        <w:rPr>
          <w:rStyle w:val="Emphasis"/>
        </w:rPr>
        <w:t>simple probability calculations.</w:t>
      </w:r>
      <w:r w:rsidRPr="009C1829">
        <w:rPr>
          <w:sz w:val="16"/>
        </w:rPr>
        <w:t xml:space="preserve">4 Prior to publication, a number of referees pointed out that </w:t>
      </w:r>
      <w:r w:rsidRPr="009C1829">
        <w:rPr>
          <w:rStyle w:val="StyleUnderline"/>
        </w:rPr>
        <w:t>even if one agreed that the risks of nuclear terrorism were much greater than had been previously recognized, the policy community would ask: how likely is such an event, now?</w:t>
      </w:r>
      <w:r w:rsidRPr="009C1829">
        <w:rPr>
          <w:sz w:val="16"/>
        </w:rPr>
        <w:t xml:space="preserve"> As one wag put it, what moves most Washingtonians are consequences that could happen on their </w:t>
      </w:r>
      <w:proofErr w:type="gramStart"/>
      <w:r w:rsidRPr="009C1829">
        <w:rPr>
          <w:sz w:val="16"/>
        </w:rPr>
        <w:t>watch.</w:t>
      </w:r>
      <w:proofErr w:type="gramEnd"/>
      <w:r w:rsidRPr="009C1829">
        <w:rPr>
          <w:sz w:val="16"/>
        </w:rPr>
        <w:t xml:space="preserve"> Even those who found Buffett’s response analytically correct argued that it was too “academic” for many participants in the policy debate. How can we square these expectations with what has actually happened? Who or what has actually killed Americans here in the United States during the decade and a half since the al-Qaeda strike on 9/11? On the record, tree limbs and other falling objects have killed 100 times more Americans than terrorist attacks. As Chart 3 demonstrates, apart from old age and disease, the leading causes of death for Americans here at home have been opioid overdoses (40,000); car accidents (39,000); and suicide (38,000).8 Thus, to put it bluntly, </w:t>
      </w:r>
      <w:r w:rsidRPr="009C1829">
        <w:rPr>
          <w:rStyle w:val="StyleUnderline"/>
        </w:rPr>
        <w:t>it is hard to deny the gap between</w:t>
      </w:r>
      <w:r w:rsidRPr="009C1829">
        <w:rPr>
          <w:sz w:val="16"/>
        </w:rPr>
        <w:t xml:space="preserve"> the expectations of the </w:t>
      </w:r>
      <w:r w:rsidRPr="009C1829">
        <w:rPr>
          <w:rStyle w:val="StyleUnderline"/>
        </w:rPr>
        <w:t>intelligence and policy analytic community</w:t>
      </w:r>
      <w:r w:rsidRPr="009C1829">
        <w:rPr>
          <w:sz w:val="16"/>
        </w:rPr>
        <w:t xml:space="preserve"> who have been trying to understand terrorism and counter-terrorism, on the one hand, and the brute facts, on the other. In attempting to understand the challenge of terrorism, </w:t>
      </w:r>
      <w:r w:rsidRPr="009C1829">
        <w:rPr>
          <w:rStyle w:val="StyleUnderline"/>
        </w:rPr>
        <w:t>analysts</w:t>
      </w:r>
      <w:r w:rsidRPr="009C1829">
        <w:rPr>
          <w:sz w:val="16"/>
        </w:rPr>
        <w:t xml:space="preserve"> have </w:t>
      </w:r>
      <w:r w:rsidRPr="009C1829">
        <w:rPr>
          <w:rStyle w:val="StyleUnderline"/>
        </w:rPr>
        <w:t>used</w:t>
      </w:r>
      <w:r w:rsidRPr="009C1829">
        <w:rPr>
          <w:sz w:val="16"/>
        </w:rPr>
        <w:t xml:space="preserve"> versions of Sherlock Holmes’s </w:t>
      </w:r>
      <w:r w:rsidRPr="009C1829">
        <w:rPr>
          <w:rStyle w:val="StyleUnderline"/>
        </w:rPr>
        <w:t>framework of “MMO”—motive, means, and opportunity. Identify actors who have the motivation, means, and opportunity to commit an act of terrorism</w:t>
      </w:r>
      <w:r w:rsidRPr="009C1829">
        <w:rPr>
          <w:sz w:val="16"/>
        </w:rPr>
        <w:t xml:space="preserve">, and one has the suspect list. </w:t>
      </w:r>
      <w:r w:rsidRPr="009C1829">
        <w:rPr>
          <w:rStyle w:val="StyleUnderline"/>
        </w:rPr>
        <w:t>My modified version of Holmes includes an additional “O” for organizational capability</w:t>
      </w:r>
      <w:r w:rsidRPr="009C1829">
        <w:rPr>
          <w:sz w:val="16"/>
        </w:rPr>
        <w:t xml:space="preserve">. Individuals or groups motivated to take an action but lacking the organizational skills to use available means to exploit opportunities remain only potential risks. </w:t>
      </w:r>
      <w:r w:rsidRPr="009C1829">
        <w:rPr>
          <w:rStyle w:val="StyleUnderline"/>
        </w:rPr>
        <w:t>Employing this MMOO framework to the challenge of terrorism since 9/11, what do we find?</w:t>
      </w:r>
      <w:r w:rsidRPr="009C1829">
        <w:rPr>
          <w:sz w:val="16"/>
        </w:rPr>
        <w:t xml:space="preserve"> </w:t>
      </w:r>
      <w:r w:rsidRPr="009C1829">
        <w:rPr>
          <w:rStyle w:val="StyleUnderline"/>
        </w:rPr>
        <w:t>Potential perpetrators</w:t>
      </w:r>
      <w:r w:rsidRPr="009C1829">
        <w:rPr>
          <w:sz w:val="16"/>
        </w:rPr>
        <w:t xml:space="preserve"> motivated to conduct terrorist attacks on the United States </w:t>
      </w:r>
      <w:r w:rsidRPr="009C1829">
        <w:rPr>
          <w:rStyle w:val="StyleUnderline"/>
        </w:rPr>
        <w:t xml:space="preserve">have multiplied </w:t>
      </w:r>
      <w:r w:rsidRPr="009C1829">
        <w:rPr>
          <w:rStyle w:val="Emphasis"/>
        </w:rPr>
        <w:t>beyond anyone’s expectation</w:t>
      </w:r>
      <w:r w:rsidRPr="009C1829">
        <w:rPr>
          <w:rStyle w:val="StyleUnderline"/>
        </w:rPr>
        <w:t xml:space="preserve"> in 2001.</w:t>
      </w:r>
      <w:r w:rsidRPr="009C1829">
        <w:rPr>
          <w:sz w:val="16"/>
        </w:rPr>
        <w:t xml:space="preserve"> By </w:t>
      </w:r>
      <w:r w:rsidRPr="009C1829">
        <w:rPr>
          <w:rStyle w:val="StyleUnderline"/>
        </w:rPr>
        <w:t xml:space="preserve">invading and occupying Iraq and Afghanistan, and striking targets in many other countries with drones, the United States has </w:t>
      </w:r>
      <w:r w:rsidRPr="009C1829">
        <w:rPr>
          <w:rStyle w:val="Emphasis"/>
        </w:rPr>
        <w:t>created new enemies</w:t>
      </w:r>
      <w:r w:rsidRPr="009C1829">
        <w:rPr>
          <w:rStyle w:val="StyleUnderline"/>
        </w:rPr>
        <w:t>.</w:t>
      </w:r>
      <w:r w:rsidRPr="009C1829">
        <w:rPr>
          <w:sz w:val="16"/>
        </w:rPr>
        <w:t xml:space="preserve"> In Iraq and Afghanistan, our counterinsurgency campaigns on behalf of one faction against others have given thousands of other people motives to seek revenge against us. In what the Bush Administration labeled the “Global War On Terrorism,” U.S. forces have conducted attacks on the territory of at least seven Muslim-majority nations—killing individuals we labeled “terrorists,” but also civilians who are known as collateral damage. These </w:t>
      </w:r>
      <w:r w:rsidRPr="009C1829">
        <w:rPr>
          <w:rStyle w:val="StyleUnderline"/>
        </w:rPr>
        <w:t>actions have provided fodder that extremists have used skillfully to recruit and motivate payback</w:t>
      </w:r>
      <w:r w:rsidRPr="009C1829">
        <w:rPr>
          <w:sz w:val="16"/>
        </w:rPr>
        <w:t xml:space="preserve">. Indeed, the Osama bin Laden dream to ignite a “clash of civilizations” between Muslims and what he called the “Jewish-Christian crusaders” has more credibility today than anyone could have imagined at the beginning of the century. While post–9/11 security measures have made it more difficult to hijack a commercial airliner, the means by which to kill double, triple, and even quadruple digit numbers of people have also expanded. As the Orlando and Las Vegas shootings suggested, in many states in the United States, it is not that hard to buy an assault rifle and ammunition that will allow a shooter to fire 1,000 rounds in two minutes. And recent </w:t>
      </w:r>
      <w:r w:rsidRPr="009C1829">
        <w:rPr>
          <w:rStyle w:val="StyleUnderline"/>
        </w:rPr>
        <w:t xml:space="preserve">truck attacks by ISIL-inspired fighters in </w:t>
      </w:r>
      <w:r w:rsidRPr="009C1829">
        <w:rPr>
          <w:rStyle w:val="Emphasis"/>
        </w:rPr>
        <w:t>Nice</w:t>
      </w:r>
      <w:r w:rsidRPr="009C1829">
        <w:rPr>
          <w:rStyle w:val="StyleUnderline"/>
        </w:rPr>
        <w:t xml:space="preserve">, </w:t>
      </w:r>
      <w:r w:rsidRPr="009C1829">
        <w:rPr>
          <w:rStyle w:val="Emphasis"/>
        </w:rPr>
        <w:t>Barcelona</w:t>
      </w:r>
      <w:r w:rsidRPr="009C1829">
        <w:rPr>
          <w:rStyle w:val="StyleUnderline"/>
        </w:rPr>
        <w:t xml:space="preserve">, and </w:t>
      </w:r>
      <w:r w:rsidRPr="009C1829">
        <w:rPr>
          <w:rStyle w:val="Emphasis"/>
        </w:rPr>
        <w:t>New York</w:t>
      </w:r>
      <w:r w:rsidRPr="009C1829">
        <w:rPr>
          <w:rStyle w:val="StyleUnderline"/>
        </w:rPr>
        <w:t xml:space="preserve"> demonstrate that terrorists recognize that modern life offers them many means by which to carry out their attack</w:t>
      </w:r>
      <w:r w:rsidRPr="009C1829">
        <w:rPr>
          <w:sz w:val="16"/>
        </w:rPr>
        <w:t xml:space="preserve">s.9 </w:t>
      </w:r>
      <w:proofErr w:type="gramStart"/>
      <w:r w:rsidRPr="009C1829">
        <w:rPr>
          <w:rStyle w:val="Emphasis"/>
        </w:rPr>
        <w:t>The</w:t>
      </w:r>
      <w:proofErr w:type="gramEnd"/>
      <w:r w:rsidRPr="009C1829">
        <w:rPr>
          <w:rStyle w:val="Emphasis"/>
        </w:rPr>
        <w:t xml:space="preserve"> internet</w:t>
      </w:r>
      <w:r w:rsidRPr="009C1829">
        <w:rPr>
          <w:sz w:val="16"/>
        </w:rPr>
        <w:t xml:space="preserve"> has also </w:t>
      </w:r>
      <w:r w:rsidRPr="009C1829">
        <w:rPr>
          <w:rStyle w:val="StyleUnderline"/>
        </w:rPr>
        <w:t xml:space="preserve">expanded the availability of </w:t>
      </w:r>
      <w:r w:rsidRPr="009C1829">
        <w:rPr>
          <w:rStyle w:val="Emphasis"/>
        </w:rPr>
        <w:t>chemicals</w:t>
      </w:r>
      <w:r w:rsidRPr="009C1829">
        <w:rPr>
          <w:rStyle w:val="StyleUnderline"/>
        </w:rPr>
        <w:t xml:space="preserve">, deadly </w:t>
      </w:r>
      <w:r w:rsidRPr="009C1829">
        <w:rPr>
          <w:rStyle w:val="Emphasis"/>
        </w:rPr>
        <w:t>opioids</w:t>
      </w:r>
      <w:r w:rsidRPr="009C1829">
        <w:rPr>
          <w:rStyle w:val="StyleUnderline"/>
        </w:rPr>
        <w:t xml:space="preserve"> like fentanyl, and even </w:t>
      </w:r>
      <w:r w:rsidRPr="009C1829">
        <w:rPr>
          <w:rStyle w:val="Emphasis"/>
        </w:rPr>
        <w:t>pathogens</w:t>
      </w:r>
      <w:r w:rsidRPr="009C1829">
        <w:rPr>
          <w:sz w:val="16"/>
        </w:rPr>
        <w:t>. Web</w:t>
      </w:r>
      <w:r w:rsidRPr="009C1829">
        <w:rPr>
          <w:rStyle w:val="StyleUnderline"/>
        </w:rPr>
        <w:t>-accessible information about how to make elementary bombs or acquire and use pathogens like anthrax has also increased. Opportunities to kill hundreds or even thousands of Americans also abound</w:t>
      </w:r>
      <w:r w:rsidRPr="009C1829">
        <w:rPr>
          <w:sz w:val="16"/>
        </w:rPr>
        <w:t xml:space="preserve">. As military planners would put it, </w:t>
      </w:r>
      <w:r w:rsidRPr="009C1829">
        <w:rPr>
          <w:rStyle w:val="StyleUnderline"/>
        </w:rPr>
        <w:t>the United States offers a “target-rich” environment</w:t>
      </w:r>
      <w:r w:rsidRPr="009C1829">
        <w:rPr>
          <w:sz w:val="16"/>
        </w:rPr>
        <w:t xml:space="preserve">. </w:t>
      </w:r>
      <w:proofErr w:type="gramStart"/>
      <w:r w:rsidRPr="009C1829">
        <w:rPr>
          <w:sz w:val="16"/>
        </w:rPr>
        <w:t>Terrorists</w:t>
      </w:r>
      <w:proofErr w:type="gramEnd"/>
      <w:r w:rsidRPr="009C1829">
        <w:rPr>
          <w:sz w:val="16"/>
        </w:rPr>
        <w:t xml:space="preserve"> intent on killing large numbers could find them everywhere: </w:t>
      </w:r>
      <w:r w:rsidRPr="009C1829">
        <w:rPr>
          <w:rStyle w:val="StyleUnderline"/>
        </w:rPr>
        <w:t xml:space="preserve">from malls and movie theaters to sports stadiums and churches. </w:t>
      </w:r>
      <w:r w:rsidRPr="009C1829">
        <w:rPr>
          <w:sz w:val="16"/>
        </w:rPr>
        <w:t xml:space="preserve">Organizational capability appears to have been terrorists’ Achilles’ heel. The planner of 9/11, Khalid Sheikh Mohammed, demonstrated extraordinary imagination and operational skills. Intelligence professionals gave his design and execution of the plan an “A.” Fortunately, he has been one of the few. Advances in al-Qaeda’s </w:t>
      </w:r>
      <w:proofErr w:type="spellStart"/>
      <w:r w:rsidRPr="009C1829">
        <w:rPr>
          <w:sz w:val="16"/>
        </w:rPr>
        <w:t>bombmaking</w:t>
      </w:r>
      <w:proofErr w:type="spellEnd"/>
      <w:r w:rsidRPr="009C1829">
        <w:rPr>
          <w:sz w:val="16"/>
        </w:rPr>
        <w:t xml:space="preserve"> appear to be traceable also to a single individual—Ibrahim al-</w:t>
      </w:r>
      <w:proofErr w:type="spellStart"/>
      <w:r w:rsidRPr="009C1829">
        <w:rPr>
          <w:sz w:val="16"/>
        </w:rPr>
        <w:t>Asiri</w:t>
      </w:r>
      <w:proofErr w:type="spellEnd"/>
      <w:r w:rsidRPr="009C1829">
        <w:rPr>
          <w:sz w:val="16"/>
        </w:rPr>
        <w:t xml:space="preserve">. He developed the bombs for the failed underwear bomb plot in 2009 and cargo hold plot in 2010, as well as the laptop bomb that led the Trump Administration to temporarily ban laptops on flights.10 Terrorists have for the most part been “technically challenged.” Should that factor change, the overall picture could also change dramatically overnight. In sum, the question about why there has been no nuclear terrorist attack is one piece of the larger puzzle about why there has been no mega-terrorist attack of any kind. And the deeper question behind that is whether we in the analytic community have a good grasp on the fundamentals of this challenge. Truth be told, I register my doubts. Nonetheless, I am not ready to conclude that my 2004 estimate of the odds of a nuclear terror attack was incorrect. And contrary to the claims of a number of critics, as a matter of statistics, the evidence of the past 13 years does not require me to do so. A brief aside on the logic of betting and odds will explain why. Imagine a coin that was slightly weighted so that it had a 51 percent chance of landing heads and 49 percent chance of tails. From a single toss of that coin that landed tails, what could one conclude? Statistically, the answer is—very little. Such a result would be expected to happen 49 out of every 100 times the coin was tossed. If we tossed the coin a second time, and again it landed tails, statisticians would again remind us that the chances of that occurring were 1 in 4. </w:t>
      </w:r>
      <w:r w:rsidRPr="009C1829">
        <w:rPr>
          <w:rStyle w:val="StyleUnderline"/>
        </w:rPr>
        <w:t xml:space="preserve">To conclude as a matter of statistics that my estimate was incorrect would take a </w:t>
      </w:r>
      <w:r w:rsidRPr="009C1829">
        <w:rPr>
          <w:rStyle w:val="Emphasis"/>
        </w:rPr>
        <w:t>lifetime of successive decades</w:t>
      </w:r>
      <w:r w:rsidRPr="009C1829">
        <w:rPr>
          <w:rStyle w:val="StyleUnderline"/>
        </w:rPr>
        <w:t xml:space="preserve"> in which there was no successful nuclear attack</w:t>
      </w:r>
      <w:r w:rsidRPr="009C1829">
        <w:rPr>
          <w:sz w:val="16"/>
        </w:rPr>
        <w:t xml:space="preserve">.11 Thus, I stand behind my assessment in 2004 that </w:t>
      </w:r>
      <w:r w:rsidRPr="009C1829">
        <w:rPr>
          <w:rStyle w:val="StyleUnderline"/>
        </w:rPr>
        <w:t xml:space="preserve">the odds of an attack in the next decade were greater </w:t>
      </w:r>
      <w:r w:rsidRPr="009C1829">
        <w:rPr>
          <w:sz w:val="16"/>
        </w:rPr>
        <w:t>than even.</w:t>
      </w:r>
      <w:r w:rsidRPr="009C1829">
        <w:rPr>
          <w:rStyle w:val="StyleUnderline"/>
        </w:rPr>
        <w:t xml:space="preserve"> (</w:t>
      </w:r>
      <w:r w:rsidRPr="009C1829">
        <w:rPr>
          <w:sz w:val="16"/>
        </w:rPr>
        <w:t xml:space="preserve">As we all know, dozens of planned terrorist attacks have failed or been foiled—from the Christmas Day underwear bomber to the Times Square bombers.) The issue this article addresses is whether in the past decade we have just beaten the odds, or whether actions we have taken have changed the odds for the better. To address that question, it is necessary to review the array of factors and actions that have reduced the risk of nuclear terrorism on the one hand, and those that have increased the risk on the other. </w:t>
      </w:r>
      <w:r w:rsidRPr="009C1829">
        <w:rPr>
          <w:rStyle w:val="StyleUnderline"/>
        </w:rPr>
        <w:t>Consider</w:t>
      </w:r>
      <w:r w:rsidRPr="009C1829">
        <w:rPr>
          <w:sz w:val="16"/>
        </w:rPr>
        <w:t xml:space="preserve">, for example, what would likely have happened after 9/11 had Osama bin Laden and al-Qaeda been able to continue operating from their headquarters in Afghanistan. As the video bin Laden made after the attack demonstrated, he was thrilled by what Khalid Sheikh Mohammed’s operation had achieved. He later called on all faithful Muslims to join the jihad and top 9/11. </w:t>
      </w:r>
      <w:r w:rsidRPr="009C1829">
        <w:rPr>
          <w:rStyle w:val="StyleUnderline"/>
        </w:rPr>
        <w:t>At the pinnacle of his pyramid of destruction was a mushroom cloud enveloping one of the great cities of the world. What prevented that</w:t>
      </w:r>
      <w:r w:rsidRPr="009C1829">
        <w:rPr>
          <w:sz w:val="16"/>
        </w:rPr>
        <w:t xml:space="preserve"> first and foremost </w:t>
      </w:r>
      <w:r w:rsidRPr="009C1829">
        <w:rPr>
          <w:rStyle w:val="StyleUnderline"/>
        </w:rPr>
        <w:t>was a relentless counterterrorism campaign</w:t>
      </w:r>
      <w:r w:rsidRPr="009C1829">
        <w:rPr>
          <w:sz w:val="16"/>
        </w:rPr>
        <w:t xml:space="preserve"> that killed or captured most of al-Qaeda’s leadership and left the others spending most of their time trying to survive rather than perfecting plots for future terrorist attacks. Destruction of their headquarters and training camps meant that thousands of individuals who would have been planning, training, and then conducting terrorist attacks never got their chance. On the other hand, </w:t>
      </w:r>
      <w:r w:rsidRPr="009C1829">
        <w:rPr>
          <w:rStyle w:val="StyleUnderline"/>
        </w:rPr>
        <w:t xml:space="preserve">the failure to stop North Korea from developing a nuclear arsenal, as well as the collapse of U.S.–Russian nuclear security cooperation, have created </w:t>
      </w:r>
      <w:r w:rsidRPr="009C1829">
        <w:rPr>
          <w:rStyle w:val="Emphasis"/>
        </w:rPr>
        <w:t>new significant risk</w:t>
      </w:r>
      <w:r w:rsidRPr="009C1829">
        <w:rPr>
          <w:rStyle w:val="StyleUnderline"/>
        </w:rPr>
        <w:t xml:space="preserve">. </w:t>
      </w:r>
    </w:p>
    <w:p w:rsidR="00CD1BF6" w:rsidRPr="00CD1BF6" w:rsidRDefault="00CD1BF6" w:rsidP="00CD1BF6"/>
    <w:p w:rsidR="00226B7A" w:rsidRPr="009C1829" w:rsidRDefault="00226B7A" w:rsidP="00226B7A">
      <w:pPr>
        <w:pStyle w:val="Heading3"/>
      </w:pPr>
      <w:r>
        <w:t>1AR – Arms Fuel Terrorism</w:t>
      </w:r>
    </w:p>
    <w:p w:rsidR="00226B7A" w:rsidRDefault="00226B7A" w:rsidP="00226B7A">
      <w:pPr>
        <w:pStyle w:val="Heading4"/>
      </w:pPr>
      <w:r>
        <w:t>US arms fall into the hands of terrorists and strengthen Iran</w:t>
      </w:r>
    </w:p>
    <w:p w:rsidR="00226B7A" w:rsidRPr="00B2469F" w:rsidRDefault="00226B7A" w:rsidP="00226B7A">
      <w:pPr>
        <w:rPr>
          <w:rStyle w:val="Style13ptBold"/>
        </w:rPr>
      </w:pPr>
      <w:r w:rsidRPr="00B2469F">
        <w:rPr>
          <w:rStyle w:val="Style13ptBold"/>
        </w:rPr>
        <w:t>Elbagir et al 2019</w:t>
      </w:r>
    </w:p>
    <w:p w:rsidR="00226B7A" w:rsidRPr="009C1829" w:rsidRDefault="00226B7A" w:rsidP="00226B7A">
      <w:pPr>
        <w:rPr>
          <w:sz w:val="18"/>
        </w:rPr>
      </w:pPr>
      <w:r w:rsidRPr="009C1829">
        <w:rPr>
          <w:sz w:val="18"/>
        </w:rPr>
        <w:t>[</w:t>
      </w:r>
      <w:proofErr w:type="spellStart"/>
      <w:r w:rsidRPr="009C1829">
        <w:rPr>
          <w:sz w:val="18"/>
        </w:rPr>
        <w:t>Nima</w:t>
      </w:r>
      <w:proofErr w:type="spellEnd"/>
      <w:r w:rsidRPr="009C1829">
        <w:rPr>
          <w:sz w:val="18"/>
        </w:rPr>
        <w:t xml:space="preserve"> Elbagir, Salma </w:t>
      </w:r>
      <w:proofErr w:type="spellStart"/>
      <w:r w:rsidRPr="009C1829">
        <w:rPr>
          <w:sz w:val="18"/>
        </w:rPr>
        <w:t>Abdelaziz</w:t>
      </w:r>
      <w:proofErr w:type="spellEnd"/>
      <w:r w:rsidRPr="009C1829">
        <w:rPr>
          <w:sz w:val="18"/>
        </w:rPr>
        <w:t xml:space="preserve">, Mohamed Abo El </w:t>
      </w:r>
      <w:proofErr w:type="spellStart"/>
      <w:r w:rsidRPr="009C1829">
        <w:rPr>
          <w:sz w:val="18"/>
        </w:rPr>
        <w:t>Gheit</w:t>
      </w:r>
      <w:proofErr w:type="spellEnd"/>
      <w:r w:rsidRPr="009C1829">
        <w:rPr>
          <w:sz w:val="18"/>
        </w:rPr>
        <w:t xml:space="preserve"> and Laura Smith-Spark, “Sold to an ally, lost to an enemy”, </w:t>
      </w:r>
      <w:hyperlink r:id="rId24" w:history="1">
        <w:r w:rsidRPr="009C1829">
          <w:rPr>
            <w:rStyle w:val="Hyperlink"/>
            <w:sz w:val="18"/>
          </w:rPr>
          <w:t>https://www.cnn.com/interactive/2019/02/middleeast/yemen-lost-us-arms/</w:t>
        </w:r>
      </w:hyperlink>
      <w:r w:rsidRPr="009C1829">
        <w:rPr>
          <w:sz w:val="18"/>
        </w:rPr>
        <w:t>]</w:t>
      </w:r>
    </w:p>
    <w:p w:rsidR="00226B7A" w:rsidRPr="00B2469F" w:rsidRDefault="00226B7A" w:rsidP="00226B7A">
      <w:pPr>
        <w:rPr>
          <w:rStyle w:val="StyleUnderline"/>
        </w:rPr>
      </w:pPr>
      <w:proofErr w:type="spellStart"/>
      <w:r w:rsidRPr="00B2469F">
        <w:rPr>
          <w:sz w:val="16"/>
        </w:rPr>
        <w:t>Hodeidah</w:t>
      </w:r>
      <w:proofErr w:type="spellEnd"/>
      <w:r w:rsidRPr="00B2469F">
        <w:rPr>
          <w:sz w:val="16"/>
        </w:rPr>
        <w:t xml:space="preserve">, Yemen (CNN) – </w:t>
      </w:r>
      <w:r w:rsidRPr="00B2469F">
        <w:rPr>
          <w:rStyle w:val="StyleUnderline"/>
        </w:rPr>
        <w:t>Saudi Arabia</w:t>
      </w:r>
      <w:r w:rsidRPr="00B2469F">
        <w:rPr>
          <w:sz w:val="16"/>
        </w:rPr>
        <w:t xml:space="preserve"> and its coalition partners have </w:t>
      </w:r>
      <w:r w:rsidRPr="00B2469F">
        <w:rPr>
          <w:rStyle w:val="StyleUnderline"/>
        </w:rPr>
        <w:t>transferred American-made weapons to al Qaeda-linked fighters</w:t>
      </w:r>
      <w:r w:rsidRPr="00B2469F">
        <w:rPr>
          <w:sz w:val="16"/>
        </w:rPr>
        <w:t xml:space="preserve">, hardline Salafi militias, and other factions waging war in Yemen, in violation of their agreements with the United States, a CNN investigation has found. The </w:t>
      </w:r>
      <w:r w:rsidRPr="00B2469F">
        <w:rPr>
          <w:rStyle w:val="StyleUnderline"/>
        </w:rPr>
        <w:t>weapons</w:t>
      </w:r>
      <w:r w:rsidRPr="00B2469F">
        <w:rPr>
          <w:sz w:val="16"/>
        </w:rPr>
        <w:t xml:space="preserve"> have also </w:t>
      </w:r>
      <w:r w:rsidRPr="00B2469F">
        <w:rPr>
          <w:rStyle w:val="StyleUnderline"/>
        </w:rPr>
        <w:t xml:space="preserve">made their way into the hands of Iranian-backed rebels </w:t>
      </w:r>
      <w:r w:rsidRPr="00B2469F">
        <w:rPr>
          <w:sz w:val="16"/>
        </w:rPr>
        <w:t xml:space="preserve">battling the coalition for control of the country, </w:t>
      </w:r>
      <w:r w:rsidRPr="00B2469F">
        <w:rPr>
          <w:rStyle w:val="StyleUnderline"/>
        </w:rPr>
        <w:t>exposing</w:t>
      </w:r>
      <w:r w:rsidRPr="00B2469F">
        <w:rPr>
          <w:sz w:val="16"/>
        </w:rPr>
        <w:t xml:space="preserve"> some of America's </w:t>
      </w:r>
      <w:r w:rsidRPr="00B2469F">
        <w:rPr>
          <w:rStyle w:val="StyleUnderline"/>
        </w:rPr>
        <w:t>sensitive military technology to Tehran</w:t>
      </w:r>
      <w:r w:rsidRPr="00B2469F">
        <w:rPr>
          <w:sz w:val="16"/>
        </w:rPr>
        <w:t xml:space="preserve"> and potentially endangering the lives of US troops in other conflict zones. </w:t>
      </w:r>
      <w:r w:rsidRPr="00B2469F">
        <w:rPr>
          <w:rStyle w:val="StyleUnderline"/>
        </w:rPr>
        <w:t>Saudi Arabia</w:t>
      </w:r>
      <w:r w:rsidRPr="00B2469F">
        <w:rPr>
          <w:sz w:val="16"/>
        </w:rPr>
        <w:t xml:space="preserve"> and the United Arab Emirates, its main partner in the war, have </w:t>
      </w:r>
      <w:r w:rsidRPr="00B2469F">
        <w:rPr>
          <w:rStyle w:val="StyleUnderline"/>
        </w:rPr>
        <w:t>used</w:t>
      </w:r>
      <w:r w:rsidRPr="00B2469F">
        <w:rPr>
          <w:sz w:val="16"/>
        </w:rPr>
        <w:t xml:space="preserve"> the </w:t>
      </w:r>
      <w:r w:rsidRPr="00B2469F">
        <w:rPr>
          <w:rStyle w:val="StyleUnderline"/>
        </w:rPr>
        <w:t>US</w:t>
      </w:r>
      <w:r w:rsidRPr="00B2469F">
        <w:rPr>
          <w:sz w:val="16"/>
        </w:rPr>
        <w:t xml:space="preserve">-manufactured </w:t>
      </w:r>
      <w:r w:rsidRPr="00B2469F">
        <w:rPr>
          <w:rStyle w:val="StyleUnderline"/>
        </w:rPr>
        <w:t>weapons a</w:t>
      </w:r>
      <w:r w:rsidRPr="00B2469F">
        <w:rPr>
          <w:sz w:val="16"/>
        </w:rPr>
        <w:t xml:space="preserve">s a form of </w:t>
      </w:r>
      <w:r w:rsidRPr="00B2469F">
        <w:rPr>
          <w:rStyle w:val="StyleUnderline"/>
        </w:rPr>
        <w:t>currency to buy the loyalties of militias or tribes</w:t>
      </w:r>
      <w:r w:rsidRPr="00B2469F">
        <w:rPr>
          <w:sz w:val="16"/>
        </w:rPr>
        <w:t xml:space="preserve">, bolster chosen armed actors, and influence the complex political landscape, according to local commanders on the ground and analysts who spoke to CNN. </w:t>
      </w:r>
      <w:r w:rsidRPr="00B2469F">
        <w:rPr>
          <w:rStyle w:val="StyleUnderline"/>
        </w:rPr>
        <w:t xml:space="preserve">By handing off </w:t>
      </w:r>
      <w:r w:rsidRPr="00B2469F">
        <w:rPr>
          <w:sz w:val="16"/>
        </w:rPr>
        <w:t xml:space="preserve">this military </w:t>
      </w:r>
      <w:r w:rsidRPr="00B2469F">
        <w:rPr>
          <w:rStyle w:val="StyleUnderline"/>
        </w:rPr>
        <w:t>equipment</w:t>
      </w:r>
      <w:r w:rsidRPr="00B2469F">
        <w:rPr>
          <w:sz w:val="16"/>
        </w:rPr>
        <w:t xml:space="preserve"> to third parties, </w:t>
      </w:r>
      <w:r w:rsidRPr="00B2469F">
        <w:rPr>
          <w:rStyle w:val="StyleUnderline"/>
        </w:rPr>
        <w:t>the Saudi-led coalition is breaking the terms of its arms sales</w:t>
      </w:r>
      <w:r w:rsidRPr="00B2469F">
        <w:rPr>
          <w:sz w:val="16"/>
        </w:rPr>
        <w:t xml:space="preserve"> with the US, according to the Department of Defense. After CNN presented its findings, a US defense official confirmed there was an ongoing investigation into the issue. The </w:t>
      </w:r>
      <w:r w:rsidRPr="00B2469F">
        <w:rPr>
          <w:rStyle w:val="StyleUnderline"/>
        </w:rPr>
        <w:t>revelations raise fresh questions about whether the US has lost control over a key ally</w:t>
      </w:r>
      <w:r w:rsidRPr="00B2469F">
        <w:rPr>
          <w:sz w:val="16"/>
        </w:rPr>
        <w:t xml:space="preserve"> presiding over one of the most horrific wars of the past decade, and whether Saudi Arabia is responsible enough to be allowed to continue buying the sophisticated arms and fighting hardware. Previous CNN investigations established that US-made weapons were used in a series of deadly Saudi coalition attacks that killed dozens of civilians, many of them children. The developments also come as Congress, outraged with Riyadh over the murder of journalist Jamal </w:t>
      </w:r>
      <w:proofErr w:type="spellStart"/>
      <w:r w:rsidRPr="00B2469F">
        <w:rPr>
          <w:sz w:val="16"/>
        </w:rPr>
        <w:t>Khashoggi</w:t>
      </w:r>
      <w:proofErr w:type="spellEnd"/>
      <w:r w:rsidRPr="00B2469F">
        <w:rPr>
          <w:sz w:val="16"/>
        </w:rPr>
        <w:t xml:space="preserve"> last year, considers whether to force an end to the Trump administration's support for the Saudi coalition, which relies on American weapons to conduct its war. In 2015, Riyadh launched a coalition to oust Iranian-supported Houthi rebels from the country's capital and reinstate the internationally recognized government of President Abdu </w:t>
      </w:r>
      <w:proofErr w:type="spellStart"/>
      <w:r w:rsidRPr="00B2469F">
        <w:rPr>
          <w:sz w:val="16"/>
        </w:rPr>
        <w:t>Rabu</w:t>
      </w:r>
      <w:proofErr w:type="spellEnd"/>
      <w:r w:rsidRPr="00B2469F">
        <w:rPr>
          <w:sz w:val="16"/>
        </w:rPr>
        <w:t xml:space="preserve"> Mansour </w:t>
      </w:r>
      <w:proofErr w:type="spellStart"/>
      <w:r w:rsidRPr="00B2469F">
        <w:rPr>
          <w:sz w:val="16"/>
        </w:rPr>
        <w:t>Hadi</w:t>
      </w:r>
      <w:proofErr w:type="spellEnd"/>
      <w:r w:rsidRPr="00B2469F">
        <w:rPr>
          <w:sz w:val="16"/>
        </w:rPr>
        <w:t xml:space="preserve">. The war split the country in two, and with it came the weapons -- not just guns, but anti-tank missiles, armored vehicles, heat-seeking lasers and artillery -- all flooding into an unruly and complex state. Since then, </w:t>
      </w:r>
      <w:r w:rsidRPr="00B2469F">
        <w:rPr>
          <w:rStyle w:val="StyleUnderline"/>
        </w:rPr>
        <w:t>some of America's "beautiful military equipment</w:t>
      </w:r>
      <w:r w:rsidRPr="00B2469F">
        <w:rPr>
          <w:sz w:val="16"/>
        </w:rPr>
        <w:t xml:space="preserve">," as US President Donald Trump once called it, </w:t>
      </w:r>
      <w:r w:rsidRPr="00B2469F">
        <w:rPr>
          <w:rStyle w:val="StyleUnderline"/>
        </w:rPr>
        <w:t xml:space="preserve">has been passed on, sold, stolen or abandoned in Yemen's state of chaos, </w:t>
      </w:r>
      <w:r w:rsidRPr="00B2469F">
        <w:rPr>
          <w:sz w:val="16"/>
        </w:rPr>
        <w:t xml:space="preserve">where murky alliances and fractured politics mean little hope for any system of accountability or tracking. Some </w:t>
      </w:r>
      <w:r w:rsidRPr="00B2469F">
        <w:rPr>
          <w:rStyle w:val="StyleUnderline"/>
        </w:rPr>
        <w:t>terror groups have gained from the influx of US arms, with the barrier of entry to advanced weaponry now lowered</w:t>
      </w:r>
      <w:r w:rsidRPr="00B2469F">
        <w:rPr>
          <w:sz w:val="16"/>
        </w:rPr>
        <w:t xml:space="preserve"> by the laws of supply and demand</w:t>
      </w:r>
      <w:r w:rsidRPr="00B2469F">
        <w:rPr>
          <w:rStyle w:val="StyleUnderline"/>
        </w:rPr>
        <w:t xml:space="preserve">. Militia leaders have had ample opportunity to obtain military hardware in exchange for the manpower to fight the Houthi militias. </w:t>
      </w:r>
      <w:r w:rsidRPr="00B2469F">
        <w:rPr>
          <w:sz w:val="16"/>
        </w:rPr>
        <w:t xml:space="preserve">Arms dealers have flourished, with traders offering to buy or sell anything, from a US-manufactured rifle to a tank, to the highest bidder. </w:t>
      </w:r>
      <w:r w:rsidRPr="00B2469F">
        <w:rPr>
          <w:rStyle w:val="StyleUnderline"/>
        </w:rPr>
        <w:t>And Iran's proxies have captured American weapons they can exploit for vulnerabilities or reverse-engineer for native production.</w:t>
      </w:r>
    </w:p>
    <w:p w:rsidR="00E60FB6" w:rsidRPr="009C1829" w:rsidRDefault="00E60FB6" w:rsidP="00E60FB6">
      <w:pPr>
        <w:pStyle w:val="Heading2"/>
      </w:pPr>
      <w:r w:rsidRPr="009C1829">
        <w:t>Answers</w:t>
      </w:r>
    </w:p>
    <w:p w:rsidR="00E60FB6" w:rsidRDefault="00E60FB6" w:rsidP="00E60FB6">
      <w:pPr>
        <w:pStyle w:val="Heading3"/>
      </w:pPr>
      <w:r>
        <w:t>A2 T – Substantial</w:t>
      </w:r>
    </w:p>
    <w:p w:rsidR="00E60FB6" w:rsidRDefault="00E60FB6" w:rsidP="00E60FB6">
      <w:pPr>
        <w:pStyle w:val="Heading4"/>
      </w:pPr>
      <w:r>
        <w:t>Saudi Arabia is our #1 customer – makes up 18% of sales</w:t>
      </w:r>
    </w:p>
    <w:p w:rsidR="00E60FB6" w:rsidRPr="0043192D" w:rsidRDefault="00E60FB6" w:rsidP="00E60FB6">
      <w:pPr>
        <w:rPr>
          <w:rStyle w:val="Style13ptBold"/>
        </w:rPr>
      </w:pPr>
      <w:proofErr w:type="spellStart"/>
      <w:r w:rsidRPr="0043192D">
        <w:rPr>
          <w:rStyle w:val="Style13ptBold"/>
        </w:rPr>
        <w:t>Ivanova</w:t>
      </w:r>
      <w:proofErr w:type="spellEnd"/>
      <w:r w:rsidRPr="0043192D">
        <w:rPr>
          <w:rStyle w:val="Style13ptBold"/>
        </w:rPr>
        <w:t xml:space="preserve"> 2018</w:t>
      </w:r>
    </w:p>
    <w:p w:rsidR="00E60FB6" w:rsidRPr="0043192D" w:rsidRDefault="00E60FB6" w:rsidP="00E60FB6">
      <w:pPr>
        <w:rPr>
          <w:sz w:val="18"/>
        </w:rPr>
      </w:pPr>
      <w:r w:rsidRPr="0043192D">
        <w:rPr>
          <w:sz w:val="18"/>
        </w:rPr>
        <w:t xml:space="preserve">[Irina, </w:t>
      </w:r>
      <w:proofErr w:type="spellStart"/>
      <w:r w:rsidRPr="0043192D">
        <w:rPr>
          <w:sz w:val="18"/>
        </w:rPr>
        <w:t>CBSNews</w:t>
      </w:r>
      <w:proofErr w:type="spellEnd"/>
      <w:r w:rsidRPr="0043192D">
        <w:rPr>
          <w:sz w:val="18"/>
        </w:rPr>
        <w:t>, “Saudi Arabia is America's No. 1 weapons customer”, https://www.cbsnews.com/news/saudi-arabia-is-the-top-buyer-of-u-s-weapons/]</w:t>
      </w:r>
    </w:p>
    <w:p w:rsidR="00E60FB6" w:rsidRPr="0043192D" w:rsidRDefault="00E60FB6" w:rsidP="00E60FB6">
      <w:pPr>
        <w:rPr>
          <w:sz w:val="16"/>
        </w:rPr>
      </w:pPr>
      <w:r w:rsidRPr="0043192D">
        <w:rPr>
          <w:rStyle w:val="StyleUnderline"/>
        </w:rPr>
        <w:t>Who buys U.S. weapons</w:t>
      </w:r>
      <w:r w:rsidRPr="0043192D">
        <w:rPr>
          <w:sz w:val="16"/>
        </w:rPr>
        <w:t xml:space="preserve"> </w:t>
      </w:r>
      <w:proofErr w:type="gramStart"/>
      <w:r w:rsidRPr="0043192D">
        <w:rPr>
          <w:sz w:val="16"/>
        </w:rPr>
        <w:t>Others</w:t>
      </w:r>
      <w:proofErr w:type="gramEnd"/>
      <w:r w:rsidRPr="0043192D">
        <w:rPr>
          <w:sz w:val="16"/>
        </w:rPr>
        <w:t xml:space="preserve"> 51.6% </w:t>
      </w:r>
      <w:r w:rsidRPr="0043192D">
        <w:rPr>
          <w:rStyle w:val="StyleUnderline"/>
        </w:rPr>
        <w:t>Saudi Arabia 18.0%</w:t>
      </w:r>
      <w:r w:rsidRPr="0043192D">
        <w:rPr>
          <w:sz w:val="16"/>
        </w:rPr>
        <w:t xml:space="preserve"> UAE 7.4% Australia (6.7%)</w:t>
      </w:r>
      <w:r>
        <w:rPr>
          <w:sz w:val="16"/>
        </w:rPr>
        <w:t xml:space="preserve"> </w:t>
      </w:r>
      <w:r w:rsidRPr="0043192D">
        <w:rPr>
          <w:sz w:val="16"/>
        </w:rPr>
        <w:t>Taiwan (5.7%)</w:t>
      </w:r>
      <w:r>
        <w:rPr>
          <w:sz w:val="16"/>
        </w:rPr>
        <w:t xml:space="preserve"> </w:t>
      </w:r>
      <w:r w:rsidRPr="0043192D">
        <w:rPr>
          <w:sz w:val="16"/>
        </w:rPr>
        <w:t>Iraq (5.5%)</w:t>
      </w:r>
      <w:r>
        <w:rPr>
          <w:sz w:val="16"/>
        </w:rPr>
        <w:t xml:space="preserve"> </w:t>
      </w:r>
      <w:r w:rsidRPr="0043192D">
        <w:rPr>
          <w:sz w:val="16"/>
        </w:rPr>
        <w:t>India (5.3%)</w:t>
      </w:r>
    </w:p>
    <w:p w:rsidR="00E60FB6" w:rsidRPr="009C1829" w:rsidRDefault="00E60FB6" w:rsidP="00E60FB6">
      <w:pPr>
        <w:pStyle w:val="Heading3"/>
      </w:pPr>
      <w:r w:rsidRPr="009C1829">
        <w:t>A2 International Actor CPs</w:t>
      </w:r>
    </w:p>
    <w:p w:rsidR="00E60FB6" w:rsidRPr="009C1829" w:rsidRDefault="00E60FB6" w:rsidP="00E60FB6">
      <w:pPr>
        <w:pStyle w:val="Heading4"/>
        <w:rPr>
          <w:rStyle w:val="Style13ptBold"/>
          <w:b/>
        </w:rPr>
      </w:pPr>
      <w:r w:rsidRPr="009C1829">
        <w:rPr>
          <w:rStyle w:val="Style13ptBold"/>
          <w:b/>
        </w:rPr>
        <w:t>The US is key</w:t>
      </w:r>
    </w:p>
    <w:p w:rsidR="00E60FB6" w:rsidRPr="009C1829" w:rsidRDefault="00E60FB6" w:rsidP="00E60FB6">
      <w:pPr>
        <w:rPr>
          <w:rStyle w:val="Style13ptBold"/>
        </w:rPr>
      </w:pPr>
      <w:proofErr w:type="spellStart"/>
      <w:r w:rsidRPr="009C1829">
        <w:rPr>
          <w:rStyle w:val="Style13ptBold"/>
        </w:rPr>
        <w:t>Erlich</w:t>
      </w:r>
      <w:proofErr w:type="spellEnd"/>
      <w:r w:rsidRPr="009C1829">
        <w:rPr>
          <w:rStyle w:val="Style13ptBold"/>
        </w:rPr>
        <w:t xml:space="preserve"> 2/21/19</w:t>
      </w:r>
    </w:p>
    <w:p w:rsidR="00E60FB6" w:rsidRPr="009C1829" w:rsidRDefault="00E60FB6" w:rsidP="00E60FB6">
      <w:pPr>
        <w:rPr>
          <w:sz w:val="18"/>
        </w:rPr>
      </w:pPr>
      <w:r w:rsidRPr="009C1829">
        <w:rPr>
          <w:sz w:val="18"/>
        </w:rPr>
        <w:t>[Reese, The Progressive, “Foreign Correspondent: How the War in Yemen Could End in a Matter of Days”, https://progressive.org/dispatches/how-the-war-in-yemen-could-end-in-days-erlich-190221/]</w:t>
      </w:r>
    </w:p>
    <w:p w:rsidR="00E60FB6" w:rsidRPr="009C1829" w:rsidRDefault="00E60FB6" w:rsidP="00E60FB6">
      <w:pPr>
        <w:rPr>
          <w:sz w:val="16"/>
        </w:rPr>
      </w:pPr>
      <w:r w:rsidRPr="009C1829">
        <w:rPr>
          <w:rStyle w:val="StyleUnderline"/>
        </w:rPr>
        <w:t>U.S. arms manufacturers</w:t>
      </w:r>
      <w:r w:rsidRPr="009C1829">
        <w:rPr>
          <w:sz w:val="16"/>
        </w:rPr>
        <w:t xml:space="preserve"> such as Boeing and Lockheed </w:t>
      </w:r>
      <w:r w:rsidRPr="009C1829">
        <w:rPr>
          <w:rStyle w:val="StyleUnderline"/>
        </w:rPr>
        <w:t>Martin supply 57 percent of the military aircraft used by the Royal Saudi Air Force</w:t>
      </w:r>
      <w:r w:rsidRPr="009C1829">
        <w:rPr>
          <w:sz w:val="16"/>
        </w:rPr>
        <w:t xml:space="preserve">. The U.S. corporations hire hundreds of U.S. civilian mechanics and technicians to repair, maintain and fuel fighter jets and helicopters. The Arms Export Control Act requires Saudi Arabia to use the military equipment for legitimate </w:t>
      </w:r>
      <w:proofErr w:type="spellStart"/>
      <w:r w:rsidRPr="009C1829">
        <w:rPr>
          <w:sz w:val="16"/>
        </w:rPr>
        <w:t>self defense</w:t>
      </w:r>
      <w:proofErr w:type="spellEnd"/>
      <w:r w:rsidRPr="009C1829">
        <w:rPr>
          <w:sz w:val="16"/>
        </w:rPr>
        <w:t xml:space="preserve">. Saudi Arabia’s consistent pattern of disproportionate attacks on civilians belies any claim of </w:t>
      </w:r>
      <w:proofErr w:type="spellStart"/>
      <w:r w:rsidRPr="009C1829">
        <w:rPr>
          <w:sz w:val="16"/>
        </w:rPr>
        <w:t>self defense</w:t>
      </w:r>
      <w:proofErr w:type="spellEnd"/>
      <w:r w:rsidRPr="009C1829">
        <w:rPr>
          <w:sz w:val="16"/>
        </w:rPr>
        <w:t xml:space="preserve">, according to Brittany </w:t>
      </w:r>
      <w:proofErr w:type="spellStart"/>
      <w:r w:rsidRPr="009C1829">
        <w:rPr>
          <w:sz w:val="16"/>
        </w:rPr>
        <w:t>Benowitz</w:t>
      </w:r>
      <w:proofErr w:type="spellEnd"/>
      <w:r w:rsidRPr="009C1829">
        <w:rPr>
          <w:sz w:val="16"/>
        </w:rPr>
        <w:t>, an attorney and former Congressional staffer who analyzes arms control issues. “The Trump Administration is currently not complying with the requirements of the Arms Export Control Act</w:t>
      </w:r>
      <w:proofErr w:type="gramStart"/>
      <w:r w:rsidRPr="009C1829">
        <w:rPr>
          <w:sz w:val="16"/>
        </w:rPr>
        <w:t>,“</w:t>
      </w:r>
      <w:proofErr w:type="gramEnd"/>
      <w:r w:rsidRPr="009C1829">
        <w:rPr>
          <w:sz w:val="16"/>
        </w:rPr>
        <w:t xml:space="preserve"> she told me. The act requires the President to stop supplies of spare parts and maintenance of Saudi fighter planes if they violate the act. Those measures would undermine Saudi military capability fairly quickly, much faster than banning new arms sales, according to William </w:t>
      </w:r>
      <w:proofErr w:type="spellStart"/>
      <w:r w:rsidRPr="009C1829">
        <w:rPr>
          <w:sz w:val="16"/>
        </w:rPr>
        <w:t>Hartung</w:t>
      </w:r>
      <w:proofErr w:type="spellEnd"/>
      <w:r w:rsidRPr="009C1829">
        <w:rPr>
          <w:sz w:val="16"/>
        </w:rPr>
        <w:t>, a defense analyst at the Center for International Policy. “It would affect their ability to fight immediately,” he said in an interview. Representative Ro Khanna, Democrat of California, a co-sponsor of the War Powers resolution against the Yemen War, told me, “We would never tolerate the U.S. military having this kind of civilian casualties. The war makes us complicit</w:t>
      </w:r>
      <w:proofErr w:type="gramStart"/>
      <w:r w:rsidRPr="009C1829">
        <w:rPr>
          <w:sz w:val="16"/>
        </w:rPr>
        <w:t>.“</w:t>
      </w:r>
      <w:proofErr w:type="gramEnd"/>
      <w:r w:rsidRPr="009C1829">
        <w:rPr>
          <w:sz w:val="16"/>
        </w:rPr>
        <w:t xml:space="preserve"> Two U.S. laws, </w:t>
      </w:r>
      <w:r w:rsidRPr="009C1829">
        <w:rPr>
          <w:rStyle w:val="StyleUnderline"/>
        </w:rPr>
        <w:t xml:space="preserve">the Arms Export Control Act and the Foreign Assistance Act are supposed to strictly control use of American-made weapons. Third country nationals are prohibited from operations and maintenance of U.S. aircraft in Saudi Arabia. That means either Americans or Saudis must hold those jobs. </w:t>
      </w:r>
      <w:r w:rsidRPr="009C1829">
        <w:rPr>
          <w:sz w:val="16"/>
        </w:rPr>
        <w:t xml:space="preserve">Lawrence </w:t>
      </w:r>
      <w:proofErr w:type="spellStart"/>
      <w:r w:rsidRPr="009C1829">
        <w:rPr>
          <w:sz w:val="16"/>
        </w:rPr>
        <w:t>Korb</w:t>
      </w:r>
      <w:proofErr w:type="spellEnd"/>
      <w:r w:rsidRPr="009C1829">
        <w:rPr>
          <w:sz w:val="16"/>
        </w:rPr>
        <w:t>, senior fellow at the Center for American Progress and former assistant secretary of defense, explained that the laws aim to protect U.S. military secrets. “We have the most sophisticated weapons in the world</w:t>
      </w:r>
      <w:proofErr w:type="gramStart"/>
      <w:r w:rsidRPr="009C1829">
        <w:rPr>
          <w:sz w:val="16"/>
        </w:rPr>
        <w:t>,“</w:t>
      </w:r>
      <w:proofErr w:type="gramEnd"/>
      <w:r w:rsidRPr="009C1829">
        <w:rPr>
          <w:sz w:val="16"/>
        </w:rPr>
        <w:t xml:space="preserve"> he told me. The law “makes sure you don’t have someone from another country who would jeopardize our security.” </w:t>
      </w:r>
      <w:r w:rsidRPr="009C1829">
        <w:rPr>
          <w:rStyle w:val="StyleUnderline"/>
        </w:rPr>
        <w:t>U.S. policy is also supposed to encourage training of Saudis as mechanics and in other skilled jobs so the country can diversify its workforce. But it hasn’t worked out that way. Saudis don’t have the desire or the educational background for those jobs, said</w:t>
      </w:r>
      <w:r w:rsidRPr="009C1829">
        <w:rPr>
          <w:sz w:val="16"/>
        </w:rPr>
        <w:t xml:space="preserve"> Joel Johnson, an analyst with the Teal Group, a company that analyzes the aerospace industry. </w:t>
      </w:r>
      <w:r w:rsidRPr="009C1829">
        <w:rPr>
          <w:rStyle w:val="StyleUnderline"/>
        </w:rPr>
        <w:t>“U.S. contractors are heavily involved in making those things fly</w:t>
      </w:r>
      <w:r w:rsidRPr="009C1829">
        <w:rPr>
          <w:sz w:val="16"/>
        </w:rPr>
        <w:t xml:space="preserve">,” he told me. “A good madrasa teaching the Koran does not provide students the skill sets needed to be trained on maintaining an F-15.” Richard </w:t>
      </w:r>
      <w:proofErr w:type="spellStart"/>
      <w:r w:rsidRPr="009C1829">
        <w:rPr>
          <w:sz w:val="16"/>
        </w:rPr>
        <w:t>Aboulafia</w:t>
      </w:r>
      <w:proofErr w:type="spellEnd"/>
      <w:r w:rsidRPr="009C1829">
        <w:rPr>
          <w:sz w:val="16"/>
        </w:rPr>
        <w:t xml:space="preserve">, a vice president at Teal Group, told me that operations and maintenance have become a very profitable niche market for U.S. corporations. Defense contractors can make as much as 150 percent more profit from operations and maintenance than from the original arms sale, he said. In 2017 Boeing cut a $480 million deal to maintain and repair Saudi F-15 fighters. Arms manufacturers, </w:t>
      </w:r>
      <w:proofErr w:type="spellStart"/>
      <w:r w:rsidRPr="009C1829">
        <w:rPr>
          <w:sz w:val="16"/>
        </w:rPr>
        <w:t>Aboulafia</w:t>
      </w:r>
      <w:proofErr w:type="spellEnd"/>
      <w:r w:rsidRPr="009C1829">
        <w:rPr>
          <w:sz w:val="16"/>
        </w:rPr>
        <w:t xml:space="preserve"> said, “</w:t>
      </w:r>
      <w:proofErr w:type="gramStart"/>
      <w:r w:rsidRPr="009C1829">
        <w:rPr>
          <w:sz w:val="16"/>
        </w:rPr>
        <w:t>use</w:t>
      </w:r>
      <w:proofErr w:type="gramEnd"/>
      <w:r w:rsidRPr="009C1829">
        <w:rPr>
          <w:sz w:val="16"/>
        </w:rPr>
        <w:t xml:space="preserve"> the razor blade model.” They make money from the initial plane sales, but “parts and maintenance provides the real money.” In early 2015, Houthi rebels were on the verge of seizing power in Yemen. Saudi Arabia, claiming the Houthis were Iranian proxies, began a widespread bombing campaign. Saudi Arabia and the United Arab Emirates sent ground troops to occupy the southern part of the country. Both the Saudis and Emiratis predicted quick victory. That was nearly four years ago. The Trump Administration argues that the Saudis are backing the legitimate Yemeni government of </w:t>
      </w:r>
      <w:proofErr w:type="spellStart"/>
      <w:r w:rsidRPr="009C1829">
        <w:rPr>
          <w:sz w:val="16"/>
        </w:rPr>
        <w:t>Abdrabbuh</w:t>
      </w:r>
      <w:proofErr w:type="spellEnd"/>
      <w:r w:rsidRPr="009C1829">
        <w:rPr>
          <w:sz w:val="16"/>
        </w:rPr>
        <w:t xml:space="preserve"> Mansur </w:t>
      </w:r>
      <w:proofErr w:type="spellStart"/>
      <w:r w:rsidRPr="009C1829">
        <w:rPr>
          <w:sz w:val="16"/>
        </w:rPr>
        <w:t>Hadi</w:t>
      </w:r>
      <w:proofErr w:type="spellEnd"/>
      <w:r w:rsidRPr="009C1829">
        <w:rPr>
          <w:sz w:val="16"/>
        </w:rPr>
        <w:t xml:space="preserve"> and protecting Yemen from Iranian aggression. But </w:t>
      </w:r>
      <w:proofErr w:type="spellStart"/>
      <w:r w:rsidRPr="009C1829">
        <w:rPr>
          <w:sz w:val="16"/>
        </w:rPr>
        <w:t>Hadi’s</w:t>
      </w:r>
      <w:proofErr w:type="spellEnd"/>
      <w:r w:rsidRPr="009C1829">
        <w:rPr>
          <w:sz w:val="16"/>
        </w:rPr>
        <w:t xml:space="preserve"> term expired in 2015, and he has so little popular support that he lives in Saudi Arabia and only sporadically visits Yemen. The Houthis, a conservative Shia political movement, control the northern part of the country. They stand accused of many human rights abuses, including recruiting child soldiers and firing missiles indiscriminately at civilian areas. “It’s not good guys here and bad guys there,” said </w:t>
      </w:r>
      <w:proofErr w:type="spellStart"/>
      <w:r w:rsidRPr="009C1829">
        <w:rPr>
          <w:sz w:val="16"/>
        </w:rPr>
        <w:t>Korb</w:t>
      </w:r>
      <w:proofErr w:type="spellEnd"/>
      <w:r w:rsidRPr="009C1829">
        <w:rPr>
          <w:sz w:val="16"/>
        </w:rPr>
        <w:t xml:space="preserve">. “The Saudis are trying to restore the government. But it’s not exactly democratic.” </w:t>
      </w:r>
      <w:r w:rsidRPr="009C1829">
        <w:rPr>
          <w:rStyle w:val="StyleUnderline"/>
        </w:rPr>
        <w:t>U.S. and European companies provide virtually all of the munitions</w:t>
      </w:r>
      <w:r w:rsidRPr="009C1829">
        <w:rPr>
          <w:sz w:val="16"/>
        </w:rPr>
        <w:t xml:space="preserve"> used to attack both military and civilian targets. Lockheed-Martin sold the guided missile that caused the deaths of forty children and eleven adults in the infamous school bus attack in August last year. The Pentagon argues that its advisors play a very limited role in Yemen, and that it encourages the Saudis to avoid hitting civilian targets. The U.S. military provides about 100 technicians to maintain Saudi planes in addition to the hundreds of American civilian contractors. Critics point out that </w:t>
      </w:r>
      <w:r w:rsidRPr="009C1829">
        <w:rPr>
          <w:rStyle w:val="StyleUnderline"/>
        </w:rPr>
        <w:t>the United States plays a bigger role in the war than the Pentagon admits. The U.S. Army runs a classified program inside Yemen</w:t>
      </w:r>
      <w:r w:rsidRPr="009C1829">
        <w:rPr>
          <w:sz w:val="16"/>
        </w:rPr>
        <w:t xml:space="preserve"> called “Operation Yukon Journey</w:t>
      </w:r>
      <w:proofErr w:type="gramStart"/>
      <w:r w:rsidRPr="009C1829">
        <w:rPr>
          <w:sz w:val="16"/>
        </w:rPr>
        <w:t xml:space="preserve">“ </w:t>
      </w:r>
      <w:r w:rsidRPr="009C1829">
        <w:rPr>
          <w:rStyle w:val="StyleUnderline"/>
        </w:rPr>
        <w:t>that</w:t>
      </w:r>
      <w:proofErr w:type="gramEnd"/>
      <w:r w:rsidRPr="009C1829">
        <w:rPr>
          <w:rStyle w:val="StyleUnderline"/>
        </w:rPr>
        <w:t xml:space="preserve"> helps locate Houthi missiles</w:t>
      </w:r>
      <w:r w:rsidRPr="009C1829">
        <w:rPr>
          <w:sz w:val="16"/>
        </w:rPr>
        <w:t xml:space="preserve">. The UAE has hired former U.S. special ops soldiers to assassinate members of the Muslim Brotherhood, who oppose the UAE but are not connected with the Houthis. </w:t>
      </w:r>
      <w:r w:rsidRPr="009C1829">
        <w:rPr>
          <w:rStyle w:val="StyleUnderline"/>
        </w:rPr>
        <w:t>“The U.S. role is quite comprehensive in Yemen,”</w:t>
      </w:r>
      <w:r w:rsidRPr="009C1829">
        <w:rPr>
          <w:sz w:val="16"/>
        </w:rPr>
        <w:t xml:space="preserve"> said analyst </w:t>
      </w:r>
      <w:proofErr w:type="spellStart"/>
      <w:r w:rsidRPr="009C1829">
        <w:rPr>
          <w:sz w:val="16"/>
        </w:rPr>
        <w:t>Hartung</w:t>
      </w:r>
      <w:proofErr w:type="spellEnd"/>
      <w:r w:rsidRPr="009C1829">
        <w:rPr>
          <w:sz w:val="16"/>
        </w:rPr>
        <w:t xml:space="preserve">, “from supplying the weapons, to targeting, fueling, and equipment maintenance. </w:t>
      </w:r>
      <w:r w:rsidRPr="009C1829">
        <w:rPr>
          <w:rStyle w:val="StyleUnderline"/>
        </w:rPr>
        <w:t>It’s quite extensive</w:t>
      </w:r>
      <w:r w:rsidRPr="009C1829">
        <w:rPr>
          <w:sz w:val="16"/>
        </w:rPr>
        <w:t>.”</w:t>
      </w:r>
    </w:p>
    <w:p w:rsidR="00E60FB6" w:rsidRPr="009C1829" w:rsidRDefault="00E60FB6" w:rsidP="00E60FB6"/>
    <w:p w:rsidR="00E60FB6" w:rsidRDefault="00E60FB6" w:rsidP="00E60FB6">
      <w:pPr>
        <w:pStyle w:val="Heading3"/>
      </w:pPr>
      <w:r>
        <w:t>A2 Condition CP</w:t>
      </w:r>
    </w:p>
    <w:p w:rsidR="00E60FB6" w:rsidRDefault="00E60FB6" w:rsidP="00E60FB6">
      <w:pPr>
        <w:pStyle w:val="Heading4"/>
      </w:pPr>
      <w:r>
        <w:t>Saudi Arabia says no – they’ll think we’re bluffing</w:t>
      </w:r>
    </w:p>
    <w:p w:rsidR="00E60FB6" w:rsidRPr="00077CA5" w:rsidRDefault="00E60FB6" w:rsidP="00E60FB6">
      <w:pPr>
        <w:rPr>
          <w:rStyle w:val="Style13ptBold"/>
        </w:rPr>
      </w:pPr>
      <w:r w:rsidRPr="00077CA5">
        <w:rPr>
          <w:rStyle w:val="Style13ptBold"/>
        </w:rPr>
        <w:t>Miller and Volpe 2018</w:t>
      </w:r>
    </w:p>
    <w:p w:rsidR="00E60FB6" w:rsidRPr="00077CA5" w:rsidRDefault="00E60FB6" w:rsidP="00E60FB6">
      <w:pPr>
        <w:rPr>
          <w:sz w:val="18"/>
        </w:rPr>
      </w:pPr>
      <w:r w:rsidRPr="00077CA5">
        <w:rPr>
          <w:sz w:val="18"/>
        </w:rPr>
        <w:t>[Nicholas L. Miller is an assistant professor in the Department of Government at Dartmouth College. Tristan A. Volpe is an assistant professor in the Defense Analysis Department of the Naval Postgraduate School and a Nonresident Fellow at the Carnegie Endowment for International Peace, “Abstinence or Tolerance: Managing Nuclear Ambitions in Saudi Arabia”, http://spearheadresearch.org/wp-content/uploads/2018/09/Managing-Nuclear-Ambitions-in-Saudi-Arabia.pdf]</w:t>
      </w:r>
    </w:p>
    <w:p w:rsidR="00E60FB6" w:rsidRPr="00077CA5" w:rsidRDefault="00E60FB6" w:rsidP="00E60FB6">
      <w:pPr>
        <w:rPr>
          <w:sz w:val="16"/>
        </w:rPr>
      </w:pPr>
      <w:r w:rsidRPr="00077CA5">
        <w:rPr>
          <w:sz w:val="16"/>
        </w:rPr>
        <w:t xml:space="preserve">At this early stage of nuclear development in the Kingdom, it is conceivable that Washington may be able to put lucrative enough rewards on the table to induce Riyadh into forfeiting enrichment.47 </w:t>
      </w:r>
      <w:r w:rsidRPr="00077CA5">
        <w:rPr>
          <w:rStyle w:val="StyleUnderline"/>
        </w:rPr>
        <w:t>The United States has long used military arms sales</w:t>
      </w:r>
      <w:r w:rsidRPr="00077CA5">
        <w:rPr>
          <w:sz w:val="16"/>
        </w:rPr>
        <w:t xml:space="preserve"> and security assurances as tools </w:t>
      </w:r>
      <w:r w:rsidRPr="00077CA5">
        <w:rPr>
          <w:rStyle w:val="StyleUnderline"/>
        </w:rPr>
        <w:t>to dampen the nuclear ambitions of allies</w:t>
      </w:r>
      <w:r w:rsidRPr="00077CA5">
        <w:rPr>
          <w:sz w:val="16"/>
        </w:rPr>
        <w:t xml:space="preserve">.48 However, Saudi Arabia already receives significant outlays of arms and support from the United States, so Riyadh might use the 123 negotiations as an opportunity to push again for an enhanced or even formal U.S. defense commitment.49 Such a request would be politically controversial in Washington, the Trump administration’s pro-Saudi stance notwithstanding. </w:t>
      </w:r>
      <w:r w:rsidRPr="00077CA5">
        <w:rPr>
          <w:rStyle w:val="StyleUnderline"/>
        </w:rPr>
        <w:t>The close strategic relationship</w:t>
      </w:r>
      <w:r w:rsidRPr="00077CA5">
        <w:rPr>
          <w:sz w:val="16"/>
        </w:rPr>
        <w:t xml:space="preserve"> between the United States and Saudi Arabia also </w:t>
      </w:r>
      <w:r w:rsidRPr="00077CA5">
        <w:rPr>
          <w:rStyle w:val="StyleUnderline"/>
        </w:rPr>
        <w:t>makes it difficult for U.S. officials to make arms sales conditional on Riyadh accepting the Gold Standard; the threat is simply not credible</w:t>
      </w:r>
      <w:r w:rsidRPr="00077CA5">
        <w:rPr>
          <w:sz w:val="16"/>
        </w:rPr>
        <w:t xml:space="preserve">.50 </w:t>
      </w:r>
      <w:r w:rsidRPr="00077CA5">
        <w:rPr>
          <w:rStyle w:val="StyleUnderline"/>
        </w:rPr>
        <w:t>While the United States did threaten to withhold military assistance from nations in actual pursuit of enrichment or reprocessing technology in the past, it would be an unprecedented move to coerce Riyadh into publicly and prospectively renouncing its unrealized enrichment options</w:t>
      </w:r>
      <w:r w:rsidRPr="00077CA5">
        <w:rPr>
          <w:sz w:val="16"/>
        </w:rPr>
        <w:t>.</w:t>
      </w:r>
    </w:p>
    <w:p w:rsidR="00E60FB6" w:rsidRDefault="00E60FB6" w:rsidP="00E60FB6">
      <w:pPr>
        <w:pStyle w:val="Heading4"/>
      </w:pPr>
      <w:r>
        <w:t xml:space="preserve">Arms sales are already conditional, but Saudi Arabia lies and Trump won’t enforce </w:t>
      </w:r>
    </w:p>
    <w:p w:rsidR="00E60FB6" w:rsidRPr="000A1117" w:rsidRDefault="00E60FB6" w:rsidP="00E60FB6">
      <w:pPr>
        <w:rPr>
          <w:rStyle w:val="Style13ptBold"/>
        </w:rPr>
      </w:pPr>
      <w:r w:rsidRPr="000A1117">
        <w:rPr>
          <w:rStyle w:val="Style13ptBold"/>
        </w:rPr>
        <w:t>Ahmed 2017</w:t>
      </w:r>
    </w:p>
    <w:p w:rsidR="00E60FB6" w:rsidRPr="000A1117" w:rsidRDefault="00E60FB6" w:rsidP="00E60FB6">
      <w:pPr>
        <w:rPr>
          <w:sz w:val="18"/>
        </w:rPr>
      </w:pPr>
      <w:r w:rsidRPr="000A1117">
        <w:rPr>
          <w:sz w:val="18"/>
        </w:rPr>
        <w:t xml:space="preserve">[Akbar </w:t>
      </w:r>
      <w:proofErr w:type="spellStart"/>
      <w:r w:rsidRPr="000A1117">
        <w:rPr>
          <w:sz w:val="18"/>
        </w:rPr>
        <w:t>Shahid</w:t>
      </w:r>
      <w:proofErr w:type="spellEnd"/>
      <w:r w:rsidRPr="000A1117">
        <w:rPr>
          <w:sz w:val="18"/>
        </w:rPr>
        <w:t>, Huffington Post, “The $110 Billion Arms Deal Trump Just Signed With Saudi Arabia May Be Illegal”, https://www.huffpost.com/entry/saudi-arabia-arms-deal-trump_n_591f3322e4b094cdba53e3de?guccounter=1]</w:t>
      </w:r>
    </w:p>
    <w:p w:rsidR="00E60FB6" w:rsidRPr="000A1117" w:rsidRDefault="00E60FB6" w:rsidP="00E60FB6">
      <w:pPr>
        <w:rPr>
          <w:sz w:val="16"/>
        </w:rPr>
      </w:pPr>
      <w:r w:rsidRPr="000A1117">
        <w:rPr>
          <w:sz w:val="16"/>
        </w:rPr>
        <w:t xml:space="preserve">WASHINGTON ― </w:t>
      </w:r>
      <w:proofErr w:type="gramStart"/>
      <w:r w:rsidRPr="000A1117">
        <w:rPr>
          <w:sz w:val="16"/>
        </w:rPr>
        <w:t>A</w:t>
      </w:r>
      <w:proofErr w:type="gramEnd"/>
      <w:r w:rsidRPr="000A1117">
        <w:rPr>
          <w:sz w:val="16"/>
        </w:rPr>
        <w:t xml:space="preserve"> $110 billion </w:t>
      </w:r>
      <w:r w:rsidRPr="000A1117">
        <w:rPr>
          <w:rStyle w:val="StyleUnderline"/>
        </w:rPr>
        <w:t>arms deal with Saudi Arabia</w:t>
      </w:r>
      <w:r w:rsidRPr="000A1117">
        <w:rPr>
          <w:sz w:val="16"/>
        </w:rPr>
        <w:t xml:space="preserve"> that President Donald Trump announced Saturday </w:t>
      </w:r>
      <w:r w:rsidRPr="000A1117">
        <w:rPr>
          <w:rStyle w:val="StyleUnderline"/>
        </w:rPr>
        <w:t>would be illegal because of the Saudis’ role in</w:t>
      </w:r>
      <w:r w:rsidRPr="000A1117">
        <w:rPr>
          <w:sz w:val="16"/>
        </w:rPr>
        <w:t xml:space="preserve"> the ongoing conflict in </w:t>
      </w:r>
      <w:r w:rsidRPr="000A1117">
        <w:rPr>
          <w:rStyle w:val="StyleUnderline"/>
        </w:rPr>
        <w:t>Yemen</w:t>
      </w:r>
      <w:r w:rsidRPr="000A1117">
        <w:rPr>
          <w:sz w:val="16"/>
        </w:rPr>
        <w:t xml:space="preserve">, according to a legal analysis the Senate received Friday. </w:t>
      </w:r>
      <w:r w:rsidRPr="000A1117">
        <w:rPr>
          <w:rStyle w:val="StyleUnderline"/>
        </w:rPr>
        <w:t>The U.S. “cannot continue to rely on Saudi assurances</w:t>
      </w:r>
      <w:r w:rsidRPr="000A1117">
        <w:rPr>
          <w:sz w:val="16"/>
        </w:rPr>
        <w:t xml:space="preserve"> that it will comply with international law and agreements concerning the use of U.S.-origin equipment,” Michael </w:t>
      </w:r>
      <w:r w:rsidRPr="000A1117">
        <w:rPr>
          <w:rStyle w:val="StyleUnderline"/>
        </w:rPr>
        <w:t>Newton</w:t>
      </w:r>
      <w:r w:rsidRPr="000A1117">
        <w:rPr>
          <w:sz w:val="16"/>
        </w:rPr>
        <w:t xml:space="preserve">, a prominent Vanderbilt University law professor and former military judge advocate general, said in an opinion sent to the full Senate by the human rights arm of the American Bar Association. </w:t>
      </w:r>
      <w:r w:rsidRPr="000A1117">
        <w:rPr>
          <w:rStyle w:val="StyleUnderline"/>
        </w:rPr>
        <w:t>He cited “multiple credible reports of recurring and highly questionable [air</w:t>
      </w:r>
      <w:proofErr w:type="gramStart"/>
      <w:r w:rsidRPr="000A1117">
        <w:rPr>
          <w:rStyle w:val="StyleUnderline"/>
        </w:rPr>
        <w:t>]strikes’’</w:t>
      </w:r>
      <w:proofErr w:type="gramEnd"/>
      <w:r w:rsidRPr="000A1117">
        <w:rPr>
          <w:sz w:val="16"/>
        </w:rPr>
        <w:t xml:space="preserve"> by the Saudi military that have killed civilians. In a 23-page assessment, Newton said the </w:t>
      </w:r>
      <w:r w:rsidRPr="000A1117">
        <w:rPr>
          <w:rStyle w:val="StyleUnderline"/>
        </w:rPr>
        <w:t>strikes have continued “even after Saudi units received training and equipment to reduce civilian casualties.” “Continued sale of arms</w:t>
      </w:r>
      <w:r w:rsidRPr="000A1117">
        <w:rPr>
          <w:sz w:val="16"/>
        </w:rPr>
        <w:t xml:space="preserve"> to Saudi Arabia ― and specifically of arms used in airstrikes ― </w:t>
      </w:r>
      <w:r w:rsidRPr="000A1117">
        <w:rPr>
          <w:rStyle w:val="StyleUnderline"/>
        </w:rPr>
        <w:t>should not be presumed to be permissible” under</w:t>
      </w:r>
      <w:r w:rsidRPr="000A1117">
        <w:rPr>
          <w:sz w:val="16"/>
        </w:rPr>
        <w:t xml:space="preserve"> the two </w:t>
      </w:r>
      <w:r w:rsidRPr="000A1117">
        <w:rPr>
          <w:rStyle w:val="StyleUnderline"/>
        </w:rPr>
        <w:t>statutes covering</w:t>
      </w:r>
      <w:r w:rsidRPr="000A1117">
        <w:rPr>
          <w:sz w:val="16"/>
        </w:rPr>
        <w:t xml:space="preserve"> most </w:t>
      </w:r>
      <w:r w:rsidRPr="000A1117">
        <w:rPr>
          <w:rStyle w:val="StyleUnderline"/>
        </w:rPr>
        <w:t>sales</w:t>
      </w:r>
      <w:r w:rsidRPr="000A1117">
        <w:rPr>
          <w:sz w:val="16"/>
        </w:rPr>
        <w:t xml:space="preserve"> of military equipment by the U.S government to foreign nations, he said. </w:t>
      </w:r>
      <w:r w:rsidRPr="000A1117">
        <w:rPr>
          <w:rStyle w:val="StyleUnderline"/>
        </w:rPr>
        <w:t>The State Department said</w:t>
      </w:r>
      <w:r w:rsidRPr="000A1117">
        <w:rPr>
          <w:sz w:val="16"/>
        </w:rPr>
        <w:t xml:space="preserve"> Saturday in a statement that the </w:t>
      </w:r>
      <w:r w:rsidRPr="000A1117">
        <w:rPr>
          <w:rStyle w:val="StyleUnderline"/>
        </w:rPr>
        <w:t>sales would occur under the foreign military sales process</w:t>
      </w:r>
      <w:r w:rsidRPr="000A1117">
        <w:rPr>
          <w:sz w:val="16"/>
        </w:rPr>
        <w:t>. Newton told senators that should not be available to Saudi Arabia until the Saudi and U.S. governments offer new certifications to prove that the Saudis are following the law on using U.S. weaponry. The arms package includes tanks, artillery, ships, helicopters, missile defense systems and cybersecurity technology worth “almost $110 billion,” according to the statement.</w:t>
      </w:r>
      <w:r>
        <w:rPr>
          <w:sz w:val="16"/>
        </w:rPr>
        <w:t xml:space="preserve"> The Obama administration committed to many elements of the package, but the Trump administration is presenting it as a major accomplishment. Jared </w:t>
      </w:r>
      <w:r w:rsidRPr="000A1117">
        <w:rPr>
          <w:rStyle w:val="StyleUnderline"/>
        </w:rPr>
        <w:t>Kushner</w:t>
      </w:r>
      <w:r>
        <w:rPr>
          <w:sz w:val="16"/>
        </w:rPr>
        <w:t xml:space="preserve">, Trump’s son-in-law and a White House aide, </w:t>
      </w:r>
      <w:r w:rsidRPr="000A1117">
        <w:rPr>
          <w:rStyle w:val="StyleUnderline"/>
        </w:rPr>
        <w:t>has built a rapport with</w:t>
      </w:r>
      <w:r>
        <w:rPr>
          <w:sz w:val="16"/>
        </w:rPr>
        <w:t xml:space="preserve"> Saudi Deputy Crown Prince </w:t>
      </w:r>
      <w:r w:rsidRPr="000A1117">
        <w:rPr>
          <w:rStyle w:val="StyleUnderline"/>
        </w:rPr>
        <w:t>Mohammed bin Salman and personally intervened</w:t>
      </w:r>
      <w:r>
        <w:rPr>
          <w:sz w:val="16"/>
        </w:rPr>
        <w:t xml:space="preserve"> with weapons manufacturer Lockheed Martin to get the Saudis a better deal, The New York Times reported. The bar association’s Center for Human Rights requested the assessment after receiving several congressional inquiries about the legality of continued sales to the Saudis. Senators skeptical of the Saudi campaign in Yemen unsuccessfully tried to block a $1.15 billion arms transfer last fall. The legal analysis suggests that they should try again. There’s already an apparent appetite for such a move: Sen. Chris Murphy (D-Conn.), an architect of last year’s effort, blasted the deal in a </w:t>
      </w:r>
      <w:proofErr w:type="spellStart"/>
      <w:r>
        <w:rPr>
          <w:sz w:val="16"/>
        </w:rPr>
        <w:t>HuffPost</w:t>
      </w:r>
      <w:proofErr w:type="spellEnd"/>
      <w:r>
        <w:rPr>
          <w:sz w:val="16"/>
        </w:rPr>
        <w:t xml:space="preserve"> blog post on Saturday. “Saudi Arabia is an important friend and partner for the United States,” Murphy wrote. “But they are still a deeply imperfect friend. $110 billion in weapons will exacerbate, not ameliorate, those imperfections.” A U.S.-backed, Saudi-led coalition of countries has been at war in Yemen for over two years, fighting Iran-backed militants who have taken over much of the country. The coalition has been repeatedly accused of war-crime violations for its role in the deaths of thousands of civilians in the Arab world’s poorest country. The United Nations has reported nearly 5,000 deaths have occurred, and said the actual toll is likely far higher. U.N. experts have repeatedly singled out coalition airstrikes, which are supported by American aerial refueling, as the single largest cause of civilian casualties during various periods in the conflict. Meanwhile, naval blockades by the coalition and interference in aid deliveries by the pro-Iran militants have caused a major humanitarian crisis: 19 million Yemenis are in need of aid, according to the U.N., and a famine may soon be declared. Extremist groups, notably al Qaeda, have taken advantage of the chaos to expand their power. Then-President Barack Obama authorized U.S. assistance to the coalition in March 2015. His administration halted some arms transfers last December after a major Saudi-led attack on a funeral, but it kept up the majority of U.S. support. Obama approved a record-breaking $115 billion in arms sales to the Saudis during his time in office, but the country’s leaders frequently claimed he abandoned them because of his nuclear diplomacy with Iran and reluctance to strongly intervene in Syria. </w:t>
      </w:r>
      <w:r w:rsidRPr="000A1117">
        <w:rPr>
          <w:rStyle w:val="StyleUnderline"/>
        </w:rPr>
        <w:t>Trump’s team is speaking of the deal as a sign of a renewed commitment</w:t>
      </w:r>
      <w:r>
        <w:rPr>
          <w:sz w:val="16"/>
        </w:rPr>
        <w:t xml:space="preserve"> to the longtime U.S. partner ― even though he often criticized the Saudis on the campaign trail. Newton, in his analysis, charged that Saudi military strikes have deliberately targeted markets and hospitals where few, if any, enemy combatants were located. He also cited Saudi Arabia’s domestic human rights abuses, its failure to hold military officers accountable and its illegal use of cluster munitions as justifying an immediate end of U.S. military support. U.S. personnel or contractors could be vulnerable under international humanitarian law if the military sales continue, Newton added ― especially because the armaments could be used in an anticipated Saudi assault on the </w:t>
      </w:r>
      <w:proofErr w:type="spellStart"/>
      <w:r>
        <w:rPr>
          <w:sz w:val="16"/>
        </w:rPr>
        <w:t>Yemani</w:t>
      </w:r>
      <w:proofErr w:type="spellEnd"/>
      <w:r>
        <w:rPr>
          <w:sz w:val="16"/>
        </w:rPr>
        <w:t xml:space="preserve"> port of </w:t>
      </w:r>
      <w:proofErr w:type="spellStart"/>
      <w:r>
        <w:rPr>
          <w:sz w:val="16"/>
        </w:rPr>
        <w:t>Hodeidah</w:t>
      </w:r>
      <w:proofErr w:type="spellEnd"/>
      <w:r>
        <w:rPr>
          <w:sz w:val="16"/>
        </w:rPr>
        <w:t xml:space="preserve">, which would have a devastating impact on millions. One-time military lawyer Rep. Ted Lieu (D-Calif.) has suggested that such prosecution is possible. </w:t>
      </w:r>
      <w:r w:rsidRPr="000A1117">
        <w:rPr>
          <w:rStyle w:val="StyleUnderline"/>
        </w:rPr>
        <w:t>Despite failed private efforts to improve the humanitarian situation in Yemen, the Trump administration has not expressed much public concern about the Saudis’ conduct</w:t>
      </w:r>
      <w:r>
        <w:rPr>
          <w:sz w:val="16"/>
        </w:rPr>
        <w:t xml:space="preserve"> in the conflict. </w:t>
      </w:r>
      <w:r w:rsidRPr="000A1117">
        <w:rPr>
          <w:rStyle w:val="StyleUnderline"/>
        </w:rPr>
        <w:t>It’s instead loudly cheered the kingdom ―</w:t>
      </w:r>
      <w:r>
        <w:rPr>
          <w:sz w:val="16"/>
        </w:rPr>
        <w:t xml:space="preserve"> and chosen it as the site for Trump’s first foreign visit, which the Saudis are promoting as an epoch-defining moment. “This package demonstrates the United States’ commitment to our partnership with Saudi Arabia, while also expanding opportunities for American companies in the region, potentially supporting tens of thousands of new jobs in the United States,” the State Department said Saturday in its release. The statement did not mention the U.S. and Saudi role in the controversial Yemen war. Speaking Saturday in the Saudi capital, Secretary of State Rex </w:t>
      </w:r>
      <w:proofErr w:type="spellStart"/>
      <w:r>
        <w:rPr>
          <w:sz w:val="16"/>
        </w:rPr>
        <w:t>Tillerson</w:t>
      </w:r>
      <w:proofErr w:type="spellEnd"/>
      <w:r>
        <w:rPr>
          <w:sz w:val="16"/>
        </w:rPr>
        <w:t xml:space="preserve"> said continued U.S. arms transfers were meant to help Saudi actions in Yemen. The Saudi side suggested total coherence on the issue, despite the war crimes allegations and lawmakers’ vocal complaints. “</w:t>
      </w:r>
      <w:r w:rsidRPr="000A1117">
        <w:rPr>
          <w:rStyle w:val="StyleUnderline"/>
        </w:rPr>
        <w:t>There are many who try to find gaps between the policy of the United States and that of Saudi Arabia, but they will never succeed</w:t>
      </w:r>
      <w:r>
        <w:rPr>
          <w:sz w:val="16"/>
        </w:rPr>
        <w:t>,” Saudi foreign minister Adel al-</w:t>
      </w:r>
      <w:proofErr w:type="spellStart"/>
      <w:r>
        <w:rPr>
          <w:sz w:val="16"/>
        </w:rPr>
        <w:t>Jubeir</w:t>
      </w:r>
      <w:proofErr w:type="spellEnd"/>
      <w:r>
        <w:rPr>
          <w:sz w:val="16"/>
        </w:rPr>
        <w:t xml:space="preserve"> said in a statement issued Friday by the Saudi Embassy in Washington. “</w:t>
      </w:r>
      <w:r w:rsidRPr="000A1117">
        <w:rPr>
          <w:rStyle w:val="StyleUnderline"/>
        </w:rPr>
        <w:t>The position of President Trump, and that of Congress, is completely aligned with that of Saudi Arabia.</w:t>
      </w:r>
      <w:r>
        <w:rPr>
          <w:sz w:val="16"/>
        </w:rPr>
        <w:t xml:space="preserve"> We agree on Iraq, Iran, Syria and Yemen. Our relationship is on an upward trajectory.”</w:t>
      </w:r>
    </w:p>
    <w:p w:rsidR="00E60FB6" w:rsidRDefault="00E60FB6" w:rsidP="00E60FB6">
      <w:pPr>
        <w:pStyle w:val="Heading3"/>
      </w:pPr>
      <w:r>
        <w:t>A2 EUM CP</w:t>
      </w:r>
    </w:p>
    <w:p w:rsidR="00E60FB6" w:rsidRPr="008E5422" w:rsidRDefault="00E60FB6" w:rsidP="00E60FB6">
      <w:pPr>
        <w:pStyle w:val="Heading4"/>
      </w:pPr>
      <w:r>
        <w:t>Doesn’t solve Yemen – everyone knows they’re misusing the weapons and Trump doesn’t care</w:t>
      </w:r>
    </w:p>
    <w:p w:rsidR="00E60FB6" w:rsidRPr="000A1117" w:rsidRDefault="00E60FB6" w:rsidP="00E60FB6">
      <w:pPr>
        <w:rPr>
          <w:rStyle w:val="Style13ptBold"/>
        </w:rPr>
      </w:pPr>
      <w:r w:rsidRPr="000A1117">
        <w:rPr>
          <w:rStyle w:val="Style13ptBold"/>
        </w:rPr>
        <w:t>Ahmed 2017</w:t>
      </w:r>
    </w:p>
    <w:p w:rsidR="00E60FB6" w:rsidRPr="000A1117" w:rsidRDefault="00E60FB6" w:rsidP="00E60FB6">
      <w:pPr>
        <w:rPr>
          <w:sz w:val="18"/>
        </w:rPr>
      </w:pPr>
      <w:r w:rsidRPr="000A1117">
        <w:rPr>
          <w:sz w:val="18"/>
        </w:rPr>
        <w:t xml:space="preserve">[Akbar </w:t>
      </w:r>
      <w:proofErr w:type="spellStart"/>
      <w:r w:rsidRPr="000A1117">
        <w:rPr>
          <w:sz w:val="18"/>
        </w:rPr>
        <w:t>Shahid</w:t>
      </w:r>
      <w:proofErr w:type="spellEnd"/>
      <w:r w:rsidRPr="000A1117">
        <w:rPr>
          <w:sz w:val="18"/>
        </w:rPr>
        <w:t>, Huffington Post, “The $110 Billion Arms Deal Trump Just Signed With Saudi Arabia May Be Illegal”, https://www.huffpost.com/entry/saudi-arabia-arms-deal-trump_n_591f3322e4b094cdba53e3de?guccounter=1]</w:t>
      </w:r>
    </w:p>
    <w:p w:rsidR="00E60FB6" w:rsidRPr="000A1117" w:rsidRDefault="00E60FB6" w:rsidP="00E60FB6">
      <w:pPr>
        <w:rPr>
          <w:sz w:val="16"/>
        </w:rPr>
      </w:pPr>
      <w:r w:rsidRPr="000A1117">
        <w:rPr>
          <w:sz w:val="16"/>
        </w:rPr>
        <w:t xml:space="preserve">WASHINGTON ― </w:t>
      </w:r>
      <w:proofErr w:type="gramStart"/>
      <w:r w:rsidRPr="000A1117">
        <w:rPr>
          <w:sz w:val="16"/>
        </w:rPr>
        <w:t>A</w:t>
      </w:r>
      <w:proofErr w:type="gramEnd"/>
      <w:r w:rsidRPr="000A1117">
        <w:rPr>
          <w:sz w:val="16"/>
        </w:rPr>
        <w:t xml:space="preserve"> $110 billion </w:t>
      </w:r>
      <w:r w:rsidRPr="000A1117">
        <w:rPr>
          <w:rStyle w:val="StyleUnderline"/>
        </w:rPr>
        <w:t>arms deal with Saudi Arabia</w:t>
      </w:r>
      <w:r w:rsidRPr="000A1117">
        <w:rPr>
          <w:sz w:val="16"/>
        </w:rPr>
        <w:t xml:space="preserve"> that President Donald Trump announced Saturday </w:t>
      </w:r>
      <w:r w:rsidRPr="000A1117">
        <w:rPr>
          <w:rStyle w:val="StyleUnderline"/>
        </w:rPr>
        <w:t>would be illegal because of the Saudis’ role in</w:t>
      </w:r>
      <w:r w:rsidRPr="000A1117">
        <w:rPr>
          <w:sz w:val="16"/>
        </w:rPr>
        <w:t xml:space="preserve"> the ongoing conflict in </w:t>
      </w:r>
      <w:r w:rsidRPr="000A1117">
        <w:rPr>
          <w:rStyle w:val="StyleUnderline"/>
        </w:rPr>
        <w:t>Yemen</w:t>
      </w:r>
      <w:r w:rsidRPr="000A1117">
        <w:rPr>
          <w:sz w:val="16"/>
        </w:rPr>
        <w:t xml:space="preserve">, according to a legal analysis the Senate received Friday. </w:t>
      </w:r>
      <w:r w:rsidRPr="000A1117">
        <w:rPr>
          <w:rStyle w:val="StyleUnderline"/>
        </w:rPr>
        <w:t>The U.S. “cannot continue to rely on Saudi assurances</w:t>
      </w:r>
      <w:r w:rsidRPr="000A1117">
        <w:rPr>
          <w:sz w:val="16"/>
        </w:rPr>
        <w:t xml:space="preserve"> that it will comply with international law and agreements concerning the use of U.S.-origin equipment,” Michael </w:t>
      </w:r>
      <w:r w:rsidRPr="000A1117">
        <w:rPr>
          <w:rStyle w:val="StyleUnderline"/>
        </w:rPr>
        <w:t>Newton</w:t>
      </w:r>
      <w:r w:rsidRPr="000A1117">
        <w:rPr>
          <w:sz w:val="16"/>
        </w:rPr>
        <w:t xml:space="preserve">, a prominent Vanderbilt University law professor and former military judge advocate general, said in an opinion sent to the full Senate by the human rights arm of the American Bar Association. </w:t>
      </w:r>
      <w:r w:rsidRPr="000A1117">
        <w:rPr>
          <w:rStyle w:val="StyleUnderline"/>
        </w:rPr>
        <w:t>He cited “multiple credible reports of recurring and highly questionable [air</w:t>
      </w:r>
      <w:proofErr w:type="gramStart"/>
      <w:r w:rsidRPr="000A1117">
        <w:rPr>
          <w:rStyle w:val="StyleUnderline"/>
        </w:rPr>
        <w:t>]strikes’’</w:t>
      </w:r>
      <w:proofErr w:type="gramEnd"/>
      <w:r w:rsidRPr="000A1117">
        <w:rPr>
          <w:sz w:val="16"/>
        </w:rPr>
        <w:t xml:space="preserve"> by the Saudi military that have killed civilians. In a 23-page assessment, Newton said the </w:t>
      </w:r>
      <w:r w:rsidRPr="000A1117">
        <w:rPr>
          <w:rStyle w:val="StyleUnderline"/>
        </w:rPr>
        <w:t>strikes have continued “even after Saudi units received training and equipment to reduce civilian casualties.” “Continued sale of arms</w:t>
      </w:r>
      <w:r w:rsidRPr="000A1117">
        <w:rPr>
          <w:sz w:val="16"/>
        </w:rPr>
        <w:t xml:space="preserve"> to Saudi Arabia ― and specifically of arms used in airstrikes ― </w:t>
      </w:r>
      <w:r w:rsidRPr="000A1117">
        <w:rPr>
          <w:rStyle w:val="StyleUnderline"/>
        </w:rPr>
        <w:t>should not be presumed to be permissible” under</w:t>
      </w:r>
      <w:r w:rsidRPr="000A1117">
        <w:rPr>
          <w:sz w:val="16"/>
        </w:rPr>
        <w:t xml:space="preserve"> the two </w:t>
      </w:r>
      <w:r w:rsidRPr="000A1117">
        <w:rPr>
          <w:rStyle w:val="StyleUnderline"/>
        </w:rPr>
        <w:t>statutes covering</w:t>
      </w:r>
      <w:r w:rsidRPr="000A1117">
        <w:rPr>
          <w:sz w:val="16"/>
        </w:rPr>
        <w:t xml:space="preserve"> most </w:t>
      </w:r>
      <w:r w:rsidRPr="000A1117">
        <w:rPr>
          <w:rStyle w:val="StyleUnderline"/>
        </w:rPr>
        <w:t>sales</w:t>
      </w:r>
      <w:r w:rsidRPr="000A1117">
        <w:rPr>
          <w:sz w:val="16"/>
        </w:rPr>
        <w:t xml:space="preserve"> of military equipment by the U.S government to foreign nations, he said. </w:t>
      </w:r>
      <w:r w:rsidRPr="000A1117">
        <w:rPr>
          <w:rStyle w:val="StyleUnderline"/>
        </w:rPr>
        <w:t>The State Department said</w:t>
      </w:r>
      <w:r w:rsidRPr="000A1117">
        <w:rPr>
          <w:sz w:val="16"/>
        </w:rPr>
        <w:t xml:space="preserve"> Saturday in a statement that the </w:t>
      </w:r>
      <w:r w:rsidRPr="000A1117">
        <w:rPr>
          <w:rStyle w:val="StyleUnderline"/>
        </w:rPr>
        <w:t>sales would occur under the foreign military sales process</w:t>
      </w:r>
      <w:r w:rsidRPr="000A1117">
        <w:rPr>
          <w:sz w:val="16"/>
        </w:rPr>
        <w:t>. Newton told senators that should not be available to Saudi Arabia until the Saudi and U.S. governments offer new certifications to prove that the Saudis are following the law on using U.S. weaponry. The arms package includes tanks, artillery, ships, helicopters, missile defense systems and cybersecurity technology worth “almost $110 billion,” according to the statement.</w:t>
      </w:r>
      <w:r>
        <w:rPr>
          <w:sz w:val="16"/>
        </w:rPr>
        <w:t xml:space="preserve"> The Obama administration committed to many elements of the package, but the Trump administration is presenting it as a major accomplishment. Jared </w:t>
      </w:r>
      <w:r w:rsidRPr="000A1117">
        <w:rPr>
          <w:rStyle w:val="StyleUnderline"/>
        </w:rPr>
        <w:t>Kushner</w:t>
      </w:r>
      <w:r>
        <w:rPr>
          <w:sz w:val="16"/>
        </w:rPr>
        <w:t xml:space="preserve">, Trump’s son-in-law and a White House aide, </w:t>
      </w:r>
      <w:r w:rsidRPr="000A1117">
        <w:rPr>
          <w:rStyle w:val="StyleUnderline"/>
        </w:rPr>
        <w:t>has built a rapport with</w:t>
      </w:r>
      <w:r>
        <w:rPr>
          <w:sz w:val="16"/>
        </w:rPr>
        <w:t xml:space="preserve"> Saudi Deputy Crown Prince </w:t>
      </w:r>
      <w:r w:rsidRPr="000A1117">
        <w:rPr>
          <w:rStyle w:val="StyleUnderline"/>
        </w:rPr>
        <w:t>Mohammed bin Salman and personally intervened</w:t>
      </w:r>
      <w:r>
        <w:rPr>
          <w:sz w:val="16"/>
        </w:rPr>
        <w:t xml:space="preserve"> with weapons manufacturer Lockheed Martin to get the Saudis a better deal, The New York Times reported. The bar association’s Center for Human Rights requested the assessment after receiving several congressional inquiries about the legality of continued sales to the Saudis. Senators skeptical of the Saudi campaign in Yemen unsuccessfully tried to block a $1.15 billion arms transfer last fall. The legal analysis suggests that they should try again. There’s already an apparent appetite for such a move: Sen. Chris Murphy (D-Conn.), an architect of last year’s effort, blasted the deal in a </w:t>
      </w:r>
      <w:proofErr w:type="spellStart"/>
      <w:r>
        <w:rPr>
          <w:sz w:val="16"/>
        </w:rPr>
        <w:t>HuffPost</w:t>
      </w:r>
      <w:proofErr w:type="spellEnd"/>
      <w:r>
        <w:rPr>
          <w:sz w:val="16"/>
        </w:rPr>
        <w:t xml:space="preserve"> blog post on Saturday. “Saudi Arabia is an important friend and partner for the United States,” Murphy wrote. “But they are still a deeply imperfect friend. $110 billion in weapons will exacerbate, not ameliorate, those imperfections.” A U.S.-backed, Saudi-led coalition of countries has been at war in Yemen for over two years, fighting Iran-backed militants who have taken over much of the country. The coalition has been repeatedly accused of war-crime violations for its role in the deaths of thousands of civilians in the Arab world’s poorest country. The United Nations has reported nearly 5,000 deaths have occurred, and said the actual toll is likely far higher. U.N. experts have repeatedly singled out coalition airstrikes, which are supported by American aerial refueling, as the single largest cause of civilian casualties during various periods in the conflict. Meanwhile, naval blockades by the coalition and interference in aid deliveries by the pro-Iran militants have caused a major humanitarian crisis: 19 million Yemenis are in need of aid, according to the U.N., and a famine may soon be declared. Extremist groups, notably al Qaeda, have taken advantage of the chaos to expand their power. Then-President Barack Obama authorized U.S. assistance to the coalition in March 2015. His administration halted some arms transfers last December after a major Saudi-led attack on a funeral, but it kept up the majority of U.S. support. Obama approved a record-breaking $115 billion in arms sales to the Saudis during his time in office, but the country’s leaders frequently claimed he abandoned them because of his nuclear diplomacy with Iran and reluctance to strongly intervene in Syria. </w:t>
      </w:r>
      <w:r w:rsidRPr="000A1117">
        <w:rPr>
          <w:rStyle w:val="StyleUnderline"/>
        </w:rPr>
        <w:t>Trump’s team is speaking of the deal as a sign of a renewed commitment</w:t>
      </w:r>
      <w:r>
        <w:rPr>
          <w:sz w:val="16"/>
        </w:rPr>
        <w:t xml:space="preserve"> to the longtime U.S. partner ― even though he often criticized the Saudis on the campaign trail. Newton, in his analysis, charged that Saudi military strikes have deliberately targeted markets and hospitals where few, if any, enemy combatants were located. He also cited Saudi Arabia’s domestic human rights abuses, its failure to hold military officers accountable and its illegal use of cluster munitions as justifying an immediate end of U.S. military support. U.S. personnel or contractors could be vulnerable under international humanitarian law if the military sales continue, Newton added ― especially because the armaments could be used in an anticipated Saudi assault on the </w:t>
      </w:r>
      <w:proofErr w:type="spellStart"/>
      <w:r>
        <w:rPr>
          <w:sz w:val="16"/>
        </w:rPr>
        <w:t>Yemani</w:t>
      </w:r>
      <w:proofErr w:type="spellEnd"/>
      <w:r>
        <w:rPr>
          <w:sz w:val="16"/>
        </w:rPr>
        <w:t xml:space="preserve"> port of </w:t>
      </w:r>
      <w:proofErr w:type="spellStart"/>
      <w:r>
        <w:rPr>
          <w:sz w:val="16"/>
        </w:rPr>
        <w:t>Hodeidah</w:t>
      </w:r>
      <w:proofErr w:type="spellEnd"/>
      <w:r>
        <w:rPr>
          <w:sz w:val="16"/>
        </w:rPr>
        <w:t xml:space="preserve">, which would have a devastating impact on millions. One-time military lawyer Rep. Ted Lieu (D-Calif.) has suggested that such prosecution is possible. </w:t>
      </w:r>
      <w:r w:rsidRPr="000A1117">
        <w:rPr>
          <w:rStyle w:val="StyleUnderline"/>
        </w:rPr>
        <w:t>Despite failed private efforts to improve the humanitarian situation in Yemen, the Trump administration has not expressed much public concern about the Saudis’ conduct</w:t>
      </w:r>
      <w:r>
        <w:rPr>
          <w:sz w:val="16"/>
        </w:rPr>
        <w:t xml:space="preserve"> in the conflict. </w:t>
      </w:r>
      <w:r w:rsidRPr="000A1117">
        <w:rPr>
          <w:rStyle w:val="StyleUnderline"/>
        </w:rPr>
        <w:t>It’s instead loudly cheered the kingdom ―</w:t>
      </w:r>
      <w:r>
        <w:rPr>
          <w:sz w:val="16"/>
        </w:rPr>
        <w:t xml:space="preserve"> and chosen it as the site for Trump’s first foreign visit, which the Saudis are promoting as an epoch-defining moment. “This package demonstrates the United States’ commitment to our partnership with Saudi Arabia, while also expanding opportunities for American companies in the region, potentially supporting tens of thousands of new jobs in the United States,” the State Department said Saturday in its release. The statement did not mention the U.S. and Saudi role in the controversial Yemen war. Speaking Saturday in the Saudi capital, Secretary of State Rex </w:t>
      </w:r>
      <w:proofErr w:type="spellStart"/>
      <w:r>
        <w:rPr>
          <w:sz w:val="16"/>
        </w:rPr>
        <w:t>Tillerson</w:t>
      </w:r>
      <w:proofErr w:type="spellEnd"/>
      <w:r>
        <w:rPr>
          <w:sz w:val="16"/>
        </w:rPr>
        <w:t xml:space="preserve"> said continued U.S. arms transfers were meant to help Saudi actions in Yemen. The Saudi side suggested total coherence on the issue, despite the war crimes allegations and lawmakers’ vocal complaints. “</w:t>
      </w:r>
      <w:r w:rsidRPr="000A1117">
        <w:rPr>
          <w:rStyle w:val="StyleUnderline"/>
        </w:rPr>
        <w:t>There are many who try to find gaps between the policy of the United States and that of Saudi Arabia, but they will never succeed</w:t>
      </w:r>
      <w:r>
        <w:rPr>
          <w:sz w:val="16"/>
        </w:rPr>
        <w:t>,” Saudi foreign minister Adel al-</w:t>
      </w:r>
      <w:proofErr w:type="spellStart"/>
      <w:r>
        <w:rPr>
          <w:sz w:val="16"/>
        </w:rPr>
        <w:t>Jubeir</w:t>
      </w:r>
      <w:proofErr w:type="spellEnd"/>
      <w:r>
        <w:rPr>
          <w:sz w:val="16"/>
        </w:rPr>
        <w:t xml:space="preserve"> said in a statement issued Friday by the Saudi Embassy in Washington. “</w:t>
      </w:r>
      <w:r w:rsidRPr="000A1117">
        <w:rPr>
          <w:rStyle w:val="StyleUnderline"/>
        </w:rPr>
        <w:t>The position of President Trump, and that of Congress, is completely aligned with that of Saudi Arabia.</w:t>
      </w:r>
      <w:r>
        <w:rPr>
          <w:sz w:val="16"/>
        </w:rPr>
        <w:t xml:space="preserve"> We agree on Iraq, Iran, Syria and Yemen. Our relationship is on an upward trajectory.”</w:t>
      </w:r>
    </w:p>
    <w:p w:rsidR="00E60FB6" w:rsidRPr="008E5422" w:rsidRDefault="00E60FB6" w:rsidP="00E60FB6"/>
    <w:p w:rsidR="00E60FB6" w:rsidRDefault="00E60FB6" w:rsidP="00E60FB6">
      <w:pPr>
        <w:pStyle w:val="Heading3"/>
      </w:pPr>
      <w:r>
        <w:t>A2 Agenda PTX</w:t>
      </w:r>
    </w:p>
    <w:p w:rsidR="00E60FB6" w:rsidRDefault="00E60FB6" w:rsidP="00E60FB6">
      <w:pPr>
        <w:pStyle w:val="Heading4"/>
      </w:pPr>
      <w:r>
        <w:t>The plan has bipartisan support</w:t>
      </w:r>
    </w:p>
    <w:p w:rsidR="00E60FB6" w:rsidRPr="00A44432" w:rsidRDefault="00E60FB6" w:rsidP="00E60FB6">
      <w:pPr>
        <w:rPr>
          <w:rStyle w:val="Style13ptBold"/>
        </w:rPr>
      </w:pPr>
      <w:r w:rsidRPr="00A44432">
        <w:rPr>
          <w:rStyle w:val="Style13ptBold"/>
        </w:rPr>
        <w:t>Held 6/20</w:t>
      </w:r>
    </w:p>
    <w:p w:rsidR="00E60FB6" w:rsidRPr="00A44432" w:rsidRDefault="00E60FB6" w:rsidP="00E60FB6">
      <w:pPr>
        <w:rPr>
          <w:sz w:val="18"/>
        </w:rPr>
      </w:pPr>
      <w:r>
        <w:rPr>
          <w:sz w:val="18"/>
        </w:rPr>
        <w:t>[Amy</w:t>
      </w:r>
      <w:r w:rsidRPr="00A44432">
        <w:rPr>
          <w:sz w:val="18"/>
        </w:rPr>
        <w:t xml:space="preserve">, NPR, “In Rare Rebuke </w:t>
      </w:r>
      <w:proofErr w:type="gramStart"/>
      <w:r w:rsidRPr="00A44432">
        <w:rPr>
          <w:sz w:val="18"/>
        </w:rPr>
        <w:t>To</w:t>
      </w:r>
      <w:proofErr w:type="gramEnd"/>
      <w:r w:rsidRPr="00A44432">
        <w:rPr>
          <w:sz w:val="18"/>
        </w:rPr>
        <w:t xml:space="preserve"> Trump, Senate Votes To Block Saudi Arms Sales”, https://www.npr.org/2019/06/20/734437874/in-rare-rebuke-to-trump-senate-votes-to-block-saudi-arms-sales]</w:t>
      </w:r>
    </w:p>
    <w:p w:rsidR="00E60FB6" w:rsidRPr="00A44432" w:rsidRDefault="00E60FB6" w:rsidP="00E60FB6">
      <w:pPr>
        <w:rPr>
          <w:sz w:val="16"/>
        </w:rPr>
      </w:pPr>
      <w:r w:rsidRPr="00A44432">
        <w:rPr>
          <w:sz w:val="16"/>
        </w:rPr>
        <w:t xml:space="preserve">Amid rising tensions in the Middle East, </w:t>
      </w:r>
      <w:r w:rsidRPr="00A44432">
        <w:rPr>
          <w:rStyle w:val="StyleUnderline"/>
        </w:rPr>
        <w:t>the Senate voted to rein in</w:t>
      </w:r>
      <w:r w:rsidRPr="00A44432">
        <w:rPr>
          <w:sz w:val="16"/>
        </w:rPr>
        <w:t xml:space="preserve"> President Trump's powers, passing three bipartisan resolutions on Thursday blocking the administration from </w:t>
      </w:r>
      <w:r w:rsidRPr="00A44432">
        <w:rPr>
          <w:rStyle w:val="StyleUnderline"/>
        </w:rPr>
        <w:t>selling</w:t>
      </w:r>
      <w:r w:rsidRPr="00A44432">
        <w:rPr>
          <w:sz w:val="16"/>
        </w:rPr>
        <w:t xml:space="preserve"> billions of dollars of </w:t>
      </w:r>
      <w:r w:rsidRPr="00A44432">
        <w:rPr>
          <w:rStyle w:val="StyleUnderline"/>
        </w:rPr>
        <w:t>weapons to Saudi Arabia. Seven Republicans</w:t>
      </w:r>
      <w:r w:rsidRPr="00A44432">
        <w:rPr>
          <w:sz w:val="16"/>
        </w:rPr>
        <w:t xml:space="preserve">, including Sen. Lindsey Graham of South Carolina, </w:t>
      </w:r>
      <w:r w:rsidRPr="00A44432">
        <w:rPr>
          <w:rStyle w:val="StyleUnderline"/>
        </w:rPr>
        <w:t>joined all Democrats</w:t>
      </w:r>
      <w:r w:rsidRPr="00A44432">
        <w:rPr>
          <w:sz w:val="16"/>
        </w:rPr>
        <w:t xml:space="preserve"> in voting for the measures blocking against sales to Saudi Arabia, each passing 53-45. With 22 separate sales pending, the </w:t>
      </w:r>
      <w:r w:rsidRPr="00A44432">
        <w:rPr>
          <w:rStyle w:val="StyleUnderline"/>
        </w:rPr>
        <w:t>other 20 resolutions</w:t>
      </w:r>
      <w:r w:rsidRPr="00A44432">
        <w:rPr>
          <w:sz w:val="16"/>
        </w:rPr>
        <w:t xml:space="preserve"> involved arms sales to other allies, including the United Arab Emirates. They were </w:t>
      </w:r>
      <w:r w:rsidRPr="00A44432">
        <w:rPr>
          <w:rStyle w:val="StyleUnderline"/>
        </w:rPr>
        <w:t xml:space="preserve">voted on </w:t>
      </w:r>
      <w:proofErr w:type="spellStart"/>
      <w:r w:rsidRPr="00A44432">
        <w:rPr>
          <w:rStyle w:val="StyleUnderline"/>
        </w:rPr>
        <w:t>en</w:t>
      </w:r>
      <w:proofErr w:type="spellEnd"/>
      <w:r w:rsidRPr="00A44432">
        <w:rPr>
          <w:rStyle w:val="StyleUnderline"/>
        </w:rPr>
        <w:t xml:space="preserve"> bloc, whereby four Republicans joined the Democrats</w:t>
      </w:r>
      <w:r w:rsidRPr="00A44432">
        <w:rPr>
          <w:sz w:val="16"/>
        </w:rPr>
        <w:t xml:space="preserve"> in that 51-45 vote. While </w:t>
      </w:r>
      <w:r w:rsidRPr="00A44432">
        <w:rPr>
          <w:rStyle w:val="StyleUnderline"/>
        </w:rPr>
        <w:t>sending a strong signal to the administration</w:t>
      </w:r>
      <w:r w:rsidRPr="00A44432">
        <w:rPr>
          <w:sz w:val="16"/>
        </w:rPr>
        <w:t>, all three Senate votes failed to get enough votes to override a pledged veto by the president.</w:t>
      </w:r>
    </w:p>
    <w:p w:rsidR="00E60FB6" w:rsidRDefault="00E60FB6" w:rsidP="00E60FB6">
      <w:pPr>
        <w:pStyle w:val="Heading3"/>
      </w:pPr>
      <w:r>
        <w:t>A2 Election PTX</w:t>
      </w:r>
    </w:p>
    <w:p w:rsidR="00E60FB6" w:rsidRDefault="00E60FB6" w:rsidP="00E60FB6">
      <w:pPr>
        <w:pStyle w:val="Heading4"/>
      </w:pPr>
      <w:r>
        <w:t>Plan helps the Dems</w:t>
      </w:r>
    </w:p>
    <w:p w:rsidR="00E60FB6" w:rsidRPr="00B535EB" w:rsidRDefault="00E60FB6" w:rsidP="00E60FB6">
      <w:pPr>
        <w:rPr>
          <w:rStyle w:val="Style13ptBold"/>
        </w:rPr>
      </w:pPr>
      <w:r w:rsidRPr="00B535EB">
        <w:rPr>
          <w:rStyle w:val="Style13ptBold"/>
        </w:rPr>
        <w:t>Ahmed 2018</w:t>
      </w:r>
    </w:p>
    <w:p w:rsidR="00E60FB6" w:rsidRPr="00B535EB" w:rsidRDefault="00E60FB6" w:rsidP="00E60FB6">
      <w:pPr>
        <w:rPr>
          <w:sz w:val="18"/>
        </w:rPr>
      </w:pPr>
      <w:r w:rsidRPr="00B535EB">
        <w:rPr>
          <w:sz w:val="18"/>
        </w:rPr>
        <w:t xml:space="preserve">[Akbar </w:t>
      </w:r>
      <w:proofErr w:type="spellStart"/>
      <w:r w:rsidRPr="00B535EB">
        <w:rPr>
          <w:sz w:val="18"/>
        </w:rPr>
        <w:t>Shahid</w:t>
      </w:r>
      <w:proofErr w:type="spellEnd"/>
      <w:r w:rsidRPr="00B535EB">
        <w:rPr>
          <w:sz w:val="18"/>
        </w:rPr>
        <w:t xml:space="preserve">, Huffington Post, “Democrats Are Planning </w:t>
      </w:r>
      <w:proofErr w:type="gramStart"/>
      <w:r w:rsidRPr="00B535EB">
        <w:rPr>
          <w:sz w:val="18"/>
        </w:rPr>
        <w:t>To Target The</w:t>
      </w:r>
      <w:proofErr w:type="gramEnd"/>
      <w:r w:rsidRPr="00B535EB">
        <w:rPr>
          <w:sz w:val="18"/>
        </w:rPr>
        <w:t xml:space="preserve"> Arms Sales Trump Loves”, https://www.huffpost.com/entry/house-democrats-arms-sales_n_5bf08cade4b0b84243e2d0da] </w:t>
      </w:r>
    </w:p>
    <w:p w:rsidR="00E60FB6" w:rsidRPr="00C141FA" w:rsidRDefault="00E60FB6" w:rsidP="00E60FB6">
      <w:pPr>
        <w:rPr>
          <w:sz w:val="16"/>
        </w:rPr>
      </w:pPr>
      <w:r w:rsidRPr="00C141FA">
        <w:rPr>
          <w:sz w:val="16"/>
        </w:rPr>
        <w:t xml:space="preserve">WASHINGTON ― Top </w:t>
      </w:r>
      <w:r w:rsidRPr="00C141FA">
        <w:rPr>
          <w:rStyle w:val="StyleUnderline"/>
        </w:rPr>
        <w:t>Democrats are discussing how to use</w:t>
      </w:r>
      <w:r w:rsidRPr="00C141FA">
        <w:rPr>
          <w:sz w:val="16"/>
        </w:rPr>
        <w:t xml:space="preserve"> their upcoming </w:t>
      </w:r>
      <w:r w:rsidRPr="00C141FA">
        <w:rPr>
          <w:rStyle w:val="StyleUnderline"/>
        </w:rPr>
        <w:t>control of the House</w:t>
      </w:r>
      <w:r w:rsidRPr="00C141FA">
        <w:rPr>
          <w:sz w:val="16"/>
        </w:rPr>
        <w:t xml:space="preserve"> of Representatives </w:t>
      </w:r>
      <w:r w:rsidRPr="00C141FA">
        <w:rPr>
          <w:rStyle w:val="StyleUnderline"/>
        </w:rPr>
        <w:t>to</w:t>
      </w:r>
      <w:r w:rsidRPr="00C141FA">
        <w:rPr>
          <w:sz w:val="16"/>
        </w:rPr>
        <w:t xml:space="preserve"> more tightly </w:t>
      </w:r>
      <w:r w:rsidRPr="00C141FA">
        <w:rPr>
          <w:rStyle w:val="StyleUnderline"/>
        </w:rPr>
        <w:t>regulate U.S. weapons sales</w:t>
      </w:r>
      <w:r w:rsidRPr="00C141FA">
        <w:rPr>
          <w:sz w:val="16"/>
        </w:rPr>
        <w:t xml:space="preserve"> abroad ― a move </w:t>
      </w:r>
      <w:r w:rsidRPr="00C141FA">
        <w:rPr>
          <w:rStyle w:val="StyleUnderline"/>
        </w:rPr>
        <w:t>that would shore up the party’s antiwar credentials and make it harder for</w:t>
      </w:r>
      <w:r w:rsidRPr="00C141FA">
        <w:rPr>
          <w:sz w:val="16"/>
        </w:rPr>
        <w:t xml:space="preserve"> President Donald </w:t>
      </w:r>
      <w:r w:rsidRPr="00C141FA">
        <w:rPr>
          <w:rStyle w:val="StyleUnderline"/>
        </w:rPr>
        <w:t>Trump to continue</w:t>
      </w:r>
      <w:r w:rsidRPr="00C141FA">
        <w:rPr>
          <w:sz w:val="16"/>
        </w:rPr>
        <w:t xml:space="preserve"> his high-profile arms </w:t>
      </w:r>
      <w:r w:rsidRPr="00C141FA">
        <w:rPr>
          <w:rStyle w:val="StyleUnderline"/>
        </w:rPr>
        <w:t>deals with countries accused of human rights violations like Saudi Arabia</w:t>
      </w:r>
      <w:r w:rsidRPr="00C141FA">
        <w:rPr>
          <w:sz w:val="16"/>
        </w:rPr>
        <w:t xml:space="preserve">. A final plan has not yet been crafted, but conversations are underway, a Democratic aide and an activist in regular contact with lawmakers told </w:t>
      </w:r>
      <w:proofErr w:type="spellStart"/>
      <w:r w:rsidRPr="00C141FA">
        <w:rPr>
          <w:sz w:val="16"/>
        </w:rPr>
        <w:t>HuffPost</w:t>
      </w:r>
      <w:proofErr w:type="spellEnd"/>
      <w:r w:rsidRPr="00C141FA">
        <w:rPr>
          <w:sz w:val="16"/>
        </w:rPr>
        <w:t xml:space="preserve">. The final decision rests with leadership: the speaker, likely Rep. Nancy Pelosi (D-Calif.), and a handful of figures like Rep. Jim McGovern (D-Mass.), who will chair the powerful House Rules Committee and who publicly supports greater debate over the arms trade. Trump’s executive branch is already required to inform key congressional committees of any major weapons sale 30 days before U.S. and foreign officials finalize terms. Capitol </w:t>
      </w:r>
      <w:r w:rsidRPr="00C141FA">
        <w:rPr>
          <w:rStyle w:val="StyleUnderline"/>
        </w:rPr>
        <w:t>Hill can use legislation to block the deal</w:t>
      </w:r>
      <w:r w:rsidRPr="00C141FA">
        <w:rPr>
          <w:sz w:val="16"/>
        </w:rPr>
        <w:t xml:space="preserve"> within that period. Such a bill, even if successful, would likely be vetoed by the president and then might not win over a veto-proof majority of lawmakers ― but the general consensus is that simply </w:t>
      </w:r>
      <w:r w:rsidRPr="00C141FA">
        <w:rPr>
          <w:rStyle w:val="StyleUnderline"/>
        </w:rPr>
        <w:t>initiating such a spectacle makes it harder for a sale to continue and creates pressure for it to be abandoned</w:t>
      </w:r>
      <w:r w:rsidRPr="00C141FA">
        <w:rPr>
          <w:sz w:val="16"/>
        </w:rPr>
        <w:t xml:space="preserve"> instead. If there’s no bill, the process automatically moves forward. What some </w:t>
      </w:r>
      <w:r w:rsidRPr="00C141FA">
        <w:rPr>
          <w:rStyle w:val="StyleUnderline"/>
        </w:rPr>
        <w:t>House members</w:t>
      </w:r>
      <w:r w:rsidRPr="00C141FA">
        <w:rPr>
          <w:sz w:val="16"/>
        </w:rPr>
        <w:t xml:space="preserve"> and outside groups </w:t>
      </w:r>
      <w:r w:rsidRPr="00C141FA">
        <w:rPr>
          <w:rStyle w:val="StyleUnderline"/>
        </w:rPr>
        <w:t>skeptical of the defense industry want to fix</w:t>
      </w:r>
      <w:r w:rsidRPr="00C141FA">
        <w:rPr>
          <w:sz w:val="16"/>
        </w:rPr>
        <w:t xml:space="preserve"> is </w:t>
      </w:r>
      <w:r w:rsidRPr="00C141FA">
        <w:rPr>
          <w:rStyle w:val="StyleUnderline"/>
        </w:rPr>
        <w:t>a discrepancy between the two chambers. In the Senate, any member can force the full body to vote</w:t>
      </w:r>
      <w:r w:rsidRPr="00C141FA">
        <w:rPr>
          <w:sz w:val="16"/>
        </w:rPr>
        <w:t xml:space="preserve"> on legislation disapproving of a sale 10 days after a notification comes to Congress if the foreign relations committee has not acted on it</w:t>
      </w:r>
      <w:r w:rsidRPr="00C141FA">
        <w:rPr>
          <w:rStyle w:val="StyleUnderline"/>
        </w:rPr>
        <w:t>. Democrats have used that power repeatedly</w:t>
      </w:r>
      <w:r w:rsidRPr="00C141FA">
        <w:rPr>
          <w:sz w:val="16"/>
        </w:rPr>
        <w:t xml:space="preserve"> in dramatic votes over U.S. weapons shipments for a controversial Saudi military campaign in Yemen, and Sen. Rand Paul (R-Ky.) has deployed it to force debates that draw attention to his libertarian views on foreign policy. But </w:t>
      </w:r>
      <w:r w:rsidRPr="00C141FA">
        <w:rPr>
          <w:rStyle w:val="StyleUnderline"/>
        </w:rPr>
        <w:t>in the House, members who introduce similar bills could see them get referred</w:t>
      </w:r>
      <w:r w:rsidRPr="00C141FA">
        <w:rPr>
          <w:sz w:val="16"/>
        </w:rPr>
        <w:t xml:space="preserve"> to the foreign affairs committee and then simply never make it to a full floor vote. Critics of the arms trade say this lets lawmakers avoid accountability for deals that can allow weapons buyers to commit war crimes, and that allow the defense industry to reap huge profits off research largely funded by the U.S. taxpayer. “I’m for any more oversight we can add to this process to make sure that the American people’s interests are being represented,” said Dan </w:t>
      </w:r>
      <w:proofErr w:type="spellStart"/>
      <w:r w:rsidRPr="00C141FA">
        <w:rPr>
          <w:sz w:val="16"/>
        </w:rPr>
        <w:t>Grazier</w:t>
      </w:r>
      <w:proofErr w:type="spellEnd"/>
      <w:r w:rsidRPr="00C141FA">
        <w:rPr>
          <w:sz w:val="16"/>
        </w:rPr>
        <w:t xml:space="preserve"> of the Project on Government Oversight, which endorsed a September proposal from McGovern and Rep. Ted Lieu (D-Calif.) that would recreate the Senate procedure in the House. Such a bill has almost no chance of becoming law under Trump and the GOP-controlled Senate, but it signaled a desire among Democrats that party leaders can act on by enshrining, in their rules for the new House session, the right of any member to demand a floor debate on an arms deal. </w:t>
      </w:r>
      <w:r w:rsidRPr="00C141FA">
        <w:rPr>
          <w:rStyle w:val="StyleUnderline"/>
        </w:rPr>
        <w:t>Opposition to arms sales is generally seen as a human rights issue</w:t>
      </w:r>
      <w:r w:rsidRPr="00C141FA">
        <w:rPr>
          <w:sz w:val="16"/>
        </w:rPr>
        <w:t xml:space="preserve">, </w:t>
      </w:r>
      <w:r w:rsidRPr="00C141FA">
        <w:rPr>
          <w:rStyle w:val="StyleUnderline"/>
        </w:rPr>
        <w:t>but</w:t>
      </w:r>
      <w:r w:rsidRPr="00C141FA">
        <w:rPr>
          <w:sz w:val="16"/>
        </w:rPr>
        <w:t xml:space="preserve"> </w:t>
      </w:r>
      <w:proofErr w:type="spellStart"/>
      <w:r w:rsidRPr="00C141FA">
        <w:rPr>
          <w:sz w:val="16"/>
        </w:rPr>
        <w:t>Grazier</w:t>
      </w:r>
      <w:proofErr w:type="spellEnd"/>
      <w:r w:rsidRPr="00C141FA">
        <w:rPr>
          <w:sz w:val="16"/>
        </w:rPr>
        <w:t xml:space="preserve"> pointed to </w:t>
      </w:r>
      <w:r w:rsidRPr="00C141FA">
        <w:rPr>
          <w:rStyle w:val="StyleUnderline"/>
        </w:rPr>
        <w:t>another concern</w:t>
      </w:r>
      <w:r w:rsidRPr="00C141FA">
        <w:rPr>
          <w:sz w:val="16"/>
        </w:rPr>
        <w:t xml:space="preserve"> he wants to see </w:t>
      </w:r>
      <w:r w:rsidRPr="00C141FA">
        <w:rPr>
          <w:rStyle w:val="StyleUnderline"/>
        </w:rPr>
        <w:t>raised if there are more debates</w:t>
      </w:r>
      <w:r w:rsidRPr="00C141FA">
        <w:rPr>
          <w:sz w:val="16"/>
        </w:rPr>
        <w:t xml:space="preserve"> over such deals: the </w:t>
      </w:r>
      <w:r w:rsidRPr="00C141FA">
        <w:rPr>
          <w:rStyle w:val="StyleUnderline"/>
        </w:rPr>
        <w:t>waivers</w:t>
      </w:r>
      <w:r w:rsidRPr="00C141FA">
        <w:rPr>
          <w:sz w:val="16"/>
        </w:rPr>
        <w:t xml:space="preserve"> often involved that </w:t>
      </w:r>
      <w:r w:rsidRPr="00C141FA">
        <w:rPr>
          <w:rStyle w:val="StyleUnderline"/>
        </w:rPr>
        <w:t>effectively mean the trade is subsidized by U.S. taxpayers</w:t>
      </w:r>
      <w:r w:rsidRPr="00C141FA">
        <w:rPr>
          <w:sz w:val="16"/>
        </w:rPr>
        <w:t xml:space="preserve">. The </w:t>
      </w:r>
      <w:r w:rsidRPr="00C141FA">
        <w:rPr>
          <w:rStyle w:val="StyleUnderline"/>
        </w:rPr>
        <w:t>development</w:t>
      </w:r>
      <w:r w:rsidRPr="00C141FA">
        <w:rPr>
          <w:sz w:val="16"/>
        </w:rPr>
        <w:t xml:space="preserve"> and production of American weapons technology by huge firms like Lockheed Martin and Boeing </w:t>
      </w:r>
      <w:r w:rsidRPr="00C141FA">
        <w:rPr>
          <w:rStyle w:val="StyleUnderline"/>
        </w:rPr>
        <w:t>involves massive support paid for by the U.S. government</w:t>
      </w:r>
      <w:r w:rsidRPr="00C141FA">
        <w:rPr>
          <w:sz w:val="16"/>
        </w:rPr>
        <w:t xml:space="preserve"> in the form of testing and research assistance. That’s seen as justified since the government is ultimately the top customer for those companies. </w:t>
      </w:r>
      <w:r w:rsidRPr="00C141FA">
        <w:rPr>
          <w:rStyle w:val="StyleUnderline"/>
        </w:rPr>
        <w:t>Foreign buyers</w:t>
      </w:r>
      <w:r w:rsidRPr="00C141FA">
        <w:rPr>
          <w:sz w:val="16"/>
        </w:rPr>
        <w:t xml:space="preserve">, however, </w:t>
      </w:r>
      <w:r w:rsidRPr="00C141FA">
        <w:rPr>
          <w:rStyle w:val="StyleUnderline"/>
        </w:rPr>
        <w:t>are</w:t>
      </w:r>
      <w:r w:rsidRPr="00C141FA">
        <w:rPr>
          <w:sz w:val="16"/>
        </w:rPr>
        <w:t xml:space="preserve"> legally </w:t>
      </w:r>
      <w:r w:rsidRPr="00C141FA">
        <w:rPr>
          <w:rStyle w:val="StyleUnderline"/>
        </w:rPr>
        <w:t>mandated to pay those costs back ― unless the State and Defense departments</w:t>
      </w:r>
      <w:r w:rsidRPr="00C141FA">
        <w:rPr>
          <w:sz w:val="16"/>
        </w:rPr>
        <w:t xml:space="preserve"> agree to </w:t>
      </w:r>
      <w:r w:rsidRPr="00C141FA">
        <w:rPr>
          <w:rStyle w:val="StyleUnderline"/>
        </w:rPr>
        <w:t>provide waivers</w:t>
      </w:r>
      <w:r w:rsidRPr="00C141FA">
        <w:rPr>
          <w:sz w:val="16"/>
        </w:rPr>
        <w:t xml:space="preserve"> for those costs by saying that forcing a payment would threaten foreign alliances or the specific deal. Over the last five years, such </w:t>
      </w:r>
      <w:r w:rsidRPr="00C141FA">
        <w:rPr>
          <w:rStyle w:val="StyleUnderline"/>
        </w:rPr>
        <w:t>waivers</w:t>
      </w:r>
      <w:r w:rsidRPr="00C141FA">
        <w:rPr>
          <w:sz w:val="16"/>
        </w:rPr>
        <w:t xml:space="preserve"> </w:t>
      </w:r>
      <w:r w:rsidRPr="00C141FA">
        <w:rPr>
          <w:rStyle w:val="StyleUnderline"/>
        </w:rPr>
        <w:t>have cost the U.S.</w:t>
      </w:r>
      <w:r w:rsidRPr="00C141FA">
        <w:rPr>
          <w:sz w:val="16"/>
        </w:rPr>
        <w:t xml:space="preserve"> close to $</w:t>
      </w:r>
      <w:r w:rsidRPr="00C141FA">
        <w:rPr>
          <w:rStyle w:val="StyleUnderline"/>
        </w:rPr>
        <w:t>16 billion</w:t>
      </w:r>
      <w:r w:rsidRPr="00C141FA">
        <w:rPr>
          <w:sz w:val="16"/>
        </w:rPr>
        <w:t xml:space="preserve">, according to the Government Accountability Office, </w:t>
      </w:r>
      <w:r w:rsidRPr="00C141FA">
        <w:rPr>
          <w:rStyle w:val="StyleUnderline"/>
        </w:rPr>
        <w:t>while private companies</w:t>
      </w:r>
      <w:r w:rsidRPr="00C141FA">
        <w:rPr>
          <w:sz w:val="16"/>
        </w:rPr>
        <w:t xml:space="preserve"> and other governments have been able to </w:t>
      </w:r>
      <w:r w:rsidRPr="00C141FA">
        <w:rPr>
          <w:rStyle w:val="StyleUnderline"/>
        </w:rPr>
        <w:t>protect their bottom lines</w:t>
      </w:r>
      <w:r w:rsidRPr="00C141FA">
        <w:rPr>
          <w:sz w:val="16"/>
        </w:rPr>
        <w:t xml:space="preserve">. </w:t>
      </w:r>
      <w:r w:rsidRPr="00C141FA">
        <w:rPr>
          <w:rStyle w:val="StyleUnderline"/>
        </w:rPr>
        <w:t>More discussion</w:t>
      </w:r>
      <w:r w:rsidRPr="00C141FA">
        <w:rPr>
          <w:sz w:val="16"/>
        </w:rPr>
        <w:t xml:space="preserve"> of the arms trade </w:t>
      </w:r>
      <w:r w:rsidRPr="00C141FA">
        <w:rPr>
          <w:rStyle w:val="StyleUnderline"/>
        </w:rPr>
        <w:t>could</w:t>
      </w:r>
      <w:r w:rsidRPr="00C141FA">
        <w:rPr>
          <w:sz w:val="16"/>
        </w:rPr>
        <w:t xml:space="preserve"> also </w:t>
      </w:r>
      <w:r w:rsidRPr="00C141FA">
        <w:rPr>
          <w:rStyle w:val="StyleUnderline"/>
        </w:rPr>
        <w:t>involve</w:t>
      </w:r>
      <w:r w:rsidRPr="00C141FA">
        <w:rPr>
          <w:sz w:val="16"/>
        </w:rPr>
        <w:t xml:space="preserve"> more </w:t>
      </w:r>
      <w:r w:rsidRPr="00C141FA">
        <w:rPr>
          <w:rStyle w:val="StyleUnderline"/>
        </w:rPr>
        <w:t>honest conversations about whether it really creates jobs the way Trump says</w:t>
      </w:r>
      <w:r w:rsidRPr="00C141FA">
        <w:rPr>
          <w:sz w:val="16"/>
        </w:rPr>
        <w:t xml:space="preserve">. </w:t>
      </w:r>
      <w:r w:rsidRPr="00C141FA">
        <w:rPr>
          <w:rStyle w:val="StyleUnderline"/>
        </w:rPr>
        <w:t>Experts</w:t>
      </w:r>
      <w:r w:rsidRPr="00C141FA">
        <w:rPr>
          <w:sz w:val="16"/>
        </w:rPr>
        <w:t xml:space="preserve"> like William </w:t>
      </w:r>
      <w:proofErr w:type="spellStart"/>
      <w:r w:rsidRPr="00C141FA">
        <w:rPr>
          <w:sz w:val="16"/>
        </w:rPr>
        <w:t>Hartung</w:t>
      </w:r>
      <w:proofErr w:type="spellEnd"/>
      <w:r w:rsidRPr="00C141FA">
        <w:rPr>
          <w:sz w:val="16"/>
        </w:rPr>
        <w:t xml:space="preserve"> of the Center for International Policy </w:t>
      </w:r>
      <w:r w:rsidRPr="00C141FA">
        <w:rPr>
          <w:rStyle w:val="StyleUnderline"/>
        </w:rPr>
        <w:t>are doubtful</w:t>
      </w:r>
      <w:r w:rsidRPr="00C141FA">
        <w:rPr>
          <w:sz w:val="16"/>
        </w:rPr>
        <w:t xml:space="preserve">, citing the requirements in many deals to produce in foreign countries and the likelihood that workers in the industry could be more productive in other fields. And </w:t>
      </w:r>
      <w:r w:rsidRPr="00C141FA">
        <w:rPr>
          <w:rStyle w:val="StyleUnderline"/>
        </w:rPr>
        <w:t>without the risk of bills questioning arms sales</w:t>
      </w:r>
      <w:r w:rsidRPr="00C141FA">
        <w:rPr>
          <w:sz w:val="16"/>
        </w:rPr>
        <w:t xml:space="preserve"> </w:t>
      </w:r>
      <w:r w:rsidRPr="00C141FA">
        <w:rPr>
          <w:rStyle w:val="StyleUnderline"/>
        </w:rPr>
        <w:t xml:space="preserve">getting trapped in </w:t>
      </w:r>
      <w:r w:rsidRPr="00C141FA">
        <w:rPr>
          <w:sz w:val="16"/>
        </w:rPr>
        <w:t xml:space="preserve">the foreign affairs </w:t>
      </w:r>
      <w:r w:rsidRPr="00C141FA">
        <w:rPr>
          <w:rStyle w:val="StyleUnderline"/>
        </w:rPr>
        <w:t>committee</w:t>
      </w:r>
      <w:r w:rsidRPr="00C141FA">
        <w:rPr>
          <w:sz w:val="16"/>
        </w:rPr>
        <w:t xml:space="preserve">, where members are particularly susceptible to administration arguments about diplomatic caution and especially deluged with foreign lobbying, </w:t>
      </w:r>
      <w:r w:rsidRPr="00C141FA">
        <w:rPr>
          <w:rStyle w:val="StyleUnderline"/>
        </w:rPr>
        <w:t>activists believe they would gain an advantage.</w:t>
      </w:r>
      <w:r w:rsidRPr="00C141FA">
        <w:rPr>
          <w:sz w:val="16"/>
        </w:rPr>
        <w:t xml:space="preserve"> Proponents of the change know it is no panacea, and indeed not even a certainty. Democratic leaders could still turn against it for any number of reasons. The aide mentioned that some veteran lawmakers are wary of allowing any member of the 435-person House to take the step, worried that it could disrupt order when other urgent issues need to be tackled. Defense lobbyists and those working for other governments are also likely to fight the potential change tooth and nail, focusing on blocking the proposal from becoming reality and working with allies in the Pentagon and the White House. They likely see an opportunity in the fact that some of the most high-profile new Democratic lawmakers who have gained respect for having flipped seats have backgrounds in national security and may be especially willing to talk about maintaining U.S. dominance in the international weapons business. Meanwhile, the policy wouldn’t hinder other hawkish moves by Trump, like providing intelligence support for the Saudis in Yemen or ratcheting up tension with Iran. But advocates are generally hopeful, citing the many ways </w:t>
      </w:r>
      <w:r w:rsidRPr="00C141FA">
        <w:rPr>
          <w:rStyle w:val="Emphasis"/>
        </w:rPr>
        <w:t>Democrats can now expand their influence over war and peace</w:t>
      </w:r>
      <w:r w:rsidRPr="00C141FA">
        <w:rPr>
          <w:sz w:val="16"/>
        </w:rPr>
        <w:t xml:space="preserve">. Just last week, Republicans made continuing the U.S. military role in Yemen their first priority of the lame duck session, handily defeating a Democrat-backed bill. That’s the kind of action that will now, presumably, be a thing of the past. “A Democratic House will make a big difference,” </w:t>
      </w:r>
      <w:proofErr w:type="spellStart"/>
      <w:r w:rsidRPr="00C141FA">
        <w:rPr>
          <w:sz w:val="16"/>
        </w:rPr>
        <w:t>Hartung</w:t>
      </w:r>
      <w:proofErr w:type="spellEnd"/>
      <w:r w:rsidRPr="00C141FA">
        <w:rPr>
          <w:sz w:val="16"/>
        </w:rPr>
        <w:t xml:space="preserve"> said.</w:t>
      </w:r>
    </w:p>
    <w:p w:rsidR="00E60FB6" w:rsidRDefault="00E60FB6" w:rsidP="00E60FB6">
      <w:pPr>
        <w:pStyle w:val="Heading3"/>
      </w:pPr>
      <w:r>
        <w:t>A2 Fill-In DA (General)</w:t>
      </w:r>
    </w:p>
    <w:p w:rsidR="00E60FB6" w:rsidRDefault="00E60FB6" w:rsidP="00E60FB6">
      <w:pPr>
        <w:pStyle w:val="Heading4"/>
      </w:pPr>
      <w:r>
        <w:t>No shift – Saudi Arabia depends on the US</w:t>
      </w:r>
    </w:p>
    <w:p w:rsidR="00E60FB6" w:rsidRPr="007564FF" w:rsidRDefault="00E60FB6" w:rsidP="00E60FB6">
      <w:pPr>
        <w:rPr>
          <w:rStyle w:val="Style13ptBold"/>
        </w:rPr>
      </w:pPr>
      <w:proofErr w:type="spellStart"/>
      <w:r w:rsidRPr="007564FF">
        <w:rPr>
          <w:rStyle w:val="Style13ptBold"/>
        </w:rPr>
        <w:t>Guay</w:t>
      </w:r>
      <w:proofErr w:type="spellEnd"/>
      <w:r w:rsidRPr="007564FF">
        <w:rPr>
          <w:rStyle w:val="Style13ptBold"/>
        </w:rPr>
        <w:t xml:space="preserve"> 2018</w:t>
      </w:r>
    </w:p>
    <w:p w:rsidR="00E60FB6" w:rsidRPr="007564FF" w:rsidRDefault="00E60FB6" w:rsidP="00E60FB6">
      <w:pPr>
        <w:rPr>
          <w:sz w:val="18"/>
        </w:rPr>
      </w:pPr>
      <w:r w:rsidRPr="007564FF">
        <w:rPr>
          <w:sz w:val="18"/>
        </w:rPr>
        <w:t>[Terrence, Clinical Professor of International Business at Pennsylvania State University, “ARMS SALES TO SAUDI ARABIA GIVE TRUMP ALL THE LEVERAGE HE NEEDS”, https://inkstickmedia.com/arms-sales-to-saudi-arabia-give-trump-all-the-leverage-he-needs/]</w:t>
      </w:r>
    </w:p>
    <w:p w:rsidR="00E60FB6" w:rsidRPr="007564FF" w:rsidRDefault="00E60FB6" w:rsidP="00E60FB6">
      <w:pPr>
        <w:rPr>
          <w:sz w:val="16"/>
        </w:rPr>
      </w:pPr>
      <w:r w:rsidRPr="007564FF">
        <w:rPr>
          <w:rStyle w:val="StyleUnderline"/>
        </w:rPr>
        <w:t>While it’s true that</w:t>
      </w:r>
      <w:r w:rsidRPr="007564FF">
        <w:rPr>
          <w:sz w:val="16"/>
        </w:rPr>
        <w:t xml:space="preserve"> </w:t>
      </w:r>
      <w:r w:rsidRPr="007564FF">
        <w:rPr>
          <w:rStyle w:val="StyleUnderline"/>
        </w:rPr>
        <w:t>Russia and China are</w:t>
      </w:r>
      <w:r w:rsidRPr="007564FF">
        <w:rPr>
          <w:sz w:val="16"/>
        </w:rPr>
        <w:t xml:space="preserve"> indeed </w:t>
      </w:r>
      <w:r w:rsidRPr="007564FF">
        <w:rPr>
          <w:rStyle w:val="StyleUnderline"/>
        </w:rPr>
        <w:t>major exporters</w:t>
      </w:r>
      <w:r w:rsidRPr="007564FF">
        <w:rPr>
          <w:sz w:val="16"/>
        </w:rPr>
        <w:t xml:space="preserve"> of armaments, </w:t>
      </w:r>
      <w:r w:rsidRPr="007564FF">
        <w:rPr>
          <w:rStyle w:val="StyleUnderline"/>
        </w:rPr>
        <w:t>the claim that US weapons can easily be replaced</w:t>
      </w:r>
      <w:r w:rsidRPr="007564FF">
        <w:rPr>
          <w:sz w:val="16"/>
        </w:rPr>
        <w:t xml:space="preserve"> by other suppliers </w:t>
      </w:r>
      <w:r w:rsidRPr="007564FF">
        <w:rPr>
          <w:rStyle w:val="StyleUnderline"/>
        </w:rPr>
        <w:t>is not</w:t>
      </w:r>
      <w:r w:rsidRPr="007564FF">
        <w:rPr>
          <w:sz w:val="16"/>
        </w:rPr>
        <w:t xml:space="preserve"> – at least not in the short term. First, </w:t>
      </w:r>
      <w:r w:rsidRPr="007564FF">
        <w:rPr>
          <w:rStyle w:val="StyleUnderline"/>
        </w:rPr>
        <w:t>once a country is “locked in”</w:t>
      </w:r>
      <w:r w:rsidRPr="007564FF">
        <w:rPr>
          <w:sz w:val="16"/>
        </w:rPr>
        <w:t xml:space="preserve"> to a specific kind of weapons system, such as planes, tanks or naval vessels, </w:t>
      </w:r>
      <w:r w:rsidRPr="007564FF">
        <w:rPr>
          <w:rStyle w:val="StyleUnderline"/>
        </w:rPr>
        <w:t>the cost to switch</w:t>
      </w:r>
      <w:r w:rsidRPr="007564FF">
        <w:rPr>
          <w:sz w:val="16"/>
        </w:rPr>
        <w:t xml:space="preserve"> to a different supplier </w:t>
      </w:r>
      <w:r w:rsidRPr="007564FF">
        <w:rPr>
          <w:rStyle w:val="StyleUnderline"/>
        </w:rPr>
        <w:t>can be huge</w:t>
      </w:r>
      <w:r w:rsidRPr="007564FF">
        <w:rPr>
          <w:sz w:val="16"/>
        </w:rPr>
        <w:t xml:space="preserve">. Military </w:t>
      </w:r>
      <w:r w:rsidRPr="007564FF">
        <w:rPr>
          <w:rStyle w:val="StyleUnderline"/>
        </w:rPr>
        <w:t>personnel must be retrained</w:t>
      </w:r>
      <w:r w:rsidRPr="007564FF">
        <w:rPr>
          <w:sz w:val="16"/>
        </w:rPr>
        <w:t xml:space="preserve"> on new equipment, </w:t>
      </w:r>
      <w:r w:rsidRPr="007564FF">
        <w:rPr>
          <w:rStyle w:val="StyleUnderline"/>
        </w:rPr>
        <w:t>spare parts need to be replaced, and operational changes may be necessary. After being so reliant on US weapons</w:t>
      </w:r>
      <w:r w:rsidRPr="007564FF">
        <w:rPr>
          <w:sz w:val="16"/>
        </w:rPr>
        <w:t xml:space="preserve"> systems for decades, </w:t>
      </w:r>
      <w:r w:rsidRPr="007564FF">
        <w:rPr>
          <w:rStyle w:val="StyleUnderline"/>
        </w:rPr>
        <w:t>the transition costs</w:t>
      </w:r>
      <w:r w:rsidRPr="007564FF">
        <w:rPr>
          <w:sz w:val="16"/>
        </w:rPr>
        <w:t xml:space="preserve"> to buy from another country </w:t>
      </w:r>
      <w:r w:rsidRPr="007564FF">
        <w:rPr>
          <w:rStyle w:val="StyleUnderline"/>
        </w:rPr>
        <w:t>could be prohibitive</w:t>
      </w:r>
      <w:r w:rsidRPr="007564FF">
        <w:rPr>
          <w:sz w:val="16"/>
        </w:rPr>
        <w:t xml:space="preserve"> even for oil-rich Saudi Arabia. The second problem with Trump’s argument is that </w:t>
      </w:r>
      <w:r w:rsidRPr="007564FF">
        <w:rPr>
          <w:rStyle w:val="StyleUnderline"/>
        </w:rPr>
        <w:t>armaments from Russia, China</w:t>
      </w:r>
      <w:r w:rsidRPr="007564FF">
        <w:rPr>
          <w:sz w:val="16"/>
        </w:rPr>
        <w:t xml:space="preserve"> or elsewhere </w:t>
      </w:r>
      <w:r w:rsidRPr="007564FF">
        <w:rPr>
          <w:rStyle w:val="StyleUnderline"/>
        </w:rPr>
        <w:t>are</w:t>
      </w:r>
      <w:r w:rsidRPr="007564FF">
        <w:rPr>
          <w:sz w:val="16"/>
        </w:rPr>
        <w:t xml:space="preserve"> simply </w:t>
      </w:r>
      <w:r w:rsidRPr="007564FF">
        <w:rPr>
          <w:rStyle w:val="StyleUnderline"/>
        </w:rPr>
        <w:t>not as sophisticated</w:t>
      </w:r>
      <w:r w:rsidRPr="007564FF">
        <w:rPr>
          <w:sz w:val="16"/>
        </w:rPr>
        <w:t xml:space="preserve"> as US weapons, which is why they are usually cheaper – though the quality gap is quickly decreasing. To maintain its military superiority in the Middle East, </w:t>
      </w:r>
      <w:r w:rsidRPr="007564FF">
        <w:rPr>
          <w:rStyle w:val="StyleUnderline"/>
        </w:rPr>
        <w:t>Saudi Arabia</w:t>
      </w:r>
      <w:r w:rsidRPr="007564FF">
        <w:rPr>
          <w:sz w:val="16"/>
        </w:rPr>
        <w:t xml:space="preserve"> has opted to </w:t>
      </w:r>
      <w:r w:rsidRPr="007564FF">
        <w:rPr>
          <w:rStyle w:val="StyleUnderline"/>
        </w:rPr>
        <w:t>purchase virtually all</w:t>
      </w:r>
      <w:r w:rsidRPr="007564FF">
        <w:rPr>
          <w:sz w:val="16"/>
        </w:rPr>
        <w:t xml:space="preserve"> of its weapons </w:t>
      </w:r>
      <w:r w:rsidRPr="007564FF">
        <w:rPr>
          <w:rStyle w:val="StyleUnderline"/>
        </w:rPr>
        <w:t>from American and European companies</w:t>
      </w:r>
      <w:r w:rsidRPr="007564FF">
        <w:rPr>
          <w:sz w:val="16"/>
        </w:rPr>
        <w:t xml:space="preserve">. That is why </w:t>
      </w:r>
      <w:r w:rsidRPr="007564FF">
        <w:rPr>
          <w:rStyle w:val="StyleUnderline"/>
        </w:rPr>
        <w:t xml:space="preserve">the US has significant leverage </w:t>
      </w:r>
      <w:r w:rsidRPr="007564FF">
        <w:rPr>
          <w:sz w:val="16"/>
        </w:rPr>
        <w:t xml:space="preserve">in this aspect of the relationship. </w:t>
      </w:r>
      <w:r w:rsidRPr="007564FF">
        <w:rPr>
          <w:rStyle w:val="StyleUnderline"/>
        </w:rPr>
        <w:t>Any Saudi threat to retaliate</w:t>
      </w:r>
      <w:r w:rsidRPr="007564FF">
        <w:rPr>
          <w:sz w:val="16"/>
        </w:rPr>
        <w:t xml:space="preserve"> against a ban on US arms sales by buying weapons from countries that have not raised concerns about the </w:t>
      </w:r>
      <w:proofErr w:type="spellStart"/>
      <w:r w:rsidRPr="007564FF">
        <w:rPr>
          <w:sz w:val="16"/>
        </w:rPr>
        <w:t>Khashoggi</w:t>
      </w:r>
      <w:proofErr w:type="spellEnd"/>
      <w:r w:rsidRPr="007564FF">
        <w:rPr>
          <w:sz w:val="16"/>
        </w:rPr>
        <w:t xml:space="preserve"> disappearance </w:t>
      </w:r>
      <w:r w:rsidRPr="007564FF">
        <w:rPr>
          <w:rStyle w:val="StyleUnderline"/>
        </w:rPr>
        <w:t>would not be credible</w:t>
      </w:r>
      <w:r w:rsidRPr="007564FF">
        <w:rPr>
          <w:sz w:val="16"/>
        </w:rPr>
        <w:t>. And is probably why, despite worries in the White House, such a threat has not yet been made.</w:t>
      </w:r>
    </w:p>
    <w:p w:rsidR="00E60FB6" w:rsidRPr="009C1829" w:rsidRDefault="00E60FB6" w:rsidP="00E60FB6">
      <w:pPr>
        <w:pStyle w:val="Heading4"/>
        <w:rPr>
          <w:rStyle w:val="Style13ptBold"/>
          <w:b/>
        </w:rPr>
      </w:pPr>
      <w:r w:rsidRPr="009C1829">
        <w:rPr>
          <w:rStyle w:val="Style13ptBold"/>
          <w:b/>
        </w:rPr>
        <w:t>No other countries fill in</w:t>
      </w:r>
    </w:p>
    <w:p w:rsidR="00E60FB6" w:rsidRPr="009C1829" w:rsidRDefault="00E60FB6" w:rsidP="00E60FB6">
      <w:pPr>
        <w:rPr>
          <w:rStyle w:val="Style13ptBold"/>
        </w:rPr>
      </w:pPr>
      <w:proofErr w:type="spellStart"/>
      <w:r w:rsidRPr="009C1829">
        <w:rPr>
          <w:rStyle w:val="Style13ptBold"/>
        </w:rPr>
        <w:t>Khoury</w:t>
      </w:r>
      <w:proofErr w:type="spellEnd"/>
      <w:r w:rsidRPr="009C1829">
        <w:rPr>
          <w:rStyle w:val="Style13ptBold"/>
        </w:rPr>
        <w:t xml:space="preserve"> 2018</w:t>
      </w:r>
    </w:p>
    <w:p w:rsidR="00E60FB6" w:rsidRPr="009C1829" w:rsidRDefault="00E60FB6" w:rsidP="00E60FB6">
      <w:pPr>
        <w:rPr>
          <w:sz w:val="18"/>
        </w:rPr>
      </w:pPr>
      <w:r w:rsidRPr="009C1829">
        <w:rPr>
          <w:sz w:val="18"/>
        </w:rPr>
        <w:t>[</w:t>
      </w:r>
      <w:proofErr w:type="spellStart"/>
      <w:r w:rsidRPr="009C1829">
        <w:rPr>
          <w:sz w:val="18"/>
        </w:rPr>
        <w:t>Nabeel</w:t>
      </w:r>
      <w:proofErr w:type="spellEnd"/>
      <w:r w:rsidRPr="009C1829">
        <w:rPr>
          <w:sz w:val="18"/>
        </w:rPr>
        <w:t xml:space="preserve">, nonresident senior fellow at the Atlantic Council’s </w:t>
      </w:r>
      <w:proofErr w:type="spellStart"/>
      <w:r w:rsidRPr="009C1829">
        <w:rPr>
          <w:sz w:val="18"/>
        </w:rPr>
        <w:t>Rafik</w:t>
      </w:r>
      <w:proofErr w:type="spellEnd"/>
      <w:r w:rsidRPr="009C1829">
        <w:rPr>
          <w:sz w:val="18"/>
        </w:rPr>
        <w:t xml:space="preserve"> Hariri Center for the Middle East. A retired </w:t>
      </w:r>
      <w:proofErr w:type="gramStart"/>
      <w:r w:rsidRPr="009C1829">
        <w:rPr>
          <w:sz w:val="18"/>
        </w:rPr>
        <w:t>foreign service</w:t>
      </w:r>
      <w:proofErr w:type="gramEnd"/>
      <w:r w:rsidRPr="009C1829">
        <w:rPr>
          <w:sz w:val="18"/>
        </w:rPr>
        <w:t xml:space="preserve"> officer, </w:t>
      </w:r>
      <w:proofErr w:type="spellStart"/>
      <w:r w:rsidRPr="009C1829">
        <w:rPr>
          <w:sz w:val="18"/>
        </w:rPr>
        <w:t>Khoury</w:t>
      </w:r>
      <w:proofErr w:type="spellEnd"/>
      <w:r w:rsidRPr="009C1829">
        <w:rPr>
          <w:sz w:val="18"/>
        </w:rPr>
        <w:t xml:space="preserve"> has served as a spokesman for the Department of State in Iraq in 2003 and as Deputy Chief of Mission in Yemen, 2004-2007. Between 2008-2012, he was the director of the Near East South Asia office of the Bureau of Intelligence and Research (INR), “Oil, Arms, and Counterterrorism: A Look </w:t>
      </w:r>
      <w:proofErr w:type="gramStart"/>
      <w:r w:rsidRPr="009C1829">
        <w:rPr>
          <w:sz w:val="18"/>
        </w:rPr>
        <w:t>At</w:t>
      </w:r>
      <w:proofErr w:type="gramEnd"/>
      <w:r w:rsidRPr="009C1829">
        <w:rPr>
          <w:sz w:val="18"/>
        </w:rPr>
        <w:t xml:space="preserve"> Saudi Options and How Far the Kingdom May Go”, https://www.atlanticcouncil.org/blogs/new-atlanticist/oil-arms-and-counterterrorism-a-look-at-saudi-options-and-how-far-the-kingdom-may-go]</w:t>
      </w:r>
    </w:p>
    <w:p w:rsidR="00E60FB6" w:rsidRPr="009C1829" w:rsidRDefault="00E60FB6" w:rsidP="00E60FB6">
      <w:pPr>
        <w:rPr>
          <w:sz w:val="16"/>
        </w:rPr>
      </w:pPr>
      <w:r w:rsidRPr="009C1829">
        <w:rPr>
          <w:rStyle w:val="StyleUnderline"/>
        </w:rPr>
        <w:t>Saudi Arabia has gone on a massive arms-buying spree</w:t>
      </w:r>
      <w:r w:rsidRPr="009C1829">
        <w:rPr>
          <w:sz w:val="16"/>
        </w:rPr>
        <w:t xml:space="preserve">, according to a new report by the Stockholm International Peace Research Institute (SIPRI). </w:t>
      </w:r>
      <w:r w:rsidRPr="009C1829">
        <w:rPr>
          <w:rStyle w:val="StyleUnderline"/>
        </w:rPr>
        <w:t>In the last five years</w:t>
      </w:r>
      <w:r w:rsidRPr="009C1829">
        <w:rPr>
          <w:sz w:val="16"/>
        </w:rPr>
        <w:t xml:space="preserve">, Saudi Arabia </w:t>
      </w:r>
      <w:r w:rsidRPr="009C1829">
        <w:rPr>
          <w:rStyle w:val="StyleUnderline"/>
        </w:rPr>
        <w:t>increased</w:t>
      </w:r>
      <w:r w:rsidRPr="009C1829">
        <w:rPr>
          <w:sz w:val="16"/>
        </w:rPr>
        <w:t xml:space="preserve"> its arms </w:t>
      </w:r>
      <w:r w:rsidRPr="009C1829">
        <w:rPr>
          <w:rStyle w:val="StyleUnderline"/>
        </w:rPr>
        <w:t>purchases by 225 percent</w:t>
      </w:r>
      <w:r w:rsidRPr="009C1829">
        <w:rPr>
          <w:sz w:val="16"/>
        </w:rPr>
        <w:t xml:space="preserve"> compared to the previous five-year period. Yearly </w:t>
      </w:r>
      <w:r w:rsidRPr="009C1829">
        <w:rPr>
          <w:rStyle w:val="StyleUnderline"/>
        </w:rPr>
        <w:t>sales from Western countries</w:t>
      </w:r>
      <w:r w:rsidRPr="009C1829">
        <w:rPr>
          <w:sz w:val="16"/>
        </w:rPr>
        <w:t xml:space="preserve"> to Middle Eastern countries have </w:t>
      </w:r>
      <w:r w:rsidRPr="009C1829">
        <w:rPr>
          <w:rStyle w:val="StyleUnderline"/>
        </w:rPr>
        <w:t>increased</w:t>
      </w:r>
      <w:r w:rsidRPr="009C1829">
        <w:rPr>
          <w:sz w:val="16"/>
        </w:rPr>
        <w:t xml:space="preserve"> over the past decade</w:t>
      </w:r>
      <w:r w:rsidRPr="009C1829">
        <w:rPr>
          <w:rStyle w:val="StyleUnderline"/>
        </w:rPr>
        <w:t xml:space="preserve">, with US arms sales </w:t>
      </w:r>
      <w:r w:rsidRPr="009C1829">
        <w:rPr>
          <w:sz w:val="16"/>
        </w:rPr>
        <w:t xml:space="preserve">to Saudi Arabia </w:t>
      </w:r>
      <w:r w:rsidRPr="009C1829">
        <w:rPr>
          <w:rStyle w:val="StyleUnderline"/>
        </w:rPr>
        <w:t>rising</w:t>
      </w:r>
      <w:r w:rsidRPr="009C1829">
        <w:rPr>
          <w:sz w:val="16"/>
        </w:rPr>
        <w:t xml:space="preserve"> from under $400 million in 2010 </w:t>
      </w:r>
      <w:r w:rsidRPr="009C1829">
        <w:rPr>
          <w:rStyle w:val="StyleUnderline"/>
        </w:rPr>
        <w:t>to $10 billion in 2017.</w:t>
      </w:r>
      <w:r w:rsidRPr="009C1829">
        <w:rPr>
          <w:sz w:val="16"/>
        </w:rPr>
        <w:t xml:space="preserve"> Sales from the United Kingdom rose from $550 million to $4 billion for the same period. </w:t>
      </w:r>
      <w:r w:rsidRPr="009C1829">
        <w:rPr>
          <w:rStyle w:val="StyleUnderline"/>
        </w:rPr>
        <w:t>Saudi Arabia</w:t>
      </w:r>
      <w:r w:rsidRPr="009C1829">
        <w:rPr>
          <w:sz w:val="16"/>
        </w:rPr>
        <w:t xml:space="preserve">, however, </w:t>
      </w:r>
      <w:r w:rsidRPr="009C1829">
        <w:rPr>
          <w:rStyle w:val="StyleUnderline"/>
        </w:rPr>
        <w:t>has</w:t>
      </w:r>
      <w:r w:rsidRPr="009C1829">
        <w:rPr>
          <w:sz w:val="16"/>
        </w:rPr>
        <w:t xml:space="preserve"> in the process </w:t>
      </w:r>
      <w:r w:rsidRPr="009C1829">
        <w:rPr>
          <w:rStyle w:val="StyleUnderline"/>
        </w:rPr>
        <w:t>upped the percentage of its purchases</w:t>
      </w:r>
      <w:r w:rsidRPr="009C1829">
        <w:rPr>
          <w:sz w:val="16"/>
        </w:rPr>
        <w:t xml:space="preserve"> </w:t>
      </w:r>
      <w:r w:rsidRPr="009C1829">
        <w:rPr>
          <w:rStyle w:val="StyleUnderline"/>
        </w:rPr>
        <w:t>from Europe and the United States to 98 percent</w:t>
      </w:r>
      <w:r w:rsidRPr="009C1829">
        <w:rPr>
          <w:sz w:val="16"/>
        </w:rPr>
        <w:t xml:space="preserve"> of its overall arms imports. This is a significant dependency that would be very hard, if not impossible, to break. Saudi Arabia’s </w:t>
      </w:r>
      <w:r w:rsidRPr="009C1829">
        <w:rPr>
          <w:rStyle w:val="StyleUnderline"/>
        </w:rPr>
        <w:t>attempts to diversify</w:t>
      </w:r>
      <w:r w:rsidRPr="009C1829">
        <w:rPr>
          <w:sz w:val="16"/>
        </w:rPr>
        <w:t xml:space="preserve"> its </w:t>
      </w:r>
      <w:r w:rsidRPr="009C1829">
        <w:rPr>
          <w:rStyle w:val="StyleUnderline"/>
        </w:rPr>
        <w:t>sources</w:t>
      </w:r>
      <w:r w:rsidRPr="009C1829">
        <w:rPr>
          <w:sz w:val="16"/>
        </w:rPr>
        <w:t xml:space="preserve"> of weaponry </w:t>
      </w:r>
      <w:r w:rsidRPr="009C1829">
        <w:rPr>
          <w:rStyle w:val="StyleUnderline"/>
        </w:rPr>
        <w:t>has</w:t>
      </w:r>
      <w:r w:rsidRPr="009C1829">
        <w:rPr>
          <w:sz w:val="16"/>
        </w:rPr>
        <w:t xml:space="preserve"> thus far </w:t>
      </w:r>
      <w:r w:rsidRPr="009C1829">
        <w:rPr>
          <w:rStyle w:val="StyleUnderline"/>
        </w:rPr>
        <w:t>been unsuccessful</w:t>
      </w:r>
      <w:r w:rsidRPr="009C1829">
        <w:rPr>
          <w:sz w:val="16"/>
        </w:rPr>
        <w:t xml:space="preserve">. This </w:t>
      </w:r>
      <w:r w:rsidRPr="009C1829">
        <w:rPr>
          <w:rStyle w:val="StyleUnderline"/>
        </w:rPr>
        <w:t>dependency goes beyond</w:t>
      </w:r>
      <w:r w:rsidRPr="009C1829">
        <w:rPr>
          <w:sz w:val="16"/>
        </w:rPr>
        <w:t xml:space="preserve"> mere </w:t>
      </w:r>
      <w:r w:rsidRPr="009C1829">
        <w:rPr>
          <w:rStyle w:val="StyleUnderline"/>
        </w:rPr>
        <w:t>dollar figures</w:t>
      </w:r>
      <w:r w:rsidRPr="009C1829">
        <w:rPr>
          <w:sz w:val="16"/>
        </w:rPr>
        <w:t xml:space="preserve"> and percentages </w:t>
      </w:r>
      <w:r w:rsidRPr="009C1829">
        <w:rPr>
          <w:rStyle w:val="StyleUnderline"/>
        </w:rPr>
        <w:t>to the difficulty of changing weapon systems, personnel training, and war strategies</w:t>
      </w:r>
      <w:r w:rsidRPr="009C1829">
        <w:rPr>
          <w:sz w:val="16"/>
        </w:rPr>
        <w:t xml:space="preserve">. Here </w:t>
      </w:r>
      <w:r w:rsidRPr="009C1829">
        <w:rPr>
          <w:rStyle w:val="StyleUnderline"/>
        </w:rPr>
        <w:t>the dependency is total because while European weapons can easily be made interoperable with US weapons, this is not the case with weapons purchased from Russia and China. The Saudis would need an entirely different approach</w:t>
      </w:r>
      <w:r w:rsidRPr="009C1829">
        <w:rPr>
          <w:sz w:val="16"/>
        </w:rPr>
        <w:t xml:space="preserve"> and training for their military forces. Bruce Riedel, the author of Kings and Presidents, a book that narrates the story of Saudi dependency on the United States, says that </w:t>
      </w:r>
      <w:r w:rsidRPr="009C1829">
        <w:rPr>
          <w:rStyle w:val="StyleUnderline"/>
        </w:rPr>
        <w:t>of the</w:t>
      </w:r>
      <w:r w:rsidRPr="009C1829">
        <w:rPr>
          <w:sz w:val="16"/>
        </w:rPr>
        <w:t xml:space="preserve"> Gulf Cooperation Council (</w:t>
      </w:r>
      <w:r w:rsidRPr="009C1829">
        <w:rPr>
          <w:rStyle w:val="StyleUnderline"/>
        </w:rPr>
        <w:t>GCC) countries, Saudi Arabia would have the most difficulty in switching over to a different system</w:t>
      </w:r>
      <w:r w:rsidRPr="009C1829">
        <w:rPr>
          <w:sz w:val="16"/>
        </w:rPr>
        <w:t xml:space="preserve"> of security and weaponry. This Saudi dependency is not new. The kingdom has relied on the United States for its security since the very beginning, when Franklin D. Roosevelt struck an oil versus security arrangement with King </w:t>
      </w:r>
      <w:proofErr w:type="spellStart"/>
      <w:r w:rsidRPr="009C1829">
        <w:rPr>
          <w:sz w:val="16"/>
        </w:rPr>
        <w:t>Abdulaziz</w:t>
      </w:r>
      <w:proofErr w:type="spellEnd"/>
      <w:r w:rsidRPr="009C1829">
        <w:rPr>
          <w:sz w:val="16"/>
        </w:rPr>
        <w:t xml:space="preserve"> toward the end of World War II. In stressing the need to maintain good relations with Saudi Arabia, </w:t>
      </w:r>
      <w:r w:rsidRPr="009C1829">
        <w:rPr>
          <w:rStyle w:val="StyleUnderline"/>
        </w:rPr>
        <w:t>Trump has asserted 500,000 US jobs would be at stake</w:t>
      </w:r>
      <w:r w:rsidRPr="009C1829">
        <w:rPr>
          <w:sz w:val="16"/>
        </w:rPr>
        <w:t xml:space="preserve"> should the Saudis stop buying US arms—a</w:t>
      </w:r>
      <w:r w:rsidRPr="009C1829">
        <w:rPr>
          <w:rStyle w:val="StyleUnderline"/>
        </w:rPr>
        <w:t>n inflated figure even according to State Department assessments. The United States is</w:t>
      </w:r>
      <w:r w:rsidRPr="009C1829">
        <w:rPr>
          <w:sz w:val="16"/>
        </w:rPr>
        <w:t xml:space="preserve">, in fact, the only country in the world that </w:t>
      </w:r>
      <w:r w:rsidRPr="009C1829">
        <w:rPr>
          <w:rStyle w:val="StyleUnderline"/>
        </w:rPr>
        <w:t>could sustain a weapons industry with purchases needed for its own military</w:t>
      </w:r>
      <w:r w:rsidRPr="009C1829">
        <w:rPr>
          <w:sz w:val="16"/>
        </w:rPr>
        <w:t xml:space="preserve">.  </w:t>
      </w:r>
    </w:p>
    <w:p w:rsidR="00E60FB6" w:rsidRDefault="00E60FB6" w:rsidP="00E60FB6">
      <w:pPr>
        <w:pStyle w:val="Heading3"/>
      </w:pPr>
      <w:r>
        <w:t>A2 Fill-In DA (China)</w:t>
      </w:r>
    </w:p>
    <w:p w:rsidR="00E60FB6" w:rsidRDefault="00E60FB6" w:rsidP="00E60FB6">
      <w:pPr>
        <w:pStyle w:val="Heading4"/>
      </w:pPr>
      <w:r>
        <w:t>China can’t and won’t fill in</w:t>
      </w:r>
    </w:p>
    <w:p w:rsidR="00E60FB6" w:rsidRPr="003B7D0C" w:rsidRDefault="00E60FB6" w:rsidP="00E60FB6">
      <w:pPr>
        <w:rPr>
          <w:rStyle w:val="Style13ptBold"/>
        </w:rPr>
      </w:pPr>
      <w:r w:rsidRPr="003B7D0C">
        <w:rPr>
          <w:rStyle w:val="Style13ptBold"/>
        </w:rPr>
        <w:t>Zheng 2018</w:t>
      </w:r>
    </w:p>
    <w:p w:rsidR="00E60FB6" w:rsidRPr="003B7D0C" w:rsidRDefault="00E60FB6" w:rsidP="00E60FB6">
      <w:pPr>
        <w:rPr>
          <w:sz w:val="18"/>
        </w:rPr>
      </w:pPr>
      <w:r w:rsidRPr="003B7D0C">
        <w:rPr>
          <w:sz w:val="18"/>
        </w:rPr>
        <w:t>[Sarah, South China Morning Post, “China may seek to boost ties with Saudi Arabia but it ‘can’t fill US arms sales gap’”, https://www.scmp.com/news/china/diplomacy/article/2168849/china-may-seek-boost-ties-saudi-arabia-it-cant-fill-us-arms]</w:t>
      </w:r>
    </w:p>
    <w:p w:rsidR="00E60FB6" w:rsidRPr="003B7D0C" w:rsidRDefault="00E60FB6" w:rsidP="00E60FB6">
      <w:pPr>
        <w:rPr>
          <w:sz w:val="16"/>
        </w:rPr>
      </w:pPr>
      <w:r w:rsidRPr="003B7D0C">
        <w:rPr>
          <w:sz w:val="16"/>
        </w:rPr>
        <w:t xml:space="preserve">But </w:t>
      </w:r>
      <w:r w:rsidRPr="003B7D0C">
        <w:rPr>
          <w:rStyle w:val="StyleUnderline"/>
        </w:rPr>
        <w:t>in the military realm, China’s arms exports to Saudi Arabia lag far behind</w:t>
      </w:r>
      <w:r w:rsidRPr="003B7D0C">
        <w:rPr>
          <w:sz w:val="16"/>
        </w:rPr>
        <w:t xml:space="preserve"> those of </w:t>
      </w:r>
      <w:r w:rsidRPr="003B7D0C">
        <w:rPr>
          <w:rStyle w:val="StyleUnderline"/>
        </w:rPr>
        <w:t xml:space="preserve">the US </w:t>
      </w:r>
      <w:r w:rsidRPr="003B7D0C">
        <w:rPr>
          <w:sz w:val="16"/>
        </w:rPr>
        <w:t xml:space="preserve">and its European allies. Beijing exported only around US$20 million in arms last year compared to US$3.4 billion from Washington, according to data from the Stockholm International Peace Research Institute, a Swedish think tank. Jonathan Fulton, assistant professor of political science at </w:t>
      </w:r>
      <w:proofErr w:type="spellStart"/>
      <w:r w:rsidRPr="003B7D0C">
        <w:rPr>
          <w:sz w:val="16"/>
        </w:rPr>
        <w:t>Zayed</w:t>
      </w:r>
      <w:proofErr w:type="spellEnd"/>
      <w:r w:rsidRPr="003B7D0C">
        <w:rPr>
          <w:sz w:val="16"/>
        </w:rPr>
        <w:t xml:space="preserve"> University in Abu Dhabi, said China had grown more serious in its regional arms relationships with Gulf </w:t>
      </w:r>
      <w:proofErr w:type="gramStart"/>
      <w:r w:rsidRPr="003B7D0C">
        <w:rPr>
          <w:sz w:val="16"/>
        </w:rPr>
        <w:t>states</w:t>
      </w:r>
      <w:proofErr w:type="gramEnd"/>
      <w:r w:rsidRPr="003B7D0C">
        <w:rPr>
          <w:sz w:val="16"/>
        </w:rPr>
        <w:t xml:space="preserve"> in recent years, with the potential to serve as a “wedge” as US-Saudi relations frayed. Along with Riyadh’s previous indications that it was willing to consider funding in yuan, increased arms sales would be a “natural progression” of their relationship, he said. “Part of the reason why [Saudi Arabia] is diversifying is there’s been so many kinds of structural changes in the relationship with the US,” Fulton said. “Another important part is just obviously the commercial relationship and economic relationship between these Gulf states and China, with these energy exports. We’re seeing a lot more engagement both ways.” But as evidence piles up that Saudi Arabia ordered </w:t>
      </w:r>
      <w:proofErr w:type="spellStart"/>
      <w:r w:rsidRPr="003B7D0C">
        <w:rPr>
          <w:sz w:val="16"/>
        </w:rPr>
        <w:t>Khashoggi’s</w:t>
      </w:r>
      <w:proofErr w:type="spellEnd"/>
      <w:r w:rsidRPr="003B7D0C">
        <w:rPr>
          <w:sz w:val="16"/>
        </w:rPr>
        <w:t xml:space="preserve"> assassination, which the government denies, the backlash is getting louder. A bipartisan group of US </w:t>
      </w:r>
      <w:r w:rsidRPr="003B7D0C">
        <w:rPr>
          <w:rStyle w:val="StyleUnderline"/>
        </w:rPr>
        <w:t>senators have pressured Trump to enact sanctions</w:t>
      </w:r>
      <w:r w:rsidRPr="003B7D0C">
        <w:rPr>
          <w:sz w:val="16"/>
        </w:rPr>
        <w:t xml:space="preserve"> and key corporate sponsors have pulled out of the high-profile “Davos in the Desert” investment forum to be held in Riyadh this month. “I would expect to see some kind of … Saudi-led way to ease the tensions between the US and Riyadh because I don’t think they can afford to let the US relationship deteriorate,” Fulton said. Simone van </w:t>
      </w:r>
      <w:proofErr w:type="spellStart"/>
      <w:r w:rsidRPr="003B7D0C">
        <w:rPr>
          <w:sz w:val="16"/>
        </w:rPr>
        <w:t>Nieuwenhuizen</w:t>
      </w:r>
      <w:proofErr w:type="spellEnd"/>
      <w:r w:rsidRPr="003B7D0C">
        <w:rPr>
          <w:sz w:val="16"/>
        </w:rPr>
        <w:t xml:space="preserve">, an Australia-based researcher of China-Middle East relations at the University of Technology Sydney, said </w:t>
      </w:r>
      <w:r w:rsidRPr="003B7D0C">
        <w:rPr>
          <w:rStyle w:val="StyleUnderline"/>
        </w:rPr>
        <w:t>China would be “extremely unlikely” to follow US sanctions</w:t>
      </w:r>
      <w:r w:rsidRPr="003B7D0C">
        <w:rPr>
          <w:sz w:val="16"/>
        </w:rPr>
        <w:t xml:space="preserve"> if they were levelled against Saudi Arabia</w:t>
      </w:r>
      <w:r w:rsidRPr="003B7D0C">
        <w:rPr>
          <w:rStyle w:val="StyleUnderline"/>
        </w:rPr>
        <w:t>, but may not necessarily increase trade with the country either</w:t>
      </w:r>
      <w:r w:rsidRPr="003B7D0C">
        <w:rPr>
          <w:sz w:val="16"/>
        </w:rPr>
        <w:t xml:space="preserve">. “I think </w:t>
      </w:r>
      <w:r w:rsidRPr="003B7D0C">
        <w:rPr>
          <w:rStyle w:val="StyleUnderline"/>
        </w:rPr>
        <w:t>China is likely to keep a low profile on this issue and see how it plays out before directly addressing it</w:t>
      </w:r>
      <w:r w:rsidRPr="003B7D0C">
        <w:rPr>
          <w:sz w:val="16"/>
        </w:rPr>
        <w:t>,” she said. “</w:t>
      </w:r>
      <w:r w:rsidRPr="003B7D0C">
        <w:rPr>
          <w:rStyle w:val="StyleUnderline"/>
        </w:rPr>
        <w:t xml:space="preserve">While its technology is developing, China </w:t>
      </w:r>
      <w:r w:rsidRPr="003B7D0C">
        <w:rPr>
          <w:sz w:val="16"/>
        </w:rPr>
        <w:t xml:space="preserve">still </w:t>
      </w:r>
      <w:r w:rsidRPr="003B7D0C">
        <w:rPr>
          <w:rStyle w:val="StyleUnderline"/>
        </w:rPr>
        <w:t>lags behind the US in the sophistication and capability of its military equipment</w:t>
      </w:r>
      <w:r w:rsidRPr="003B7D0C">
        <w:rPr>
          <w:sz w:val="16"/>
        </w:rPr>
        <w:t xml:space="preserve">. </w:t>
      </w:r>
      <w:r w:rsidRPr="003B7D0C">
        <w:rPr>
          <w:rStyle w:val="Emphasis"/>
        </w:rPr>
        <w:t>It simply can’t fill the gap</w:t>
      </w:r>
      <w:r w:rsidRPr="003B7D0C">
        <w:rPr>
          <w:sz w:val="16"/>
        </w:rPr>
        <w:t xml:space="preserve">.” Robert Mason, director of the Middle East Studies Centre at the American University in Cairo, said </w:t>
      </w:r>
      <w:r w:rsidRPr="003B7D0C">
        <w:rPr>
          <w:rStyle w:val="Emphasis"/>
        </w:rPr>
        <w:t>China would not want to get involved</w:t>
      </w:r>
      <w:r w:rsidRPr="003B7D0C">
        <w:rPr>
          <w:rStyle w:val="StyleUnderline"/>
        </w:rPr>
        <w:t xml:space="preserve"> at this stage to avoid further tensions with the Trump administration.</w:t>
      </w:r>
    </w:p>
    <w:p w:rsidR="00E60FB6" w:rsidRPr="009C1829" w:rsidRDefault="00E60FB6" w:rsidP="00E60FB6">
      <w:pPr>
        <w:pStyle w:val="Heading3"/>
      </w:pPr>
      <w:r w:rsidRPr="009C1829">
        <w:t xml:space="preserve">A2 </w:t>
      </w:r>
      <w:r>
        <w:t>Fill-In DA (</w:t>
      </w:r>
      <w:r w:rsidRPr="009C1829">
        <w:t>Russia</w:t>
      </w:r>
      <w:r>
        <w:t>)</w:t>
      </w:r>
    </w:p>
    <w:p w:rsidR="00E60FB6" w:rsidRPr="009C1829" w:rsidRDefault="00E60FB6" w:rsidP="00E60FB6">
      <w:pPr>
        <w:pStyle w:val="Heading4"/>
        <w:rPr>
          <w:rStyle w:val="Style13ptBold"/>
          <w:b/>
        </w:rPr>
      </w:pPr>
      <w:r w:rsidRPr="009C1829">
        <w:rPr>
          <w:rStyle w:val="Style13ptBold"/>
          <w:b/>
        </w:rPr>
        <w:t>US key - no Russia fill-in</w:t>
      </w:r>
    </w:p>
    <w:p w:rsidR="00E60FB6" w:rsidRPr="009C1829" w:rsidRDefault="00E60FB6" w:rsidP="00E60FB6">
      <w:pPr>
        <w:rPr>
          <w:rStyle w:val="Style13ptBold"/>
        </w:rPr>
      </w:pPr>
      <w:r w:rsidRPr="009C1829">
        <w:rPr>
          <w:rStyle w:val="Style13ptBold"/>
        </w:rPr>
        <w:t>Abramson 2018</w:t>
      </w:r>
    </w:p>
    <w:p w:rsidR="00E60FB6" w:rsidRPr="009C1829" w:rsidRDefault="00E60FB6" w:rsidP="00E60FB6">
      <w:pPr>
        <w:rPr>
          <w:sz w:val="18"/>
        </w:rPr>
      </w:pPr>
      <w:r w:rsidRPr="009C1829">
        <w:rPr>
          <w:sz w:val="18"/>
        </w:rPr>
        <w:t xml:space="preserve">[Jeff, Arms Control Today, “Trump Touts Saudi Arms Sales”, </w:t>
      </w:r>
      <w:hyperlink r:id="rId25" w:history="1">
        <w:r w:rsidRPr="009C1829">
          <w:rPr>
            <w:rStyle w:val="Hyperlink"/>
            <w:sz w:val="18"/>
          </w:rPr>
          <w:t>https://www.armscontrol.org/act/2018-04/news/trump-touts-saudi-arms-sales</w:t>
        </w:r>
      </w:hyperlink>
      <w:r w:rsidRPr="009C1829">
        <w:rPr>
          <w:sz w:val="18"/>
        </w:rPr>
        <w:t>]</w:t>
      </w:r>
    </w:p>
    <w:p w:rsidR="00E60FB6" w:rsidRDefault="00E60FB6" w:rsidP="00E60FB6">
      <w:pPr>
        <w:rPr>
          <w:sz w:val="16"/>
        </w:rPr>
      </w:pPr>
      <w:r w:rsidRPr="009C1829">
        <w:rPr>
          <w:rStyle w:val="StyleUnderline"/>
        </w:rPr>
        <w:t>Arms sales to Saudi Arabia have been controversial</w:t>
      </w:r>
      <w:r w:rsidRPr="009C1829">
        <w:rPr>
          <w:sz w:val="16"/>
        </w:rPr>
        <w:t xml:space="preserve">, most recently </w:t>
      </w:r>
      <w:r w:rsidRPr="009C1829">
        <w:rPr>
          <w:rStyle w:val="StyleUnderline"/>
        </w:rPr>
        <w:t>as the Saudi-led coalition fighting in Yemen has attacked civilian targets</w:t>
      </w:r>
      <w:r w:rsidRPr="009C1829">
        <w:rPr>
          <w:sz w:val="16"/>
        </w:rPr>
        <w:t xml:space="preserve"> and contributed to humanitarian suffering in the country. Last year, 47 senators voted unsuccessfully to stop a sale of precision-guided munitions to Riyadh. (See ACT, July/August 2017.) On the same day as the White House meeting, </w:t>
      </w:r>
      <w:r w:rsidRPr="009C1829">
        <w:rPr>
          <w:rStyle w:val="StyleUnderline"/>
        </w:rPr>
        <w:t>the Senate</w:t>
      </w:r>
      <w:r w:rsidRPr="009C1829">
        <w:rPr>
          <w:sz w:val="16"/>
        </w:rPr>
        <w:t xml:space="preserve"> narrowly </w:t>
      </w:r>
      <w:r w:rsidRPr="009C1829">
        <w:rPr>
          <w:rStyle w:val="StyleUnderline"/>
        </w:rPr>
        <w:t>failed to pass a measure that sought to end U.S. military support</w:t>
      </w:r>
      <w:r w:rsidRPr="009C1829">
        <w:rPr>
          <w:sz w:val="16"/>
        </w:rPr>
        <w:t xml:space="preserve"> to the Saudi war in Yemen, specifically referencing aerial refueling, intelligence sharing, and targeting assistance to Saudi-led forces. Saying that Congress had not approved U.S. military engagement and invoking the war powers resolution, 44 senators voted to bring the measure to the full Senate, where presumably it would have passed should a majority have agreed to its full consideration. Sen. Chris Murphy (D-Conn.), who was among a bipartisan group of co-sponsors, said afterward, “</w:t>
      </w:r>
      <w:r w:rsidRPr="009C1829">
        <w:rPr>
          <w:rStyle w:val="StyleUnderline"/>
        </w:rPr>
        <w:t>Every day that America keeps helping Saudi Arabia bomb Yemen, we are less safe</w:t>
      </w:r>
      <w:r w:rsidRPr="009C1829">
        <w:rPr>
          <w:sz w:val="16"/>
        </w:rPr>
        <w:t xml:space="preserve"> as a nation.” The vote “is a signal that the U.S. Senate is not going to stand idly by and let this fatal foreign policy mistake continue unabated,” he said. SIPRI’s annual report on trends in international transfers of major weapons systems confirmed a central place for Saudi Arabia among the 98 countries to which the United States exported weapons from 2013 to 2017. </w:t>
      </w:r>
      <w:r w:rsidRPr="009C1829">
        <w:rPr>
          <w:rStyle w:val="StyleUnderline"/>
        </w:rPr>
        <w:t>Riyadh</w:t>
      </w:r>
      <w:r w:rsidRPr="009C1829">
        <w:rPr>
          <w:sz w:val="16"/>
        </w:rPr>
        <w:t xml:space="preserve">, whose </w:t>
      </w:r>
      <w:r w:rsidRPr="009C1829">
        <w:rPr>
          <w:rStyle w:val="StyleUnderline"/>
        </w:rPr>
        <w:t>total imports</w:t>
      </w:r>
      <w:r w:rsidRPr="009C1829">
        <w:rPr>
          <w:sz w:val="16"/>
        </w:rPr>
        <w:t xml:space="preserve"> more than </w:t>
      </w:r>
      <w:r w:rsidRPr="009C1829">
        <w:rPr>
          <w:rStyle w:val="StyleUnderline"/>
        </w:rPr>
        <w:t>quintupled</w:t>
      </w:r>
      <w:r w:rsidRPr="009C1829">
        <w:rPr>
          <w:sz w:val="16"/>
        </w:rPr>
        <w:t xml:space="preserve"> in that period, accounted for 18 percent of Washington’s exports, more than twice that of the next largest U.S. weapons importer, the United Arab Emirates. </w:t>
      </w:r>
      <w:r w:rsidRPr="009C1829">
        <w:rPr>
          <w:rStyle w:val="StyleUnderline"/>
        </w:rPr>
        <w:t>As conflicts</w:t>
      </w:r>
      <w:r w:rsidRPr="009C1829">
        <w:rPr>
          <w:sz w:val="16"/>
        </w:rPr>
        <w:t xml:space="preserve"> </w:t>
      </w:r>
      <w:r w:rsidRPr="009C1829">
        <w:rPr>
          <w:rStyle w:val="StyleUnderline"/>
        </w:rPr>
        <w:t>affected</w:t>
      </w:r>
      <w:r w:rsidRPr="009C1829">
        <w:rPr>
          <w:sz w:val="16"/>
        </w:rPr>
        <w:t xml:space="preserve"> nearly all the countries in </w:t>
      </w:r>
      <w:r w:rsidRPr="009C1829">
        <w:rPr>
          <w:rStyle w:val="StyleUnderline"/>
        </w:rPr>
        <w:t>the Middle East, arms import</w:t>
      </w:r>
      <w:r w:rsidRPr="009C1829">
        <w:rPr>
          <w:sz w:val="16"/>
        </w:rPr>
        <w:t xml:space="preserve">s into the region </w:t>
      </w:r>
      <w:r w:rsidRPr="009C1829">
        <w:rPr>
          <w:rStyle w:val="StyleUnderline"/>
        </w:rPr>
        <w:t>more than doubled</w:t>
      </w:r>
      <w:r w:rsidRPr="009C1829">
        <w:rPr>
          <w:sz w:val="16"/>
        </w:rPr>
        <w:t xml:space="preserve">, with Saudi Arabia importing hundreds of combat aircraft and helicopters, tanks, and armored vehicles. The report drew extra attention to the transfer of missiles for use against ground targets by Egypt, Kuwait, Qatar, Saudi Arabia, and the UAE from China, France, the United Kingdom, and the United States. </w:t>
      </w:r>
      <w:r w:rsidRPr="009C1829">
        <w:rPr>
          <w:rStyle w:val="StyleUnderline"/>
        </w:rPr>
        <w:t xml:space="preserve">The United States alone accounted for 34 percent of global exports </w:t>
      </w:r>
      <w:r w:rsidRPr="009C1829">
        <w:rPr>
          <w:sz w:val="16"/>
        </w:rPr>
        <w:t xml:space="preserve">during 2013-2017, up from 30 percent during the previous five-year period, and a significantly larger share than Russia, the second-largest exporter at 22 percent. </w:t>
      </w:r>
      <w:r w:rsidRPr="009C1829">
        <w:rPr>
          <w:rStyle w:val="StyleUnderline"/>
        </w:rPr>
        <w:t>Although the total volume</w:t>
      </w:r>
      <w:r w:rsidRPr="009C1829">
        <w:rPr>
          <w:sz w:val="16"/>
        </w:rPr>
        <w:t xml:space="preserve"> of international arms trade </w:t>
      </w:r>
      <w:r w:rsidRPr="009C1829">
        <w:rPr>
          <w:rStyle w:val="StyleUnderline"/>
        </w:rPr>
        <w:t>rose</w:t>
      </w:r>
      <w:r w:rsidRPr="009C1829">
        <w:rPr>
          <w:sz w:val="16"/>
        </w:rPr>
        <w:t xml:space="preserve"> by 10 percent during the period, </w:t>
      </w:r>
      <w:r w:rsidRPr="009C1829">
        <w:rPr>
          <w:rStyle w:val="StyleUnderline"/>
        </w:rPr>
        <w:t>Russia’s share declined</w:t>
      </w:r>
      <w:r w:rsidRPr="009C1829">
        <w:rPr>
          <w:sz w:val="16"/>
        </w:rPr>
        <w:t xml:space="preserve"> in part due to reduced deliveries to Algeria, China, and Venezuela. Russia remains the largest supplier to the world’s top arms importer, India; but the United States is now New Delhi’s second-largest arms supplier, with U.S. exports to the country up 557 percent.</w:t>
      </w:r>
    </w:p>
    <w:p w:rsidR="00E60FB6" w:rsidRDefault="00E60FB6" w:rsidP="00E60FB6">
      <w:pPr>
        <w:pStyle w:val="Heading4"/>
      </w:pPr>
      <w:r>
        <w:t>No Russia shift</w:t>
      </w:r>
    </w:p>
    <w:p w:rsidR="00E60FB6" w:rsidRDefault="00E60FB6" w:rsidP="00E60FB6">
      <w:pPr>
        <w:rPr>
          <w:rStyle w:val="Style13ptBold"/>
        </w:rPr>
      </w:pPr>
      <w:r w:rsidRPr="00045753">
        <w:rPr>
          <w:rStyle w:val="Style13ptBold"/>
        </w:rPr>
        <w:t>Baker 2018</w:t>
      </w:r>
    </w:p>
    <w:p w:rsidR="00E60FB6" w:rsidRPr="00045753" w:rsidRDefault="00E60FB6" w:rsidP="00E60FB6">
      <w:pPr>
        <w:rPr>
          <w:sz w:val="18"/>
        </w:rPr>
      </w:pPr>
      <w:r w:rsidRPr="00045753">
        <w:rPr>
          <w:sz w:val="18"/>
        </w:rPr>
        <w:t xml:space="preserve">[Peter, NYT, “In Trump’s Saudi Bargain, the Bottom Line Proudly </w:t>
      </w:r>
      <w:proofErr w:type="gramStart"/>
      <w:r w:rsidRPr="00045753">
        <w:rPr>
          <w:sz w:val="18"/>
        </w:rPr>
        <w:t>Wins</w:t>
      </w:r>
      <w:proofErr w:type="gramEnd"/>
      <w:r w:rsidRPr="00045753">
        <w:rPr>
          <w:sz w:val="18"/>
        </w:rPr>
        <w:t xml:space="preserve"> Out”, https://www.nytimes.com/2018/10/14/us/politics/trump-saudi-arabia-arms-deal.html]</w:t>
      </w:r>
    </w:p>
    <w:p w:rsidR="00E60FB6" w:rsidRPr="00045753" w:rsidRDefault="00E60FB6" w:rsidP="00E60FB6">
      <w:pPr>
        <w:rPr>
          <w:rStyle w:val="StyleUnderline"/>
        </w:rPr>
      </w:pPr>
      <w:r>
        <w:rPr>
          <w:sz w:val="16"/>
        </w:rPr>
        <w:t xml:space="preserve">Mr. Trump has a point about competitors. As </w:t>
      </w:r>
      <w:r w:rsidRPr="00045753">
        <w:rPr>
          <w:rStyle w:val="StyleUnderline"/>
        </w:rPr>
        <w:t xml:space="preserve">the Saudis </w:t>
      </w:r>
      <w:r>
        <w:rPr>
          <w:sz w:val="16"/>
        </w:rPr>
        <w:t xml:space="preserve">hedge on </w:t>
      </w:r>
      <w:proofErr w:type="spellStart"/>
      <w:r>
        <w:rPr>
          <w:sz w:val="16"/>
        </w:rPr>
        <w:t>Thaad</w:t>
      </w:r>
      <w:proofErr w:type="spellEnd"/>
      <w:r>
        <w:rPr>
          <w:sz w:val="16"/>
        </w:rPr>
        <w:t xml:space="preserve">, they </w:t>
      </w:r>
      <w:r w:rsidRPr="00045753">
        <w:rPr>
          <w:rStyle w:val="StyleUnderline"/>
        </w:rPr>
        <w:t>have been in talks with Russia for</w:t>
      </w:r>
      <w:r>
        <w:rPr>
          <w:sz w:val="16"/>
        </w:rPr>
        <w:t xml:space="preserve"> the purchase of its S</w:t>
      </w:r>
      <w:r w:rsidRPr="00045753">
        <w:rPr>
          <w:rStyle w:val="StyleUnderline"/>
        </w:rPr>
        <w:t>-400 air defense system. But</w:t>
      </w:r>
      <w:r>
        <w:rPr>
          <w:sz w:val="16"/>
        </w:rPr>
        <w:t xml:space="preserve"> more broadly, </w:t>
      </w:r>
      <w:r w:rsidRPr="00045753">
        <w:rPr>
          <w:rStyle w:val="StyleUnderline"/>
        </w:rPr>
        <w:t>Saudi Arabia would find it hard to switch wholesale to other arms suppliers.</w:t>
      </w:r>
      <w:r>
        <w:rPr>
          <w:sz w:val="16"/>
        </w:rPr>
        <w:t xml:space="preserve"> </w:t>
      </w:r>
      <w:r w:rsidRPr="00045753">
        <w:rPr>
          <w:rStyle w:val="StyleUnderline"/>
        </w:rPr>
        <w:t>The</w:t>
      </w:r>
      <w:r>
        <w:rPr>
          <w:sz w:val="16"/>
        </w:rPr>
        <w:t xml:space="preserve"> </w:t>
      </w:r>
      <w:r w:rsidRPr="00045753">
        <w:rPr>
          <w:rStyle w:val="StyleUnderline"/>
        </w:rPr>
        <w:t>Royal Saudi Air Force depends on American and British support for</w:t>
      </w:r>
      <w:r>
        <w:rPr>
          <w:sz w:val="16"/>
        </w:rPr>
        <w:t xml:space="preserve"> its fleet of F</w:t>
      </w:r>
      <w:r w:rsidRPr="00045753">
        <w:rPr>
          <w:rStyle w:val="StyleUnderline"/>
        </w:rPr>
        <w:t>-15 fighter jets, Apache helicopters and Tornado aircraft,</w:t>
      </w:r>
      <w:r>
        <w:rPr>
          <w:sz w:val="16"/>
        </w:rPr>
        <w:t xml:space="preserve"> Mr. Riedel pointed out. </w:t>
      </w:r>
      <w:r w:rsidRPr="00045753">
        <w:rPr>
          <w:rStyle w:val="StyleUnderline"/>
        </w:rPr>
        <w:t>Its army is likewise dependent on Western parts and support.</w:t>
      </w:r>
    </w:p>
    <w:p w:rsidR="00E60FB6" w:rsidRDefault="00E60FB6" w:rsidP="00E60FB6">
      <w:pPr>
        <w:pStyle w:val="Heading3"/>
      </w:pPr>
      <w:r>
        <w:t xml:space="preserve">A2 </w:t>
      </w:r>
      <w:proofErr w:type="spellStart"/>
      <w:r>
        <w:t>Heg</w:t>
      </w:r>
      <w:proofErr w:type="spellEnd"/>
      <w:r>
        <w:t xml:space="preserve"> DA</w:t>
      </w:r>
    </w:p>
    <w:p w:rsidR="00E60FB6" w:rsidRDefault="00E60FB6" w:rsidP="00E60FB6">
      <w:pPr>
        <w:pStyle w:val="Heading4"/>
      </w:pPr>
      <w:r>
        <w:t>Arms sales to Saudi Arabia decimate US legitimacy</w:t>
      </w:r>
    </w:p>
    <w:p w:rsidR="00E60FB6" w:rsidRPr="007564FF" w:rsidRDefault="00E60FB6" w:rsidP="00E60FB6">
      <w:pPr>
        <w:rPr>
          <w:rStyle w:val="Style13ptBold"/>
        </w:rPr>
      </w:pPr>
      <w:proofErr w:type="spellStart"/>
      <w:r w:rsidRPr="007564FF">
        <w:rPr>
          <w:rStyle w:val="Style13ptBold"/>
        </w:rPr>
        <w:t>Guay</w:t>
      </w:r>
      <w:proofErr w:type="spellEnd"/>
      <w:r w:rsidRPr="007564FF">
        <w:rPr>
          <w:rStyle w:val="Style13ptBold"/>
        </w:rPr>
        <w:t xml:space="preserve"> 2018</w:t>
      </w:r>
    </w:p>
    <w:p w:rsidR="00E60FB6" w:rsidRPr="007564FF" w:rsidRDefault="00E60FB6" w:rsidP="00E60FB6">
      <w:pPr>
        <w:rPr>
          <w:sz w:val="18"/>
        </w:rPr>
      </w:pPr>
      <w:r w:rsidRPr="007564FF">
        <w:rPr>
          <w:sz w:val="18"/>
        </w:rPr>
        <w:t>[Terrence, Clinical Professor of International Business at Pennsylvania State University, “ARMS SALES TO SAUDI ARABIA GIVE TRUMP ALL THE LEVERAGE HE NEEDS”, https://inkstickmedia.com/arms-sales-to-saudi-arabia-give-trump-all-the-leverage-he-needs/]</w:t>
      </w:r>
    </w:p>
    <w:p w:rsidR="00E60FB6" w:rsidRPr="00376158" w:rsidRDefault="00E60FB6" w:rsidP="00E60FB6">
      <w:pPr>
        <w:rPr>
          <w:sz w:val="16"/>
        </w:rPr>
      </w:pPr>
      <w:r w:rsidRPr="00376158">
        <w:rPr>
          <w:rStyle w:val="StyleUnderline"/>
        </w:rPr>
        <w:t>Since</w:t>
      </w:r>
      <w:r w:rsidRPr="00376158">
        <w:rPr>
          <w:sz w:val="16"/>
        </w:rPr>
        <w:t xml:space="preserve"> the end of </w:t>
      </w:r>
      <w:r w:rsidRPr="00376158">
        <w:rPr>
          <w:rStyle w:val="StyleUnderline"/>
        </w:rPr>
        <w:t>World War II, the US has developed</w:t>
      </w:r>
      <w:r w:rsidRPr="00376158">
        <w:rPr>
          <w:sz w:val="16"/>
        </w:rPr>
        <w:t xml:space="preserve"> a global reputation as a </w:t>
      </w:r>
      <w:r w:rsidRPr="00376158">
        <w:rPr>
          <w:rStyle w:val="StyleUnderline"/>
        </w:rPr>
        <w:t>moral authority championing human rights.</w:t>
      </w:r>
      <w:r w:rsidRPr="00376158">
        <w:rPr>
          <w:sz w:val="16"/>
        </w:rPr>
        <w:t xml:space="preserve"> Yes, there have been </w:t>
      </w:r>
      <w:r w:rsidRPr="00376158">
        <w:rPr>
          <w:rStyle w:val="StyleUnderline"/>
        </w:rPr>
        <w:t>many times</w:t>
      </w:r>
      <w:r w:rsidRPr="00376158">
        <w:rPr>
          <w:sz w:val="16"/>
        </w:rPr>
        <w:t xml:space="preserve"> when </w:t>
      </w:r>
      <w:r w:rsidRPr="00376158">
        <w:rPr>
          <w:rStyle w:val="StyleUnderline"/>
        </w:rPr>
        <w:t>realpolitik took priority. But despite these</w:t>
      </w:r>
      <w:r w:rsidRPr="00376158">
        <w:rPr>
          <w:sz w:val="16"/>
        </w:rPr>
        <w:t xml:space="preserve"> moments, </w:t>
      </w:r>
      <w:r w:rsidRPr="00376158">
        <w:rPr>
          <w:rStyle w:val="StyleUnderline"/>
        </w:rPr>
        <w:t>the US managed</w:t>
      </w:r>
      <w:r w:rsidRPr="00376158">
        <w:rPr>
          <w:sz w:val="16"/>
        </w:rPr>
        <w:t xml:space="preserve"> also </w:t>
      </w:r>
      <w:r w:rsidRPr="00376158">
        <w:rPr>
          <w:rStyle w:val="StyleUnderline"/>
        </w:rPr>
        <w:t>to maintain</w:t>
      </w:r>
      <w:r w:rsidRPr="00376158">
        <w:rPr>
          <w:sz w:val="16"/>
        </w:rPr>
        <w:t xml:space="preserve"> its </w:t>
      </w:r>
      <w:r w:rsidRPr="00376158">
        <w:rPr>
          <w:rStyle w:val="StyleUnderline"/>
        </w:rPr>
        <w:t>authority by advocating</w:t>
      </w:r>
      <w:r w:rsidRPr="00376158">
        <w:rPr>
          <w:sz w:val="16"/>
        </w:rPr>
        <w:t xml:space="preserve"> respect for human </w:t>
      </w:r>
      <w:r w:rsidRPr="00376158">
        <w:rPr>
          <w:rStyle w:val="StyleUnderline"/>
        </w:rPr>
        <w:t>rights as a global norm</w:t>
      </w:r>
      <w:r w:rsidRPr="00376158">
        <w:rPr>
          <w:sz w:val="16"/>
        </w:rPr>
        <w:t xml:space="preserve"> during the Cold War, and within many repressive regimes ever since. </w:t>
      </w:r>
      <w:r w:rsidRPr="00376158">
        <w:rPr>
          <w:rStyle w:val="StyleUnderline"/>
        </w:rPr>
        <w:t xml:space="preserve">With </w:t>
      </w:r>
      <w:proofErr w:type="spellStart"/>
      <w:r w:rsidRPr="00376158">
        <w:rPr>
          <w:rStyle w:val="StyleUnderline"/>
        </w:rPr>
        <w:t>Khashoggi</w:t>
      </w:r>
      <w:proofErr w:type="spellEnd"/>
      <w:r w:rsidRPr="00376158">
        <w:rPr>
          <w:rStyle w:val="StyleUnderline"/>
        </w:rPr>
        <w:t>, Trump is choosing to give up that mantle</w:t>
      </w:r>
      <w:r w:rsidRPr="00376158">
        <w:rPr>
          <w:sz w:val="16"/>
        </w:rPr>
        <w:t xml:space="preserve"> completely </w:t>
      </w:r>
      <w:r w:rsidRPr="00376158">
        <w:rPr>
          <w:rStyle w:val="StyleUnderline"/>
        </w:rPr>
        <w:t>by showing his priority is purely economic, regardless of the impact on the United States’ global reputation</w:t>
      </w:r>
      <w:r w:rsidRPr="00376158">
        <w:rPr>
          <w:sz w:val="16"/>
        </w:rPr>
        <w:t xml:space="preserve">. </w:t>
      </w:r>
      <w:r w:rsidRPr="00376158">
        <w:rPr>
          <w:rStyle w:val="StyleUnderline"/>
        </w:rPr>
        <w:t>Such a bald-faced strategy</w:t>
      </w:r>
      <w:r w:rsidRPr="00376158">
        <w:rPr>
          <w:sz w:val="16"/>
        </w:rPr>
        <w:t>, in my view, sells American values short and</w:t>
      </w:r>
      <w:r w:rsidRPr="00376158">
        <w:rPr>
          <w:rStyle w:val="StyleUnderline"/>
          <w:sz w:val="16"/>
        </w:rPr>
        <w:t xml:space="preserve"> </w:t>
      </w:r>
      <w:r w:rsidRPr="00376158">
        <w:rPr>
          <w:rStyle w:val="StyleUnderline"/>
        </w:rPr>
        <w:t>weakens US global credibility</w:t>
      </w:r>
      <w:r w:rsidRPr="00376158">
        <w:rPr>
          <w:sz w:val="16"/>
        </w:rPr>
        <w:t>.</w:t>
      </w:r>
    </w:p>
    <w:p w:rsidR="00E60FB6" w:rsidRDefault="00E60FB6" w:rsidP="00E60FB6">
      <w:pPr>
        <w:pStyle w:val="Heading4"/>
      </w:pPr>
      <w:r>
        <w:t>The plan shores up US soft power and stabilizes the region</w:t>
      </w:r>
    </w:p>
    <w:p w:rsidR="00E60FB6" w:rsidRPr="00B612DE" w:rsidRDefault="00E60FB6" w:rsidP="00E60FB6">
      <w:pPr>
        <w:rPr>
          <w:rStyle w:val="Style13ptBold"/>
        </w:rPr>
      </w:pPr>
      <w:r w:rsidRPr="00B612DE">
        <w:rPr>
          <w:rStyle w:val="Style13ptBold"/>
        </w:rPr>
        <w:t>Weber 2018</w:t>
      </w:r>
    </w:p>
    <w:p w:rsidR="00E60FB6" w:rsidRPr="00B612DE" w:rsidRDefault="00E60FB6" w:rsidP="00E60FB6">
      <w:pPr>
        <w:rPr>
          <w:sz w:val="18"/>
        </w:rPr>
      </w:pPr>
      <w:r w:rsidRPr="00B612DE">
        <w:rPr>
          <w:sz w:val="18"/>
        </w:rPr>
        <w:t>[Emily, M.A. candidate in International Affairs focusing on International Security Studies and U.S. Foreign Policy at George Washington University's Elliott School of International Affairs. She currently works in government relations, “The United States Should End Arms Sales to Saudi Arabia”, http://www.iar-gwu.org/content/united-states-should-end-arms-sales-saudi-arabia]</w:t>
      </w:r>
    </w:p>
    <w:p w:rsidR="00E60FB6" w:rsidRPr="006709B4" w:rsidRDefault="00E60FB6" w:rsidP="00E60FB6">
      <w:pPr>
        <w:rPr>
          <w:sz w:val="16"/>
        </w:rPr>
      </w:pPr>
      <w:r w:rsidRPr="006709B4">
        <w:rPr>
          <w:rStyle w:val="StyleUnderline"/>
        </w:rPr>
        <w:t>The United States shoul</w:t>
      </w:r>
      <w:r w:rsidRPr="006709B4">
        <w:rPr>
          <w:sz w:val="16"/>
        </w:rPr>
        <w:t xml:space="preserve">d continue </w:t>
      </w:r>
      <w:r w:rsidRPr="006709B4">
        <w:rPr>
          <w:rStyle w:val="StyleUnderline"/>
        </w:rPr>
        <w:t>suspend</w:t>
      </w:r>
      <w:r w:rsidRPr="006709B4">
        <w:rPr>
          <w:sz w:val="16"/>
        </w:rPr>
        <w:t xml:space="preserve">ing current </w:t>
      </w:r>
      <w:r w:rsidRPr="006709B4">
        <w:rPr>
          <w:rStyle w:val="StyleUnderline"/>
        </w:rPr>
        <w:t>arms sales and abandon</w:t>
      </w:r>
      <w:r w:rsidRPr="006709B4">
        <w:rPr>
          <w:sz w:val="16"/>
        </w:rPr>
        <w:t xml:space="preserve"> any promise of </w:t>
      </w:r>
      <w:r w:rsidRPr="006709B4">
        <w:rPr>
          <w:rStyle w:val="StyleUnderline"/>
        </w:rPr>
        <w:t>future</w:t>
      </w:r>
      <w:r w:rsidRPr="006709B4">
        <w:rPr>
          <w:sz w:val="16"/>
        </w:rPr>
        <w:t xml:space="preserve"> arms </w:t>
      </w:r>
      <w:r w:rsidRPr="006709B4">
        <w:rPr>
          <w:rStyle w:val="StyleUnderline"/>
        </w:rPr>
        <w:t>sales to Saudi Arabia</w:t>
      </w:r>
      <w:r w:rsidRPr="006709B4">
        <w:rPr>
          <w:sz w:val="16"/>
        </w:rPr>
        <w:t xml:space="preserve"> while this proxy war in Yemen continues. The United States should consider foreign arms sales on a case by case basis, instead of offering a “blank check” to a government without considering their foreign policy and human rights record. U.S. supporters of arms deals with Saudi Arabia argue that the revenue generated from these sales are too beneficial to end. However, the arms </w:t>
      </w:r>
      <w:r w:rsidRPr="006709B4">
        <w:rPr>
          <w:rStyle w:val="StyleUnderline"/>
        </w:rPr>
        <w:t>sales</w:t>
      </w:r>
      <w:r w:rsidRPr="006709B4">
        <w:rPr>
          <w:sz w:val="16"/>
        </w:rPr>
        <w:t xml:space="preserve"> and continued conflict </w:t>
      </w:r>
      <w:r w:rsidRPr="006709B4">
        <w:rPr>
          <w:rStyle w:val="StyleUnderline"/>
        </w:rPr>
        <w:t>create larger and farther-reaching costs</w:t>
      </w:r>
      <w:r w:rsidRPr="006709B4">
        <w:rPr>
          <w:sz w:val="16"/>
        </w:rPr>
        <w:t xml:space="preserve">. The U.S. government should redirect its involvement towards </w:t>
      </w:r>
      <w:r w:rsidRPr="006709B4">
        <w:rPr>
          <w:rStyle w:val="StyleUnderline"/>
        </w:rPr>
        <w:t>humanitarian actions in Yemen</w:t>
      </w:r>
      <w:r w:rsidRPr="006709B4">
        <w:rPr>
          <w:sz w:val="16"/>
        </w:rPr>
        <w:t xml:space="preserve">. This policy </w:t>
      </w:r>
      <w:r w:rsidRPr="006709B4">
        <w:rPr>
          <w:rStyle w:val="StyleUnderline"/>
        </w:rPr>
        <w:t>would help</w:t>
      </w:r>
      <w:r w:rsidRPr="006709B4">
        <w:rPr>
          <w:sz w:val="16"/>
        </w:rPr>
        <w:t xml:space="preserve"> to </w:t>
      </w:r>
      <w:r w:rsidRPr="006709B4">
        <w:rPr>
          <w:rStyle w:val="StyleUnderline"/>
        </w:rPr>
        <w:t>stabilize Yemen and enhance U.S. soft power in the region</w:t>
      </w:r>
      <w:r w:rsidRPr="006709B4">
        <w:rPr>
          <w:sz w:val="16"/>
        </w:rPr>
        <w:t xml:space="preserve">. Additionally, the United States should focus on relieving the famine and disease ubiquitous throughout the country. </w:t>
      </w:r>
      <w:r w:rsidRPr="006709B4">
        <w:rPr>
          <w:rStyle w:val="StyleUnderline"/>
        </w:rPr>
        <w:t xml:space="preserve">The danger from both Saudi forces and terrorist organizations makes </w:t>
      </w:r>
      <w:proofErr w:type="spellStart"/>
      <w:r w:rsidRPr="006709B4">
        <w:rPr>
          <w:rStyle w:val="StyleUnderline"/>
        </w:rPr>
        <w:t>aidwork</w:t>
      </w:r>
      <w:proofErr w:type="spellEnd"/>
      <w:r w:rsidRPr="006709B4">
        <w:rPr>
          <w:rStyle w:val="StyleUnderline"/>
        </w:rPr>
        <w:t xml:space="preserve"> nearly impossible.</w:t>
      </w:r>
      <w:r w:rsidRPr="006709B4">
        <w:rPr>
          <w:sz w:val="16"/>
        </w:rPr>
        <w:t xml:space="preserve"> The United States should try to create </w:t>
      </w:r>
      <w:r w:rsidRPr="006709B4">
        <w:rPr>
          <w:rStyle w:val="StyleUnderline"/>
        </w:rPr>
        <w:t>safe zones for aid organizations.</w:t>
      </w:r>
      <w:r w:rsidRPr="006709B4">
        <w:rPr>
          <w:sz w:val="16"/>
        </w:rPr>
        <w:t xml:space="preserve"> These zones would be in a few areas throughout the country providing food and medical care to civilians caught in the crossfire. These areas </w:t>
      </w:r>
      <w:r w:rsidRPr="006709B4">
        <w:rPr>
          <w:rStyle w:val="StyleUnderline"/>
        </w:rPr>
        <w:t>would allow the United States to target aid depending on civilians’ changing needs</w:t>
      </w:r>
      <w:r w:rsidRPr="006709B4">
        <w:rPr>
          <w:sz w:val="16"/>
        </w:rPr>
        <w:t xml:space="preserve">. Since the UN already provides designated refugee areas, safe zones could use existing UN aid management infrastructure. </w:t>
      </w:r>
      <w:r w:rsidRPr="006709B4">
        <w:rPr>
          <w:rStyle w:val="StyleUnderline"/>
        </w:rPr>
        <w:t>By limiting its interventions</w:t>
      </w:r>
      <w:r w:rsidRPr="006709B4">
        <w:rPr>
          <w:sz w:val="16"/>
        </w:rPr>
        <w:t xml:space="preserve"> </w:t>
      </w:r>
      <w:r w:rsidRPr="006709B4">
        <w:rPr>
          <w:rStyle w:val="StyleUnderline"/>
        </w:rPr>
        <w:t>in Yemen</w:t>
      </w:r>
      <w:r w:rsidRPr="006709B4">
        <w:rPr>
          <w:sz w:val="16"/>
        </w:rPr>
        <w:t xml:space="preserve"> to delivering humanitarian aid, </w:t>
      </w:r>
      <w:r w:rsidRPr="006709B4">
        <w:rPr>
          <w:rStyle w:val="StyleUnderline"/>
        </w:rPr>
        <w:t>the United States would create more stabilization in the region and work more effectively to end the civil war. U.S. arms sales to Saudi Arabia</w:t>
      </w:r>
      <w:r w:rsidRPr="006709B4">
        <w:rPr>
          <w:sz w:val="16"/>
        </w:rPr>
        <w:t xml:space="preserve"> along with U.S</w:t>
      </w:r>
      <w:proofErr w:type="gramStart"/>
      <w:r w:rsidRPr="006709B4">
        <w:rPr>
          <w:sz w:val="16"/>
        </w:rPr>
        <w:t>.-</w:t>
      </w:r>
      <w:proofErr w:type="gramEnd"/>
      <w:r w:rsidRPr="006709B4">
        <w:rPr>
          <w:sz w:val="16"/>
        </w:rPr>
        <w:t xml:space="preserve"> led military interventions </w:t>
      </w:r>
      <w:r w:rsidRPr="006709B4">
        <w:rPr>
          <w:rStyle w:val="StyleUnderline"/>
        </w:rPr>
        <w:t>create chaos and unnecessarily involve the United States in a proxy war. Ending</w:t>
      </w:r>
      <w:r w:rsidRPr="006709B4">
        <w:rPr>
          <w:sz w:val="16"/>
        </w:rPr>
        <w:t xml:space="preserve"> arms </w:t>
      </w:r>
      <w:r w:rsidRPr="006709B4">
        <w:rPr>
          <w:rStyle w:val="StyleUnderline"/>
        </w:rPr>
        <w:t>sales</w:t>
      </w:r>
      <w:r w:rsidRPr="006709B4">
        <w:rPr>
          <w:sz w:val="16"/>
        </w:rPr>
        <w:t xml:space="preserve"> to Saudi Arabia </w:t>
      </w:r>
      <w:r w:rsidRPr="006709B4">
        <w:rPr>
          <w:rStyle w:val="StyleUnderline"/>
        </w:rPr>
        <w:t>would improve relations with other countries in the Middle East and would force other countries we consider our allies to ensure their actions were in line with international and U.S. norms.</w:t>
      </w:r>
      <w:r w:rsidRPr="006709B4">
        <w:rPr>
          <w:sz w:val="16"/>
        </w:rPr>
        <w:t xml:space="preserve"> Overall, </w:t>
      </w:r>
      <w:r w:rsidRPr="006709B4">
        <w:rPr>
          <w:rStyle w:val="StyleUnderline"/>
        </w:rPr>
        <w:t>this</w:t>
      </w:r>
      <w:r w:rsidRPr="006709B4">
        <w:rPr>
          <w:sz w:val="16"/>
        </w:rPr>
        <w:t xml:space="preserve"> action </w:t>
      </w:r>
      <w:r w:rsidRPr="006709B4">
        <w:rPr>
          <w:rStyle w:val="StyleUnderline"/>
        </w:rPr>
        <w:t>would improve our entire strategy for managing conflicts across the region</w:t>
      </w:r>
      <w:r w:rsidRPr="006709B4">
        <w:rPr>
          <w:sz w:val="16"/>
        </w:rPr>
        <w:t>.</w:t>
      </w:r>
    </w:p>
    <w:p w:rsidR="00E60FB6" w:rsidRPr="009C1829" w:rsidRDefault="00E60FB6" w:rsidP="00E60FB6">
      <w:pPr>
        <w:pStyle w:val="Heading3"/>
      </w:pPr>
      <w:r w:rsidRPr="009C1829">
        <w:t>A2 Econ</w:t>
      </w:r>
      <w:r>
        <w:t xml:space="preserve"> DA</w:t>
      </w:r>
    </w:p>
    <w:p w:rsidR="00E60FB6" w:rsidRPr="009C1829" w:rsidRDefault="00E60FB6" w:rsidP="00E60FB6">
      <w:pPr>
        <w:pStyle w:val="Heading4"/>
      </w:pPr>
      <w:r w:rsidRPr="009C1829">
        <w:t>Doesn’t help the economy - waivers</w:t>
      </w:r>
    </w:p>
    <w:p w:rsidR="00E60FB6" w:rsidRPr="009C1829" w:rsidRDefault="00E60FB6" w:rsidP="00E60FB6">
      <w:pPr>
        <w:rPr>
          <w:rStyle w:val="Style13ptBold"/>
        </w:rPr>
      </w:pPr>
      <w:r w:rsidRPr="009C1829">
        <w:rPr>
          <w:rStyle w:val="Style13ptBold"/>
        </w:rPr>
        <w:t>Abramson 2018</w:t>
      </w:r>
    </w:p>
    <w:p w:rsidR="00E60FB6" w:rsidRPr="009C1829" w:rsidRDefault="00E60FB6" w:rsidP="00E60FB6">
      <w:pPr>
        <w:rPr>
          <w:sz w:val="18"/>
        </w:rPr>
      </w:pPr>
      <w:r w:rsidRPr="009C1829">
        <w:rPr>
          <w:sz w:val="18"/>
        </w:rPr>
        <w:t xml:space="preserve">[Jeff, Arms Control Today, “Trump Touts Saudi Arms Sales”, </w:t>
      </w:r>
      <w:hyperlink r:id="rId26" w:history="1">
        <w:r w:rsidRPr="009C1829">
          <w:rPr>
            <w:rStyle w:val="Hyperlink"/>
            <w:sz w:val="18"/>
          </w:rPr>
          <w:t>https://www.armscontrol.org/act/2018-04/news/trump-touts-saudi-arms-sales</w:t>
        </w:r>
      </w:hyperlink>
      <w:r w:rsidRPr="009C1829">
        <w:rPr>
          <w:sz w:val="18"/>
        </w:rPr>
        <w:t>]</w:t>
      </w:r>
    </w:p>
    <w:p w:rsidR="00E60FB6" w:rsidRPr="009C1829" w:rsidRDefault="00E60FB6" w:rsidP="00E60FB6">
      <w:pPr>
        <w:rPr>
          <w:rStyle w:val="StyleUnderline"/>
        </w:rPr>
      </w:pPr>
      <w:r w:rsidRPr="009C1829">
        <w:rPr>
          <w:sz w:val="16"/>
        </w:rPr>
        <w:t xml:space="preserve">The </w:t>
      </w:r>
      <w:r w:rsidRPr="009C1829">
        <w:rPr>
          <w:rStyle w:val="StyleUnderline"/>
        </w:rPr>
        <w:t>Trump</w:t>
      </w:r>
      <w:r w:rsidRPr="009C1829">
        <w:rPr>
          <w:sz w:val="16"/>
        </w:rPr>
        <w:t xml:space="preserve"> administration’s </w:t>
      </w:r>
      <w:r w:rsidRPr="009C1829">
        <w:rPr>
          <w:rStyle w:val="StyleUnderline"/>
        </w:rPr>
        <w:t>approach</w:t>
      </w:r>
      <w:r w:rsidRPr="009C1829">
        <w:rPr>
          <w:sz w:val="16"/>
        </w:rPr>
        <w:t xml:space="preserve"> to arms sales appears to</w:t>
      </w:r>
      <w:r w:rsidRPr="009C1829">
        <w:rPr>
          <w:rStyle w:val="StyleUnderline"/>
        </w:rPr>
        <w:t xml:space="preserve"> differ from</w:t>
      </w:r>
      <w:r w:rsidRPr="009C1829">
        <w:rPr>
          <w:sz w:val="16"/>
        </w:rPr>
        <w:t xml:space="preserve"> that of the </w:t>
      </w:r>
      <w:r w:rsidRPr="009C1829">
        <w:rPr>
          <w:rStyle w:val="StyleUnderline"/>
        </w:rPr>
        <w:t>Obama</w:t>
      </w:r>
      <w:r w:rsidRPr="009C1829">
        <w:rPr>
          <w:sz w:val="16"/>
        </w:rPr>
        <w:t xml:space="preserve"> administration </w:t>
      </w:r>
      <w:r w:rsidRPr="009C1829">
        <w:rPr>
          <w:rStyle w:val="StyleUnderline"/>
        </w:rPr>
        <w:t>in its emphasis on economic considerations over human rights</w:t>
      </w:r>
      <w:r w:rsidRPr="009C1829">
        <w:rPr>
          <w:sz w:val="16"/>
        </w:rPr>
        <w:t xml:space="preserve">, according to a report released last month by the Security Assistance Monitor. The Security Assistance Monitor </w:t>
      </w:r>
      <w:r w:rsidRPr="009C1829">
        <w:rPr>
          <w:rStyle w:val="StyleUnderline"/>
        </w:rPr>
        <w:t>report</w:t>
      </w:r>
      <w:r w:rsidRPr="009C1829">
        <w:rPr>
          <w:sz w:val="16"/>
        </w:rPr>
        <w:t xml:space="preserve"> also </w:t>
      </w:r>
      <w:r w:rsidRPr="009C1829">
        <w:rPr>
          <w:rStyle w:val="StyleUnderline"/>
        </w:rPr>
        <w:t xml:space="preserve">challenges the Trump administration’s promotion of arms sales for their economic and jobs benefits, </w:t>
      </w:r>
      <w:r w:rsidRPr="009C1829">
        <w:rPr>
          <w:sz w:val="16"/>
        </w:rPr>
        <w:t xml:space="preserve">noting that </w:t>
      </w:r>
      <w:r w:rsidRPr="009C1829">
        <w:rPr>
          <w:rStyle w:val="StyleUnderline"/>
        </w:rPr>
        <w:t>many proposed sales include provisions for foreign manufacturing</w:t>
      </w:r>
      <w:r w:rsidRPr="009C1829">
        <w:rPr>
          <w:sz w:val="16"/>
        </w:rPr>
        <w:t xml:space="preserve">. Further, some U.S. </w:t>
      </w:r>
      <w:r w:rsidRPr="009C1829">
        <w:rPr>
          <w:rStyle w:val="StyleUnderline"/>
        </w:rPr>
        <w:t>lawmakers are calling into question the economic logic of waivers</w:t>
      </w:r>
      <w:r w:rsidRPr="009C1829">
        <w:rPr>
          <w:sz w:val="16"/>
        </w:rPr>
        <w:t xml:space="preserve"> to Saudi Arabia </w:t>
      </w:r>
      <w:r w:rsidRPr="009C1829">
        <w:rPr>
          <w:rStyle w:val="StyleUnderline"/>
        </w:rPr>
        <w:t>that would reduce the price</w:t>
      </w:r>
      <w:r w:rsidRPr="009C1829">
        <w:rPr>
          <w:sz w:val="16"/>
        </w:rPr>
        <w:t xml:space="preserve"> it pays for the $15 billion Terminal High Altitude Area Defense system notified in October 2017, the single-largest notification of the year. Bloomberg reported on March 21 that </w:t>
      </w:r>
      <w:r w:rsidRPr="009C1829">
        <w:rPr>
          <w:rStyle w:val="StyleUnderline"/>
        </w:rPr>
        <w:t>the Saudis received what amounts to a $3.5 billion price cut</w:t>
      </w:r>
      <w:r w:rsidRPr="009C1829">
        <w:rPr>
          <w:sz w:val="16"/>
        </w:rPr>
        <w:t xml:space="preserve"> through waivers from a U.S. law requiring foreign purchasers of U.S. weapons to pay part of the Defense Department’s costs in developing them. </w:t>
      </w:r>
      <w:r w:rsidRPr="009C1829">
        <w:rPr>
          <w:rStyle w:val="StyleUnderline"/>
        </w:rPr>
        <w:t>Such waivers are now relatively commonplace</w:t>
      </w:r>
      <w:r w:rsidRPr="009C1829">
        <w:rPr>
          <w:sz w:val="16"/>
        </w:rPr>
        <w:t>, according to a Government Accountability Office report in January 2018; but Bloomberg quoted House Armed Services Committee member Jackie Speier (D-Calif.) saying, “</w:t>
      </w:r>
      <w:r w:rsidRPr="009C1829">
        <w:rPr>
          <w:rStyle w:val="StyleUnderline"/>
        </w:rPr>
        <w:t>American taxpayers are footing the bill for billions of dollars for researching and developing the weapons we sell to foreign governments.”</w:t>
      </w:r>
    </w:p>
    <w:p w:rsidR="00E60FB6" w:rsidRPr="009C1829" w:rsidRDefault="00E60FB6" w:rsidP="00E60FB6">
      <w:pPr>
        <w:pStyle w:val="Heading4"/>
      </w:pPr>
      <w:r w:rsidRPr="009C1829">
        <w:t>Arms sales not key</w:t>
      </w:r>
    </w:p>
    <w:p w:rsidR="00E60FB6" w:rsidRPr="009C1829" w:rsidRDefault="00E60FB6" w:rsidP="00E60FB6">
      <w:pPr>
        <w:rPr>
          <w:rStyle w:val="Style13ptBold"/>
        </w:rPr>
      </w:pPr>
      <w:proofErr w:type="spellStart"/>
      <w:r w:rsidRPr="009C1829">
        <w:rPr>
          <w:rStyle w:val="Style13ptBold"/>
        </w:rPr>
        <w:t>Khoury</w:t>
      </w:r>
      <w:proofErr w:type="spellEnd"/>
      <w:r w:rsidRPr="009C1829">
        <w:rPr>
          <w:rStyle w:val="Style13ptBold"/>
        </w:rPr>
        <w:t xml:space="preserve"> 2018</w:t>
      </w:r>
    </w:p>
    <w:p w:rsidR="00E60FB6" w:rsidRPr="009C1829" w:rsidRDefault="00E60FB6" w:rsidP="00E60FB6">
      <w:pPr>
        <w:rPr>
          <w:sz w:val="18"/>
        </w:rPr>
      </w:pPr>
      <w:r w:rsidRPr="009C1829">
        <w:rPr>
          <w:sz w:val="18"/>
        </w:rPr>
        <w:t>[</w:t>
      </w:r>
      <w:proofErr w:type="spellStart"/>
      <w:r w:rsidRPr="009C1829">
        <w:rPr>
          <w:sz w:val="18"/>
        </w:rPr>
        <w:t>Nabeel</w:t>
      </w:r>
      <w:proofErr w:type="spellEnd"/>
      <w:r w:rsidRPr="009C1829">
        <w:rPr>
          <w:sz w:val="18"/>
        </w:rPr>
        <w:t xml:space="preserve">, nonresident senior fellow at the Atlantic Council’s </w:t>
      </w:r>
      <w:proofErr w:type="spellStart"/>
      <w:r w:rsidRPr="009C1829">
        <w:rPr>
          <w:sz w:val="18"/>
        </w:rPr>
        <w:t>Rafik</w:t>
      </w:r>
      <w:proofErr w:type="spellEnd"/>
      <w:r w:rsidRPr="009C1829">
        <w:rPr>
          <w:sz w:val="18"/>
        </w:rPr>
        <w:t xml:space="preserve"> Hariri Center for the Middle East. A retired </w:t>
      </w:r>
      <w:proofErr w:type="gramStart"/>
      <w:r w:rsidRPr="009C1829">
        <w:rPr>
          <w:sz w:val="18"/>
        </w:rPr>
        <w:t>foreign service</w:t>
      </w:r>
      <w:proofErr w:type="gramEnd"/>
      <w:r w:rsidRPr="009C1829">
        <w:rPr>
          <w:sz w:val="18"/>
        </w:rPr>
        <w:t xml:space="preserve"> officer, </w:t>
      </w:r>
      <w:proofErr w:type="spellStart"/>
      <w:r w:rsidRPr="009C1829">
        <w:rPr>
          <w:sz w:val="18"/>
        </w:rPr>
        <w:t>Khoury</w:t>
      </w:r>
      <w:proofErr w:type="spellEnd"/>
      <w:r w:rsidRPr="009C1829">
        <w:rPr>
          <w:sz w:val="18"/>
        </w:rPr>
        <w:t xml:space="preserve"> has served as a spokesman for the Department of State in Iraq in 2003 and as Deputy Chief of Mission in Yemen, 2004-2007. Between 2008-2012, he was the director of the Near East South Asia office of the Bureau of Intelligence and Research (INR), “Oil, Arms, and Counterterrorism: A Look </w:t>
      </w:r>
      <w:proofErr w:type="gramStart"/>
      <w:r w:rsidRPr="009C1829">
        <w:rPr>
          <w:sz w:val="18"/>
        </w:rPr>
        <w:t>At</w:t>
      </w:r>
      <w:proofErr w:type="gramEnd"/>
      <w:r w:rsidRPr="009C1829">
        <w:rPr>
          <w:sz w:val="18"/>
        </w:rPr>
        <w:t xml:space="preserve"> Saudi Options and How Far the Kingdom May Go”, https://www.atlanticcouncil.org/blogs/new-atlanticist/oil-arms-and-counterterrorism-a-look-at-saudi-options-and-how-far-the-kingdom-may-go]</w:t>
      </w:r>
    </w:p>
    <w:p w:rsidR="00E60FB6" w:rsidRPr="009E0869" w:rsidRDefault="00E60FB6" w:rsidP="00E60FB6">
      <w:pPr>
        <w:rPr>
          <w:sz w:val="16"/>
        </w:rPr>
      </w:pPr>
      <w:r w:rsidRPr="009C1829">
        <w:rPr>
          <w:rStyle w:val="StyleUnderline"/>
        </w:rPr>
        <w:t>Saudi Arabia has gone on a massive arms-buying spree</w:t>
      </w:r>
      <w:r w:rsidRPr="009C1829">
        <w:rPr>
          <w:sz w:val="16"/>
        </w:rPr>
        <w:t xml:space="preserve">, according to a new report by the Stockholm International Peace Research Institute (SIPRI). </w:t>
      </w:r>
      <w:r w:rsidRPr="009C1829">
        <w:rPr>
          <w:rStyle w:val="StyleUnderline"/>
        </w:rPr>
        <w:t>In the last five years</w:t>
      </w:r>
      <w:r w:rsidRPr="009C1829">
        <w:rPr>
          <w:sz w:val="16"/>
        </w:rPr>
        <w:t xml:space="preserve">, Saudi Arabia </w:t>
      </w:r>
      <w:r w:rsidRPr="009C1829">
        <w:rPr>
          <w:rStyle w:val="StyleUnderline"/>
        </w:rPr>
        <w:t>increased</w:t>
      </w:r>
      <w:r w:rsidRPr="009C1829">
        <w:rPr>
          <w:sz w:val="16"/>
        </w:rPr>
        <w:t xml:space="preserve"> its arms </w:t>
      </w:r>
      <w:r w:rsidRPr="009C1829">
        <w:rPr>
          <w:rStyle w:val="StyleUnderline"/>
        </w:rPr>
        <w:t>purchases by 225 percent</w:t>
      </w:r>
      <w:r w:rsidRPr="009C1829">
        <w:rPr>
          <w:sz w:val="16"/>
        </w:rPr>
        <w:t xml:space="preserve"> compared to the previous five-year period. Yearly </w:t>
      </w:r>
      <w:r w:rsidRPr="009C1829">
        <w:rPr>
          <w:rStyle w:val="StyleUnderline"/>
        </w:rPr>
        <w:t>sales from Western countries</w:t>
      </w:r>
      <w:r w:rsidRPr="009C1829">
        <w:rPr>
          <w:sz w:val="16"/>
        </w:rPr>
        <w:t xml:space="preserve"> to Middle Eastern countries have </w:t>
      </w:r>
      <w:r w:rsidRPr="009C1829">
        <w:rPr>
          <w:rStyle w:val="StyleUnderline"/>
        </w:rPr>
        <w:t>increased</w:t>
      </w:r>
      <w:r w:rsidRPr="009C1829">
        <w:rPr>
          <w:sz w:val="16"/>
        </w:rPr>
        <w:t xml:space="preserve"> over the past decade</w:t>
      </w:r>
      <w:r w:rsidRPr="009C1829">
        <w:rPr>
          <w:rStyle w:val="StyleUnderline"/>
        </w:rPr>
        <w:t xml:space="preserve">, with US arms sales </w:t>
      </w:r>
      <w:r w:rsidRPr="009C1829">
        <w:rPr>
          <w:sz w:val="16"/>
        </w:rPr>
        <w:t xml:space="preserve">to Saudi Arabia </w:t>
      </w:r>
      <w:r w:rsidRPr="009C1829">
        <w:rPr>
          <w:rStyle w:val="StyleUnderline"/>
        </w:rPr>
        <w:t>rising</w:t>
      </w:r>
      <w:r w:rsidRPr="009C1829">
        <w:rPr>
          <w:sz w:val="16"/>
        </w:rPr>
        <w:t xml:space="preserve"> from under $400 million in 2010 </w:t>
      </w:r>
      <w:r w:rsidRPr="009C1829">
        <w:rPr>
          <w:rStyle w:val="StyleUnderline"/>
        </w:rPr>
        <w:t>to $10 billion in 2017.</w:t>
      </w:r>
      <w:r w:rsidRPr="009C1829">
        <w:rPr>
          <w:sz w:val="16"/>
        </w:rPr>
        <w:t xml:space="preserve"> Sales from the United Kingdom rose from $550 million to $4 billion for the same period. </w:t>
      </w:r>
      <w:r w:rsidRPr="009C1829">
        <w:rPr>
          <w:rStyle w:val="StyleUnderline"/>
        </w:rPr>
        <w:t>Saudi Arabia</w:t>
      </w:r>
      <w:r w:rsidRPr="009C1829">
        <w:rPr>
          <w:sz w:val="16"/>
        </w:rPr>
        <w:t xml:space="preserve">, however, </w:t>
      </w:r>
      <w:r w:rsidRPr="009C1829">
        <w:rPr>
          <w:rStyle w:val="StyleUnderline"/>
        </w:rPr>
        <w:t>has</w:t>
      </w:r>
      <w:r w:rsidRPr="009C1829">
        <w:rPr>
          <w:sz w:val="16"/>
        </w:rPr>
        <w:t xml:space="preserve"> in the process </w:t>
      </w:r>
      <w:r w:rsidRPr="009C1829">
        <w:rPr>
          <w:rStyle w:val="StyleUnderline"/>
        </w:rPr>
        <w:t>upped the percentage of its purchases</w:t>
      </w:r>
      <w:r w:rsidRPr="009C1829">
        <w:rPr>
          <w:sz w:val="16"/>
        </w:rPr>
        <w:t xml:space="preserve"> </w:t>
      </w:r>
      <w:r w:rsidRPr="009C1829">
        <w:rPr>
          <w:rStyle w:val="StyleUnderline"/>
        </w:rPr>
        <w:t>from Europe and the United States to 98 percent</w:t>
      </w:r>
      <w:r w:rsidRPr="009C1829">
        <w:rPr>
          <w:sz w:val="16"/>
        </w:rPr>
        <w:t xml:space="preserve"> of its overall arms imports. This is a significant dependency that would be very hard, if not impossible, to break. Saudi Arabia’s </w:t>
      </w:r>
      <w:r w:rsidRPr="009C1829">
        <w:rPr>
          <w:rStyle w:val="StyleUnderline"/>
        </w:rPr>
        <w:t>attempts to diversify</w:t>
      </w:r>
      <w:r w:rsidRPr="009C1829">
        <w:rPr>
          <w:sz w:val="16"/>
        </w:rPr>
        <w:t xml:space="preserve"> its </w:t>
      </w:r>
      <w:r w:rsidRPr="009C1829">
        <w:rPr>
          <w:rStyle w:val="StyleUnderline"/>
        </w:rPr>
        <w:t>sources</w:t>
      </w:r>
      <w:r w:rsidRPr="009C1829">
        <w:rPr>
          <w:sz w:val="16"/>
        </w:rPr>
        <w:t xml:space="preserve"> of weaponry </w:t>
      </w:r>
      <w:r w:rsidRPr="009C1829">
        <w:rPr>
          <w:rStyle w:val="StyleUnderline"/>
        </w:rPr>
        <w:t>has</w:t>
      </w:r>
      <w:r w:rsidRPr="009C1829">
        <w:rPr>
          <w:sz w:val="16"/>
        </w:rPr>
        <w:t xml:space="preserve"> thus far </w:t>
      </w:r>
      <w:r w:rsidRPr="009C1829">
        <w:rPr>
          <w:rStyle w:val="StyleUnderline"/>
        </w:rPr>
        <w:t>been unsuccessful</w:t>
      </w:r>
      <w:r w:rsidRPr="009C1829">
        <w:rPr>
          <w:sz w:val="16"/>
        </w:rPr>
        <w:t xml:space="preserve">. This </w:t>
      </w:r>
      <w:r w:rsidRPr="009C1829">
        <w:rPr>
          <w:rStyle w:val="StyleUnderline"/>
        </w:rPr>
        <w:t>dependency goes beyond</w:t>
      </w:r>
      <w:r w:rsidRPr="009C1829">
        <w:rPr>
          <w:sz w:val="16"/>
        </w:rPr>
        <w:t xml:space="preserve"> mere </w:t>
      </w:r>
      <w:r w:rsidRPr="009C1829">
        <w:rPr>
          <w:rStyle w:val="StyleUnderline"/>
        </w:rPr>
        <w:t>dollar figures</w:t>
      </w:r>
      <w:r w:rsidRPr="009C1829">
        <w:rPr>
          <w:sz w:val="16"/>
        </w:rPr>
        <w:t xml:space="preserve"> and percentages </w:t>
      </w:r>
      <w:r w:rsidRPr="009C1829">
        <w:rPr>
          <w:rStyle w:val="StyleUnderline"/>
        </w:rPr>
        <w:t>to the difficulty of changing weapon systems, personnel training, and war strategies</w:t>
      </w:r>
      <w:r w:rsidRPr="009C1829">
        <w:rPr>
          <w:sz w:val="16"/>
        </w:rPr>
        <w:t xml:space="preserve">. Here </w:t>
      </w:r>
      <w:r w:rsidRPr="009C1829">
        <w:rPr>
          <w:rStyle w:val="StyleUnderline"/>
        </w:rPr>
        <w:t>the dependency is total because while European weapons can easily be made interoperable with US weapons, this is not the case with weapons purchased from Russia and China. The Saudis would need an entirely different approach</w:t>
      </w:r>
      <w:r w:rsidRPr="009C1829">
        <w:rPr>
          <w:sz w:val="16"/>
        </w:rPr>
        <w:t xml:space="preserve"> and training for their military forces. Bruce Riedel, the author of Kings and Presidents, a book that narrates the story of Saudi dependency on the United States, says that </w:t>
      </w:r>
      <w:r w:rsidRPr="009C1829">
        <w:rPr>
          <w:rStyle w:val="StyleUnderline"/>
        </w:rPr>
        <w:t>of the</w:t>
      </w:r>
      <w:r w:rsidRPr="009C1829">
        <w:rPr>
          <w:sz w:val="16"/>
        </w:rPr>
        <w:t xml:space="preserve"> Gulf Cooperation Council (</w:t>
      </w:r>
      <w:r w:rsidRPr="009C1829">
        <w:rPr>
          <w:rStyle w:val="StyleUnderline"/>
        </w:rPr>
        <w:t>GCC) countries, Saudi Arabia would have the most difficulty in switching over to a different system</w:t>
      </w:r>
      <w:r w:rsidRPr="009C1829">
        <w:rPr>
          <w:sz w:val="16"/>
        </w:rPr>
        <w:t xml:space="preserve"> of security and weaponry. This Saudi dependency is not new. The kingdom has relied on the United States for its security since the very beginning, when Franklin D. Roosevelt struck an oil versus security arrangement with King </w:t>
      </w:r>
      <w:proofErr w:type="spellStart"/>
      <w:r w:rsidRPr="009C1829">
        <w:rPr>
          <w:sz w:val="16"/>
        </w:rPr>
        <w:t>Abdulaziz</w:t>
      </w:r>
      <w:proofErr w:type="spellEnd"/>
      <w:r w:rsidRPr="009C1829">
        <w:rPr>
          <w:sz w:val="16"/>
        </w:rPr>
        <w:t xml:space="preserve"> toward the end of World War II. In stressing the need to maintain good relations with Saudi Arabia, </w:t>
      </w:r>
      <w:r w:rsidRPr="009C1829">
        <w:rPr>
          <w:rStyle w:val="StyleUnderline"/>
        </w:rPr>
        <w:t>Trump has asserted 500,000 US jobs would be at stake</w:t>
      </w:r>
      <w:r w:rsidRPr="009C1829">
        <w:rPr>
          <w:sz w:val="16"/>
        </w:rPr>
        <w:t xml:space="preserve"> should the Saudis stop buying US arms—a</w:t>
      </w:r>
      <w:r w:rsidRPr="009C1829">
        <w:rPr>
          <w:rStyle w:val="StyleUnderline"/>
        </w:rPr>
        <w:t>n inflated figure even according to State Department assessments. The United States is</w:t>
      </w:r>
      <w:r w:rsidRPr="009C1829">
        <w:rPr>
          <w:sz w:val="16"/>
        </w:rPr>
        <w:t xml:space="preserve">, in fact, the only country in the world that </w:t>
      </w:r>
      <w:r w:rsidRPr="009C1829">
        <w:rPr>
          <w:rStyle w:val="StyleUnderline"/>
        </w:rPr>
        <w:t>could sustain a weapons industry with purchases needed for its own military</w:t>
      </w:r>
      <w:r w:rsidRPr="009C1829">
        <w:rPr>
          <w:sz w:val="16"/>
        </w:rPr>
        <w:t>.</w:t>
      </w:r>
      <w:r w:rsidRPr="009E0869">
        <w:rPr>
          <w:sz w:val="16"/>
        </w:rPr>
        <w:t xml:space="preserve">  </w:t>
      </w:r>
    </w:p>
    <w:p w:rsidR="006A3917" w:rsidRDefault="006A3917" w:rsidP="00E60FB6">
      <w:pPr>
        <w:pStyle w:val="Heading3"/>
      </w:pPr>
      <w:r>
        <w:t>A2 Deterrence DA</w:t>
      </w:r>
    </w:p>
    <w:p w:rsidR="006A3917" w:rsidRDefault="006A3917" w:rsidP="006A3917">
      <w:pPr>
        <w:pStyle w:val="Heading4"/>
      </w:pPr>
      <w:r>
        <w:t>Arms sales aren’t key – Naval exercises and BMD fill in</w:t>
      </w:r>
    </w:p>
    <w:p w:rsidR="006A3917" w:rsidRPr="006A3917" w:rsidRDefault="006A3917" w:rsidP="006A3917">
      <w:pPr>
        <w:rPr>
          <w:rStyle w:val="Style13ptBold"/>
        </w:rPr>
      </w:pPr>
      <w:r w:rsidRPr="006A3917">
        <w:rPr>
          <w:rStyle w:val="Style13ptBold"/>
        </w:rPr>
        <w:t>Brown 2018</w:t>
      </w:r>
    </w:p>
    <w:p w:rsidR="006A3917" w:rsidRPr="006A3917" w:rsidRDefault="006A3917" w:rsidP="006A3917">
      <w:pPr>
        <w:rPr>
          <w:sz w:val="18"/>
        </w:rPr>
      </w:pPr>
      <w:r w:rsidRPr="006A3917">
        <w:rPr>
          <w:sz w:val="18"/>
        </w:rPr>
        <w:t>[</w:t>
      </w:r>
      <w:proofErr w:type="spellStart"/>
      <w:r w:rsidRPr="006A3917">
        <w:rPr>
          <w:sz w:val="18"/>
        </w:rPr>
        <w:t>Breshaun</w:t>
      </w:r>
      <w:proofErr w:type="spellEnd"/>
      <w:r w:rsidRPr="006A3917">
        <w:rPr>
          <w:sz w:val="18"/>
        </w:rPr>
        <w:t xml:space="preserve"> K., Lieutenant, United States Navy</w:t>
      </w:r>
      <w:r>
        <w:rPr>
          <w:sz w:val="18"/>
        </w:rPr>
        <w:t xml:space="preserve"> </w:t>
      </w:r>
      <w:r w:rsidRPr="006A3917">
        <w:rPr>
          <w:sz w:val="18"/>
        </w:rPr>
        <w:t>B.A., California State University, Long Beach, 2010, MA Naval Graduate School, “DETERRENCE VS. ASSURANCE: THE U.S. NAVAL PRESENCE IN THE</w:t>
      </w:r>
      <w:r>
        <w:rPr>
          <w:sz w:val="18"/>
        </w:rPr>
        <w:t xml:space="preserve"> </w:t>
      </w:r>
      <w:r w:rsidRPr="006A3917">
        <w:rPr>
          <w:sz w:val="18"/>
        </w:rPr>
        <w:t>PERSIAN GULF”, https://apps.dtic.mil/dtic/tr/fulltext/u2/1052513.pdf]</w:t>
      </w:r>
    </w:p>
    <w:p w:rsidR="006A3917" w:rsidRPr="00E60DD6" w:rsidRDefault="006A3917" w:rsidP="006A3917">
      <w:pPr>
        <w:rPr>
          <w:sz w:val="16"/>
        </w:rPr>
      </w:pPr>
      <w:r w:rsidRPr="00E60DD6">
        <w:rPr>
          <w:sz w:val="16"/>
        </w:rPr>
        <w:t xml:space="preserve">2. Naval Exercises and Partnerships </w:t>
      </w:r>
      <w:r w:rsidRPr="006A3917">
        <w:rPr>
          <w:rStyle w:val="StyleUnderline"/>
        </w:rPr>
        <w:t xml:space="preserve">The U.S. military participates in a number of </w:t>
      </w:r>
      <w:r w:rsidRPr="00E60DD6">
        <w:rPr>
          <w:sz w:val="16"/>
        </w:rPr>
        <w:t xml:space="preserve">bilateral and multilateral </w:t>
      </w:r>
      <w:r w:rsidRPr="006A3917">
        <w:rPr>
          <w:rStyle w:val="StyleUnderline"/>
        </w:rPr>
        <w:t>exercises with the Saudi military</w:t>
      </w:r>
      <w:r w:rsidRPr="00E60DD6">
        <w:rPr>
          <w:sz w:val="16"/>
        </w:rPr>
        <w:t xml:space="preserve">, however, this section focuses solely on naval exercises as relevant to the topic of this paper. </w:t>
      </w:r>
      <w:r w:rsidRPr="006A3917">
        <w:rPr>
          <w:rStyle w:val="StyleUnderline"/>
        </w:rPr>
        <w:t>Saudi Arabia is a member of Combined Maritime Forces</w:t>
      </w:r>
      <w:r w:rsidRPr="00E60DD6">
        <w:rPr>
          <w:sz w:val="16"/>
        </w:rPr>
        <w:t xml:space="preserve"> (CMF) in Fifth Fleet, which, as stated by NAVCENT is </w:t>
      </w:r>
      <w:r w:rsidRPr="006A3917">
        <w:rPr>
          <w:rStyle w:val="StyleUnderline"/>
        </w:rPr>
        <w:t>“a multi-national naval partnership, which exists to promote security</w:t>
      </w:r>
      <w:r w:rsidRPr="00E60DD6">
        <w:rPr>
          <w:sz w:val="16"/>
        </w:rPr>
        <w:t xml:space="preserve">, stability and prosperity across approximately 3.2 million square miles of international waters, which encompass some of the world’s most important shipping lanes.”156 CMF is broken down into three task forces: maritime security and counter-terrorism; counter-piracy; and Gulf security and cooperation.157 Through its participation in the CMF task group, Royal Saudi Naval Force (RSNF) forces gain experience in operations which promote regional stability, and become more proficient in interoperability missions. RSNF forces also become more proficient through their participation in bilateral and multilateral maritime exercises. Major exercises include Ex Red Reef, which is a biennial exercise between the United States and Saudi Arabia focused on interoperability between the Royal Saudi Naval Force (RSNF) and the U.S. Navy and Marine Corps.158 Exercise Indigo Response, another bilateral exercise, focuses on mine countermeasure tactics and Explosive Ordinance Disposal (EOD) tactics and is conducted annually with the RSNF.159 Additionally, </w:t>
      </w:r>
      <w:r w:rsidRPr="006A3917">
        <w:rPr>
          <w:rStyle w:val="StyleUnderline"/>
        </w:rPr>
        <w:t>the United States participates in multiple exercises with the G.C.C. annually, which bolsters the interoperability between Saudi Arabia and other G.C.C. members, making the G.C.C. a stronger, more capable force.</w:t>
      </w:r>
      <w:r w:rsidRPr="00E60DD6">
        <w:rPr>
          <w:sz w:val="16"/>
        </w:rPr>
        <w:t xml:space="preserve"> In delivering a statement at the U.S.–G.C.C. Defense Ministerial Joint Press Conference in 2016, then Secretary of Defense Ash Carter stated, U.S. and GCC special operations forces are working together more closely than ever, including in war zones. Our </w:t>
      </w:r>
      <w:r w:rsidRPr="006A3917">
        <w:rPr>
          <w:rStyle w:val="StyleUnderline"/>
        </w:rPr>
        <w:t>countries are doing more to advance regional maritime security,</w:t>
      </w:r>
      <w:r w:rsidRPr="00E60DD6">
        <w:rPr>
          <w:sz w:val="16"/>
        </w:rPr>
        <w:t xml:space="preserve"> with combined naval task forces patrolling the vitally important waterways of this region. We’re working together to develop a blueprint for a regional ballistic missile defense architecture. We’ve also collaborated in almost 40 exercises together since Camp David, practicing integrated air and missile defense, combined arms, tactical air operations, special operations, and maritime operations. 160 These types of exercises not only enhance interoperability between United States and Saudi Arabia, they also help to develop and train the Saudi forces to counter threats in the region. As a result, Saudi Arabia’s military becomes a more capable, proficient force that can deter threats independently or as part of a coalition in turn playing a larger role in regional stability. 3. Missile Defense </w:t>
      </w:r>
      <w:r w:rsidRPr="00E60DD6">
        <w:rPr>
          <w:rStyle w:val="StyleUnderline"/>
        </w:rPr>
        <w:t xml:space="preserve">Missile defense is a significant component in providing assurance to U.S. partners in the Gulf </w:t>
      </w:r>
      <w:r w:rsidRPr="00E60DD6">
        <w:rPr>
          <w:sz w:val="16"/>
        </w:rPr>
        <w:t xml:space="preserve">region. </w:t>
      </w:r>
      <w:r w:rsidRPr="00E60DD6">
        <w:rPr>
          <w:rStyle w:val="StyleUnderline"/>
        </w:rPr>
        <w:t>Protected by a combination of Army and Navy missile defense systems, Saudi Arabia is a good example of how U.S. missile defense systems can defend against and deter hostility in the region</w:t>
      </w:r>
      <w:r w:rsidRPr="00E60DD6">
        <w:rPr>
          <w:sz w:val="16"/>
        </w:rPr>
        <w:t xml:space="preserve">. Saudi Arabia currently operates two U.S.-made missile defense systems and is in the process of purchasing additional systems, and </w:t>
      </w:r>
      <w:r w:rsidRPr="00E60DD6">
        <w:rPr>
          <w:rStyle w:val="StyleUnderline"/>
        </w:rPr>
        <w:t>the Navy’s continuous deployment of ballistic missile defense</w:t>
      </w:r>
      <w:r w:rsidRPr="00E60DD6">
        <w:rPr>
          <w:sz w:val="16"/>
        </w:rPr>
        <w:t xml:space="preserve"> (BMD) capable cruisers and destroyers </w:t>
      </w:r>
      <w:r w:rsidRPr="00E60DD6">
        <w:rPr>
          <w:rStyle w:val="StyleUnderline"/>
        </w:rPr>
        <w:t>offers</w:t>
      </w:r>
      <w:r w:rsidRPr="00E60DD6">
        <w:rPr>
          <w:sz w:val="16"/>
        </w:rPr>
        <w:t xml:space="preserve"> another layer of </w:t>
      </w:r>
      <w:r w:rsidRPr="00E60DD6">
        <w:rPr>
          <w:rStyle w:val="StyleUnderline"/>
        </w:rPr>
        <w:t>protection against missile threats in the region.</w:t>
      </w:r>
      <w:r w:rsidRPr="00E60DD6">
        <w:rPr>
          <w:sz w:val="16"/>
        </w:rPr>
        <w:t xml:space="preserve">161 Since the Iran-Iraq war, Saudi Arabia has purchased billions of </w:t>
      </w:r>
      <w:proofErr w:type="spellStart"/>
      <w:r w:rsidRPr="00E60DD6">
        <w:rPr>
          <w:sz w:val="16"/>
        </w:rPr>
        <w:t>dollars worth</w:t>
      </w:r>
      <w:proofErr w:type="spellEnd"/>
      <w:r w:rsidRPr="00E60DD6">
        <w:rPr>
          <w:sz w:val="16"/>
        </w:rPr>
        <w:t xml:space="preserve"> of missile defense systems from the United States. 162 Largely as a result of Iraq firing ballistic missiles into Saudi Arabia during the Iran-Iraq war, Saudi Arabia purchased the Patriot missile defense system from the United States after the war ended. The recent arms deal made in 2017 includes the THAAD missile defense system, which adds an additional layer of protection and redundancy to Saudi missile defense.163 Additionally, </w:t>
      </w:r>
      <w:r w:rsidRPr="00E60DD6">
        <w:rPr>
          <w:rStyle w:val="StyleUnderline"/>
        </w:rPr>
        <w:t>the Navy operates Aegis BMD capable warships in the Persian Gulf, which provide regional protection from ballistic missiles, particularly from threats such as Iran</w:t>
      </w:r>
      <w:r w:rsidRPr="00E60DD6">
        <w:rPr>
          <w:sz w:val="16"/>
        </w:rPr>
        <w:t xml:space="preserve">.164 These warships are particularly important in the Persian Gulf because they provide a capability that Saudi Arabia currently does not have. The </w:t>
      </w:r>
      <w:r w:rsidRPr="00E60DD6">
        <w:rPr>
          <w:rStyle w:val="StyleUnderline"/>
        </w:rPr>
        <w:t>Aegis</w:t>
      </w:r>
      <w:r w:rsidRPr="00E60DD6">
        <w:rPr>
          <w:sz w:val="16"/>
        </w:rPr>
        <w:t xml:space="preserve"> BMD system is intended to </w:t>
      </w:r>
      <w:r w:rsidRPr="00E60DD6">
        <w:rPr>
          <w:rStyle w:val="StyleUnderline"/>
        </w:rPr>
        <w:t xml:space="preserve">engage ballistic missiles in the </w:t>
      </w:r>
      <w:proofErr w:type="spellStart"/>
      <w:r w:rsidRPr="00E60DD6">
        <w:rPr>
          <w:rStyle w:val="StyleUnderline"/>
        </w:rPr>
        <w:t>exoatmospheric</w:t>
      </w:r>
      <w:proofErr w:type="spellEnd"/>
      <w:r w:rsidRPr="00E60DD6">
        <w:rPr>
          <w:rStyle w:val="StyleUnderline"/>
        </w:rPr>
        <w:t xml:space="preserve"> phase</w:t>
      </w:r>
      <w:r w:rsidRPr="00E60DD6">
        <w:rPr>
          <w:sz w:val="16"/>
        </w:rPr>
        <w:t xml:space="preserve"> of flight, </w:t>
      </w:r>
      <w:r w:rsidRPr="00E60DD6">
        <w:rPr>
          <w:rStyle w:val="StyleUnderline"/>
        </w:rPr>
        <w:t>meaning that it can engage</w:t>
      </w:r>
      <w:r w:rsidRPr="00E60DD6">
        <w:rPr>
          <w:sz w:val="16"/>
        </w:rPr>
        <w:t xml:space="preserve"> an incoming missile </w:t>
      </w:r>
      <w:r w:rsidRPr="00E60DD6">
        <w:rPr>
          <w:rStyle w:val="StyleUnderline"/>
        </w:rPr>
        <w:t>much sooner than the ground-based missile defense systems operated by Saudi Arabia.</w:t>
      </w:r>
      <w:r w:rsidRPr="00E60DD6">
        <w:rPr>
          <w:sz w:val="16"/>
        </w:rPr>
        <w:t xml:space="preserve"> </w:t>
      </w:r>
      <w:r w:rsidRPr="00E60DD6">
        <w:rPr>
          <w:rStyle w:val="StyleUnderline"/>
        </w:rPr>
        <w:t>With</w:t>
      </w:r>
      <w:r w:rsidRPr="00E60DD6">
        <w:rPr>
          <w:sz w:val="16"/>
        </w:rPr>
        <w:t xml:space="preserve"> these </w:t>
      </w:r>
      <w:r w:rsidRPr="00E60DD6">
        <w:rPr>
          <w:rStyle w:val="StyleUnderline"/>
        </w:rPr>
        <w:t>warships</w:t>
      </w:r>
      <w:r w:rsidRPr="00E60DD6">
        <w:rPr>
          <w:sz w:val="16"/>
        </w:rPr>
        <w:t xml:space="preserve"> operating out of the Persian Gulf, </w:t>
      </w:r>
      <w:r w:rsidRPr="00E60DD6">
        <w:rPr>
          <w:rStyle w:val="StyleUnderline"/>
        </w:rPr>
        <w:t>between Saudi Arabia and Iran, they have the ability to intercept a missile</w:t>
      </w:r>
      <w:r w:rsidRPr="00E60DD6">
        <w:rPr>
          <w:sz w:val="16"/>
        </w:rPr>
        <w:t xml:space="preserve"> threat in its </w:t>
      </w:r>
      <w:r w:rsidRPr="00E60DD6">
        <w:rPr>
          <w:rStyle w:val="StyleUnderline"/>
        </w:rPr>
        <w:t>midcourse</w:t>
      </w:r>
      <w:r w:rsidRPr="00E60DD6">
        <w:rPr>
          <w:sz w:val="16"/>
        </w:rPr>
        <w:t xml:space="preserve"> phase rather than terminal phase.165 Missile defense has been particularly important for Saudi Arabia in recent years in light of Iran’s nuclear ambitions. Although the JCPOA agreement has pacified Saudi Arabia’s concerns for now, the agreement is not permanently binding. The agreement prohibits Iran from the number of centrifuges it can use to enrich uranium for ten years, and is also limited in the levels in which it can enrich uranium for fifteen years.166 Other limitations on its facilities and stockpile allotments also expire after fifteen years.167 What this means for Saudi Arabia is that in the near-term, it does not face a nuclear threat from Iran. If the agreement expires or is voided by some other means, and Iran eventually acquires a nuclear weapon, missile defense will be only means of deterrence and/or defense against a missile threat. In this case, providing </w:t>
      </w:r>
      <w:r w:rsidRPr="00E60DD6">
        <w:rPr>
          <w:rStyle w:val="StyleUnderline"/>
        </w:rPr>
        <w:t>assurance through missile defense will become a critical aspect of regional stability</w:t>
      </w:r>
      <w:r w:rsidRPr="00E60DD6">
        <w:rPr>
          <w:sz w:val="16"/>
        </w:rPr>
        <w:t xml:space="preserve">. </w:t>
      </w:r>
    </w:p>
    <w:p w:rsidR="004A6FBB" w:rsidRDefault="004A6FBB" w:rsidP="00E60FB6">
      <w:pPr>
        <w:pStyle w:val="Heading3"/>
      </w:pPr>
      <w:r>
        <w:t>A2 Saudi Relations</w:t>
      </w:r>
    </w:p>
    <w:p w:rsidR="004A6FBB" w:rsidRPr="004A6FBB" w:rsidRDefault="004A6FBB" w:rsidP="004A6FBB">
      <w:pPr>
        <w:pStyle w:val="Heading4"/>
      </w:pPr>
      <w:r>
        <w:t>Collapse of US/Saudi relations inevitable</w:t>
      </w:r>
    </w:p>
    <w:p w:rsidR="004A6FBB" w:rsidRPr="004A6FBB" w:rsidRDefault="004A6FBB" w:rsidP="004A6FBB">
      <w:pPr>
        <w:rPr>
          <w:rStyle w:val="Style13ptBold"/>
        </w:rPr>
      </w:pPr>
      <w:r w:rsidRPr="004A6FBB">
        <w:rPr>
          <w:rStyle w:val="Style13ptBold"/>
        </w:rPr>
        <w:t>Wearing 6/27/19</w:t>
      </w:r>
    </w:p>
    <w:p w:rsidR="004A6FBB" w:rsidRPr="004A6FBB" w:rsidRDefault="004A6FBB" w:rsidP="004A6FBB">
      <w:pPr>
        <w:rPr>
          <w:sz w:val="18"/>
        </w:rPr>
      </w:pPr>
      <w:r w:rsidRPr="004A6FBB">
        <w:rPr>
          <w:sz w:val="18"/>
        </w:rPr>
        <w:t>[David, NYT, author of “</w:t>
      </w:r>
      <w:proofErr w:type="spellStart"/>
      <w:r w:rsidRPr="004A6FBB">
        <w:rPr>
          <w:sz w:val="18"/>
        </w:rPr>
        <w:t>AngloArabia</w:t>
      </w:r>
      <w:proofErr w:type="spellEnd"/>
      <w:r w:rsidRPr="004A6FBB">
        <w:rPr>
          <w:sz w:val="18"/>
        </w:rPr>
        <w:t xml:space="preserve">: Why Gulf Wealth Matters to Britain.”, “Saudi Arabia Is Running </w:t>
      </w:r>
      <w:proofErr w:type="gramStart"/>
      <w:r w:rsidRPr="004A6FBB">
        <w:rPr>
          <w:sz w:val="18"/>
        </w:rPr>
        <w:t>Out</w:t>
      </w:r>
      <w:proofErr w:type="gramEnd"/>
      <w:r w:rsidRPr="004A6FBB">
        <w:rPr>
          <w:sz w:val="18"/>
        </w:rPr>
        <w:t xml:space="preserve"> of Friends”, https://www.nytimes.com/2019/06/27/opinion/saudi-arms-sales-britain.html]</w:t>
      </w:r>
    </w:p>
    <w:p w:rsidR="004A6FBB" w:rsidRPr="004A6FBB" w:rsidRDefault="004A6FBB" w:rsidP="004A6FBB">
      <w:pPr>
        <w:rPr>
          <w:sz w:val="16"/>
        </w:rPr>
      </w:pPr>
      <w:r w:rsidRPr="004A6FBB">
        <w:rPr>
          <w:rStyle w:val="StyleUnderline"/>
        </w:rPr>
        <w:t>In the United States, we can discern</w:t>
      </w:r>
      <w:r w:rsidRPr="004A6FBB">
        <w:rPr>
          <w:sz w:val="16"/>
        </w:rPr>
        <w:t xml:space="preserve"> two </w:t>
      </w:r>
      <w:r w:rsidRPr="004A6FBB">
        <w:rPr>
          <w:rStyle w:val="StyleUnderline"/>
        </w:rPr>
        <w:t>broad strands of congressional opposition to</w:t>
      </w:r>
      <w:r w:rsidRPr="004A6FBB">
        <w:rPr>
          <w:sz w:val="16"/>
        </w:rPr>
        <w:t xml:space="preserve"> the current state of </w:t>
      </w:r>
      <w:r w:rsidRPr="004A6FBB">
        <w:rPr>
          <w:rStyle w:val="StyleUnderline"/>
        </w:rPr>
        <w:t>the alliance</w:t>
      </w:r>
      <w:r w:rsidRPr="004A6FBB">
        <w:rPr>
          <w:sz w:val="16"/>
        </w:rPr>
        <w:t xml:space="preserve"> with Saudi Arabia. The first contains </w:t>
      </w:r>
      <w:r w:rsidRPr="004A6FBB">
        <w:rPr>
          <w:rStyle w:val="StyleUnderline"/>
        </w:rPr>
        <w:t>establishment Democrats and some Republican</w:t>
      </w:r>
      <w:r w:rsidRPr="004A6FBB">
        <w:rPr>
          <w:sz w:val="16"/>
        </w:rPr>
        <w:t xml:space="preserve">s, committed to the underlying relationship but </w:t>
      </w:r>
      <w:r w:rsidRPr="004A6FBB">
        <w:rPr>
          <w:rStyle w:val="StyleUnderline"/>
        </w:rPr>
        <w:t xml:space="preserve">concerned that its mismanagement by </w:t>
      </w:r>
      <w:r w:rsidRPr="004A6FBB">
        <w:rPr>
          <w:sz w:val="16"/>
        </w:rPr>
        <w:t xml:space="preserve">President </w:t>
      </w:r>
      <w:r w:rsidRPr="004A6FBB">
        <w:rPr>
          <w:rStyle w:val="StyleUnderline"/>
        </w:rPr>
        <w:t>Trump and</w:t>
      </w:r>
      <w:r w:rsidRPr="004A6FBB">
        <w:rPr>
          <w:sz w:val="16"/>
        </w:rPr>
        <w:t xml:space="preserve"> Prince </w:t>
      </w:r>
      <w:r w:rsidRPr="004A6FBB">
        <w:rPr>
          <w:rStyle w:val="StyleUnderline"/>
        </w:rPr>
        <w:t>Mohammed is making it difficult to sustain politically</w:t>
      </w:r>
      <w:r w:rsidRPr="004A6FBB">
        <w:rPr>
          <w:sz w:val="16"/>
        </w:rPr>
        <w:t xml:space="preserve">. They want the sources of the present crisis to be resolved, not left to fester, which means a swift conclusion to the Yemen war and a satisfactory accounting for the murder of Mr. </w:t>
      </w:r>
      <w:proofErr w:type="spellStart"/>
      <w:r w:rsidRPr="004A6FBB">
        <w:rPr>
          <w:sz w:val="16"/>
        </w:rPr>
        <w:t>Khashoggi</w:t>
      </w:r>
      <w:proofErr w:type="spellEnd"/>
      <w:r w:rsidRPr="004A6FBB">
        <w:rPr>
          <w:sz w:val="16"/>
        </w:rPr>
        <w:t xml:space="preserve">. </w:t>
      </w:r>
      <w:r w:rsidRPr="004A6FBB">
        <w:rPr>
          <w:rStyle w:val="StyleUnderline"/>
        </w:rPr>
        <w:t>A second camp, representing the emerging left</w:t>
      </w:r>
      <w:r w:rsidRPr="004A6FBB">
        <w:rPr>
          <w:sz w:val="16"/>
        </w:rPr>
        <w:t xml:space="preserve"> within the Democratic Party and including the likes of Senator Bernie Sanders and Representative </w:t>
      </w:r>
      <w:proofErr w:type="spellStart"/>
      <w:r w:rsidRPr="004A6FBB">
        <w:rPr>
          <w:sz w:val="16"/>
        </w:rPr>
        <w:t>Ilhan</w:t>
      </w:r>
      <w:proofErr w:type="spellEnd"/>
      <w:r w:rsidRPr="004A6FBB">
        <w:rPr>
          <w:sz w:val="16"/>
        </w:rPr>
        <w:t xml:space="preserve"> Omar</w:t>
      </w:r>
      <w:r w:rsidRPr="004A6FBB">
        <w:rPr>
          <w:rStyle w:val="StyleUnderline"/>
        </w:rPr>
        <w:t xml:space="preserve">, is articulating more fundamental concerns about American support for the Saudi kingdom. </w:t>
      </w:r>
      <w:r w:rsidRPr="004A6FBB">
        <w:rPr>
          <w:sz w:val="16"/>
        </w:rPr>
        <w:t xml:space="preserve">Their goal is a substantial change in policy, not preservation of the underlying relationship. </w:t>
      </w:r>
      <w:r w:rsidRPr="004A6FBB">
        <w:rPr>
          <w:rStyle w:val="StyleUnderline"/>
        </w:rPr>
        <w:t>As a younger, more diverse generation of voters emerges to challenge conventional politics, such a prospect cannot be ruled out</w:t>
      </w:r>
      <w:r w:rsidRPr="004A6FBB">
        <w:rPr>
          <w:sz w:val="16"/>
        </w:rPr>
        <w:t xml:space="preserve">. Though the strands weave together into impressive dissent — the Trump White House has been forced to rely on executive orders to override it — </w:t>
      </w:r>
      <w:r w:rsidRPr="004A6FBB">
        <w:rPr>
          <w:rStyle w:val="StyleUnderline"/>
        </w:rPr>
        <w:t>overall support for the kingdom in Washington endures</w:t>
      </w:r>
      <w:r w:rsidRPr="004A6FBB">
        <w:rPr>
          <w:sz w:val="16"/>
        </w:rPr>
        <w:t xml:space="preserve"> for now. </w:t>
      </w:r>
      <w:r w:rsidRPr="004A6FBB">
        <w:rPr>
          <w:rStyle w:val="StyleUnderline"/>
        </w:rPr>
        <w:t>But that cannot be taken for granted. If the world</w:t>
      </w:r>
      <w:r w:rsidRPr="004A6FBB">
        <w:rPr>
          <w:sz w:val="16"/>
        </w:rPr>
        <w:t xml:space="preserve"> finally </w:t>
      </w:r>
      <w:r w:rsidRPr="004A6FBB">
        <w:rPr>
          <w:rStyle w:val="StyleUnderline"/>
        </w:rPr>
        <w:t>gets serious about tackling the climate emergency, a large proportion of existing oil reserves will have to remain in the ground, leaving the Saudis sitting on stranded assets</w:t>
      </w:r>
      <w:r w:rsidRPr="004A6FBB">
        <w:rPr>
          <w:sz w:val="16"/>
        </w:rPr>
        <w:t xml:space="preserve">. So long as oil is the lifeblood of the world economy, strategic control over the key reserves of the Gulf is a major source of power in the global system. </w:t>
      </w:r>
      <w:r w:rsidRPr="004A6FBB">
        <w:rPr>
          <w:rStyle w:val="StyleUnderline"/>
        </w:rPr>
        <w:t>The petrodollar wealth generated by oil sales also constitutes a lucrative source of investments and arms deals. But if the world decarbonizes, it is difficult to see why continued support for an authoritarian state of diminishing wealth and relevance would be regarded in Washington as worth the political cost.</w:t>
      </w:r>
      <w:r w:rsidRPr="004A6FBB">
        <w:rPr>
          <w:sz w:val="16"/>
        </w:rPr>
        <w:t xml:space="preserve"> As with much else, climate change could upend foreign policy. </w:t>
      </w:r>
    </w:p>
    <w:p w:rsidR="00E60FB6" w:rsidRDefault="00E60FB6" w:rsidP="00E60FB6">
      <w:pPr>
        <w:pStyle w:val="Heading3"/>
      </w:pPr>
      <w:r>
        <w:t>A2 Security K</w:t>
      </w:r>
    </w:p>
    <w:p w:rsidR="00E60FB6" w:rsidRDefault="00E60FB6" w:rsidP="00E60FB6">
      <w:pPr>
        <w:pStyle w:val="Heading4"/>
      </w:pPr>
      <w:r>
        <w:t>Saudi arms sales place security fears over human rights – the plan is key</w:t>
      </w:r>
    </w:p>
    <w:p w:rsidR="00E60FB6" w:rsidRDefault="00E60FB6" w:rsidP="00E60FB6">
      <w:pPr>
        <w:rPr>
          <w:rStyle w:val="Style13ptBold"/>
        </w:rPr>
      </w:pPr>
      <w:r w:rsidRPr="00045753">
        <w:rPr>
          <w:rStyle w:val="Style13ptBold"/>
        </w:rPr>
        <w:t>Baker 2018</w:t>
      </w:r>
    </w:p>
    <w:p w:rsidR="00E60FB6" w:rsidRPr="00045753" w:rsidRDefault="00E60FB6" w:rsidP="00E60FB6">
      <w:pPr>
        <w:rPr>
          <w:sz w:val="18"/>
        </w:rPr>
      </w:pPr>
      <w:r w:rsidRPr="00045753">
        <w:rPr>
          <w:sz w:val="18"/>
        </w:rPr>
        <w:t xml:space="preserve">[Peter, NYT, “In Trump’s Saudi Bargain, the Bottom Line Proudly </w:t>
      </w:r>
      <w:proofErr w:type="gramStart"/>
      <w:r w:rsidRPr="00045753">
        <w:rPr>
          <w:sz w:val="18"/>
        </w:rPr>
        <w:t>Wins</w:t>
      </w:r>
      <w:proofErr w:type="gramEnd"/>
      <w:r w:rsidRPr="00045753">
        <w:rPr>
          <w:sz w:val="18"/>
        </w:rPr>
        <w:t xml:space="preserve"> Out”, https://www.nytimes.com/2018/10/14/us/politics/trump-saudi-arabia-arms-deal.html]</w:t>
      </w:r>
    </w:p>
    <w:p w:rsidR="00E60FB6" w:rsidRPr="00D53B70" w:rsidRDefault="00E60FB6" w:rsidP="00E60FB6">
      <w:pPr>
        <w:rPr>
          <w:sz w:val="16"/>
        </w:rPr>
      </w:pPr>
      <w:r w:rsidRPr="00D53B70">
        <w:rPr>
          <w:sz w:val="16"/>
        </w:rPr>
        <w:t xml:space="preserve">But Mr. </w:t>
      </w:r>
      <w:r w:rsidRPr="00045753">
        <w:rPr>
          <w:rStyle w:val="StyleUnderline"/>
        </w:rPr>
        <w:t>Trump’s focus on the bottom line sends an unmistakable message. “The president</w:t>
      </w:r>
      <w:r w:rsidRPr="00D53B70">
        <w:rPr>
          <w:sz w:val="16"/>
        </w:rPr>
        <w:t xml:space="preserve">, </w:t>
      </w:r>
      <w:r w:rsidRPr="00D53B70">
        <w:rPr>
          <w:rStyle w:val="StyleUnderline"/>
        </w:rPr>
        <w:t>through</w:t>
      </w:r>
      <w:r w:rsidRPr="00D53B70">
        <w:rPr>
          <w:sz w:val="16"/>
        </w:rPr>
        <w:t xml:space="preserve"> his </w:t>
      </w:r>
      <w:r w:rsidRPr="00D53B70">
        <w:rPr>
          <w:rStyle w:val="StyleUnderline"/>
        </w:rPr>
        <w:t>reluctance to scuttle</w:t>
      </w:r>
      <w:r w:rsidRPr="00D53B70">
        <w:rPr>
          <w:sz w:val="16"/>
        </w:rPr>
        <w:t xml:space="preserve"> the </w:t>
      </w:r>
      <w:r w:rsidRPr="00D53B70">
        <w:rPr>
          <w:rStyle w:val="StyleUnderline"/>
        </w:rPr>
        <w:t>arms deal,</w:t>
      </w:r>
      <w:r w:rsidRPr="00D53B70">
        <w:rPr>
          <w:sz w:val="16"/>
        </w:rPr>
        <w:t xml:space="preserve"> </w:t>
      </w:r>
      <w:r w:rsidRPr="00D53B70">
        <w:rPr>
          <w:rStyle w:val="StyleUnderline"/>
        </w:rPr>
        <w:t>is telegraphing</w:t>
      </w:r>
      <w:r w:rsidRPr="00D53B70">
        <w:rPr>
          <w:sz w:val="16"/>
        </w:rPr>
        <w:t xml:space="preserve"> </w:t>
      </w:r>
      <w:r w:rsidRPr="00D53B70">
        <w:rPr>
          <w:rStyle w:val="StyleUnderline"/>
        </w:rPr>
        <w:t>to authoritarian regimes that they can buy a pass on repressive</w:t>
      </w:r>
      <w:r w:rsidRPr="00D53B70">
        <w:rPr>
          <w:sz w:val="16"/>
        </w:rPr>
        <w:t xml:space="preserve">, brutal </w:t>
      </w:r>
      <w:r w:rsidRPr="00D53B70">
        <w:rPr>
          <w:rStyle w:val="StyleUnderline"/>
        </w:rPr>
        <w:t>measures without incurring consequences</w:t>
      </w:r>
      <w:r w:rsidRPr="00D53B70">
        <w:rPr>
          <w:sz w:val="16"/>
        </w:rPr>
        <w:t xml:space="preserve"> from the United States,” said David J. Kramer, an assistant secretary of state for human rights under President George W. Bush and now a senior fellow at Florida International University. Elisa </w:t>
      </w:r>
      <w:proofErr w:type="spellStart"/>
      <w:r w:rsidRPr="00D53B70">
        <w:rPr>
          <w:sz w:val="16"/>
        </w:rPr>
        <w:t>Massimino</w:t>
      </w:r>
      <w:proofErr w:type="spellEnd"/>
      <w:r w:rsidRPr="00D53B70">
        <w:rPr>
          <w:sz w:val="16"/>
        </w:rPr>
        <w:t xml:space="preserve">, former president of Human Rights First, an advocacy group, said that every president had to navigate complex relationships with allies, balancing sometimes competing interests, but that Mr. Trump did not understand the power that came from being clear about values. </w:t>
      </w:r>
      <w:r w:rsidRPr="00D53B70">
        <w:rPr>
          <w:rStyle w:val="StyleUnderline"/>
        </w:rPr>
        <w:t>“His short-term, transactional approach</w:t>
      </w:r>
      <w:r w:rsidRPr="00D53B70">
        <w:rPr>
          <w:sz w:val="16"/>
        </w:rPr>
        <w:t xml:space="preserve"> not only </w:t>
      </w:r>
      <w:r w:rsidRPr="00D53B70">
        <w:rPr>
          <w:rStyle w:val="StyleUnderline"/>
        </w:rPr>
        <w:t>undermines those working for democratic change</w:t>
      </w:r>
      <w:r w:rsidRPr="00D53B70">
        <w:rPr>
          <w:sz w:val="16"/>
        </w:rPr>
        <w:t xml:space="preserve"> in their own countries, but </w:t>
      </w:r>
      <w:r w:rsidRPr="00D53B70">
        <w:rPr>
          <w:rStyle w:val="StyleUnderline"/>
        </w:rPr>
        <w:t>robs the United States of key leverage on strategic interests</w:t>
      </w:r>
      <w:r w:rsidRPr="00D53B70">
        <w:rPr>
          <w:sz w:val="16"/>
        </w:rPr>
        <w:t xml:space="preserve"> across the board,” she said. Other presidents have continued arms sales to countries with loathsome human rights records and, in moments like this one, tried to find ways around cutting off such transactions. After Egypt’s military overthrew its elected president in 2013, Mr. Obama skirted a law requiring the halt of military aid to countries that experience a coup by refusing to declare whether the situation in Cairo amounted to one. He ultimately ordered a modest and temporary suspension of some military aid, delaying delivery of F-16 aircraft, Harpoon missiles and M1A1 Abrams tanks, and then resumed </w:t>
      </w:r>
      <w:proofErr w:type="gramStart"/>
      <w:r w:rsidRPr="00D53B70">
        <w:rPr>
          <w:sz w:val="16"/>
        </w:rPr>
        <w:t>them</w:t>
      </w:r>
      <w:proofErr w:type="gramEnd"/>
      <w:r w:rsidRPr="00D53B70">
        <w:rPr>
          <w:sz w:val="16"/>
        </w:rPr>
        <w:t xml:space="preserve"> 17 months later. But Mr. Trump’s predecessors justified their decisions to keep arms flowing to wayward allies by warning of the national security implications of cutting them off — not by focusing on the financial well-being of defense contractors. </w:t>
      </w:r>
      <w:r w:rsidRPr="00D53B70">
        <w:rPr>
          <w:rStyle w:val="StyleUnderline"/>
        </w:rPr>
        <w:t>Egypt and Saudi Arabia</w:t>
      </w:r>
      <w:r w:rsidRPr="00D53B70">
        <w:rPr>
          <w:sz w:val="16"/>
        </w:rPr>
        <w:t xml:space="preserve"> </w:t>
      </w:r>
      <w:r w:rsidRPr="00FC5579">
        <w:rPr>
          <w:rStyle w:val="StyleUnderline"/>
        </w:rPr>
        <w:t>are</w:t>
      </w:r>
      <w:r w:rsidRPr="00D53B70">
        <w:rPr>
          <w:sz w:val="16"/>
        </w:rPr>
        <w:t xml:space="preserve"> both </w:t>
      </w:r>
      <w:r w:rsidRPr="00D53B70">
        <w:rPr>
          <w:rStyle w:val="StyleUnderline"/>
        </w:rPr>
        <w:t>important partners</w:t>
      </w:r>
      <w:r w:rsidRPr="00D53B70">
        <w:rPr>
          <w:sz w:val="16"/>
        </w:rPr>
        <w:t xml:space="preserve"> of the United States </w:t>
      </w:r>
      <w:r w:rsidRPr="00D53B70">
        <w:rPr>
          <w:rStyle w:val="StyleUnderline"/>
        </w:rPr>
        <w:t>in regional issues</w:t>
      </w:r>
      <w:r w:rsidRPr="00D53B70">
        <w:rPr>
          <w:sz w:val="16"/>
        </w:rPr>
        <w:t xml:space="preserve">, particularly the fight against </w:t>
      </w:r>
      <w:r w:rsidRPr="00D53B70">
        <w:rPr>
          <w:rStyle w:val="StyleUnderline"/>
        </w:rPr>
        <w:t>terrorism</w:t>
      </w:r>
      <w:r w:rsidRPr="00D53B70">
        <w:rPr>
          <w:sz w:val="16"/>
        </w:rPr>
        <w:t xml:space="preserve">. “What </w:t>
      </w:r>
      <w:r w:rsidRPr="00D53B70">
        <w:rPr>
          <w:rStyle w:val="StyleUnderline"/>
        </w:rPr>
        <w:t xml:space="preserve">Trump is </w:t>
      </w:r>
      <w:r w:rsidRPr="00D53B70">
        <w:rPr>
          <w:sz w:val="16"/>
        </w:rPr>
        <w:t xml:space="preserve">doing here is not claiming that American national security should weigh more heavily than our human rights commitments — an argument many Americans would accept,” said Tamara </w:t>
      </w:r>
      <w:proofErr w:type="spellStart"/>
      <w:r w:rsidRPr="00D53B70">
        <w:rPr>
          <w:sz w:val="16"/>
        </w:rPr>
        <w:t>Cofman</w:t>
      </w:r>
      <w:proofErr w:type="spellEnd"/>
      <w:r w:rsidRPr="00D53B70">
        <w:rPr>
          <w:sz w:val="16"/>
        </w:rPr>
        <w:t xml:space="preserve"> </w:t>
      </w:r>
      <w:proofErr w:type="spellStart"/>
      <w:r w:rsidRPr="00D53B70">
        <w:rPr>
          <w:sz w:val="16"/>
        </w:rPr>
        <w:t>Wittes</w:t>
      </w:r>
      <w:proofErr w:type="spellEnd"/>
      <w:r w:rsidRPr="00D53B70">
        <w:rPr>
          <w:sz w:val="16"/>
        </w:rPr>
        <w:t xml:space="preserve">, a State Department official under Mr. Obama who is now at Brookings. “Instead, he is </w:t>
      </w:r>
      <w:r w:rsidRPr="00D53B70">
        <w:rPr>
          <w:rStyle w:val="StyleUnderline"/>
        </w:rPr>
        <w:t>claiming that commercial transactions with private American weapons manufacturers should weigh more heavily than our human rights commitments</w:t>
      </w:r>
      <w:r w:rsidRPr="00D53B70">
        <w:rPr>
          <w:sz w:val="16"/>
        </w:rPr>
        <w:t>, because the spending produces jobs.”</w:t>
      </w:r>
    </w:p>
    <w:p w:rsidR="00E60FB6" w:rsidRPr="00E60FB6" w:rsidRDefault="00E60FB6" w:rsidP="00E60FB6"/>
    <w:sectPr w:rsidR="00E60FB6" w:rsidRPr="00E60F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50723376"/>
    <w:docVar w:name="VerbatimVersion" w:val="5.1"/>
  </w:docVars>
  <w:rsids>
    <w:rsidRoot w:val="00B64071"/>
    <w:rsid w:val="000139A3"/>
    <w:rsid w:val="00024498"/>
    <w:rsid w:val="00077CA5"/>
    <w:rsid w:val="000B3962"/>
    <w:rsid w:val="000C2586"/>
    <w:rsid w:val="000E0C9E"/>
    <w:rsid w:val="00100833"/>
    <w:rsid w:val="00104529"/>
    <w:rsid w:val="00105942"/>
    <w:rsid w:val="00107396"/>
    <w:rsid w:val="00144A4C"/>
    <w:rsid w:val="001665BB"/>
    <w:rsid w:val="00176AB0"/>
    <w:rsid w:val="00177B7D"/>
    <w:rsid w:val="0018322D"/>
    <w:rsid w:val="001B5776"/>
    <w:rsid w:val="001C7E23"/>
    <w:rsid w:val="001E527A"/>
    <w:rsid w:val="001F78CE"/>
    <w:rsid w:val="00226B7A"/>
    <w:rsid w:val="00251FC7"/>
    <w:rsid w:val="002855A7"/>
    <w:rsid w:val="002B146A"/>
    <w:rsid w:val="002B5E17"/>
    <w:rsid w:val="00315690"/>
    <w:rsid w:val="00316B75"/>
    <w:rsid w:val="00325646"/>
    <w:rsid w:val="003317ED"/>
    <w:rsid w:val="003460F2"/>
    <w:rsid w:val="0038158C"/>
    <w:rsid w:val="003902BA"/>
    <w:rsid w:val="003A09E2"/>
    <w:rsid w:val="003D65CD"/>
    <w:rsid w:val="00407037"/>
    <w:rsid w:val="00413D1C"/>
    <w:rsid w:val="0043192D"/>
    <w:rsid w:val="00437C8F"/>
    <w:rsid w:val="004605D6"/>
    <w:rsid w:val="0048197F"/>
    <w:rsid w:val="004A0B6E"/>
    <w:rsid w:val="004A6FBB"/>
    <w:rsid w:val="004C60E8"/>
    <w:rsid w:val="004D2AD4"/>
    <w:rsid w:val="004E3579"/>
    <w:rsid w:val="004E728B"/>
    <w:rsid w:val="004F39E0"/>
    <w:rsid w:val="00525F90"/>
    <w:rsid w:val="00537BD5"/>
    <w:rsid w:val="00563920"/>
    <w:rsid w:val="0057268A"/>
    <w:rsid w:val="00597B16"/>
    <w:rsid w:val="005D2912"/>
    <w:rsid w:val="006065BD"/>
    <w:rsid w:val="0062317F"/>
    <w:rsid w:val="00645FA9"/>
    <w:rsid w:val="00647866"/>
    <w:rsid w:val="00665003"/>
    <w:rsid w:val="006A2AD0"/>
    <w:rsid w:val="006A3917"/>
    <w:rsid w:val="006C2375"/>
    <w:rsid w:val="006D4ECC"/>
    <w:rsid w:val="0070589D"/>
    <w:rsid w:val="00713831"/>
    <w:rsid w:val="007143B5"/>
    <w:rsid w:val="00722258"/>
    <w:rsid w:val="007243E5"/>
    <w:rsid w:val="00756F1C"/>
    <w:rsid w:val="00766EA0"/>
    <w:rsid w:val="007A2226"/>
    <w:rsid w:val="007A36D4"/>
    <w:rsid w:val="007B1AD8"/>
    <w:rsid w:val="007D6573"/>
    <w:rsid w:val="007F5B66"/>
    <w:rsid w:val="00823A1C"/>
    <w:rsid w:val="00832E34"/>
    <w:rsid w:val="00841774"/>
    <w:rsid w:val="00845B9D"/>
    <w:rsid w:val="00860984"/>
    <w:rsid w:val="008B3ECB"/>
    <w:rsid w:val="008B4E85"/>
    <w:rsid w:val="008B6BF7"/>
    <w:rsid w:val="008C1B2E"/>
    <w:rsid w:val="009010A4"/>
    <w:rsid w:val="0091627E"/>
    <w:rsid w:val="00926BD9"/>
    <w:rsid w:val="0097032B"/>
    <w:rsid w:val="0097203D"/>
    <w:rsid w:val="009D28A1"/>
    <w:rsid w:val="009D2EAD"/>
    <w:rsid w:val="009D432A"/>
    <w:rsid w:val="009D54B2"/>
    <w:rsid w:val="009E1922"/>
    <w:rsid w:val="009F7ED2"/>
    <w:rsid w:val="00A140B8"/>
    <w:rsid w:val="00A22071"/>
    <w:rsid w:val="00A640C1"/>
    <w:rsid w:val="00A74B4F"/>
    <w:rsid w:val="00A90363"/>
    <w:rsid w:val="00A93661"/>
    <w:rsid w:val="00A95652"/>
    <w:rsid w:val="00AA0C22"/>
    <w:rsid w:val="00AC0AB8"/>
    <w:rsid w:val="00B3351F"/>
    <w:rsid w:val="00B33C6D"/>
    <w:rsid w:val="00B4042E"/>
    <w:rsid w:val="00B4508F"/>
    <w:rsid w:val="00B52DDC"/>
    <w:rsid w:val="00B55AD5"/>
    <w:rsid w:val="00B64071"/>
    <w:rsid w:val="00B8057C"/>
    <w:rsid w:val="00B83B44"/>
    <w:rsid w:val="00BA2E15"/>
    <w:rsid w:val="00BD6238"/>
    <w:rsid w:val="00BF593B"/>
    <w:rsid w:val="00BF773A"/>
    <w:rsid w:val="00BF7E81"/>
    <w:rsid w:val="00C13773"/>
    <w:rsid w:val="00C17CC8"/>
    <w:rsid w:val="00C83417"/>
    <w:rsid w:val="00C90FBD"/>
    <w:rsid w:val="00C9604F"/>
    <w:rsid w:val="00CA19AA"/>
    <w:rsid w:val="00CC5298"/>
    <w:rsid w:val="00CD1BF6"/>
    <w:rsid w:val="00CD736E"/>
    <w:rsid w:val="00CD798D"/>
    <w:rsid w:val="00CE161E"/>
    <w:rsid w:val="00CF59A8"/>
    <w:rsid w:val="00D23F9A"/>
    <w:rsid w:val="00D3083C"/>
    <w:rsid w:val="00D319B7"/>
    <w:rsid w:val="00D325A9"/>
    <w:rsid w:val="00D36A8A"/>
    <w:rsid w:val="00D5265E"/>
    <w:rsid w:val="00D61409"/>
    <w:rsid w:val="00D6691E"/>
    <w:rsid w:val="00D71170"/>
    <w:rsid w:val="00D93EF6"/>
    <w:rsid w:val="00DA1C92"/>
    <w:rsid w:val="00DA25D4"/>
    <w:rsid w:val="00DA6538"/>
    <w:rsid w:val="00DD3CAE"/>
    <w:rsid w:val="00E03B3A"/>
    <w:rsid w:val="00E05E9B"/>
    <w:rsid w:val="00E15E75"/>
    <w:rsid w:val="00E22504"/>
    <w:rsid w:val="00E5262C"/>
    <w:rsid w:val="00E60DD6"/>
    <w:rsid w:val="00E60FB6"/>
    <w:rsid w:val="00EA5021"/>
    <w:rsid w:val="00EB1985"/>
    <w:rsid w:val="00EC7DC4"/>
    <w:rsid w:val="00ED30CF"/>
    <w:rsid w:val="00EE08C8"/>
    <w:rsid w:val="00F176EF"/>
    <w:rsid w:val="00F45E10"/>
    <w:rsid w:val="00F6364A"/>
    <w:rsid w:val="00F9113A"/>
    <w:rsid w:val="00FE2546"/>
    <w:rsid w:val="00FE578D"/>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F6D10F"/>
  <w15:chartTrackingRefBased/>
  <w15:docId w15:val="{C5D1578D-969E-420D-905D-FABA0E33B4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FE578D"/>
    <w:pPr>
      <w:spacing w:after="0"/>
    </w:pPr>
    <w:rPr>
      <w:rFonts w:ascii="Times New Roman" w:hAnsi="Times New Roman" w:cs="Calibri"/>
    </w:rPr>
  </w:style>
  <w:style w:type="paragraph" w:styleId="Heading1">
    <w:name w:val="heading 1"/>
    <w:aliases w:val="Pocket"/>
    <w:basedOn w:val="Normal"/>
    <w:next w:val="Normal"/>
    <w:link w:val="Heading1Char"/>
    <w:qFormat/>
    <w:rsid w:val="00FE578D"/>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FE578D"/>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FE578D"/>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No Spacing1,Ch,ta"/>
    <w:basedOn w:val="Normal"/>
    <w:next w:val="Normal"/>
    <w:link w:val="Heading4Char"/>
    <w:uiPriority w:val="3"/>
    <w:unhideWhenUsed/>
    <w:qFormat/>
    <w:rsid w:val="00FE578D"/>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9"/>
    <w:semiHidden/>
    <w:unhideWhenUsed/>
    <w:qFormat/>
    <w:rsid w:val="00E60FB6"/>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FE578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E578D"/>
  </w:style>
  <w:style w:type="character" w:customStyle="1" w:styleId="Heading1Char">
    <w:name w:val="Heading 1 Char"/>
    <w:aliases w:val="Pocket Char"/>
    <w:basedOn w:val="DefaultParagraphFont"/>
    <w:link w:val="Heading1"/>
    <w:rsid w:val="00FE578D"/>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FE578D"/>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FE578D"/>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Ch Char"/>
    <w:basedOn w:val="DefaultParagraphFont"/>
    <w:link w:val="Heading4"/>
    <w:uiPriority w:val="3"/>
    <w:rsid w:val="00FE578D"/>
    <w:rPr>
      <w:rFonts w:ascii="Times New Roman" w:eastAsiaTheme="majorEastAsia" w:hAnsi="Times New Roman" w:cstheme="majorBidi"/>
      <w:b/>
      <w:iCs/>
      <w:sz w:val="26"/>
    </w:rPr>
  </w:style>
  <w:style w:type="character" w:styleId="Emphasis">
    <w:name w:val="Emphasis"/>
    <w:aliases w:val="Evidence,Minimized,minimized,Highlighted,tag2,Size 10,emphasis in card,CD Card,ED - Tag,Underlined,emphasis,Emphasis!!,small,Qualifications,bold underline,normal card text,Shrunk,qualifications in card,qualifications,Box,Style1,Bold Underline,B,s"/>
    <w:basedOn w:val="DefaultParagraphFont"/>
    <w:link w:val="textbold"/>
    <w:uiPriority w:val="7"/>
    <w:qFormat/>
    <w:rsid w:val="00FE578D"/>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FE578D"/>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S"/>
    <w:basedOn w:val="DefaultParagraphFont"/>
    <w:link w:val="UnderlinePara"/>
    <w:uiPriority w:val="6"/>
    <w:qFormat/>
    <w:rsid w:val="00FE578D"/>
    <w:rPr>
      <w:b/>
      <w:sz w:val="22"/>
      <w:u w:val="single"/>
    </w:rPr>
  </w:style>
  <w:style w:type="character" w:styleId="Hyperlink">
    <w:name w:val="Hyperlink"/>
    <w:aliases w:val="Read,Important,heading 1 (block title),Card Text,Internet Link,Analytic Text,Internet link,Char Char1,Underline Char Char Char Char1,Heading 3 Char Char Char Char Char Char Char Char Char Char1,Tags v 2 Char1,Heading 1 Char1,Pocket Char1,TAG "/>
    <w:basedOn w:val="DefaultParagraphFont"/>
    <w:link w:val="Card"/>
    <w:uiPriority w:val="99"/>
    <w:unhideWhenUsed/>
    <w:rsid w:val="00FE578D"/>
    <w:rPr>
      <w:color w:val="auto"/>
      <w:u w:val="none"/>
    </w:rPr>
  </w:style>
  <w:style w:type="character" w:styleId="FollowedHyperlink">
    <w:name w:val="FollowedHyperlink"/>
    <w:basedOn w:val="DefaultParagraphFont"/>
    <w:uiPriority w:val="99"/>
    <w:semiHidden/>
    <w:unhideWhenUsed/>
    <w:rsid w:val="00FE578D"/>
    <w:rPr>
      <w:color w:val="auto"/>
      <w:u w:val="none"/>
    </w:rPr>
  </w:style>
  <w:style w:type="character" w:customStyle="1" w:styleId="Heading5Char">
    <w:name w:val="Heading 5 Char"/>
    <w:basedOn w:val="DefaultParagraphFont"/>
    <w:link w:val="Heading5"/>
    <w:uiPriority w:val="99"/>
    <w:semiHidden/>
    <w:rsid w:val="00E60FB6"/>
    <w:rPr>
      <w:rFonts w:asciiTheme="majorHAnsi" w:eastAsiaTheme="majorEastAsia" w:hAnsiTheme="majorHAnsi" w:cstheme="majorBidi"/>
      <w:color w:val="2E74B5" w:themeColor="accent1" w:themeShade="BF"/>
    </w:rPr>
  </w:style>
  <w:style w:type="paragraph" w:customStyle="1" w:styleId="UnderlinePara">
    <w:name w:val="Underline Para"/>
    <w:basedOn w:val="Normal"/>
    <w:link w:val="StyleUnderline"/>
    <w:uiPriority w:val="6"/>
    <w:qFormat/>
    <w:rsid w:val="00E60FB6"/>
    <w:pPr>
      <w:widowControl w:val="0"/>
      <w:suppressAutoHyphens/>
      <w:spacing w:after="200"/>
      <w:contextualSpacing/>
    </w:pPr>
    <w:rPr>
      <w:rFonts w:asciiTheme="minorHAnsi" w:hAnsiTheme="minorHAnsi" w:cstheme="minorBidi"/>
      <w:b/>
      <w:u w:val="single"/>
    </w:rPr>
  </w:style>
  <w:style w:type="paragraph" w:customStyle="1" w:styleId="textbold">
    <w:name w:val="text bold"/>
    <w:basedOn w:val="Normal"/>
    <w:link w:val="Emphasis"/>
    <w:uiPriority w:val="7"/>
    <w:qFormat/>
    <w:rsid w:val="00E60FB6"/>
    <w:pPr>
      <w:widowControl w:val="0"/>
      <w:pBdr>
        <w:top w:val="single" w:sz="8" w:space="0" w:color="auto"/>
        <w:left w:val="single" w:sz="8" w:space="0" w:color="auto"/>
        <w:bottom w:val="single" w:sz="8" w:space="0" w:color="auto"/>
        <w:right w:val="single" w:sz="8" w:space="0" w:color="auto"/>
      </w:pBdr>
      <w:spacing w:line="254" w:lineRule="auto"/>
      <w:ind w:left="720"/>
      <w:jc w:val="both"/>
    </w:pPr>
    <w:rPr>
      <w:rFonts w:cs="Times New Roman"/>
      <w:b/>
      <w:iCs/>
      <w:u w:val="single"/>
      <w:bdr w:val="single" w:sz="8" w:space="0" w:color="auto"/>
    </w:rPr>
  </w:style>
  <w:style w:type="paragraph" w:customStyle="1" w:styleId="Card">
    <w:name w:val="Card"/>
    <w:aliases w:val="Debate Text,No Spacing11,No Spacing31,No Spacing22,No Spacing111,No Spacing3,No Spacing2,Read stuff"/>
    <w:basedOn w:val="Heading1"/>
    <w:link w:val="Hyperlink"/>
    <w:autoRedefine/>
    <w:uiPriority w:val="99"/>
    <w:qFormat/>
    <w:rsid w:val="00E60FB6"/>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EB1985"/>
    <w:pPr>
      <w:spacing w:after="0" w:line="240" w:lineRule="auto"/>
    </w:pPr>
    <w:rPr>
      <w:b/>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ato.org/publications/policy-analysis/risky-business-role-arms-sales-us-foreign-policy" TargetMode="External"/><Relationship Id="rId13" Type="http://schemas.openxmlformats.org/officeDocument/2006/relationships/hyperlink" Target="https://www.cato.org/publications/policy-analysis/risky-business-role-arms-sales-us-foreign-policy" TargetMode="External"/><Relationship Id="rId18" Type="http://schemas.openxmlformats.org/officeDocument/2006/relationships/hyperlink" Target="https://www.cato.org/publications/policy-analysis/risky-business-role-arms-sales-us-foreign-policy" TargetMode="External"/><Relationship Id="rId26" Type="http://schemas.openxmlformats.org/officeDocument/2006/relationships/hyperlink" Target="https://www.armscontrol.org/act/2018-04/news/trump-touts-saudi-arms-sales" TargetMode="External"/><Relationship Id="rId3" Type="http://schemas.openxmlformats.org/officeDocument/2006/relationships/styles" Target="styles.xml"/><Relationship Id="rId21" Type="http://schemas.openxmlformats.org/officeDocument/2006/relationships/hyperlink" Target="https://www.theguardian.com/commentisfree/2019/jun/08/saudi-arabia-trump-weapon-arms-sales-must-be-stopped" TargetMode="External"/><Relationship Id="rId7" Type="http://schemas.openxmlformats.org/officeDocument/2006/relationships/hyperlink" Target="https://warontherocks.com/2019/03/trumps-national-emergency-declaration-a-worrisome-precedent-for-u-s-foreign-policy/" TargetMode="External"/><Relationship Id="rId12" Type="http://schemas.openxmlformats.org/officeDocument/2006/relationships/hyperlink" Target="https://www.cato.org/publications/policy-analysis/risky-business-role-arms-sales-us-foreign-policy" TargetMode="External"/><Relationship Id="rId17" Type="http://schemas.openxmlformats.org/officeDocument/2006/relationships/hyperlink" Target="https://www.cato.org/publications/policy-analysis/risky-business-role-arms-sales-us-foreign-policy" TargetMode="External"/><Relationship Id="rId25" Type="http://schemas.openxmlformats.org/officeDocument/2006/relationships/hyperlink" Target="https://www.armscontrol.org/act/2018-04/news/trump-touts-saudi-arms-sales" TargetMode="External"/><Relationship Id="rId2" Type="http://schemas.openxmlformats.org/officeDocument/2006/relationships/numbering" Target="numbering.xml"/><Relationship Id="rId16" Type="http://schemas.openxmlformats.org/officeDocument/2006/relationships/hyperlink" Target="https://www.cato.org/publications/policy-analysis/risky-business-role-arms-sales-us-foreign-policy" TargetMode="External"/><Relationship Id="rId20" Type="http://schemas.openxmlformats.org/officeDocument/2006/relationships/hyperlink" Target="https://www.cato.org/publications/policy-analysis/risky-business-role-arms-sales-us-foreign-policy" TargetMode="External"/><Relationship Id="rId1" Type="http://schemas.openxmlformats.org/officeDocument/2006/relationships/customXml" Target="../customXml/item1.xml"/><Relationship Id="rId6" Type="http://schemas.openxmlformats.org/officeDocument/2006/relationships/hyperlink" Target="https://www.politico.com/story/2019/06/09/arm-sales-senate-saudi-arabia-1358440" TargetMode="External"/><Relationship Id="rId11" Type="http://schemas.openxmlformats.org/officeDocument/2006/relationships/hyperlink" Target="https://www.cato.org/publications/policy-analysis/risky-business-role-arms-sales-us-foreign-policy" TargetMode="External"/><Relationship Id="rId24" Type="http://schemas.openxmlformats.org/officeDocument/2006/relationships/hyperlink" Target="https://www.cnn.com/interactive/2019/02/middleeast/yemen-lost-us-arms/" TargetMode="External"/><Relationship Id="rId5" Type="http://schemas.openxmlformats.org/officeDocument/2006/relationships/webSettings" Target="webSettings.xml"/><Relationship Id="rId15" Type="http://schemas.openxmlformats.org/officeDocument/2006/relationships/hyperlink" Target="https://www.cato.org/publications/policy-analysis/risky-business-role-arms-sales-us-foreign-policy" TargetMode="External"/><Relationship Id="rId23" Type="http://schemas.openxmlformats.org/officeDocument/2006/relationships/hyperlink" Target="http://inthesetimes.com/features/us-saudi-arabia-yemen-war-arms-sales.html" TargetMode="External"/><Relationship Id="rId28" Type="http://schemas.openxmlformats.org/officeDocument/2006/relationships/theme" Target="theme/theme1.xml"/><Relationship Id="rId10" Type="http://schemas.openxmlformats.org/officeDocument/2006/relationships/hyperlink" Target="https://www.cato.org/publications/policy-analysis/risky-business-role-arms-sales-us-foreign-policy" TargetMode="External"/><Relationship Id="rId19" Type="http://schemas.openxmlformats.org/officeDocument/2006/relationships/hyperlink" Target="https://www.cato.org/publications/policy-analysis/risky-business-role-arms-sales-us-foreign-policy" TargetMode="External"/><Relationship Id="rId4" Type="http://schemas.openxmlformats.org/officeDocument/2006/relationships/settings" Target="settings.xml"/><Relationship Id="rId9" Type="http://schemas.openxmlformats.org/officeDocument/2006/relationships/hyperlink" Target="https://www.cato.org/publications/policy-analysis/risky-business-role-arms-sales-us-foreign-policy" TargetMode="External"/><Relationship Id="rId14" Type="http://schemas.openxmlformats.org/officeDocument/2006/relationships/hyperlink" Target="https://www.cato.org/publications/policy-analysis/risky-business-role-arms-sales-us-foreign-policy" TargetMode="External"/><Relationship Id="rId22" Type="http://schemas.openxmlformats.org/officeDocument/2006/relationships/hyperlink" Target="https://www.defensenews.com/congress/2019/05/29/us-lawmakers-hope-to-block-trumps-saudi-arms-sale-push/" TargetMode="External"/><Relationship Id="rId27"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xm180016\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6FCFFF-AC1E-46BE-B4CE-285AD8FF5F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313</TotalTime>
  <Pages>1</Pages>
  <Words>38708</Words>
  <Characters>220638</Characters>
  <Application>Microsoft Office Word</Application>
  <DocSecurity>0</DocSecurity>
  <Lines>1838</Lines>
  <Paragraphs>517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McCullough, Hunter</dc:creator>
  <cp:keywords>5.1.1</cp:keywords>
  <dc:description/>
  <cp:lastModifiedBy>McCullough, Hunter</cp:lastModifiedBy>
  <cp:revision>51</cp:revision>
  <dcterms:created xsi:type="dcterms:W3CDTF">2019-06-22T19:53:00Z</dcterms:created>
  <dcterms:modified xsi:type="dcterms:W3CDTF">2019-07-07T19:40:00Z</dcterms:modified>
</cp:coreProperties>
</file>