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E3A04" w:rsidRPr="00FE3A04" w:rsidRDefault="006573C3" w:rsidP="00D67CCB">
      <w:pPr>
        <w:pStyle w:val="Heading1"/>
      </w:pPr>
      <w:r>
        <w:t xml:space="preserve">UKRAINE </w:t>
      </w:r>
      <w:r w:rsidR="00D36F81">
        <w:t>AFF</w:t>
      </w:r>
      <w:r>
        <w:t>IRMATIVE</w:t>
      </w:r>
    </w:p>
    <w:p w:rsidR="00B17C97" w:rsidRDefault="00B17C97" w:rsidP="00B17C97">
      <w:pPr>
        <w:pStyle w:val="Heading2"/>
      </w:pPr>
      <w:r>
        <w:t>1AC</w:t>
      </w:r>
    </w:p>
    <w:p w:rsidR="00D36F81" w:rsidRDefault="00DB3860" w:rsidP="00D36F81">
      <w:pPr>
        <w:pStyle w:val="Heading3"/>
      </w:pPr>
      <w:r>
        <w:t xml:space="preserve">A1 – </w:t>
      </w:r>
      <w:r w:rsidR="00CE2B26">
        <w:t>Russia war</w:t>
      </w:r>
    </w:p>
    <w:p w:rsidR="00DB3860" w:rsidRDefault="00504A6C" w:rsidP="00DB3860">
      <w:pPr>
        <w:pStyle w:val="Heading4"/>
      </w:pPr>
      <w:r>
        <w:t xml:space="preserve">US </w:t>
      </w:r>
      <w:r w:rsidR="00513545">
        <w:t>sales to</w:t>
      </w:r>
      <w:r w:rsidR="001F40C1">
        <w:t xml:space="preserve"> Ukraine cause an </w:t>
      </w:r>
      <w:r w:rsidR="001F40C1" w:rsidRPr="001F40C1">
        <w:rPr>
          <w:u w:val="single"/>
        </w:rPr>
        <w:t>escalatory spiral</w:t>
      </w:r>
      <w:r w:rsidR="001F40C1">
        <w:t xml:space="preserve"> of commitments with </w:t>
      </w:r>
      <w:r w:rsidR="001F40C1" w:rsidRPr="001F40C1">
        <w:rPr>
          <w:u w:val="single"/>
        </w:rPr>
        <w:t>zero battlefield</w:t>
      </w:r>
      <w:r w:rsidR="001F40C1">
        <w:t xml:space="preserve"> benefit </w:t>
      </w:r>
      <w:r w:rsidR="002B560E">
        <w:t xml:space="preserve">--- only a </w:t>
      </w:r>
      <w:r w:rsidR="002B560E">
        <w:rPr>
          <w:u w:val="single"/>
        </w:rPr>
        <w:t>prohibition on</w:t>
      </w:r>
      <w:r w:rsidR="002B560E" w:rsidRPr="002B560E">
        <w:rPr>
          <w:u w:val="single"/>
        </w:rPr>
        <w:t xml:space="preserve"> lethal arms sales</w:t>
      </w:r>
      <w:r w:rsidR="002B560E">
        <w:t xml:space="preserve"> </w:t>
      </w:r>
      <w:r w:rsidR="00513545">
        <w:t>solves</w:t>
      </w:r>
    </w:p>
    <w:p w:rsidR="00DB3860" w:rsidRDefault="00DB3860" w:rsidP="00DB3860">
      <w:r w:rsidRPr="00DB3860">
        <w:rPr>
          <w:rStyle w:val="Style13ptBold"/>
        </w:rPr>
        <w:t>Chrzanowski 18</w:t>
      </w:r>
      <w:r>
        <w:t xml:space="preserve"> – graduate student in the NYU Global Affairs graduate program, works as a researcher focusing on conflict in Russia and Eas</w:t>
      </w:r>
      <w:r w:rsidR="00B17C97">
        <w:t xml:space="preserve">tern Europe, featured </w:t>
      </w:r>
      <w:r>
        <w:t xml:space="preserve">in The Strategy Bridge and Global Affairs Review (Brendan, “Arming Ukraine: Practicalities and Implications,” </w:t>
      </w:r>
      <w:r w:rsidRPr="00DB3860">
        <w:rPr>
          <w:i/>
        </w:rPr>
        <w:t>Real Clear Defense</w:t>
      </w:r>
      <w:r>
        <w:t xml:space="preserve">, </w:t>
      </w:r>
      <w:hyperlink r:id="rId6" w:history="1">
        <w:r w:rsidRPr="00FC41B2">
          <w:rPr>
            <w:rStyle w:val="Hyperlink"/>
          </w:rPr>
          <w:t>https://www.realcleardefense.com/articles/2018/09/05/arming_ukraine_practicalities_and_implications_113769.html)//BB</w:t>
        </w:r>
      </w:hyperlink>
    </w:p>
    <w:p w:rsidR="00DB3860" w:rsidRDefault="00DB3860" w:rsidP="00DB3860"/>
    <w:p w:rsidR="00DB3860" w:rsidRDefault="00DB3860" w:rsidP="00DB3860">
      <w:r>
        <w:t>America’s recent decision to authorize the sale and delivery of Javelin anti-tank missile systems to Ukraine was shortsighted and dangerous to all parties involved.[1] The provision of the Javelin weapons system, in particular, serves as little more than a symbolic gesture. In the end, the authorization will likely prove a maneuver in optics, not strategy. Furthermore, recent developments suggest the Ukrainian government, in an effort to secure the deal, may have interfered with the ongoing special counsel investigation in the United States.[2]</w:t>
      </w:r>
      <w:r w:rsidR="00534088">
        <w:t xml:space="preserve"> </w:t>
      </w:r>
      <w:r>
        <w:t xml:space="preserve">The following delineates the reasoning behind this conclusion, puts forward some of the stronger arguments in favor of the authorization, and describes why they are misguided. </w:t>
      </w:r>
      <w:r w:rsidRPr="005F41C3">
        <w:rPr>
          <w:rStyle w:val="StyleUnderline"/>
        </w:rPr>
        <w:t>Amid the fraught U.S.-Russia relations of late, it is vital for American policymakers to consider each geopolitical decision with the utmost care</w:t>
      </w:r>
      <w:r>
        <w:t xml:space="preserve">, ensuring the best interests of the United States and her allies are always kept in mind.[3] </w:t>
      </w:r>
      <w:r w:rsidRPr="005F41C3">
        <w:rPr>
          <w:rStyle w:val="StyleUnderline"/>
        </w:rPr>
        <w:t xml:space="preserve">An </w:t>
      </w:r>
      <w:r w:rsidRPr="009B3D4B">
        <w:rPr>
          <w:rStyle w:val="Emphasis"/>
        </w:rPr>
        <w:t>appropriate policy</w:t>
      </w:r>
      <w:r w:rsidRPr="005F41C3">
        <w:rPr>
          <w:rStyle w:val="StyleUnderline"/>
        </w:rPr>
        <w:t xml:space="preserve"> would include </w:t>
      </w:r>
      <w:r w:rsidRPr="005F41C3">
        <w:rPr>
          <w:rStyle w:val="Emphasis"/>
        </w:rPr>
        <w:t xml:space="preserve">forgoing any further </w:t>
      </w:r>
      <w:r w:rsidRPr="002B560E">
        <w:rPr>
          <w:rStyle w:val="Emphasis"/>
        </w:rPr>
        <w:t>sale of lethal weaponry</w:t>
      </w:r>
      <w:r>
        <w:t xml:space="preserve">, </w:t>
      </w:r>
      <w:r w:rsidRPr="002B560E">
        <w:rPr>
          <w:rStyle w:val="StyleUnderline"/>
        </w:rPr>
        <w:t xml:space="preserve">replacing it instead with </w:t>
      </w:r>
      <w:r w:rsidRPr="00534088">
        <w:t>increased</w:t>
      </w:r>
      <w:r w:rsidRPr="002B560E">
        <w:rPr>
          <w:rStyle w:val="StyleUnderline"/>
        </w:rPr>
        <w:t xml:space="preserve"> funds and </w:t>
      </w:r>
      <w:r w:rsidRPr="00534088">
        <w:t xml:space="preserve">non-lethal </w:t>
      </w:r>
      <w:r w:rsidRPr="002B560E">
        <w:rPr>
          <w:rStyle w:val="StyleUnderline"/>
        </w:rPr>
        <w:t>materiel such as</w:t>
      </w:r>
      <w:r>
        <w:t xml:space="preserve"> counter-electronic warfare (</w:t>
      </w:r>
      <w:r w:rsidRPr="002B560E">
        <w:rPr>
          <w:rStyle w:val="StyleUnderline"/>
        </w:rPr>
        <w:t>EW</w:t>
      </w:r>
      <w:r>
        <w:t xml:space="preserve">) technology </w:t>
      </w:r>
      <w:r w:rsidRPr="002B560E">
        <w:rPr>
          <w:rStyle w:val="StyleUnderline"/>
        </w:rPr>
        <w:t xml:space="preserve">and </w:t>
      </w:r>
      <w:r w:rsidRPr="00534088">
        <w:t>the deployment of additional</w:t>
      </w:r>
      <w:r w:rsidRPr="002B560E">
        <w:rPr>
          <w:rStyle w:val="StyleUnderline"/>
        </w:rPr>
        <w:t xml:space="preserve"> troops on a strictly train-and-advise basis</w:t>
      </w:r>
      <w:r>
        <w:t>.</w:t>
      </w:r>
      <w:r w:rsidR="00534088">
        <w:t xml:space="preserve"> </w:t>
      </w:r>
      <w:r>
        <w:t xml:space="preserve">The conflict in Eastern Ukraine has claimed over 10,000 lives and forced over a million more to flee their homes.[4] Taking these figures into consideration, it is evident that decisive action is necessary; thus far, however, the United States has taken the wrong approach. </w:t>
      </w:r>
      <w:r w:rsidRPr="005F41C3">
        <w:rPr>
          <w:rStyle w:val="StyleUnderline"/>
        </w:rPr>
        <w:t>Arming Ukraine</w:t>
      </w:r>
      <w:r>
        <w:t xml:space="preserve"> with Javelin anti-tank missiles </w:t>
      </w:r>
      <w:r w:rsidRPr="005F41C3">
        <w:rPr>
          <w:rStyle w:val="StyleUnderline"/>
        </w:rPr>
        <w:t>runs the risk of reigniting what has become a relatively static engagement between the Ukrainian Army and Russian-backed separatists</w:t>
      </w:r>
      <w:r>
        <w:t xml:space="preserve">.[5] Skirmishes occur on a daily basis, and casualties continue to accrue, but </w:t>
      </w:r>
      <w:r w:rsidRPr="005F41C3">
        <w:rPr>
          <w:rStyle w:val="StyleUnderline"/>
        </w:rPr>
        <w:t>a sudden injection of Western munitions into the hands of the Ukrainian Army is likely to prompt a disproportionate response from the side of the Russians, a reaction not without historical precedence</w:t>
      </w:r>
      <w:r>
        <w:t xml:space="preserve">.[6] Assuming the Russians respond not in kind, but with asymmetric force, where does that leave the United States? Is the United States to perpetually provide </w:t>
      </w:r>
      <w:r w:rsidRPr="005F41C3">
        <w:rPr>
          <w:rStyle w:val="StyleUnderline"/>
        </w:rPr>
        <w:t>bigger and better arms</w:t>
      </w:r>
      <w:r>
        <w:t xml:space="preserve"> as the process </w:t>
      </w:r>
      <w:r w:rsidRPr="005F41C3">
        <w:rPr>
          <w:rStyle w:val="StyleUnderline"/>
        </w:rPr>
        <w:t>persists in</w:t>
      </w:r>
      <w:r>
        <w:t xml:space="preserve"> </w:t>
      </w:r>
      <w:r w:rsidRPr="005F41C3">
        <w:rPr>
          <w:rStyle w:val="StyleUnderline"/>
        </w:rPr>
        <w:t>some</w:t>
      </w:r>
      <w:r>
        <w:t xml:space="preserve"> sort of </w:t>
      </w:r>
      <w:r w:rsidRPr="005F41C3">
        <w:rPr>
          <w:rStyle w:val="StyleUnderline"/>
        </w:rPr>
        <w:t>vicious</w:t>
      </w:r>
      <w:r>
        <w:t xml:space="preserve"> iteration of Robert Jervis’s </w:t>
      </w:r>
      <w:r w:rsidRPr="005F41C3">
        <w:rPr>
          <w:rStyle w:val="StyleUnderline"/>
        </w:rPr>
        <w:t>spiral</w:t>
      </w:r>
      <w:r>
        <w:t xml:space="preserve"> model?[7] For now, Russia has far more at stake in this conflict. With his population’s support and at least six more years at the helm, Vladimir </w:t>
      </w:r>
      <w:r w:rsidRPr="005F41C3">
        <w:rPr>
          <w:rStyle w:val="StyleUnderline"/>
        </w:rPr>
        <w:t>Putin can and will broaden his country’s efforts in the region if need be</w:t>
      </w:r>
      <w:r>
        <w:t xml:space="preserve">.[8] </w:t>
      </w:r>
      <w:r w:rsidRPr="005F41C3">
        <w:rPr>
          <w:rStyle w:val="StyleUnderline"/>
        </w:rPr>
        <w:t>Even if the United States were committed to meet every response with more firepower, the Russians have the overwhelming advantage of geography</w:t>
      </w:r>
      <w:r>
        <w:t>. Russia’s shared border with Ukraine, one that is reportedly near-impossible to effectively monitor, enables expedited resupplies.[9] Putin’s relative autonomy in terms of foreign policy decisions also adds to the potential for a rapid response.</w:t>
      </w:r>
      <w:r w:rsidR="00534088">
        <w:t xml:space="preserve"> </w:t>
      </w:r>
      <w:r>
        <w:t xml:space="preserve">Furthermore, </w:t>
      </w:r>
      <w:r w:rsidRPr="005F41C3">
        <w:rPr>
          <w:rStyle w:val="StyleUnderline"/>
        </w:rPr>
        <w:t>it is prudent to consider how Ukrainians may interpret the signaling of receiving lethal arms from America</w:t>
      </w:r>
      <w:r>
        <w:t xml:space="preserve">. </w:t>
      </w:r>
      <w:r w:rsidRPr="005F41C3">
        <w:rPr>
          <w:rStyle w:val="StyleUnderline"/>
        </w:rPr>
        <w:t xml:space="preserve">Inspired by the renewed and augmented support of the Americans, this move could embolden Ukrainians to begin launching assaults, thus producing an </w:t>
      </w:r>
      <w:r w:rsidRPr="005F41C3">
        <w:rPr>
          <w:rStyle w:val="Emphasis"/>
        </w:rPr>
        <w:t>avoidable escalation scenario</w:t>
      </w:r>
      <w:r>
        <w:t xml:space="preserve">. Many like to frame the conversation as providing so-called defensive weapons rather than offensive, but in reality, there is no logical distinction between the two.[10] </w:t>
      </w:r>
      <w:r w:rsidRPr="005F41C3">
        <w:rPr>
          <w:rStyle w:val="StyleUnderline"/>
        </w:rPr>
        <w:t>The Ukrainians using these weapons to go on an offensive, making the U.S. an indirect accomplice in violating the Minsk Agreement, remains a real possibility and a real concern</w:t>
      </w:r>
      <w:r>
        <w:t xml:space="preserve"> of those monitoring the situation closely.[11]</w:t>
      </w:r>
      <w:r w:rsidR="00534088">
        <w:t xml:space="preserve"> </w:t>
      </w:r>
      <w:r w:rsidRPr="005F41C3">
        <w:rPr>
          <w:rStyle w:val="StyleUnderline"/>
        </w:rPr>
        <w:t>From a purely practical standpoint, providing Ukraine with Javelins makes little sense</w:t>
      </w:r>
      <w:r>
        <w:t xml:space="preserve">. While the provision of such weapons would certainly generate substantial repercussions due to the symbolism of the action, their usefulness on the battlefield would be virtually imperceptible. In fact, former commander of U.S. Army Europe remarked in 2015 that the Ukrainian Army having Javelin missiles “would not change the situation strategically in a positive way.”[12] Ukraine has no need for Javelin missiles, as it already produces its own comparable varieties of anti-tank weaponry.[13] </w:t>
      </w:r>
      <w:r w:rsidRPr="005F41C3">
        <w:rPr>
          <w:rStyle w:val="StyleUnderline"/>
        </w:rPr>
        <w:t>The Ukrainian Army is well-equipped for situations that require anti-tank capabilities, thus it is redundant</w:t>
      </w:r>
      <w:r>
        <w:t xml:space="preserve"> to provide them with more. </w:t>
      </w:r>
      <w:r w:rsidRPr="005F41C3">
        <w:rPr>
          <w:rStyle w:val="StyleUnderline"/>
        </w:rPr>
        <w:t>Furthermore, the conflict has largely steered away from tank warfare</w:t>
      </w:r>
      <w:r>
        <w:t xml:space="preserve">, further highlighting the superfluity of Javelin sales.[14] </w:t>
      </w:r>
      <w:r w:rsidRPr="005F41C3">
        <w:rPr>
          <w:rStyle w:val="StyleUnderline"/>
        </w:rPr>
        <w:t>The provision of other lethal arms in general is similarly excessive</w:t>
      </w:r>
      <w:r>
        <w:t>.</w:t>
      </w:r>
      <w:r w:rsidR="00534088">
        <w:t xml:space="preserve"> </w:t>
      </w:r>
      <w:r>
        <w:t>Since the outbreak of the conflict, the Ukrainian Army has improved its capabilities in almost every aspect of warfare by orders of magnitude. Ukraine’s current air, land, and sea means are unrecognizable in comparison to those of 2014.[15] If anything, the United States should be increasing support to help Ukraine counter the innovative electronic warfare the Russian-backed separatists are waging in the east.[16] An electronic warfare package would be immensely more advantageous to the effort in Ukraine. The package could include products such as the THOR III, CREW jammer, or MODI II systems, as well as a contingent of U.S. electronic warfare specialists to train Ukrainian soldiers using a strategy akin to the one released by the Pentagon in 2017.[17] This recent Department of Defense approach lays emphasis on the integration of burgeoning electronic warfare capabilities throughout the gamut of military operations, the use of cost-effective technology in lieu of conventional arms, and the coordination of preparedness training for the rigors of conflict in the electromagnetic spectrum.[18]</w:t>
      </w:r>
      <w:r w:rsidR="00534088">
        <w:t xml:space="preserve"> </w:t>
      </w:r>
      <w:r>
        <w:t>These systems, among others, could make a genuine difference in an electronic warfare space currently dominated by the Russians.[19] As an added benefit, Ukrainian troops could later be debriefed by their American counterparts on how the technology fared in real-world application against the current leader in electronic warfare tactics, providing valuable insight to be used in future strategic planning. To further assist, the United States could take the advice of a February 2018 Carnegie report, which suggests the problem the Ukrainian Army faces now is not one of hardware, but of structure, and a key component of successful reform is the expansion of Western training efforts.[20]</w:t>
      </w:r>
      <w:r w:rsidR="00534088">
        <w:t xml:space="preserve"> </w:t>
      </w:r>
      <w:r>
        <w:t>It is also imperative to acknowledge the likelihood of American-made weapons systems winding up in the hands other than those for whom they were intended. Time and again, U.S.-supplied weapons are either stolen from the anticipated beneficiary or never make it there in the first place. In just the last decade, this happened in Libya, Syria, Iraq, Afghanistan, Somalia, Yemen, and Mexico.[21]</w:t>
      </w:r>
      <w:r w:rsidR="00534088">
        <w:t xml:space="preserve"> </w:t>
      </w:r>
      <w:r>
        <w:t>In Ukraine, the worry would be that the Javelins provided by America could make their way into the arms of either some sort of extremist Ukrainian militia such as the Azov Battalion or the very same Russian-backed separatists the weapons were meant to combat.[22] The Ukrainian Army has lost control of countless weapons that have then found their way onto the streets and online marketplaces.[23] In one instance, Ukrainian Army vehicles were taken by separatists in broad daylight and subsequently paraded about.[24] More importantly, non-lethal U.S. military equipment, such as mortar-tracking radar technology given to Ukraine in 2015, was stolen by the separatists not long after delivery.[25] Assuming such a risk with lethal weaponry is needless and should, under present circumstances, be avoided.</w:t>
      </w:r>
      <w:r w:rsidR="00534088">
        <w:t xml:space="preserve"> </w:t>
      </w:r>
      <w:r w:rsidRPr="005F41C3">
        <w:rPr>
          <w:rStyle w:val="StyleUnderline"/>
        </w:rPr>
        <w:t>The advocates of arming Ukraine cite a number of well-intentioned</w:t>
      </w:r>
      <w:r>
        <w:t xml:space="preserve">, </w:t>
      </w:r>
      <w:r w:rsidRPr="005F41C3">
        <w:rPr>
          <w:rStyle w:val="StyleUnderline"/>
        </w:rPr>
        <w:t>yet</w:t>
      </w:r>
      <w:r>
        <w:t xml:space="preserve"> nebulous and, in some cases, </w:t>
      </w:r>
      <w:r w:rsidRPr="005F41C3">
        <w:rPr>
          <w:rStyle w:val="StyleUnderline"/>
        </w:rPr>
        <w:t>erroneous motives for their position.</w:t>
      </w:r>
      <w:r>
        <w:t xml:space="preserve"> </w:t>
      </w:r>
      <w:r w:rsidRPr="005F41C3">
        <w:rPr>
          <w:rStyle w:val="StyleUnderline"/>
        </w:rPr>
        <w:t>The primary argument is that the United States must support the independence of a democratic, potential future NATO member</w:t>
      </w:r>
      <w:r>
        <w:t xml:space="preserve">.[26] </w:t>
      </w:r>
      <w:r w:rsidRPr="005F41C3">
        <w:rPr>
          <w:rStyle w:val="StyleUnderline"/>
        </w:rPr>
        <w:t>The problem with this particular belief is that the United States is and has been supporting the independence of Ukraine for years</w:t>
      </w:r>
      <w:r>
        <w:t xml:space="preserve">.[27] </w:t>
      </w:r>
      <w:r w:rsidRPr="005F41C3">
        <w:rPr>
          <w:rStyle w:val="StyleUnderline"/>
        </w:rPr>
        <w:t>Since the outset of the conflict, the United States has provided over $1.3 billion in monetary assistance, training, and non-lethal materiel such as radar, surveillance, and vehicles</w:t>
      </w:r>
      <w:r>
        <w:t xml:space="preserve">.[28] As argued above, </w:t>
      </w:r>
      <w:r w:rsidRPr="005F41C3">
        <w:rPr>
          <w:rStyle w:val="StyleUnderline"/>
        </w:rPr>
        <w:t>there is no practical need for the provision of lethal arms, so the support for Ukrainian independence is, in effect, being realized</w:t>
      </w:r>
      <w:r>
        <w:t xml:space="preserve">. </w:t>
      </w:r>
      <w:r w:rsidRPr="005F41C3">
        <w:rPr>
          <w:rStyle w:val="StyleUnderline"/>
        </w:rPr>
        <w:t>Another argument for arming Ukraine is that doing so strengthens NATO; however, one can argue persuasively that Ukraine is doing just fine without American anti-tank missiles</w:t>
      </w:r>
      <w:r>
        <w:t>.[29]</w:t>
      </w:r>
      <w:r w:rsidR="00534088">
        <w:t xml:space="preserve"> </w:t>
      </w:r>
      <w:r w:rsidRPr="005F41C3">
        <w:rPr>
          <w:rStyle w:val="StyleUnderline"/>
        </w:rPr>
        <w:t>In the same vein as the strengthening NATO argument, champions for the arming of Ukraine insist that lethal arms from America will enhance European security</w:t>
      </w:r>
      <w:r>
        <w:t xml:space="preserve">. </w:t>
      </w:r>
      <w:r w:rsidRPr="005F41C3">
        <w:rPr>
          <w:rStyle w:val="Emphasis"/>
        </w:rPr>
        <w:t>European allies of the United States tend to have a different opinion</w:t>
      </w:r>
      <w:r>
        <w:t xml:space="preserve">.[30] </w:t>
      </w:r>
      <w:r w:rsidRPr="005F41C3">
        <w:rPr>
          <w:rStyle w:val="StyleUnderline"/>
        </w:rPr>
        <w:t>Representatives of countries located within Europe</w:t>
      </w:r>
      <w:r>
        <w:t xml:space="preserve">, such as the former president of France, Francois Hollande; German Chancellor, Angela Merkel; and U.K. national security official, Mark Sedwell, </w:t>
      </w:r>
      <w:r w:rsidRPr="005F41C3">
        <w:rPr>
          <w:rStyle w:val="StyleUnderline"/>
        </w:rPr>
        <w:t>have publicly stated their qualms with a U.S.-provided lethal arms package, echoing the concerns outlined above</w:t>
      </w:r>
      <w:r>
        <w:t xml:space="preserve">.[31] Also coming from within Europe, </w:t>
      </w:r>
      <w:r w:rsidRPr="005F41C3">
        <w:rPr>
          <w:rStyle w:val="StyleUnderline"/>
        </w:rPr>
        <w:t>the European Council on Foreign Relations has published objections to the idea</w:t>
      </w:r>
      <w:r>
        <w:t>.[32] In a broader sense, current French president Emmanuel Macron has recently called for Europe to achieve greater defense autonomy and rely less on the United States. In his remarks, he suggested a move towards security cooperation with the Russian Federation if the situation in Donbas deescalates.[33]</w:t>
      </w:r>
      <w:r w:rsidR="00534088">
        <w:t xml:space="preserve"> </w:t>
      </w:r>
      <w:r w:rsidRPr="005F41C3">
        <w:rPr>
          <w:rStyle w:val="StyleUnderline"/>
        </w:rPr>
        <w:t>There is no rational basis for providing Ukraine with</w:t>
      </w:r>
      <w:r>
        <w:t xml:space="preserve"> Javelin missile systems, or any other </w:t>
      </w:r>
      <w:r w:rsidRPr="005F41C3">
        <w:rPr>
          <w:rStyle w:val="StyleUnderline"/>
        </w:rPr>
        <w:t>lethal weaponry</w:t>
      </w:r>
      <w:r>
        <w:t xml:space="preserve">. </w:t>
      </w:r>
      <w:r w:rsidRPr="005F41C3">
        <w:rPr>
          <w:rStyle w:val="StyleUnderline"/>
        </w:rPr>
        <w:t>Such a move has no positive effect for the Ukrainians on the battlefield</w:t>
      </w:r>
      <w:r>
        <w:t xml:space="preserve">. </w:t>
      </w:r>
      <w:r w:rsidRPr="005F41C3">
        <w:rPr>
          <w:rStyle w:val="StyleUnderline"/>
        </w:rPr>
        <w:t xml:space="preserve">Instead, the United States is undertaking several wholly preventable risks with the prospect of realizing zero strategic ends. The Ukrainian armed forces are capable of sustaining their mission domestically. Arming Ukraine is symbolically moral, but chances an </w:t>
      </w:r>
      <w:r w:rsidRPr="005F41C3">
        <w:rPr>
          <w:rStyle w:val="Emphasis"/>
        </w:rPr>
        <w:t>increase in hostilities</w:t>
      </w:r>
      <w:r w:rsidRPr="005F41C3">
        <w:rPr>
          <w:rStyle w:val="StyleUnderline"/>
        </w:rPr>
        <w:t xml:space="preserve"> that could </w:t>
      </w:r>
      <w:r w:rsidRPr="00DB3860">
        <w:rPr>
          <w:rStyle w:val="Emphasis"/>
        </w:rPr>
        <w:t>devolve into a tit-for-tat proxy war</w:t>
      </w:r>
      <w:r w:rsidRPr="005F41C3">
        <w:rPr>
          <w:rStyle w:val="StyleUnderline"/>
        </w:rPr>
        <w:t>, or worse</w:t>
      </w:r>
      <w:r>
        <w:t xml:space="preserve">.  </w:t>
      </w:r>
    </w:p>
    <w:p w:rsidR="00513545" w:rsidRDefault="00513545" w:rsidP="003837B4">
      <w:pPr>
        <w:pStyle w:val="Heading4"/>
      </w:pPr>
      <w:r>
        <w:t>Putin will escalate with heightened aggression --- goes nuclear</w:t>
      </w:r>
    </w:p>
    <w:p w:rsidR="003837B4" w:rsidRDefault="003837B4" w:rsidP="003837B4">
      <w:r w:rsidRPr="00492697">
        <w:rPr>
          <w:rStyle w:val="Style13ptBold"/>
        </w:rPr>
        <w:t>Saradzhyan 15</w:t>
      </w:r>
      <w:r>
        <w:t xml:space="preserve"> – founding director of the Russia Matters Project at Harvard Kennedy School’s Belfer Center for Science and International Affairs. Mr. Saradzhyan also helps advance the center’s U.S.-Russia Initiative to Prevent Nuclear Terrorism. His research interests include international arms control, counterterrorism, and foreign, defense, and security policies of Russia and other post-Soviet states and their relations with great powers (Simon, “Arming Ukraine a Risky Escalation,” </w:t>
      </w:r>
      <w:r w:rsidRPr="00CE2F43">
        <w:rPr>
          <w:i/>
        </w:rPr>
        <w:t>Belfer Center</w:t>
      </w:r>
      <w:r>
        <w:t xml:space="preserve">, </w:t>
      </w:r>
      <w:hyperlink r:id="rId7" w:history="1">
        <w:r w:rsidRPr="00092EAB">
          <w:rPr>
            <w:rStyle w:val="Hyperlink"/>
          </w:rPr>
          <w:t>https://www.belfercenter.org/publication/arming-ukraine-risky-escalation)//BB</w:t>
        </w:r>
      </w:hyperlink>
    </w:p>
    <w:p w:rsidR="003837B4" w:rsidRPr="00492697" w:rsidRDefault="003837B4" w:rsidP="003837B4"/>
    <w:p w:rsidR="003837B4" w:rsidRDefault="003837B4" w:rsidP="003837B4">
      <w:r>
        <w:t xml:space="preserve">The last several days have seen the once dormant debate—whether or not the U.S. should start supplying weapons to Ukraine—reignite. The debate was revived by the release of a joint report by a group of ex-U.S. officials affiliated with </w:t>
      </w:r>
      <w:r w:rsidRPr="00020367">
        <w:rPr>
          <w:rStyle w:val="StyleUnderline"/>
        </w:rPr>
        <w:t>three prominent American think tanks</w:t>
      </w:r>
      <w:r>
        <w:t xml:space="preserve">, which </w:t>
      </w:r>
      <w:r w:rsidRPr="00020367">
        <w:rPr>
          <w:rStyle w:val="StyleUnderline"/>
        </w:rPr>
        <w:t>recommended that Washington urgently supply</w:t>
      </w:r>
      <w:r>
        <w:t xml:space="preserve"> anti-tank missiles, counter-battery radars, and other </w:t>
      </w:r>
      <w:r w:rsidRPr="00020367">
        <w:rPr>
          <w:rStyle w:val="StyleUnderline"/>
        </w:rPr>
        <w:t>military hardware to the Ukrainian armed forces so that the latter can deter Russia from escalating the conflict</w:t>
      </w:r>
      <w:r>
        <w:t xml:space="preserve"> in Donbass.</w:t>
      </w:r>
      <w:r w:rsidR="00534088">
        <w:t xml:space="preserve"> </w:t>
      </w:r>
      <w:r>
        <w:t xml:space="preserve">I don’t dispute that </w:t>
      </w:r>
      <w:r w:rsidRPr="00020367">
        <w:rPr>
          <w:rStyle w:val="StyleUnderline"/>
        </w:rPr>
        <w:t>the Ukrainian army would become stronger if the U.S. delivers the recommended weapons. But</w:t>
      </w:r>
      <w:r>
        <w:t xml:space="preserve"> the truth is, </w:t>
      </w:r>
      <w:r w:rsidRPr="00020367">
        <w:rPr>
          <w:rStyle w:val="StyleUnderline"/>
        </w:rPr>
        <w:t>these weapons would not end the conflict</w:t>
      </w:r>
      <w:r>
        <w:t xml:space="preserve">. Moreover, </w:t>
      </w:r>
      <w:r w:rsidRPr="00020367">
        <w:rPr>
          <w:rStyle w:val="StyleUnderline"/>
        </w:rPr>
        <w:t xml:space="preserve">these deliveries may actually prompt Russia to </w:t>
      </w:r>
      <w:r w:rsidRPr="00B15199">
        <w:rPr>
          <w:rStyle w:val="Emphasis"/>
        </w:rPr>
        <w:t>increase</w:t>
      </w:r>
      <w:r w:rsidRPr="00020367">
        <w:rPr>
          <w:rStyle w:val="StyleUnderline"/>
        </w:rPr>
        <w:t xml:space="preserve"> its involvement in the conflict, dragging the U.S. into a </w:t>
      </w:r>
      <w:r w:rsidRPr="00020367">
        <w:rPr>
          <w:rStyle w:val="Emphasis"/>
        </w:rPr>
        <w:t>vicious cycle</w:t>
      </w:r>
      <w:r w:rsidRPr="00020367">
        <w:rPr>
          <w:rStyle w:val="StyleUnderline"/>
        </w:rPr>
        <w:t xml:space="preserve"> of escalating commitments</w:t>
      </w:r>
      <w:r>
        <w:t xml:space="preserve">. </w:t>
      </w:r>
      <w:r w:rsidRPr="00020367">
        <w:rPr>
          <w:rStyle w:val="StyleUnderline"/>
        </w:rPr>
        <w:t>Chances that the U.S. would prevail in such an escalation are quite low.</w:t>
      </w:r>
      <w:r>
        <w:t xml:space="preserve"> </w:t>
      </w:r>
      <w:r w:rsidRPr="00020367">
        <w:rPr>
          <w:rStyle w:val="StyleUnderline"/>
        </w:rPr>
        <w:t>Whatever U.S. authorities would be realistically willing to do to help Ukraine militarily can be</w:t>
      </w:r>
      <w:r>
        <w:t xml:space="preserve"> matched, if not </w:t>
      </w:r>
      <w:r w:rsidRPr="00020367">
        <w:rPr>
          <w:rStyle w:val="StyleUnderline"/>
        </w:rPr>
        <w:t>exceeded</w:t>
      </w:r>
      <w:r>
        <w:t xml:space="preserve">, </w:t>
      </w:r>
      <w:r w:rsidRPr="00020367">
        <w:rPr>
          <w:rStyle w:val="StyleUnderline"/>
        </w:rPr>
        <w:t>by</w:t>
      </w:r>
      <w:r>
        <w:t xml:space="preserve"> </w:t>
      </w:r>
      <w:r w:rsidRPr="00020367">
        <w:rPr>
          <w:rStyle w:val="StyleUnderline"/>
        </w:rPr>
        <w:t>Russia</w:t>
      </w:r>
      <w:r>
        <w:t xml:space="preserve">, which is much more interested in the outcome of the current stand-off and has resources on the ground. In addition to escalating in Ukraine, </w:t>
      </w:r>
      <w:r w:rsidRPr="00020367">
        <w:rPr>
          <w:rStyle w:val="StyleUnderline"/>
        </w:rPr>
        <w:t>Russia could also respond to the U.S. arming of Ukraine by adopting a more aggressive posture vis-à-vis the U.S. in the realm of strategic nuclear deterrence</w:t>
      </w:r>
      <w:r w:rsidRPr="00020367">
        <w:t xml:space="preserve">, as well as acting as a spoiler to undermine U.S. vital interests in such spheres as countering proliferation of nuclear weapons and managing China’s rise. </w:t>
      </w:r>
      <w:r w:rsidRPr="00020367">
        <w:rPr>
          <w:rStyle w:val="StyleUnderline"/>
        </w:rPr>
        <w:t>Even some of Putin’s critics in Western Europe admit that the consequences of arming Ukraine</w:t>
      </w:r>
      <w:r w:rsidRPr="00020367">
        <w:t xml:space="preserve"> will not be limited to the conflict there. “It </w:t>
      </w:r>
      <w:r w:rsidRPr="00B15199">
        <w:rPr>
          <w:rStyle w:val="Emphasis"/>
        </w:rPr>
        <w:t>could lead to a nuclear war</w:t>
      </w:r>
      <w:r w:rsidRPr="00020367">
        <w:t>,” Polish statesman Lech Walesa said last year when asked whether the Europeans should send weapons to Ukrainians.</w:t>
      </w:r>
      <w:r w:rsidR="00534088">
        <w:t xml:space="preserve"> </w:t>
      </w:r>
      <w:r w:rsidRPr="00020367">
        <w:rPr>
          <w:rStyle w:val="StyleUnderline"/>
        </w:rPr>
        <w:t>The report</w:t>
      </w:r>
      <w:r>
        <w:t xml:space="preserve"> now </w:t>
      </w:r>
      <w:r w:rsidRPr="00020367">
        <w:rPr>
          <w:rStyle w:val="StyleUnderline"/>
        </w:rPr>
        <w:t xml:space="preserve">argues that a better-armed Ukrainian army would be able to inflict greater casualties on Russian “volunteers” </w:t>
      </w:r>
      <w:r>
        <w:t xml:space="preserve">in Ukraine </w:t>
      </w:r>
      <w:r w:rsidRPr="00020367">
        <w:rPr>
          <w:rStyle w:val="StyleUnderline"/>
        </w:rPr>
        <w:t>and that prospects of such casualties should help to deter Russia. Not really</w:t>
      </w:r>
      <w:r>
        <w:t xml:space="preserve">. Yes, Vladimir Putin remains sensitive to casualties among active-duty Russian personnel in the conflict, but only as long as he maintains that Russia is not a party to the conflict. </w:t>
      </w:r>
      <w:r w:rsidRPr="00020367">
        <w:rPr>
          <w:rStyle w:val="StyleUnderline"/>
        </w:rPr>
        <w:t>The delivery of U.S. arms could give Putin a pretext to either order a preemptive strike to destroy</w:t>
      </w:r>
      <w:r>
        <w:t xml:space="preserve"> the delivered </w:t>
      </w:r>
      <w:r w:rsidRPr="00020367">
        <w:rPr>
          <w:rStyle w:val="StyleUnderline"/>
        </w:rPr>
        <w:t>weapons, or even to send troops to Ukraine openly</w:t>
      </w:r>
      <w:r>
        <w:t xml:space="preserve"> in order to accomplish what the Kremlin would describe as a just cause of protecting ethnic Russian compatriots from the Ukrainian army that the Russian president has already described as a “NATO legion.”</w:t>
      </w:r>
      <w:r w:rsidR="00534088">
        <w:t xml:space="preserve"> </w:t>
      </w:r>
      <w:r>
        <w:t xml:space="preserve">Once (and </w:t>
      </w:r>
      <w:r w:rsidRPr="00020367">
        <w:rPr>
          <w:rStyle w:val="StyleUnderline"/>
        </w:rPr>
        <w:t>if</w:t>
      </w:r>
      <w:r>
        <w:t xml:space="preserve">) </w:t>
      </w:r>
      <w:r w:rsidRPr="00020367">
        <w:rPr>
          <w:rStyle w:val="StyleUnderline"/>
        </w:rPr>
        <w:t>the Russian army gets officially involved in the conflict, the Russian population will become more tolerant toward casualties, and so will Putin</w:t>
      </w:r>
      <w:r>
        <w:t xml:space="preserve">. The experience of the second Chechen war shows that while the </w:t>
      </w:r>
      <w:r w:rsidRPr="00020367">
        <w:rPr>
          <w:rStyle w:val="StyleUnderline"/>
        </w:rPr>
        <w:t>Russian public’s tolerance for casualties</w:t>
      </w:r>
      <w:r>
        <w:t xml:space="preserve"> </w:t>
      </w:r>
      <w:r w:rsidRPr="00020367">
        <w:rPr>
          <w:rStyle w:val="StyleUnderline"/>
        </w:rPr>
        <w:t>is</w:t>
      </w:r>
      <w:r>
        <w:t xml:space="preserve"> not limitless, it can be </w:t>
      </w:r>
      <w:r w:rsidRPr="00020367">
        <w:rPr>
          <w:rStyle w:val="StyleUnderline"/>
        </w:rPr>
        <w:t>quite high</w:t>
      </w:r>
      <w:r>
        <w:t xml:space="preserve"> as long the Russians believe their army is fighting to defend the country’s interests and stands a fair chance of prevailing in the conflict. That the Russian army will be able to win the military phase of the conflict in Ukraine with relative ease is clear from Ukrainian commanders’ own confessions that they took a beating when Russian regular forces allegedly moved in. </w:t>
      </w:r>
      <w:r w:rsidRPr="00020367">
        <w:rPr>
          <w:rStyle w:val="StyleUnderline"/>
        </w:rPr>
        <w:t>Ukraine will be destroyed militarily if the West supplies weapons to Kiev</w:t>
      </w:r>
      <w:r>
        <w:t>, according to an article penned by a member of Russia’s Security Council Advisory Board for the next issue of the Russia in Global Affairs journal.</w:t>
      </w:r>
      <w:r w:rsidR="00534088">
        <w:t xml:space="preserve"> </w:t>
      </w:r>
      <w:r>
        <w:t xml:space="preserve">I should also note that the U.S. government has already supplied counter-battery radars that the report recommends sending to Ukrainian armed forces, but that those supplies didn’t lead to significant changes on the ground. It is also unclear to me why a country which designs and manufactures an entire line of armored vehicles, including APCs and MBTs, would need Humvees, which do not really offer much protection from artillery or tank guns. Among ex-Soviet republics, Ukraine’s defense industry is second only to Russia’s, producing not only tanks, but also missiles and planes. </w:t>
      </w:r>
      <w:r w:rsidRPr="00020367">
        <w:rPr>
          <w:rStyle w:val="StyleUnderline"/>
        </w:rPr>
        <w:t>Post-Soviet Ukraine</w:t>
      </w:r>
      <w:r>
        <w:t xml:space="preserve"> also </w:t>
      </w:r>
      <w:r w:rsidRPr="00020367">
        <w:rPr>
          <w:rStyle w:val="StyleUnderline"/>
        </w:rPr>
        <w:t>has</w:t>
      </w:r>
      <w:r>
        <w:t xml:space="preserve"> had such </w:t>
      </w:r>
      <w:r w:rsidRPr="00020367">
        <w:rPr>
          <w:rStyle w:val="StyleUnderline"/>
        </w:rPr>
        <w:t>a surplus of arms</w:t>
      </w:r>
      <w:r>
        <w:t xml:space="preserve"> that it has been selling them actively to Georgia and other countries, netting more than $1 billion a year from exports of both used and new weaponry. </w:t>
      </w:r>
      <w:r w:rsidRPr="00020367">
        <w:rPr>
          <w:rStyle w:val="StyleUnderline"/>
        </w:rPr>
        <w:t>If the U.S. really wanted to significantly alter the Russian-Ukrainian military balance, it would have to supply game-changing systems. But we all know Washington is not going to deliver the most advanced of its weaponry systems, and even if it did, it would take a long time to train Ukrainians to operate those, giving Russia time to carry out a preemptive strike</w:t>
      </w:r>
      <w:r>
        <w:t>.</w:t>
      </w:r>
      <w:r w:rsidR="00534088">
        <w:t xml:space="preserve"> </w:t>
      </w:r>
      <w:r>
        <w:t>What Ukraine needs more than any weapons is greater quantities of professionally trained soldiers. Helping Ukraine to train and maintain a larger professional army would accomplish much more in enhancing its deterrence and combat capabilities than supplies of UAVs or Humvees ever would. Only after such a professional army is formed can one think start thinking about arming them with state-of-the-art weapons and systems, the mastering of which would require a high level of basic knowledge that conscripts lack. But again, Ukraine cannot afford such an army and I have very strong doubts that the U.S. government will be willing to spend the billions of dollars that would be needed to train, arm, and maintain a force that would be armed and numerous enough to fight Russian armed forces to a standstill. Such core members of NATO as Germany and France have already stated they have no plans to participate in arming Ukraine.</w:t>
      </w:r>
      <w:r w:rsidR="00534088">
        <w:t xml:space="preserve"> </w:t>
      </w:r>
      <w:r>
        <w:t xml:space="preserve">When weighing whether to accept the report’s recommendations, </w:t>
      </w:r>
      <w:r w:rsidRPr="00020367">
        <w:rPr>
          <w:rStyle w:val="StyleUnderline"/>
        </w:rPr>
        <w:t>U.S. policymakers should not lose sight of the bigger picture</w:t>
      </w:r>
      <w:r>
        <w:t xml:space="preserve">. And the bigger picture is that integration of Ukraine, which is located thousands of miles away from the U.S. and which 84% Americans cannot locate on the map, into the Western economic and military architecture doesn’t represent a U.S. vital interest. </w:t>
      </w:r>
      <w:r w:rsidRPr="00020367">
        <w:rPr>
          <w:rStyle w:val="StyleUnderline"/>
        </w:rPr>
        <w:t>America has somehow survived without a Western-integrated Ukraine, and it can easily continue to prosper without becoming a de-facto military-technical ally of Ukraine</w:t>
      </w:r>
      <w:r>
        <w:t xml:space="preserve">, which is what the U.S. would become if the report’s recommendations are fulfilled. In comparison, even if we were to acknowledge that Ukraine occupies a special place in Russian history, it is in contemporary Russia’s vital interest to ensure that that its Slav neighbor is at least neutral, if not friendly, to Russia. </w:t>
      </w:r>
      <w:r w:rsidRPr="00020367">
        <w:rPr>
          <w:rStyle w:val="StyleUnderline"/>
        </w:rPr>
        <w:t>Yes, the conflict in Ukraine has done serious damage</w:t>
      </w:r>
      <w:r>
        <w:t xml:space="preserve"> to the non-proliferation regime, given that Russia has violated its Budapest Memorandum obligation. </w:t>
      </w:r>
      <w:r w:rsidRPr="00020367">
        <w:rPr>
          <w:rStyle w:val="StyleUnderline"/>
        </w:rPr>
        <w:t>But that damage has already been done and should be treated as what economists describe as “sunken costs.”</w:t>
      </w:r>
      <w:r>
        <w:t xml:space="preserve"> </w:t>
      </w:r>
      <w:r w:rsidRPr="00020367">
        <w:rPr>
          <w:rStyle w:val="StyleUnderline"/>
        </w:rPr>
        <w:t>It is</w:t>
      </w:r>
      <w:r>
        <w:t xml:space="preserve"> also </w:t>
      </w:r>
      <w:r w:rsidRPr="00020367">
        <w:rPr>
          <w:rStyle w:val="StyleUnderline"/>
        </w:rPr>
        <w:t>extremely important for the U.S. to ensure the alliance’s ability to defend itself. But deterring Russia from challenging NATO’s Article V obligation</w:t>
      </w:r>
      <w:r>
        <w:t xml:space="preserve">, covertly or overtly, </w:t>
      </w:r>
      <w:r w:rsidRPr="00020367">
        <w:rPr>
          <w:rStyle w:val="StyleUnderline"/>
        </w:rPr>
        <w:t xml:space="preserve">requires </w:t>
      </w:r>
      <w:r w:rsidRPr="00020367">
        <w:rPr>
          <w:rStyle w:val="Emphasis"/>
        </w:rPr>
        <w:t>strengthening the alliance itself rather than arming a neighbor that is bound to lose</w:t>
      </w:r>
      <w:r>
        <w:t xml:space="preserve">, no matter how many arms it gets, </w:t>
      </w:r>
      <w:r w:rsidRPr="00020367">
        <w:rPr>
          <w:rStyle w:val="StyleUnderline"/>
        </w:rPr>
        <w:t>if Russia decides to stage an open military intervention</w:t>
      </w:r>
      <w:r>
        <w:t>.</w:t>
      </w:r>
    </w:p>
    <w:p w:rsidR="003A48B8" w:rsidRPr="00125799" w:rsidRDefault="003A48B8" w:rsidP="003A48B8">
      <w:pPr>
        <w:pStyle w:val="Heading4"/>
        <w:rPr>
          <w:u w:val="single"/>
        </w:rPr>
      </w:pPr>
      <w:r>
        <w:t xml:space="preserve">Arms sales cause Russian revisionists to win the </w:t>
      </w:r>
      <w:r w:rsidRPr="003A48B8">
        <w:rPr>
          <w:u w:val="single"/>
        </w:rPr>
        <w:t>internal Kremlin debate</w:t>
      </w:r>
      <w:r>
        <w:t>---nuclear war</w:t>
      </w:r>
    </w:p>
    <w:p w:rsidR="003A48B8" w:rsidRDefault="003A48B8" w:rsidP="003A48B8">
      <w:r w:rsidRPr="00F504BA">
        <w:rPr>
          <w:rStyle w:val="Style13ptBold"/>
        </w:rPr>
        <w:t>Pond 15</w:t>
      </w:r>
      <w:r>
        <w:t xml:space="preserve"> – analyst @ Foreign Affairs and Brookings (Elizabeth, “Do not arm Ukraine,” </w:t>
      </w:r>
      <w:r w:rsidRPr="00F504BA">
        <w:rPr>
          <w:i/>
        </w:rPr>
        <w:t>Women in International Security</w:t>
      </w:r>
      <w:r>
        <w:t xml:space="preserve">, </w:t>
      </w:r>
      <w:hyperlink r:id="rId8" w:history="1">
        <w:r w:rsidRPr="00BD26F3">
          <w:rPr>
            <w:rStyle w:val="Hyperlink"/>
          </w:rPr>
          <w:t>https://www.wiisglobal.org/do-not-arm-ukraine/)//BB</w:t>
        </w:r>
      </w:hyperlink>
      <w:r>
        <w:rPr>
          <w:rStyle w:val="Hyperlink"/>
        </w:rPr>
        <w:t>, sex edited</w:t>
      </w:r>
    </w:p>
    <w:p w:rsidR="003A48B8" w:rsidRPr="00C62003" w:rsidRDefault="003A48B8" w:rsidP="003A48B8"/>
    <w:p w:rsidR="003A48B8" w:rsidRDefault="003A48B8" w:rsidP="003837B4">
      <w:r w:rsidRPr="00D70344">
        <w:rPr>
          <w:rStyle w:val="StyleUnderline"/>
        </w:rPr>
        <w:t>Hawks in Washington are arguing that the West should deliver lethal defensive weapons to the Ukrainian armed forces</w:t>
      </w:r>
      <w:r>
        <w:t xml:space="preserve">. At a moment of political uncertainty in Moscow, </w:t>
      </w:r>
      <w:r w:rsidRPr="00D70344">
        <w:rPr>
          <w:rStyle w:val="StyleUnderline"/>
        </w:rPr>
        <w:t>their view is that the NATO alliance should show the Kremlin it is not feckless when faced with Vladimir Putin’s aggression</w:t>
      </w:r>
      <w:r>
        <w:t xml:space="preserve">. </w:t>
      </w:r>
      <w:r w:rsidRPr="00D70344">
        <w:rPr>
          <w:rStyle w:val="StyleUnderline"/>
        </w:rPr>
        <w:t>Such a policy would certainly make the congressional Rambos feel good</w:t>
      </w:r>
      <w:r>
        <w:t xml:space="preserve">. </w:t>
      </w:r>
      <w:r w:rsidRPr="00D70344">
        <w:rPr>
          <w:rStyle w:val="StyleUnderline"/>
        </w:rPr>
        <w:t>But flooding Ukraine with advanced weapons which its troops have not been trained to use would be dangerous and almost certainly lead to an escalation that would play to Russia’s</w:t>
      </w:r>
      <w:r>
        <w:t xml:space="preserve"> local military </w:t>
      </w:r>
      <w:r w:rsidRPr="00D70344">
        <w:rPr>
          <w:rStyle w:val="StyleUnderline"/>
        </w:rPr>
        <w:t>superiority while failing to bolster Ukraine’s capabilities</w:t>
      </w:r>
      <w:r>
        <w:t xml:space="preserve">. </w:t>
      </w:r>
      <w:r w:rsidRPr="00D70344">
        <w:rPr>
          <w:rStyle w:val="StyleUnderline"/>
        </w:rPr>
        <w:t>There are three reasons</w:t>
      </w:r>
      <w:r>
        <w:t xml:space="preserve"> for this. </w:t>
      </w:r>
      <w:r w:rsidRPr="00D70344">
        <w:rPr>
          <w:rStyle w:val="StyleUnderline"/>
        </w:rPr>
        <w:t>First</w:t>
      </w:r>
      <w:r>
        <w:t xml:space="preserve">, </w:t>
      </w:r>
      <w:r w:rsidRPr="00D70344">
        <w:rPr>
          <w:rStyle w:val="StyleUnderline"/>
        </w:rPr>
        <w:t xml:space="preserve">sending lethal weapons to Ukraine could </w:t>
      </w:r>
      <w:r w:rsidRPr="00D70344">
        <w:rPr>
          <w:rStyle w:val="Emphasis"/>
        </w:rPr>
        <w:t>sleepwalk the world into its first nuclear war</w:t>
      </w:r>
      <w:r w:rsidRPr="00D70344">
        <w:rPr>
          <w:rStyle w:val="StyleUnderline"/>
        </w:rPr>
        <w:t>, at a time when the rules of restraint worked out by the superpowers in the original Cold War have expired</w:t>
      </w:r>
      <w:r>
        <w:t xml:space="preserve">. </w:t>
      </w:r>
      <w:r w:rsidRPr="00D70344">
        <w:rPr>
          <w:rStyle w:val="StyleUnderline"/>
        </w:rPr>
        <w:t>Second, it ignores the fact that Ukraine</w:t>
      </w:r>
      <w:r>
        <w:t xml:space="preserve">, once the war smithy of the Soviet Union, </w:t>
      </w:r>
      <w:r w:rsidRPr="00D70344">
        <w:rPr>
          <w:rStyle w:val="StyleUnderline"/>
        </w:rPr>
        <w:t>is the world’s tenth largest arms exporter</w:t>
      </w:r>
      <w:r>
        <w:t xml:space="preserve">. It would be far cheaper to send ten executives on sabbatical from Boeing to Kyiv to advise Ukraine on modernizing its own heavy weapons production. </w:t>
      </w:r>
      <w:r w:rsidRPr="009D445C">
        <w:rPr>
          <w:rStyle w:val="StyleUnderline"/>
        </w:rPr>
        <w:t>Third, given Ukraine’s history of corruption, deliveries of billions of dollars of weaponry could tempt Ukrainian oligarchs to revert to business as usual</w:t>
      </w:r>
      <w:r>
        <w:t xml:space="preserve"> as the shock of Russia’s year-old attack wears off. </w:t>
      </w:r>
      <w:r w:rsidRPr="009D445C">
        <w:rPr>
          <w:rStyle w:val="StyleUnderline"/>
        </w:rPr>
        <w:t>Western arms injections could hardly save Ukraine from further dismemberment</w:t>
      </w:r>
      <w:r>
        <w:t xml:space="preserve">, given the ratio of Ukraine’s 121,000 active servicemen to Russia’s 771,000 and just over 2,000 Ukrainian tanks to Russia’s 20,000. Indeed, </w:t>
      </w:r>
      <w:r w:rsidRPr="009D445C">
        <w:rPr>
          <w:rStyle w:val="StyleUnderline"/>
        </w:rPr>
        <w:t xml:space="preserve">a demonstrative influx of western arms into Ukraine would simply force </w:t>
      </w:r>
      <w:r w:rsidRPr="009D445C">
        <w:rPr>
          <w:rStyle w:val="Emphasis"/>
        </w:rPr>
        <w:t>any risk-averse demurrers</w:t>
      </w:r>
      <w:r w:rsidRPr="009D445C">
        <w:rPr>
          <w:rStyle w:val="StyleUnderline"/>
        </w:rPr>
        <w:t xml:space="preserve"> in the Kremlin to </w:t>
      </w:r>
      <w:r w:rsidRPr="009D445C">
        <w:rPr>
          <w:rStyle w:val="Emphasis"/>
        </w:rPr>
        <w:t>join in common defiance</w:t>
      </w:r>
      <w:r w:rsidRPr="009D445C">
        <w:rPr>
          <w:rStyle w:val="StyleUnderline"/>
        </w:rPr>
        <w:t xml:space="preserve"> of the American bogey</w:t>
      </w:r>
      <w:r>
        <w:rPr>
          <w:rStyle w:val="StyleUnderline"/>
        </w:rPr>
        <w:t>[person]</w:t>
      </w:r>
      <w:r w:rsidRPr="003A48B8">
        <w:t>man</w:t>
      </w:r>
      <w:r w:rsidRPr="009D445C">
        <w:rPr>
          <w:rStyle w:val="StyleUnderline"/>
        </w:rPr>
        <w:t xml:space="preserve"> with the ultranationalists whom Putin has empowered</w:t>
      </w:r>
      <w:r>
        <w:t xml:space="preserve">. </w:t>
      </w:r>
      <w:r w:rsidRPr="009D445C">
        <w:rPr>
          <w:rStyle w:val="StyleUnderline"/>
        </w:rPr>
        <w:t>Hawks in the West tacitly admit that Moscow holds ‘escalation dominance’ in its own backyard by barring any western boots on the ground</w:t>
      </w:r>
      <w:r>
        <w:t>. As Antony Blinken, the US deputy secretary of state, explained in defending Barack Obama’s scepticism about funnelling weapons to Kyiv: ‘</w:t>
      </w:r>
      <w:r w:rsidRPr="009D445C">
        <w:rPr>
          <w:rStyle w:val="StyleUnderline"/>
        </w:rPr>
        <w:t>Anything we did as countries in terms of military support for Ukraine is likely to be matched and then</w:t>
      </w:r>
      <w:r>
        <w:t xml:space="preserve"> doubled, tripled and </w:t>
      </w:r>
      <w:r w:rsidRPr="009D445C">
        <w:rPr>
          <w:rStyle w:val="Emphasis"/>
        </w:rPr>
        <w:t>quadrupled</w:t>
      </w:r>
      <w:r>
        <w:t xml:space="preserve"> </w:t>
      </w:r>
      <w:r w:rsidRPr="009D445C">
        <w:rPr>
          <w:rStyle w:val="StyleUnderline"/>
        </w:rPr>
        <w:t>by Russia</w:t>
      </w:r>
      <w:r>
        <w:t xml:space="preserve">.’ </w:t>
      </w:r>
      <w:r w:rsidRPr="009D445C">
        <w:rPr>
          <w:rStyle w:val="StyleUnderline"/>
        </w:rPr>
        <w:t>Russia, the regional military giant, can instantly trump each western military initiative in any upward spiral</w:t>
      </w:r>
      <w:r>
        <w:t xml:space="preserve">. </w:t>
      </w:r>
      <w:r w:rsidRPr="009D445C">
        <w:rPr>
          <w:rStyle w:val="StyleUnderline"/>
        </w:rPr>
        <w:t>Its claim to an existential geopolitical interest in neighbouring Ukraine also trumps the distant West’s half-hearted, peripheral interest</w:t>
      </w:r>
      <w:r>
        <w:t xml:space="preserve">. </w:t>
      </w:r>
      <w:r w:rsidRPr="009D445C">
        <w:rPr>
          <w:rStyle w:val="StyleUnderline"/>
        </w:rPr>
        <w:t>Where western hawks fail the sobriety test is in their refusal to specify how they would respond</w:t>
      </w:r>
      <w:r>
        <w:t xml:space="preserve"> in the next weeks </w:t>
      </w:r>
      <w:r w:rsidRPr="009D445C">
        <w:rPr>
          <w:rStyle w:val="StyleUnderline"/>
        </w:rPr>
        <w:t xml:space="preserve">if a game of chicken proceeds on Russian rules and Moscow keeps raising the stakes all the way up to the </w:t>
      </w:r>
      <w:r w:rsidRPr="009D445C">
        <w:rPr>
          <w:rStyle w:val="Emphasis"/>
        </w:rPr>
        <w:t>nuclear level</w:t>
      </w:r>
      <w:r>
        <w:t xml:space="preserve">. </w:t>
      </w:r>
      <w:r w:rsidRPr="009D445C">
        <w:rPr>
          <w:rStyle w:val="Emphasis"/>
        </w:rPr>
        <w:t>This is not idle speculation</w:t>
      </w:r>
      <w:r>
        <w:t xml:space="preserve">. </w:t>
      </w:r>
      <w:r w:rsidRPr="009D445C">
        <w:rPr>
          <w:rStyle w:val="StyleUnderline"/>
        </w:rPr>
        <w:t xml:space="preserve">Putin has said that he was </w:t>
      </w:r>
      <w:r w:rsidRPr="009D445C">
        <w:rPr>
          <w:rStyle w:val="Emphasis"/>
        </w:rPr>
        <w:t>ready to put nuclear forces on alert</w:t>
      </w:r>
      <w:r w:rsidRPr="009D445C">
        <w:rPr>
          <w:rStyle w:val="StyleUnderline"/>
        </w:rPr>
        <w:t xml:space="preserve"> to defend his original takeover of Crimea</w:t>
      </w:r>
      <w:r>
        <w:t xml:space="preserve"> a year ago.</w:t>
      </w:r>
    </w:p>
    <w:p w:rsidR="001F40C1" w:rsidRDefault="00501CEC" w:rsidP="001F40C1">
      <w:pPr>
        <w:pStyle w:val="Heading4"/>
      </w:pPr>
      <w:r>
        <w:t>This conflict goes nuclear, even if neither side initially intends to</w:t>
      </w:r>
    </w:p>
    <w:p w:rsidR="001F40C1" w:rsidRDefault="001F40C1" w:rsidP="001F40C1">
      <w:r w:rsidRPr="00C308A0">
        <w:rPr>
          <w:rStyle w:val="Style13ptBold"/>
        </w:rPr>
        <w:t>Mearhseimer 15</w:t>
      </w:r>
      <w:r>
        <w:t xml:space="preserve"> - professor of political science at the University of Chicago (John, “Don't Arm Ukraine,” </w:t>
      </w:r>
      <w:r w:rsidRPr="00F2390A">
        <w:rPr>
          <w:i/>
        </w:rPr>
        <w:t>New York Times</w:t>
      </w:r>
      <w:r>
        <w:t xml:space="preserve">, </w:t>
      </w:r>
      <w:hyperlink r:id="rId9" w:history="1">
        <w:r w:rsidR="003837B4" w:rsidRPr="00D46F54">
          <w:rPr>
            <w:rStyle w:val="Hyperlink"/>
          </w:rPr>
          <w:t>https://www.nytimes.com/2015/02/09/opinion/dont-arm-ukraine.html)//BB</w:t>
        </w:r>
      </w:hyperlink>
    </w:p>
    <w:p w:rsidR="003837B4" w:rsidRPr="00EC193D" w:rsidRDefault="003837B4" w:rsidP="001F40C1"/>
    <w:p w:rsidR="001F40C1" w:rsidRDefault="001F40C1" w:rsidP="001F40C1">
      <w:r>
        <w:t>The Ukraine crisis is almost a year old and Russia is winning. The separatists in eastern Ukraine are gaining ground and Russia’s president, Vladimir V. Putin, shows no signs of backing down in the face of Western economic sanctions.</w:t>
      </w:r>
      <w:r w:rsidR="00534088">
        <w:t xml:space="preserve"> </w:t>
      </w:r>
      <w:r>
        <w:t xml:space="preserve">Unsurprisingly, </w:t>
      </w:r>
      <w:r w:rsidRPr="00EC193D">
        <w:rPr>
          <w:rStyle w:val="StyleUnderline"/>
        </w:rPr>
        <w:t>a growing chorus of voices in the United States is calling for arming Ukraine</w:t>
      </w:r>
      <w:r>
        <w:t>. A recent report from three leading American think tanks endorses sending Kiev advanced weaponry, and the White House’s nominee for secretary of defense, Ashton B. Carter, said last week to the Senate armed services committee, “I very much incline in that direction.”</w:t>
      </w:r>
      <w:r w:rsidR="00534088">
        <w:t xml:space="preserve"> </w:t>
      </w:r>
      <w:r w:rsidRPr="00EC193D">
        <w:rPr>
          <w:rStyle w:val="StyleUnderline"/>
        </w:rPr>
        <w:t>They are wrong. Going down that road would be a huge mistake for the United States, NATO and Ukraine itself</w:t>
      </w:r>
      <w:r>
        <w:t xml:space="preserve">. </w:t>
      </w:r>
      <w:r w:rsidRPr="00EC193D">
        <w:rPr>
          <w:rStyle w:val="StyleUnderline"/>
        </w:rPr>
        <w:t>Sending weapons to Ukraine will not rescue its army and will instead lead to an escalation in the fighting. Such a step is especially dangerous because Russia has thousands of nuclear weapons and is seeking to defend a vital strategic interest</w:t>
      </w:r>
      <w:r>
        <w:t>.</w:t>
      </w:r>
      <w:r w:rsidR="00534088">
        <w:t xml:space="preserve"> </w:t>
      </w:r>
      <w:r>
        <w:t xml:space="preserve">There is no question that Ukraine’s military is badly outgunned by the separatists, who have Russian troops and weapons on their side. </w:t>
      </w:r>
      <w:r w:rsidRPr="00EC193D">
        <w:rPr>
          <w:rStyle w:val="StyleUnderline"/>
        </w:rPr>
        <w:t>Because the balance of power decisively favors Moscow, Washington would have to send large amounts of equipment for Ukraine’s army to have a fighting chance</w:t>
      </w:r>
      <w:r>
        <w:t>.</w:t>
      </w:r>
      <w:r w:rsidR="00534088">
        <w:t xml:space="preserve"> </w:t>
      </w:r>
      <w:r w:rsidRPr="00EC193D">
        <w:rPr>
          <w:rStyle w:val="StyleUnderline"/>
        </w:rPr>
        <w:t>But the conflict will not end there. Russia would counter-escalate</w:t>
      </w:r>
      <w:r>
        <w:t xml:space="preserve">, </w:t>
      </w:r>
      <w:r w:rsidRPr="00EC193D">
        <w:rPr>
          <w:rStyle w:val="StyleUnderline"/>
        </w:rPr>
        <w:t>taking away any temporary benefit Kiev might get from American arms</w:t>
      </w:r>
      <w:r>
        <w:t xml:space="preserve">. The authors of the think tank study concede this, noting that “even with enormous support from the West, the Ukrainian Army will not be able to defeat a determined attack by the Russian military.” In short, </w:t>
      </w:r>
      <w:r w:rsidRPr="00EC193D">
        <w:rPr>
          <w:rStyle w:val="StyleUnderline"/>
        </w:rPr>
        <w:t>the United States cannot win an arms race with Russia over Ukraine and thereby ensure Russia’s defeat on the battlefield</w:t>
      </w:r>
      <w:r>
        <w:t>.</w:t>
      </w:r>
      <w:r w:rsidR="00534088">
        <w:t xml:space="preserve"> </w:t>
      </w:r>
      <w:r w:rsidRPr="00EC193D">
        <w:rPr>
          <w:rStyle w:val="StyleUnderline"/>
        </w:rPr>
        <w:t>Proponents of arming Ukraine</w:t>
      </w:r>
      <w:r>
        <w:t xml:space="preserve"> have a second line of argument. The key to success, they </w:t>
      </w:r>
      <w:r w:rsidRPr="00EC193D">
        <w:rPr>
          <w:rStyle w:val="StyleUnderline"/>
        </w:rPr>
        <w:t>maintain, is not to defeat Russia militarily, but to raise the costs of fighting to the point where Mr. Putin will cave</w:t>
      </w:r>
      <w:r>
        <w:t>. The pain will supposedly compel Moscow to withdraw its troops from Ukraine and allow it to join the European Union and NATO and become an ally of the West.</w:t>
      </w:r>
      <w:r w:rsidR="00534088">
        <w:t xml:space="preserve"> </w:t>
      </w:r>
      <w:r w:rsidRPr="00EC193D">
        <w:rPr>
          <w:rStyle w:val="StyleUnderline"/>
        </w:rPr>
        <w:t>This coercive strategy is also unlikely to work, no matter how much punishment the West inflicts. What advocates of arming Ukraine fail to understand is that Russian leaders believe their country’s core strategic interests are at stake in Ukraine</w:t>
      </w:r>
      <w:r>
        <w:t>; they are unlikely to give ground, even if it means absorbing huge costs.</w:t>
      </w:r>
      <w:r w:rsidR="00534088">
        <w:t xml:space="preserve"> </w:t>
      </w:r>
      <w:r w:rsidRPr="00EC193D">
        <w:rPr>
          <w:rStyle w:val="StyleUnderline"/>
        </w:rPr>
        <w:t>Great powers react harshly when distant rivals project military power into their neighborhood</w:t>
      </w:r>
      <w:r>
        <w:t xml:space="preserve">, much less attempt to make a country on their border an ally. </w:t>
      </w:r>
      <w:r w:rsidRPr="00EC193D">
        <w:rPr>
          <w:rStyle w:val="StyleUnderline"/>
        </w:rPr>
        <w:t>This is why the United States has the Monroe Doctrine, and today no American leader would ever tolerate Canada or Mexico joining a military alliance headed by another great power</w:t>
      </w:r>
      <w:r>
        <w:t>.</w:t>
      </w:r>
      <w:r w:rsidR="00534088">
        <w:t xml:space="preserve"> </w:t>
      </w:r>
      <w:r w:rsidRPr="00EC193D">
        <w:rPr>
          <w:rStyle w:val="StyleUnderline"/>
        </w:rPr>
        <w:t>Russia is no exception in this regard</w:t>
      </w:r>
      <w:r>
        <w:t xml:space="preserve">. Thus Mr. </w:t>
      </w:r>
      <w:r w:rsidRPr="00EC193D">
        <w:rPr>
          <w:rStyle w:val="StyleUnderline"/>
        </w:rPr>
        <w:t>Putin</w:t>
      </w:r>
      <w:r>
        <w:t xml:space="preserve"> has not budged in the face of sanctions and </w:t>
      </w:r>
      <w:r w:rsidRPr="00EC193D">
        <w:rPr>
          <w:rStyle w:val="StyleUnderline"/>
        </w:rPr>
        <w:t>is unlikely to make meaningful concessions if the costs of the fighting in Ukraine increase</w:t>
      </w:r>
      <w:r>
        <w:t>.</w:t>
      </w:r>
      <w:r w:rsidR="00534088">
        <w:t xml:space="preserve"> </w:t>
      </w:r>
      <w:r w:rsidRPr="00EC193D">
        <w:rPr>
          <w:rStyle w:val="StyleUnderline"/>
        </w:rPr>
        <w:t>Upping the ante in Ukraine</w:t>
      </w:r>
      <w:r>
        <w:t xml:space="preserve"> also </w:t>
      </w:r>
      <w:r w:rsidRPr="00EC193D">
        <w:rPr>
          <w:rStyle w:val="StyleUnderline"/>
        </w:rPr>
        <w:t xml:space="preserve">risks </w:t>
      </w:r>
      <w:r w:rsidRPr="00EC193D">
        <w:rPr>
          <w:rStyle w:val="Emphasis"/>
        </w:rPr>
        <w:t>unwanted escalation</w:t>
      </w:r>
      <w:r w:rsidRPr="00EC193D">
        <w:rPr>
          <w:rStyle w:val="StyleUnderline"/>
        </w:rPr>
        <w:t>. Not only would the fighting in eastern Ukraine be sure to intensify, but it could also spread to other areas</w:t>
      </w:r>
      <w:r>
        <w:t xml:space="preserve">. </w:t>
      </w:r>
      <w:r w:rsidRPr="00EC193D">
        <w:rPr>
          <w:rStyle w:val="StyleUnderline"/>
        </w:rPr>
        <w:t>The consequences for Ukraine</w:t>
      </w:r>
      <w:r>
        <w:t xml:space="preserve">, which already faces profound economic and social problems, </w:t>
      </w:r>
      <w:r w:rsidRPr="00EC193D">
        <w:rPr>
          <w:rStyle w:val="StyleUnderline"/>
        </w:rPr>
        <w:t>would be disastrous</w:t>
      </w:r>
      <w:r>
        <w:t>.</w:t>
      </w:r>
      <w:r w:rsidR="00534088">
        <w:t xml:space="preserve"> </w:t>
      </w:r>
      <w:r w:rsidRPr="00EC193D">
        <w:t>The possibility that Mr. Putin might end up making nuclear threats may seem remote, but</w:t>
      </w:r>
      <w:r w:rsidRPr="00EC193D">
        <w:rPr>
          <w:rStyle w:val="StyleUnderline"/>
        </w:rPr>
        <w:t xml:space="preserve"> if the goal of arming Ukraine is to drive up the costs of Russian interference and eventually put Moscow in an acute situation</w:t>
      </w:r>
      <w:r w:rsidRPr="00EC193D">
        <w:t>, it cannot be ruled out. If Western pressure succeeded</w:t>
      </w:r>
      <w:r>
        <w:t xml:space="preserve"> and Mr. </w:t>
      </w:r>
      <w:r w:rsidRPr="00EC193D">
        <w:rPr>
          <w:rStyle w:val="StyleUnderline"/>
        </w:rPr>
        <w:t>Putin</w:t>
      </w:r>
      <w:r>
        <w:t xml:space="preserve"> felt desperate, he </w:t>
      </w:r>
      <w:r w:rsidRPr="00EC193D">
        <w:rPr>
          <w:rStyle w:val="StyleUnderline"/>
        </w:rPr>
        <w:t xml:space="preserve">would have a </w:t>
      </w:r>
      <w:r w:rsidRPr="00EC193D">
        <w:rPr>
          <w:rStyle w:val="Emphasis"/>
        </w:rPr>
        <w:t>powerful incentive to try to rescue the situation by rattling the nuclear saber</w:t>
      </w:r>
      <w:r w:rsidRPr="00EC193D">
        <w:rPr>
          <w:rStyle w:val="StyleUnderline"/>
        </w:rPr>
        <w:t>.</w:t>
      </w:r>
      <w:r w:rsidR="00534088">
        <w:t xml:space="preserve"> </w:t>
      </w:r>
      <w:r>
        <w:t xml:space="preserve">Our understanding of the mechanisms of escalation in crises and war is limited at best, although we know the risks are considerable. </w:t>
      </w:r>
      <w:r w:rsidRPr="00EC193D">
        <w:rPr>
          <w:rStyle w:val="StyleUnderline"/>
        </w:rPr>
        <w:t xml:space="preserve">Pushing a nuclear-armed Russia into a corner would be </w:t>
      </w:r>
      <w:r w:rsidRPr="00EC193D">
        <w:rPr>
          <w:rStyle w:val="Emphasis"/>
        </w:rPr>
        <w:t>playing with fire</w:t>
      </w:r>
      <w:r>
        <w:t>.</w:t>
      </w:r>
      <w:r w:rsidR="00534088">
        <w:t xml:space="preserve"> </w:t>
      </w:r>
      <w:r>
        <w:t>Advocates of arming Ukraine recognize the escalation problem, which is why they stress giving Kiev “defensive,” not “offensive,” weapons. Unfortunately, there is no useful distinction between these categories: All weapons can be used for attacking and defending. The West can be sure, though, that Moscow will not see those American weapons as “defensive,” given that Washington is determined to reverse the status quo in eastern Ukraine.</w:t>
      </w:r>
      <w:r w:rsidR="00534088">
        <w:t xml:space="preserve"> </w:t>
      </w:r>
      <w:r w:rsidRPr="00EC193D">
        <w:rPr>
          <w:rStyle w:val="StyleUnderline"/>
        </w:rPr>
        <w:t>The only way to solve the Ukraine crisis is diplomatically, not militarily</w:t>
      </w:r>
      <w:r>
        <w:t>. Germany’s chancellor, Angela Merkel, seems to recognize that fact, as she has said Germany will not ship arms to Kiev. Her problem, however, is that she does not know how to bring the crisis to an end.</w:t>
      </w:r>
    </w:p>
    <w:p w:rsidR="00E72AD8" w:rsidRDefault="001F40C1" w:rsidP="00E72AD8">
      <w:pPr>
        <w:pStyle w:val="Heading4"/>
      </w:pPr>
      <w:r>
        <w:t>Deterrence fails---</w:t>
      </w:r>
      <w:r w:rsidR="00E72AD8">
        <w:t xml:space="preserve">Russia is motivated by </w:t>
      </w:r>
      <w:r w:rsidR="00E513FA">
        <w:t xml:space="preserve">fear </w:t>
      </w:r>
      <w:r w:rsidR="00E513FA" w:rsidRPr="00E513FA">
        <w:rPr>
          <w:u w:val="single"/>
        </w:rPr>
        <w:t>not</w:t>
      </w:r>
      <w:r w:rsidR="00E513FA">
        <w:t xml:space="preserve"> ambition</w:t>
      </w:r>
    </w:p>
    <w:p w:rsidR="00E72AD8" w:rsidRDefault="00E72AD8" w:rsidP="00E72AD8">
      <w:r w:rsidRPr="002D1962">
        <w:rPr>
          <w:rStyle w:val="Style13ptBold"/>
        </w:rPr>
        <w:t>Walt 15</w:t>
      </w:r>
      <w:r>
        <w:t xml:space="preserve"> – </w:t>
      </w:r>
      <w:r w:rsidR="00E513FA">
        <w:t>PhD, Professor of International Affairs @ Harvard (</w:t>
      </w:r>
      <w:r>
        <w:t xml:space="preserve">Stephen, “Why Arming Kiev Is a Really, Really Bad Idea: Washington pundits are jumping on a proposal to send weapons to Ukraine. Here's why they all need to take a deep breath.,” </w:t>
      </w:r>
      <w:r w:rsidRPr="00F2390A">
        <w:rPr>
          <w:i/>
        </w:rPr>
        <w:t>Foreign Policy</w:t>
      </w:r>
      <w:r>
        <w:t xml:space="preserve">, </w:t>
      </w:r>
      <w:hyperlink r:id="rId10" w:history="1">
        <w:r w:rsidR="00E513FA" w:rsidRPr="00D46F54">
          <w:rPr>
            <w:rStyle w:val="Hyperlink"/>
          </w:rPr>
          <w:t>https://foreignpolicy.com/2015/02/09/how-not-to-save-ukraine-arming-kiev-is-a-bad-idea/)//BB</w:t>
        </w:r>
      </w:hyperlink>
    </w:p>
    <w:p w:rsidR="00E513FA" w:rsidRPr="00487F45" w:rsidRDefault="00E513FA" w:rsidP="00E72AD8"/>
    <w:p w:rsidR="00E72AD8" w:rsidRPr="00DD58B7" w:rsidRDefault="00E72AD8" w:rsidP="00E72AD8">
      <w:r w:rsidRPr="007D31EC">
        <w:rPr>
          <w:rStyle w:val="StyleUnderline"/>
        </w:rPr>
        <w:t>Should the United States start arming Ukraine</w:t>
      </w:r>
      <w:r>
        <w:t>, so it can better resist and maybe even defeat the Russian-backed rebels in its eastern provinces? A lot of seasoned American diplomats and foreign policy experts seem to think so; a task force assembled by the Brookings Institution, the Atlantic Council, and the Chicago Council on Global Affairs wants the United States to send Ukraine $1 billion in military assistance as soon as possible, with more to come. The Obama administration is rethinking its earlier reluctance, and secretary of defense nominee Ash Carter told a Senate hearing he was “very much inclined” to favor this course as well.</w:t>
      </w:r>
      <w:r w:rsidR="00534088">
        <w:t xml:space="preserve"> </w:t>
      </w:r>
      <w:r>
        <w:t xml:space="preserve">Unless cooler heads prevail, therefore, </w:t>
      </w:r>
      <w:r w:rsidRPr="007D31EC">
        <w:rPr>
          <w:rStyle w:val="StyleUnderline"/>
        </w:rPr>
        <w:t>the United States seems to be moving toward raising the stakes in Ukraine</w:t>
      </w:r>
      <w:r>
        <w:t xml:space="preserve">. This decision is somewhat surprising, however, because </w:t>
      </w:r>
      <w:r w:rsidRPr="007D31EC">
        <w:rPr>
          <w:rStyle w:val="StyleUnderline"/>
        </w:rPr>
        <w:t>few experts think this bankrupt and divided country is a vital strategic interest and no one is talking about sending U.S. troops to fight</w:t>
      </w:r>
      <w:r>
        <w:t xml:space="preserve"> on Kiev’s behalf. So the question is: </w:t>
      </w:r>
      <w:r w:rsidRPr="007D31EC">
        <w:rPr>
          <w:rStyle w:val="StyleUnderline"/>
        </w:rPr>
        <w:t>does sending Ukraine a bunch of advanced weaponry make sense?</w:t>
      </w:r>
      <w:r w:rsidR="00534088">
        <w:t xml:space="preserve"> </w:t>
      </w:r>
      <w:r>
        <w:t xml:space="preserve">The answer is </w:t>
      </w:r>
      <w:r w:rsidRPr="007D31EC">
        <w:rPr>
          <w:rStyle w:val="Emphasis"/>
        </w:rPr>
        <w:t>no</w:t>
      </w:r>
      <w:r>
        <w:t>.</w:t>
      </w:r>
      <w:r w:rsidR="00534088">
        <w:t xml:space="preserve"> </w:t>
      </w:r>
      <w:r w:rsidRPr="00B26E98">
        <w:rPr>
          <w:rStyle w:val="StyleUnderline"/>
        </w:rPr>
        <w:t>One reason to be skeptical of the report from the three think tanks is the track record of its like-minded members</w:t>
      </w:r>
      <w:r>
        <w:t xml:space="preserve">. </w:t>
      </w:r>
      <w:r w:rsidRPr="00BD5555">
        <w:rPr>
          <w:rStyle w:val="StyleUnderline"/>
        </w:rPr>
        <w:t>The task force wasn’t made up of a diverse set of experts seeking to explore a wide range of options and find some creative common ground</w:t>
      </w:r>
      <w:r>
        <w:t xml:space="preserve">. On the contrary, </w:t>
      </w:r>
      <w:r w:rsidRPr="00BD5555">
        <w:rPr>
          <w:rStyle w:val="StyleUnderline"/>
        </w:rPr>
        <w:t>its members were all people who have long backed NATO expansion and have an obvious desire to defend that policy, which has played a central role in creating the present crisis</w:t>
      </w:r>
      <w:r>
        <w:t xml:space="preserve">. After all, </w:t>
      </w:r>
      <w:r w:rsidRPr="00BD5555">
        <w:rPr>
          <w:rStyle w:val="StyleUnderline"/>
        </w:rPr>
        <w:t>these are the same people who have been telling us since the late 1990s that expanding NATO eastwards posed no threat to Russia and would instead create a vast and enduring zone of peace in Europe</w:t>
      </w:r>
      <w:r>
        <w:t xml:space="preserve">. </w:t>
      </w:r>
      <w:r w:rsidRPr="00BD5555">
        <w:rPr>
          <w:rStyle w:val="Emphasis"/>
        </w:rPr>
        <w:t>That prediction is now in tatters</w:t>
      </w:r>
      <w:r>
        <w:t xml:space="preserve">, </w:t>
      </w:r>
      <w:r w:rsidRPr="00BD5555">
        <w:rPr>
          <w:rStyle w:val="StyleUnderline"/>
        </w:rPr>
        <w:t>alas</w:t>
      </w:r>
      <w:r>
        <w:t xml:space="preserve">, </w:t>
      </w:r>
      <w:r w:rsidRPr="00BD5555">
        <w:rPr>
          <w:rStyle w:val="StyleUnderline"/>
        </w:rPr>
        <w:t xml:space="preserve">but these experts are now doubling down to defend a policy that was questionable from the beginning and clearly </w:t>
      </w:r>
      <w:r w:rsidRPr="00BD5555">
        <w:rPr>
          <w:rStyle w:val="Emphasis"/>
        </w:rPr>
        <w:t>taken much too far</w:t>
      </w:r>
      <w:r>
        <w:t xml:space="preserve">. As the critics warned it would, </w:t>
      </w:r>
      <w:r w:rsidRPr="00BD5555">
        <w:rPr>
          <w:rStyle w:val="StyleUnderline"/>
        </w:rPr>
        <w:t>open-ended NATO expansion has done more to poison relations with Russia than any other single Western policy</w:t>
      </w:r>
      <w:r>
        <w:t>.</w:t>
      </w:r>
      <w:r w:rsidR="00534088">
        <w:t xml:space="preserve"> </w:t>
      </w:r>
      <w:r w:rsidRPr="00BD5555">
        <w:rPr>
          <w:rStyle w:val="StyleUnderline"/>
        </w:rPr>
        <w:t>Those who favor arming Ukraine are</w:t>
      </w:r>
      <w:r>
        <w:t xml:space="preserve"> also </w:t>
      </w:r>
      <w:r w:rsidRPr="00BD5555">
        <w:rPr>
          <w:rStyle w:val="StyleUnderline"/>
        </w:rPr>
        <w:t>applying “deterrence model” remedies to what is almost certainly a “spiral model” situation</w:t>
      </w:r>
      <w:r>
        <w:t>. In his classic book Perception and Misperception in International Politics, political scientist Robert Jervis pointed out that states may undertake what appear to be threatening actions for two very different reasons.</w:t>
      </w:r>
      <w:r w:rsidR="00534088">
        <w:t xml:space="preserve"> </w:t>
      </w:r>
      <w:r w:rsidRPr="00BD5555">
        <w:rPr>
          <w:rStyle w:val="StyleUnderline"/>
        </w:rPr>
        <w:t>Sometimes states act aggressively because their leaders are</w:t>
      </w:r>
      <w:r>
        <w:t xml:space="preserve"> greedy, seeking some sort of personal glory, or </w:t>
      </w:r>
      <w:r w:rsidRPr="00BD5555">
        <w:rPr>
          <w:rStyle w:val="StyleUnderline"/>
        </w:rPr>
        <w:t>ideologically driven to expand</w:t>
      </w:r>
      <w:r>
        <w:t xml:space="preserve">, and are not reacting to perceived threats from others. The classic example, of course, is Adolf Hitler and Nazi Germany, and in such cases accommodation won’t work. </w:t>
      </w:r>
      <w:r w:rsidRPr="00BD5555">
        <w:rPr>
          <w:rStyle w:val="StyleUnderline"/>
        </w:rPr>
        <w:t>Here the “deterrence model” applies: the only thing to do is issue warnings and credible threats</w:t>
      </w:r>
      <w:r>
        <w:t xml:space="preserve"> so that the potential aggressor is deterred from pursuing its irrevocably revisionist aims.</w:t>
      </w:r>
      <w:r w:rsidR="00534088">
        <w:t xml:space="preserve"> </w:t>
      </w:r>
      <w:r w:rsidRPr="00BD5555">
        <w:rPr>
          <w:rStyle w:val="StyleUnderline"/>
        </w:rPr>
        <w:t>By contrast, the “spiral model” applies when a state’s seemingly aggressive policy is motivated primarily by fear or insecurity</w:t>
      </w:r>
      <w:r>
        <w:t xml:space="preserve">. </w:t>
      </w:r>
      <w:r w:rsidRPr="00BD5555">
        <w:rPr>
          <w:rStyle w:val="StyleUnderline"/>
        </w:rPr>
        <w:t>Making threats and trying to deter or coerce them will only reinforce their fears and make them even more aggressive, in effect triggering an action-reaction spiral of growing hostility</w:t>
      </w:r>
      <w:r>
        <w:t xml:space="preserve">. </w:t>
      </w:r>
      <w:r w:rsidRPr="00BD5555">
        <w:rPr>
          <w:rStyle w:val="StyleUnderline"/>
        </w:rPr>
        <w:t>When insecurity is the taproot of a state’s revisionist actions, making threats just makes the situation worse</w:t>
      </w:r>
      <w:r>
        <w:t xml:space="preserve">. </w:t>
      </w:r>
      <w:r w:rsidRPr="00BD5555">
        <w:rPr>
          <w:rStyle w:val="StyleUnderline"/>
        </w:rPr>
        <w:t>When the “spiral model” applies, the proper response is a diplomatic process of accommodation and appeasement</w:t>
      </w:r>
      <w:r>
        <w:t xml:space="preserve"> (yes, appeasement) </w:t>
      </w:r>
      <w:r w:rsidRPr="00BD5555">
        <w:rPr>
          <w:rStyle w:val="StyleUnderline"/>
        </w:rPr>
        <w:t>to allay the insecure state’s concerns</w:t>
      </w:r>
      <w:r>
        <w:t xml:space="preserve">. </w:t>
      </w:r>
      <w:r w:rsidRPr="00DD58B7">
        <w:rPr>
          <w:rStyle w:val="StyleUnderline"/>
        </w:rPr>
        <w:t>Such efforts</w:t>
      </w:r>
      <w:r>
        <w:t xml:space="preserve"> do not require giving an opponent everything it might want or removing every one of its worries, but it does </w:t>
      </w:r>
      <w:r w:rsidRPr="00DD58B7">
        <w:rPr>
          <w:rStyle w:val="StyleUnderline"/>
        </w:rPr>
        <w:t>require a serious effort to address</w:t>
      </w:r>
      <w:r>
        <w:t xml:space="preserve"> the </w:t>
      </w:r>
      <w:r w:rsidRPr="00DD58B7">
        <w:rPr>
          <w:rStyle w:val="StyleUnderline"/>
        </w:rPr>
        <w:t>insecurities</w:t>
      </w:r>
      <w:r>
        <w:t xml:space="preserve"> that are motivating the other side’s objectionable behavior.</w:t>
      </w:r>
      <w:r w:rsidR="00534088">
        <w:t xml:space="preserve"> </w:t>
      </w:r>
      <w:r>
        <w:t xml:space="preserve">The problem, of course, is that </w:t>
      </w:r>
      <w:r w:rsidRPr="00DD58B7">
        <w:rPr>
          <w:rStyle w:val="StyleUnderline"/>
        </w:rPr>
        <w:t>responses that work well in one situation tend to fail badly in the other</w:t>
      </w:r>
      <w:r>
        <w:t>. Applying the deterrence model to an insecure adversary will heighten its paranoia and fuel its defensive reactions, while appeasing an incorrigible aggressor is likely to whet its appetite and make it harder to deter it in the future.</w:t>
      </w:r>
      <w:r w:rsidR="00534088">
        <w:t xml:space="preserve"> </w:t>
      </w:r>
      <w:r w:rsidRPr="00DD58B7">
        <w:rPr>
          <w:rStyle w:val="StyleUnderline"/>
        </w:rPr>
        <w:t>Those who now favor arming Ukraine clearly believe the “deterrence model” is the right way to think about this problem</w:t>
      </w:r>
      <w:r>
        <w:t>. In this view, Vladimir Putin is a relentless aggressor who is trying to recreate something akin to the old Soviet empire, and thus not confronting him over Ukraine will lead him to take aggressive actions elsewhere. The only thing to do, therefore, is increase the costs until Russia backs down and leaves Ukraine free to pursue its own foreign policy. This is precisely the course of action the report from the three think tanks recommends: in addition to “bolstering deterrence,” its authors believe arming Ukraine will help “produce conditions in which Moscow decides to negotiate a genuine settlement that allows Ukraine to reestablish full sovereignty.” In addition to bolstering deterrence, in short, giving arms to Kiev is intended to coerce Moscow into doing what we want.</w:t>
      </w:r>
      <w:r w:rsidR="00534088">
        <w:t xml:space="preserve"> </w:t>
      </w:r>
      <w:r w:rsidRPr="00DD58B7">
        <w:rPr>
          <w:rStyle w:val="StyleUnderline"/>
        </w:rPr>
        <w:t xml:space="preserve">Yet the evidence in this case suggests the spiral model is far more applicable. Russia is not an ambitious rising power like Nazi Germany or contemporary China; it is an aging, depopulating, and declining great power trying to cling to whatever international influence it still possesses and preserve a modest sphere </w:t>
      </w:r>
      <w:r>
        <w:t xml:space="preserve">of influence near its borders, so that stronger states — and especially the United States — cannot take advantage of its growing vulnerabilities. </w:t>
      </w:r>
      <w:r w:rsidRPr="00DD58B7">
        <w:rPr>
          <w:rStyle w:val="StyleUnderline"/>
        </w:rPr>
        <w:t>Putin &amp; Co. are also genuinely worried about America’s efforts to promote “regime change” around the world</w:t>
      </w:r>
      <w:r>
        <w:t xml:space="preserve"> — including Ukraine — a policy that could eventually threaten their own positions. </w:t>
      </w:r>
      <w:r w:rsidRPr="00DD58B7">
        <w:rPr>
          <w:rStyle w:val="StyleUnderline"/>
        </w:rPr>
        <w:t xml:space="preserve">It is lingering </w:t>
      </w:r>
      <w:r w:rsidRPr="00DD58B7">
        <w:rPr>
          <w:rStyle w:val="Emphasis"/>
        </w:rPr>
        <w:t>fear</w:t>
      </w:r>
      <w:r w:rsidRPr="00DD58B7">
        <w:rPr>
          <w:rStyle w:val="StyleUnderline"/>
        </w:rPr>
        <w:t xml:space="preserve">, </w:t>
      </w:r>
      <w:r w:rsidRPr="00DD58B7">
        <w:rPr>
          <w:rStyle w:val="Emphasis"/>
        </w:rPr>
        <w:t>rather than relentless ambition</w:t>
      </w:r>
      <w:r w:rsidRPr="00DD58B7">
        <w:rPr>
          <w:rStyle w:val="StyleUnderline"/>
        </w:rPr>
        <w:t>, that underpins Russia’s response in Ukraine</w:t>
      </w:r>
      <w:r>
        <w:t>.</w:t>
      </w:r>
      <w:r w:rsidR="00534088">
        <w:t xml:space="preserve"> </w:t>
      </w:r>
      <w:r>
        <w:t>Moreover, the Ukraine crisis did not begin with a bold Russian move or even a series of illegitimate Russian demands; it began when the United States and European Union tried to move Ukraine out of Russia’s orbit and into the West’s sphere of influence. That objective may be desirable in the abstract, but Moscow made it abundantly clear it would fight this process tooth and nail. U.S. leaders blithely ignored these warnings — which clearly stemmed from Russian insecurity rather than territorial greed — and not surprisingly they have been blindsided by Moscow’s reaction. The failure of U.S. diplomats to anticipate Putin’s heavy-handed response was an act of remarkable diplomatic incompetence, and one can only wonder why the individuals who helped produce this train wreck still have their jobs.</w:t>
      </w:r>
      <w:r w:rsidR="00534088">
        <w:t xml:space="preserve"> </w:t>
      </w:r>
      <w:r>
        <w:t xml:space="preserve">If we are in a “spiral model” situation, </w:t>
      </w:r>
      <w:r w:rsidRPr="00DD58B7">
        <w:rPr>
          <w:rStyle w:val="StyleUnderline"/>
        </w:rPr>
        <w:t>arming Ukraine will only make things worse</w:t>
      </w:r>
      <w:r>
        <w:t xml:space="preserve">. </w:t>
      </w:r>
      <w:r w:rsidRPr="00DD58B7">
        <w:rPr>
          <w:rStyle w:val="StyleUnderline"/>
        </w:rPr>
        <w:t>It certainly will not enable Ukraine to defeat the far stronger Russian army; it will simply intensify the conflict and add to the suffering of the Ukrainian people</w:t>
      </w:r>
      <w:r>
        <w:t>.</w:t>
      </w:r>
      <w:r w:rsidR="00534088">
        <w:t xml:space="preserve"> </w:t>
      </w:r>
      <w:r w:rsidRPr="00DD58B7">
        <w:rPr>
          <w:rStyle w:val="StyleUnderline"/>
        </w:rPr>
        <w:t>Nor is arming Ukraine likely to convince Putin to cave in and give Washington what it wants</w:t>
      </w:r>
      <w:r>
        <w:t xml:space="preserve">. Ukraine is historically linked to Russia, they are right next door to each other, Russian intelligence has long-standing links inside Ukraine’s own security institutions, and Russia is far stronger militarily. </w:t>
      </w:r>
      <w:r w:rsidRPr="00DD58B7">
        <w:rPr>
          <w:rStyle w:val="StyleUnderline"/>
        </w:rPr>
        <w:t>Even massive arms shipments from the United States won’t tip the balance</w:t>
      </w:r>
      <w:r>
        <w:t xml:space="preserve"> in Kiev’s favor, and </w:t>
      </w:r>
      <w:r w:rsidRPr="00DD58B7">
        <w:rPr>
          <w:rStyle w:val="StyleUnderline"/>
        </w:rPr>
        <w:t>Moscow can always escalate if the fighting turns against the rebels</w:t>
      </w:r>
      <w:r>
        <w:t>, as it did last summer.</w:t>
      </w:r>
      <w:r w:rsidR="00534088">
        <w:t xml:space="preserve"> </w:t>
      </w:r>
      <w:r w:rsidRPr="00DD58B7">
        <w:rPr>
          <w:rStyle w:val="StyleUnderline"/>
        </w:rPr>
        <w:t>Most importantly, Ukraine’s fate is much more important to Moscow than it is to us</w:t>
      </w:r>
      <w:r>
        <w:t xml:space="preserve">, which means that Putin and Russia will be willing to pay a bigger price to achieve their aims than we will. </w:t>
      </w:r>
      <w:r w:rsidRPr="00DD58B7">
        <w:rPr>
          <w:rStyle w:val="StyleUnderline"/>
        </w:rPr>
        <w:t>The balance of resolve as well as the local balance of power strongly favors Moscow in this conflict. Before starting down an escalatory path, therefore, Americans should ask themselves just how far they are willing to go. If Moscow has more options, is willing to endure more pain, and run more risks than we are, then it makes no sense to begin a competition in resolve we are unlikely to win</w:t>
      </w:r>
      <w:r>
        <w:t xml:space="preserve">. And </w:t>
      </w:r>
      <w:r w:rsidRPr="00DD58B7">
        <w:rPr>
          <w:rStyle w:val="StyleUnderline"/>
        </w:rPr>
        <w:t>no, that doesn’t show the West is irresolute, craven, or spineless; it simply means Ukraine is a vital strategic interest for Russia but not for</w:t>
      </w:r>
      <w:r>
        <w:t xml:space="preserve"> us.</w:t>
      </w:r>
      <w:r w:rsidR="00534088">
        <w:t xml:space="preserve"> </w:t>
      </w:r>
      <w:r>
        <w:t xml:space="preserve">Efforts to resolve this crisis are also handicapped by the U.S. tendency to indulge in “take-it-or-leave it” diplomacy. Efforts to resolve this crisis are also handicapped by the U.S. tendency to indulge in “take-it-or-leave it” diplomacy. Instead of engaging in genuine bargaining, American officials tend to tell others what to do and then ramp up the pressure if they do not comply. </w:t>
      </w:r>
      <w:r w:rsidRPr="00DD58B7">
        <w:rPr>
          <w:rStyle w:val="StyleUnderline"/>
        </w:rPr>
        <w:t>Today, those who want to arm Ukraine are demanding that Russia</w:t>
      </w:r>
      <w:r>
        <w:t xml:space="preserve"> cease all of its activities in Ukraine, withdraw from Crimea, and let Ukraine join the EU and/or NATO if it wants and if it meets the membership requirements. In other words, they expect Moscow to </w:t>
      </w:r>
      <w:r w:rsidRPr="00DD58B7">
        <w:rPr>
          <w:rStyle w:val="StyleUnderline"/>
        </w:rPr>
        <w:t>abandon its own interests in Ukraine, full stop</w:t>
      </w:r>
      <w:r>
        <w:t xml:space="preserve">. It would be wonderful if Western diplomacy could pull off this miracle, but how likely is it? </w:t>
      </w:r>
      <w:r w:rsidRPr="00DD58B7">
        <w:rPr>
          <w:rStyle w:val="StyleUnderline"/>
        </w:rPr>
        <w:t>Given Russia’s history</w:t>
      </w:r>
      <w:r>
        <w:t xml:space="preserve">, its proximity to Ukraine, and its long-term security concerns, </w:t>
      </w:r>
      <w:r w:rsidRPr="00DD58B7">
        <w:rPr>
          <w:rStyle w:val="StyleUnderline"/>
        </w:rPr>
        <w:t>it is hard to imagine Putin capitulating to our demands without a long and costly struggle that will do enormous additional damage to Ukraine</w:t>
      </w:r>
      <w:r>
        <w:t>.</w:t>
      </w:r>
      <w:r w:rsidR="00534088">
        <w:t xml:space="preserve"> </w:t>
      </w:r>
      <w:r>
        <w:t xml:space="preserve">And </w:t>
      </w:r>
      <w:r w:rsidRPr="00DD58B7">
        <w:rPr>
          <w:rStyle w:val="StyleUnderline"/>
        </w:rPr>
        <w:t>let’s not forget the broader costs of this feckless policy. We are pushing Russia closer to China</w:t>
      </w:r>
      <w:r>
        <w:t>, which is not in the long-term U.S. interest. We have brought cooperation on nuclear security with Russia to an end, even though there are still large quantities of inadequately secured nuclear material on Russian soil. And we are surely prolonging the suffering of the Ukrainian people.</w:t>
      </w:r>
      <w:r w:rsidR="00534088">
        <w:t xml:space="preserve"> </w:t>
      </w:r>
      <w:r>
        <w:t>The solution to this crisis is for the United States and its allies to abandon the dangerous and unnecessary goal of endless NATO expansion and do whatever it takes to convince Russia that we want Ukraine to be a neutral buffer state in perpetuity. We should then work with Russia, the EU, and the IMF to develop an economic program that puts that unfortunate country back on its feet.</w:t>
      </w:r>
      <w:r w:rsidR="00534088">
        <w:t xml:space="preserve"> </w:t>
      </w:r>
      <w:r w:rsidRPr="00DD58B7">
        <w:rPr>
          <w:rStyle w:val="StyleUnderline"/>
        </w:rPr>
        <w:t>Arming Ukraine</w:t>
      </w:r>
      <w:r>
        <w:t xml:space="preserve">, on the other hand, </w:t>
      </w:r>
      <w:r w:rsidRPr="00DD58B7">
        <w:rPr>
          <w:rStyle w:val="StyleUnderline"/>
        </w:rPr>
        <w:t xml:space="preserve">is a </w:t>
      </w:r>
      <w:r w:rsidRPr="00DD58B7">
        <w:rPr>
          <w:rStyle w:val="Emphasis"/>
        </w:rPr>
        <w:t>recipe for a longer and more destructive conflict</w:t>
      </w:r>
      <w:r w:rsidRPr="00DD58B7">
        <w:rPr>
          <w:rStyle w:val="StyleUnderline"/>
        </w:rPr>
        <w:t xml:space="preserve">. It’s easy to prescribe such actions when you’re </w:t>
      </w:r>
      <w:r w:rsidRPr="00DD58B7">
        <w:rPr>
          <w:rStyle w:val="Emphasis"/>
        </w:rPr>
        <w:t>safely located in a Washington think tank</w:t>
      </w:r>
      <w:r w:rsidRPr="00DD58B7">
        <w:rPr>
          <w:rStyle w:val="StyleUnderline"/>
        </w:rPr>
        <w:t>, but destroying Ukraine in order to save it is hardly smart or morally correct diplomacy</w:t>
      </w:r>
      <w:r>
        <w:t>.</w:t>
      </w:r>
    </w:p>
    <w:p w:rsidR="002C2D94" w:rsidRDefault="001F40C1" w:rsidP="002C2D94">
      <w:pPr>
        <w:pStyle w:val="Heading4"/>
      </w:pPr>
      <w:r>
        <w:t xml:space="preserve">Independent of Russian escalation, the US will face </w:t>
      </w:r>
      <w:r w:rsidRPr="00501CEC">
        <w:rPr>
          <w:u w:val="single"/>
        </w:rPr>
        <w:t>credibility concerns</w:t>
      </w:r>
      <w:r>
        <w:t xml:space="preserve"> that cause the US to overreact</w:t>
      </w:r>
    </w:p>
    <w:p w:rsidR="002C2D94" w:rsidRDefault="002C2D94" w:rsidP="002C2D94">
      <w:r w:rsidRPr="002C2D94">
        <w:rPr>
          <w:rStyle w:val="Style13ptBold"/>
        </w:rPr>
        <w:t>Menon 15</w:t>
      </w:r>
      <w:r>
        <w:t xml:space="preserve"> – professor of political science at City College of New York and a senior research fellow at Columbia's Saltzman Institute of War and Peace Studies (Rajan, “Want to arm Kiev? Better have a Plan B,” </w:t>
      </w:r>
      <w:r w:rsidRPr="002C2D94">
        <w:rPr>
          <w:i/>
        </w:rPr>
        <w:t>LA Times</w:t>
      </w:r>
      <w:r>
        <w:t xml:space="preserve">, </w:t>
      </w:r>
      <w:hyperlink r:id="rId11" w:history="1">
        <w:r w:rsidRPr="00BD26F3">
          <w:rPr>
            <w:rStyle w:val="Hyperlink"/>
          </w:rPr>
          <w:t>https://www.latimes.com/opinion/op-ed/la-oe-menon-arming-ukraine-20150205-story.html)//BB</w:t>
        </w:r>
      </w:hyperlink>
    </w:p>
    <w:p w:rsidR="002C2D94" w:rsidRPr="0008225C" w:rsidRDefault="002C2D94" w:rsidP="002C2D94"/>
    <w:p w:rsidR="002C2D94" w:rsidRPr="0008225C" w:rsidRDefault="002C2D94" w:rsidP="002C2D94">
      <w:r>
        <w:t xml:space="preserve">To say that the truce in eastern Ukraine, where Russia-backed breakaway "republics" are battling the pro-Western Kiev government, isn't holding is like saying the Titanic sprung a leak. The cease-fire signed in September is a dead letter. There's a full-blown war afoot. And whatever Moscow may claim, Russia is deeply involved, and not just as a source of "volunteers." So </w:t>
      </w:r>
      <w:r w:rsidRPr="00AB3533">
        <w:rPr>
          <w:rStyle w:val="StyleUnderline"/>
        </w:rPr>
        <w:t>should the West arm the embattled Ukrainians?</w:t>
      </w:r>
      <w:r>
        <w:rPr>
          <w:rStyle w:val="StyleUnderline"/>
        </w:rPr>
        <w:t xml:space="preserve"> </w:t>
      </w:r>
      <w:r w:rsidRPr="00AB3533">
        <w:rPr>
          <w:rStyle w:val="StyleUnderline"/>
        </w:rPr>
        <w:t>Yes, according to a new report released by the Atlantic Council</w:t>
      </w:r>
      <w:r>
        <w:t xml:space="preserve">, the Brookings Institution and the Chicago Council on Global Affairs. Washington notables involved in the report include Michele Flournoy, until recently a senior official in the Defense Department; Strobe Talbott, deputy secretary of State in the Clinton administration; and two former U.S. ambassadors to Ukraine. Their proposal to funnel defensive weapons (the offensive-defensive distinction is in fact hardly clear-cut) to Ukraine must be taken seriously. It calls for $1 billion in arms to Ukraine for 2015, and the same in 2016 and 2017. </w:t>
      </w:r>
      <w:r w:rsidRPr="00AB3533">
        <w:rPr>
          <w:rStyle w:val="StyleUnderline"/>
        </w:rPr>
        <w:t>The thoughts of these Beltway power brokers could shape U.S. policy</w:t>
      </w:r>
      <w:r>
        <w:t xml:space="preserve">. Moreover, their prescriptions have made a splash at a delicate moment. The Obama administration appears to be under pressure from hard-liners inside Congress and from various policy wonks to do, at minimum, what this group recommends. </w:t>
      </w:r>
      <w:r w:rsidRPr="00AB3533">
        <w:rPr>
          <w:rStyle w:val="StyleUnderline"/>
        </w:rPr>
        <w:t>That a cluster of people with clout has offered one answer doesn't mean it's the right one</w:t>
      </w:r>
      <w:r>
        <w:t xml:space="preserve">. </w:t>
      </w:r>
      <w:r w:rsidRPr="00AB3533">
        <w:rPr>
          <w:rStyle w:val="StyleUnderline"/>
        </w:rPr>
        <w:t xml:space="preserve">In fact, it's not; the report is flawed, even </w:t>
      </w:r>
      <w:r w:rsidRPr="00AB3533">
        <w:rPr>
          <w:rStyle w:val="Emphasis"/>
        </w:rPr>
        <w:t>dangerous</w:t>
      </w:r>
      <w:r>
        <w:t xml:space="preserve">. </w:t>
      </w:r>
      <w:r w:rsidRPr="00AB3533">
        <w:rPr>
          <w:rStyle w:val="StyleUnderline"/>
        </w:rPr>
        <w:t>The group assumes that sending Ukraine arms will send Russian President Vladimir Putin a clear message</w:t>
      </w:r>
      <w:r>
        <w:t xml:space="preserve">. Just so. </w:t>
      </w:r>
      <w:r w:rsidRPr="00AB3533">
        <w:rPr>
          <w:rStyle w:val="StyleUnderline"/>
        </w:rPr>
        <w:t>But what message exactly?</w:t>
      </w:r>
      <w:r>
        <w:rPr>
          <w:rStyle w:val="StyleUnderline"/>
        </w:rPr>
        <w:t xml:space="preserve"> </w:t>
      </w:r>
      <w:r w:rsidRPr="00AB3533">
        <w:rPr>
          <w:rStyle w:val="StyleUnderline"/>
        </w:rPr>
        <w:t>They assume that Putin will recalculate and wind down the war once he sees that the United States is serious about backing Ukraine</w:t>
      </w:r>
      <w:r>
        <w:t xml:space="preserve"> and that victory will be costlier, bloodier and more uncertain than he'd anticipated. Well, that's one possibility. But it's not the only one. </w:t>
      </w:r>
      <w:r w:rsidRPr="00AB3533">
        <w:rPr>
          <w:rStyle w:val="StyleUnderline"/>
        </w:rPr>
        <w:t>Putin's main defense for his war has been that the West is actively undermining Russia's security by drawing into its orbit what from the Russian standpoint is a critical country. Arming Ukraine</w:t>
      </w:r>
      <w:r>
        <w:t xml:space="preserve">, therefore, probably </w:t>
      </w:r>
      <w:r w:rsidRPr="00AB3533">
        <w:rPr>
          <w:rStyle w:val="StyleUnderline"/>
        </w:rPr>
        <w:t xml:space="preserve">would prompt Putin to </w:t>
      </w:r>
      <w:r w:rsidRPr="00AB3533">
        <w:rPr>
          <w:rStyle w:val="Emphasis"/>
        </w:rPr>
        <w:t>scale up</w:t>
      </w:r>
      <w:r w:rsidRPr="00AB3533">
        <w:rPr>
          <w:rStyle w:val="StyleUnderline"/>
        </w:rPr>
        <w:t xml:space="preserve"> the war. He would send the secessionists more troops, advisors and arms</w:t>
      </w:r>
      <w:r>
        <w:t xml:space="preserve">. </w:t>
      </w:r>
      <w:r w:rsidRPr="00AB3533">
        <w:rPr>
          <w:rStyle w:val="StyleUnderline"/>
        </w:rPr>
        <w:t>The Russian people would approve.</w:t>
      </w:r>
      <w:r>
        <w:t xml:space="preserve"> Whatever we may think of Putin's war, it has deep support in Russian society, and so does he. And, no, it's not just because of government propaganda. </w:t>
      </w:r>
      <w:r w:rsidRPr="00AB3533">
        <w:rPr>
          <w:rStyle w:val="StyleUnderline"/>
        </w:rPr>
        <w:t>The arrival of American arms and advisors in Ukraine won't weaken Putin politically. It would</w:t>
      </w:r>
      <w:r>
        <w:t xml:space="preserve">, despite the economic crisis, </w:t>
      </w:r>
      <w:r w:rsidRPr="00AB3533">
        <w:rPr>
          <w:rStyle w:val="Emphasis"/>
        </w:rPr>
        <w:t>bolster him</w:t>
      </w:r>
      <w:r>
        <w:t xml:space="preserve">. There's a bigger problem. </w:t>
      </w:r>
      <w:r w:rsidRPr="002C2D94">
        <w:rPr>
          <w:rStyle w:val="StyleUnderline"/>
        </w:rPr>
        <w:t>Western sanctions have created colossal problems for Russia's economy</w:t>
      </w:r>
      <w:r>
        <w:t xml:space="preserve">. But the 50% collapse in the price of oil is a body blow. </w:t>
      </w:r>
      <w:r w:rsidRPr="002C2D94">
        <w:rPr>
          <w:rStyle w:val="StyleUnderline"/>
        </w:rPr>
        <w:t xml:space="preserve">Yet there's </w:t>
      </w:r>
      <w:r w:rsidRPr="002C2D94">
        <w:rPr>
          <w:rStyle w:val="Emphasis"/>
        </w:rPr>
        <w:t>not a shred</w:t>
      </w:r>
      <w:r w:rsidRPr="002C2D94">
        <w:rPr>
          <w:rStyle w:val="StyleUnderline"/>
        </w:rPr>
        <w:t xml:space="preserve"> of evidence that Putin has changed course in Ukraine</w:t>
      </w:r>
      <w:r>
        <w:t xml:space="preserve">. </w:t>
      </w:r>
      <w:r w:rsidRPr="002C2D94">
        <w:rPr>
          <w:rStyle w:val="StyleUnderline"/>
        </w:rPr>
        <w:t>To the contrary</w:t>
      </w:r>
      <w:r>
        <w:t xml:space="preserve">. </w:t>
      </w:r>
      <w:r w:rsidRPr="002C2D94">
        <w:rPr>
          <w:rStyle w:val="StyleUnderline"/>
        </w:rPr>
        <w:t>Moscow's backing for the separatists has increased</w:t>
      </w:r>
      <w:r>
        <w:t xml:space="preserve">, enabling them to regain some of the land lost to Ukraine's counteroffensive. </w:t>
      </w:r>
      <w:r w:rsidRPr="002C2D94">
        <w:rPr>
          <w:rStyle w:val="StyleUnderline"/>
        </w:rPr>
        <w:t xml:space="preserve">The presumption that Putin will back off once Kiev gets U.S. weaponry is </w:t>
      </w:r>
      <w:r w:rsidRPr="002C2D94">
        <w:rPr>
          <w:rStyle w:val="Emphasis"/>
        </w:rPr>
        <w:t>not based on evidence but hope</w:t>
      </w:r>
      <w:r w:rsidRPr="002C2D94">
        <w:rPr>
          <w:rStyle w:val="StyleUnderline"/>
        </w:rPr>
        <w:t>. And hope is not a strategy</w:t>
      </w:r>
      <w:r>
        <w:t xml:space="preserve">. </w:t>
      </w:r>
      <w:r w:rsidRPr="002C2D94">
        <w:rPr>
          <w:rStyle w:val="StyleUnderline"/>
        </w:rPr>
        <w:t>Then there's the Plan B problem. There's a basic axiom in war: Don't take a big step</w:t>
      </w:r>
      <w:r>
        <w:t xml:space="preserve"> (or even a small one) </w:t>
      </w:r>
      <w:r w:rsidRPr="002C2D94">
        <w:rPr>
          <w:rStyle w:val="StyleUnderline"/>
        </w:rPr>
        <w:t>without having thought hard, and planned for, what you will do if it doesn't have the intended effect</w:t>
      </w:r>
      <w:r>
        <w:t xml:space="preserve">. </w:t>
      </w:r>
      <w:r w:rsidRPr="002C2D94">
        <w:rPr>
          <w:rStyle w:val="Emphasis"/>
        </w:rPr>
        <w:t xml:space="preserve">There is no Plan B </w:t>
      </w:r>
      <w:r>
        <w:t xml:space="preserve">in the report. </w:t>
      </w:r>
      <w:r w:rsidRPr="002C2D94">
        <w:rPr>
          <w:rStyle w:val="StyleUnderline"/>
        </w:rPr>
        <w:t>We're simply to assume that Putin's response will be the one the experts anticipate</w:t>
      </w:r>
      <w:r>
        <w:t xml:space="preserve">. Given what's at stake, what amounts to a "trust us" approach won't do. But </w:t>
      </w:r>
      <w:r w:rsidRPr="002C2D94">
        <w:rPr>
          <w:rStyle w:val="StyleUnderline"/>
        </w:rPr>
        <w:t>here's the plan's biggest flaw. Imagine that a Ukrainian army beefed up with American weaponry suffers serial defeats</w:t>
      </w:r>
      <w:r>
        <w:t xml:space="preserve">. This is not a fanciful scenario. Russia has a lot more at stake than the U.S. does and will fight hard. Moreover, it knows the terrain and players in eastern Ukraine a lot better, and it's a lot closer. What then? You won't find an answer in the notables' report. Following the counsel of this all-star conclave would put the United States in a position that even those with a rudimentary grasp of strategy know to avoid. </w:t>
      </w:r>
      <w:r w:rsidRPr="002C2D94">
        <w:rPr>
          <w:rStyle w:val="StyleUnderline"/>
        </w:rPr>
        <w:t>We would have to retreat or wade in deepe</w:t>
      </w:r>
      <w:r>
        <w:t xml:space="preserve">r. </w:t>
      </w:r>
      <w:r w:rsidRPr="002C2D94">
        <w:rPr>
          <w:rStyle w:val="StyleUnderline"/>
        </w:rPr>
        <w:t>If things don't go according to plan</w:t>
      </w:r>
      <w:r>
        <w:t xml:space="preserve">, </w:t>
      </w:r>
      <w:r w:rsidRPr="002C2D94">
        <w:rPr>
          <w:rStyle w:val="StyleUnderline"/>
        </w:rPr>
        <w:t xml:space="preserve">solemn warnings from hawks about the loss of American credibility would </w:t>
      </w:r>
      <w:r w:rsidRPr="002C2D94">
        <w:rPr>
          <w:rStyle w:val="Emphasis"/>
        </w:rPr>
        <w:t>inevitably follow</w:t>
      </w:r>
      <w:r>
        <w:t xml:space="preserve">. </w:t>
      </w:r>
      <w:r w:rsidRPr="002C2D94">
        <w:rPr>
          <w:rStyle w:val="StyleUnderline"/>
        </w:rPr>
        <w:t xml:space="preserve">There would be calls to up the ante. Heeding that counsel could put us at </w:t>
      </w:r>
      <w:r w:rsidRPr="002C2D94">
        <w:rPr>
          <w:rStyle w:val="Emphasis"/>
        </w:rPr>
        <w:t>war with Russia — on its doorstep</w:t>
      </w:r>
      <w:r>
        <w:t>.</w:t>
      </w:r>
    </w:p>
    <w:p w:rsidR="001F40C1" w:rsidRDefault="001F40C1" w:rsidP="001F40C1">
      <w:pPr>
        <w:pStyle w:val="Heading4"/>
      </w:pPr>
      <w:r>
        <w:t>That’s particularly true in a Black Hawk Down scenario</w:t>
      </w:r>
    </w:p>
    <w:p w:rsidR="001F40C1" w:rsidRDefault="001F40C1" w:rsidP="001F40C1">
      <w:r w:rsidRPr="002C2D94">
        <w:rPr>
          <w:rStyle w:val="Style13ptBold"/>
        </w:rPr>
        <w:t>Rumer</w:t>
      </w:r>
      <w:r>
        <w:t xml:space="preserve"> and Graham </w:t>
      </w:r>
      <w:r w:rsidRPr="002C2D94">
        <w:rPr>
          <w:rStyle w:val="Style13ptBold"/>
        </w:rPr>
        <w:t>15</w:t>
      </w:r>
      <w:r>
        <w:t xml:space="preserve"> – *former national intelligence officer for Russia and Eurasia at the U.S. National Intelligence Council, is a senior fellow and the director of Carnegie’s Russia and Eurasia Program. **PhD in Politics @ Harvard, Senior Fellow, Yale Jackson Institute for Global Affairs (Eugene and Thomas, “Arm Ukraine and You Risk Another Black Hawk Down,” </w:t>
      </w:r>
      <w:r w:rsidRPr="002C2D94">
        <w:rPr>
          <w:i/>
        </w:rPr>
        <w:t>Carnegie Endowment</w:t>
      </w:r>
      <w:r>
        <w:t xml:space="preserve">, </w:t>
      </w:r>
      <w:hyperlink r:id="rId12" w:history="1">
        <w:r w:rsidRPr="00D55103">
          <w:rPr>
            <w:rStyle w:val="Hyperlink"/>
          </w:rPr>
          <w:t>https://carnegieendowment.org/2015/02/03/arm-ukraine-and-you-risk-another-black-hawk-down-pub-58946)//BB</w:t>
        </w:r>
      </w:hyperlink>
    </w:p>
    <w:p w:rsidR="001F40C1" w:rsidRPr="00ED0D89" w:rsidRDefault="001F40C1" w:rsidP="001F40C1"/>
    <w:p w:rsidR="001F40C1" w:rsidRPr="00B15199" w:rsidRDefault="001F40C1" w:rsidP="001F40C1">
      <w:r w:rsidRPr="002C2D94">
        <w:rPr>
          <w:rStyle w:val="StyleUnderline"/>
        </w:rPr>
        <w:t>The logic is misguided, but it is easy enough to grasp</w:t>
      </w:r>
      <w:r>
        <w:t xml:space="preserve">. Ukraine’s poorly equipped army cannot on its own inflict enough pain on the Russian-backed separatist insurgency to force an effective ceasefire that might lead to a negotiated truce. So </w:t>
      </w:r>
      <w:r w:rsidRPr="002C2D94">
        <w:rPr>
          <w:rStyle w:val="StyleUnderline"/>
        </w:rPr>
        <w:t>America should help by sending defensive weapons, and some lethal ones too. Once body bags start arriving in Russian towns</w:t>
      </w:r>
      <w:r>
        <w:t xml:space="preserve"> (</w:t>
      </w:r>
      <w:r w:rsidRPr="002C2D94">
        <w:rPr>
          <w:rStyle w:val="StyleUnderline"/>
        </w:rPr>
        <w:t>the theory goes)</w:t>
      </w:r>
      <w:r>
        <w:t xml:space="preserve"> President Vladimir </w:t>
      </w:r>
      <w:r w:rsidRPr="002C2D94">
        <w:rPr>
          <w:rStyle w:val="StyleUnderline"/>
        </w:rPr>
        <w:t>Putin will relent</w:t>
      </w:r>
      <w:r>
        <w:t>, fearing a backlash from a public already unnerved by soaring inflation.</w:t>
      </w:r>
      <w:r w:rsidR="00534088">
        <w:t xml:space="preserve"> </w:t>
      </w:r>
      <w:r>
        <w:t xml:space="preserve">This is the case made by a group of former senior US officials, and it is reportedly being discussed within the Obama administration. </w:t>
      </w:r>
      <w:r w:rsidRPr="002C2D94">
        <w:rPr>
          <w:rStyle w:val="StyleUnderline"/>
        </w:rPr>
        <w:t>It is,</w:t>
      </w:r>
      <w:r>
        <w:t xml:space="preserve"> however, </w:t>
      </w:r>
      <w:r w:rsidRPr="002C2D94">
        <w:rPr>
          <w:rStyle w:val="StyleUnderline"/>
        </w:rPr>
        <w:t>deeply mistaken. Intended to help a stricken country, it could instead prolong Ukraine’s agony and distract it from the vital task of reconstruction</w:t>
      </w:r>
      <w:r>
        <w:t xml:space="preserve">. </w:t>
      </w:r>
      <w:r w:rsidRPr="002C2D94">
        <w:rPr>
          <w:rStyle w:val="StyleUnderline"/>
        </w:rPr>
        <w:t>It is highly unlikely to knock</w:t>
      </w:r>
      <w:r>
        <w:t xml:space="preserve"> Mr </w:t>
      </w:r>
      <w:r w:rsidRPr="002C2D94">
        <w:rPr>
          <w:rStyle w:val="StyleUnderline"/>
        </w:rPr>
        <w:t>Putin off his destructive course</w:t>
      </w:r>
      <w:r>
        <w:t xml:space="preserve">. And </w:t>
      </w:r>
      <w:r w:rsidRPr="002C2D94">
        <w:rPr>
          <w:rStyle w:val="StyleUnderline"/>
        </w:rPr>
        <w:t>it would bring the US a step closer to direct military confrontation with Russia</w:t>
      </w:r>
      <w:r>
        <w:t>.</w:t>
      </w:r>
      <w:r w:rsidR="00534088">
        <w:t xml:space="preserve"> </w:t>
      </w:r>
      <w:r w:rsidRPr="002C2D94">
        <w:rPr>
          <w:rStyle w:val="StyleUnderline"/>
        </w:rPr>
        <w:t>Russians support</w:t>
      </w:r>
      <w:r>
        <w:t xml:space="preserve"> Mr </w:t>
      </w:r>
      <w:r w:rsidRPr="002C2D94">
        <w:rPr>
          <w:rStyle w:val="StyleUnderline"/>
        </w:rPr>
        <w:t>Putin</w:t>
      </w:r>
      <w:r>
        <w:t xml:space="preserve">. The Kremlin has blamed the economic crisis on western sanctions, and it will blame military casualties on the west, too. There is nothing to suggest that Russians do not believe the Kremlin narrative. </w:t>
      </w:r>
      <w:r w:rsidRPr="002C2D94">
        <w:rPr>
          <w:rStyle w:val="StyleUnderline"/>
        </w:rPr>
        <w:t>They are unlikely to abandon</w:t>
      </w:r>
      <w:r>
        <w:t xml:space="preserve"> Mr </w:t>
      </w:r>
      <w:r w:rsidRPr="002C2D94">
        <w:rPr>
          <w:rStyle w:val="StyleUnderline"/>
        </w:rPr>
        <w:t>Putin in his struggle against the west</w:t>
      </w:r>
      <w:r>
        <w:t>.</w:t>
      </w:r>
      <w:r w:rsidR="00534088">
        <w:t xml:space="preserve"> </w:t>
      </w:r>
      <w:r>
        <w:t xml:space="preserve">There are practical questions, too. </w:t>
      </w:r>
      <w:r w:rsidRPr="002C2D94">
        <w:rPr>
          <w:rStyle w:val="StyleUnderline"/>
        </w:rPr>
        <w:t>It is pointless to send weapons to troops not trained in their use</w:t>
      </w:r>
      <w:r>
        <w:t xml:space="preserve">. Will the </w:t>
      </w:r>
      <w:r w:rsidRPr="002C2D94">
        <w:rPr>
          <w:rStyle w:val="StyleUnderline"/>
        </w:rPr>
        <w:t>US</w:t>
      </w:r>
      <w:r>
        <w:t xml:space="preserve"> and its allies send </w:t>
      </w:r>
      <w:r w:rsidRPr="002C2D94">
        <w:rPr>
          <w:rStyle w:val="StyleUnderline"/>
        </w:rPr>
        <w:t>trainers</w:t>
      </w:r>
      <w:r>
        <w:t xml:space="preserve"> to eastern Ukraine? If they do, they </w:t>
      </w:r>
      <w:r w:rsidRPr="002C2D94">
        <w:rPr>
          <w:rStyle w:val="StyleUnderline"/>
        </w:rPr>
        <w:t>will be</w:t>
      </w:r>
      <w:r>
        <w:t xml:space="preserve"> sending Americans </w:t>
      </w:r>
      <w:r w:rsidRPr="002C2D94">
        <w:rPr>
          <w:rStyle w:val="StyleUnderline"/>
        </w:rPr>
        <w:t>in</w:t>
      </w:r>
      <w:r>
        <w:t xml:space="preserve">to </w:t>
      </w:r>
      <w:r w:rsidRPr="002C2D94">
        <w:rPr>
          <w:rStyle w:val="StyleUnderline"/>
        </w:rPr>
        <w:t>a war zone with Russia as the enemy</w:t>
      </w:r>
      <w:r>
        <w:t xml:space="preserve">. </w:t>
      </w:r>
      <w:r w:rsidRPr="002C2D94">
        <w:rPr>
          <w:rStyle w:val="StyleUnderline"/>
        </w:rPr>
        <w:t>It will be hard to pretend then that the US is not a party to the conflict</w:t>
      </w:r>
      <w:r>
        <w:t xml:space="preserve">. What, realistically, are the chances of making sure that only regular Ukrainian troops, and not private militias, have access to western-supplied weapons? If a western non-combatant in uniform is captured by the separatists, does the US try to rescue them? Mark Bowden’s </w:t>
      </w:r>
      <w:r w:rsidRPr="002C2D94">
        <w:rPr>
          <w:rStyle w:val="Emphasis"/>
        </w:rPr>
        <w:t>Black Hawk Down</w:t>
      </w:r>
      <w:r>
        <w:t xml:space="preserve"> chronicled the perils of such an operation in downtown Mogadishu. Imagine what </w:t>
      </w:r>
      <w:r w:rsidRPr="002C2D94">
        <w:rPr>
          <w:rStyle w:val="StyleUnderline"/>
        </w:rPr>
        <w:t xml:space="preserve">could happen </w:t>
      </w:r>
      <w:r w:rsidRPr="002C2D94">
        <w:rPr>
          <w:rStyle w:val="Emphasis"/>
        </w:rPr>
        <w:t>10 miles from the Russian border</w:t>
      </w:r>
      <w:r w:rsidRPr="002C2D94">
        <w:rPr>
          <w:rStyle w:val="StyleUnderline"/>
        </w:rPr>
        <w:t xml:space="preserve">, in an area </w:t>
      </w:r>
      <w:r w:rsidRPr="002C2D94">
        <w:rPr>
          <w:rStyle w:val="Emphasis"/>
        </w:rPr>
        <w:t>controlled by Russian personnel</w:t>
      </w:r>
      <w:r>
        <w:t>.</w:t>
      </w:r>
      <w:r w:rsidR="00534088">
        <w:t xml:space="preserve"> </w:t>
      </w:r>
      <w:r>
        <w:t>Finally, imagine the response. What do we do if Russia continues to escalate the conflict? Or if the Kremlin launches a cyber attack against an American financial institution, destroying data about asset ownership? Does America then inch closer towards war?</w:t>
      </w:r>
      <w:r w:rsidR="00534088">
        <w:t xml:space="preserve"> </w:t>
      </w:r>
      <w:r>
        <w:t xml:space="preserve">It is not a kindness to kindle unrealistic hopes. </w:t>
      </w:r>
      <w:r w:rsidRPr="002C2D94">
        <w:rPr>
          <w:rStyle w:val="StyleUnderline"/>
        </w:rPr>
        <w:t>Of course Ukraine is a victim of aggression</w:t>
      </w:r>
      <w:r>
        <w:t xml:space="preserve">. But, short of a campaign like that fought by the US and its allies in the Balkans in the 1990s — which no one now advocates — </w:t>
      </w:r>
      <w:r w:rsidRPr="002C2D94">
        <w:rPr>
          <w:rStyle w:val="StyleUnderline"/>
        </w:rPr>
        <w:t>no amount of US</w:t>
      </w:r>
      <w:r>
        <w:t xml:space="preserve"> or Nato </w:t>
      </w:r>
      <w:r w:rsidRPr="002C2D94">
        <w:rPr>
          <w:rStyle w:val="StyleUnderline"/>
        </w:rPr>
        <w:t>assistance can alter the fact that Russia has the upper hand</w:t>
      </w:r>
      <w:r>
        <w:t>. In August, and again in January, Mr Putin chose to escalate rather than allow the separatists to be defeated. Ukraine will need help rebuilding its army, and the US should provide it. But it will take years, and cannot be done in the middle of a war with a more powerful neighbour.</w:t>
      </w:r>
      <w:r w:rsidR="00534088">
        <w:t xml:space="preserve"> </w:t>
      </w:r>
      <w:r>
        <w:t>In contrast to this bold proposal to send arms to Ukraine, western economic assistance for the country has so far been timid. The US has promised $3bn in loan guarantees, a fraction of the tens of billions the country needs. In part, that is because Washington still suspects rampant corruption in Kiev. Will the military function better than the government it serves?</w:t>
      </w:r>
      <w:r w:rsidR="00534088">
        <w:t xml:space="preserve"> </w:t>
      </w:r>
      <w:r w:rsidRPr="002C2D94">
        <w:rPr>
          <w:rStyle w:val="StyleUnderline"/>
        </w:rPr>
        <w:t>Ukraine cannot win this conflict now. It must be frozen</w:t>
      </w:r>
      <w:r>
        <w:t xml:space="preserve">. Ukraine’s leaders should be told as much. </w:t>
      </w:r>
      <w:r w:rsidRPr="002C2D94">
        <w:rPr>
          <w:rStyle w:val="StyleUnderline"/>
        </w:rPr>
        <w:t>It will deepen the tragedy if soldiers are sent to fight a hopeless battle. A free and independent Ukraine</w:t>
      </w:r>
      <w:r>
        <w:t xml:space="preserve">, a solid defence of the European order and a firm rebuff of Russian aggression </w:t>
      </w:r>
      <w:r w:rsidRPr="002C2D94">
        <w:rPr>
          <w:rStyle w:val="StyleUnderline"/>
        </w:rPr>
        <w:t>are worthy goals. But they do not absolve us of our responsibility to consider the consequences of our actions. The current proposal to arm Ukraine does not meet that standard</w:t>
      </w:r>
      <w:r>
        <w:t>.</w:t>
      </w:r>
    </w:p>
    <w:p w:rsidR="002C2D94" w:rsidRDefault="002C2D94" w:rsidP="002C2D94">
      <w:pPr>
        <w:pStyle w:val="Heading4"/>
      </w:pPr>
      <w:r>
        <w:t xml:space="preserve">Once a </w:t>
      </w:r>
      <w:r w:rsidRPr="007F5CE3">
        <w:rPr>
          <w:u w:val="single"/>
        </w:rPr>
        <w:t>minor conflict</w:t>
      </w:r>
      <w:r>
        <w:t xml:space="preserve"> starts, it escalates --- neither side has de-escalation measures in place, and both leaders are conflict-prone</w:t>
      </w:r>
    </w:p>
    <w:p w:rsidR="002C2D94" w:rsidRDefault="002C2D94" w:rsidP="002C2D94">
      <w:r w:rsidRPr="00A140E6">
        <w:rPr>
          <w:rStyle w:val="Style13ptBold"/>
        </w:rPr>
        <w:t>Wood 17</w:t>
      </w:r>
      <w:r>
        <w:t xml:space="preserve"> - senior military correspondent for The Huffington Post. His second book, What Have We Done: the Moral Injury of Our Longest Wars, based on his Pulitzer Prize-winning reporting on veterans of Iraq and Afghanistan, was published by Little, Brown in November 2016. (David, “THIS IS HOW THE NEXT WORLD WAR STARTS,” </w:t>
      </w:r>
      <w:hyperlink r:id="rId13" w:history="1">
        <w:r w:rsidRPr="00313F05">
          <w:rPr>
            <w:rStyle w:val="Hyperlink"/>
          </w:rPr>
          <w:t>https://highline.huffingtonpost.com/articles/en/trump-russia-putin-military-crisis/)//BB</w:t>
        </w:r>
      </w:hyperlink>
    </w:p>
    <w:p w:rsidR="002C2D94" w:rsidRPr="002E25D9" w:rsidRDefault="002C2D94" w:rsidP="002C2D94"/>
    <w:p w:rsidR="002C2D94" w:rsidRPr="00492697" w:rsidRDefault="002C2D94" w:rsidP="002C2D94">
      <w:r w:rsidRPr="00A140E6">
        <w:rPr>
          <w:rStyle w:val="StyleUnderline"/>
        </w:rPr>
        <w:t>Putin’s favored tactic</w:t>
      </w:r>
      <w:r>
        <w:t xml:space="preserve">, intelligence officials say, </w:t>
      </w:r>
      <w:r w:rsidRPr="00A140E6">
        <w:rPr>
          <w:rStyle w:val="StyleUnderline"/>
        </w:rPr>
        <w:t>is</w:t>
      </w:r>
      <w:r>
        <w:t xml:space="preserve"> known as “</w:t>
      </w:r>
      <w:r w:rsidRPr="00A140E6">
        <w:rPr>
          <w:rStyle w:val="StyleUnderline"/>
        </w:rPr>
        <w:t>escalation dominance</w:t>
      </w:r>
      <w:r>
        <w:t xml:space="preserve">.” </w:t>
      </w:r>
      <w:r w:rsidRPr="00A140E6">
        <w:rPr>
          <w:rStyle w:val="StyleUnderline"/>
        </w:rPr>
        <w:t xml:space="preserve">The idea is to </w:t>
      </w:r>
      <w:r>
        <w:t>push the other side until you win, a senior officer based in Europe explained—to “</w:t>
      </w:r>
      <w:r w:rsidRPr="00A140E6">
        <w:rPr>
          <w:rStyle w:val="StyleUnderline"/>
        </w:rPr>
        <w:t>escalate to the point where the adversary stops</w:t>
      </w:r>
      <w:r>
        <w:t xml:space="preserve">, won’t go farther. </w:t>
      </w:r>
      <w:r w:rsidRPr="00A140E6">
        <w:rPr>
          <w:rStyle w:val="StyleUnderline"/>
        </w:rPr>
        <w:t>It’s a very destabilizing strategy</w:t>
      </w:r>
      <w:r>
        <w:t xml:space="preserve">.” Stavridis cast it in the terms of an old Russian proverb: “Probe with a bayonet; when you hit steel withdraw, when you hit mush, proceed.” Right now, he added, “the Russians keep pushing out and hitting mush.” This mindset is basically the opposite of how both American and Soviet leaders approached each other during the Cold War, even during periods of exceptional stress such as the 1962 Cuban missile crisis. Having endured the devastation of World War II, they understood the horror that lurked on the far side of a crisis. “When things started to get too close, they would back off,” said Miller, the retired Pentagon official. The term of art for this constant recalibration of risk is “crisis management”—the “most demanding form of diplomacy,” writes Sir Lawrence Freedman, an emeritus professor of war studies at King’s College London. Leaders had to make delicate judgments about when to push their opponent and when to create face-saving off-ramps. Perhaps most critically, they had to possess the confidence to de-escalate when necessary. Skilled crisis management, Freedman writes, requires “an ability to match deeds with words, to convey threats without appearing reckless, and to offer concessions without appearing soft, often while under intense media scrutiny and facing severe time pressures.” A recent textbook example came in January 2016, when Iran seized those 10 U.S. Navy sailors, claiming that they had been spying in Iranian waters in the eastern Persian Gulf. President Barack Obama’s secretary of state, John Kerry, immediately opened communications with his counterpart in Tehran, using channels established for negotiating the nuclear deal with Iran. By the next morning, the sailors had been released. The U.S. acknowledged the sailors had strayed into Iranian waters but did not apologize, asserting that the transgression had been an innocent error. Iran, meanwhile, acknowledged that the sailors had not been spying. (The peaceful resolution was not applauded by Breitbart News, headed at the time by Stephen Bannon, who is now Trump’s chief White House strategist. Obama, a Breitbart writer sneered, has been “castrated on the world stage by Iran.”) </w:t>
      </w:r>
      <w:r w:rsidRPr="00A140E6">
        <w:rPr>
          <w:rStyle w:val="StyleUnderline"/>
        </w:rPr>
        <w:t>Neither Putin nor Trump, it’s safe to say, are crisis managers by nature. Both are notoriously thin-skinned, operate on instinct, and have a tendency to shun expert advice</w:t>
      </w:r>
      <w:r>
        <w:t xml:space="preserve">. (These days, </w:t>
      </w:r>
      <w:r w:rsidRPr="00A140E6">
        <w:rPr>
          <w:rStyle w:val="StyleUnderline"/>
        </w:rPr>
        <w:t>Putin is said to surround himself not with seasoned diplomats but cronies from his old spy days</w:t>
      </w:r>
      <w:r>
        <w:t xml:space="preserve">.) </w:t>
      </w:r>
      <w:r w:rsidRPr="00A140E6">
        <w:rPr>
          <w:rStyle w:val="StyleUnderline"/>
        </w:rPr>
        <w:t>Both are unafraid of brazenly lying, fueling an atmosphere of extreme distrust on both sides</w:t>
      </w:r>
      <w:r>
        <w:t xml:space="preserve">. </w:t>
      </w:r>
      <w:r w:rsidRPr="00A140E6">
        <w:rPr>
          <w:rStyle w:val="StyleUnderline"/>
        </w:rPr>
        <w:t xml:space="preserve">Stavridis, who has studied both Putin and Trump </w:t>
      </w:r>
      <w:r>
        <w:t xml:space="preserve">and who met with Trump in December, </w:t>
      </w:r>
      <w:r w:rsidRPr="00A140E6">
        <w:rPr>
          <w:rStyle w:val="StyleUnderline"/>
        </w:rPr>
        <w:t>concluded that the two leaders “are not risk-averse. They are risk-affectionate</w:t>
      </w:r>
      <w:r>
        <w:t xml:space="preserve">.” Aron, the Russia expert, said, “I think </w:t>
      </w:r>
      <w:r w:rsidRPr="00A140E6">
        <w:rPr>
          <w:rStyle w:val="StyleUnderline"/>
        </w:rPr>
        <w:t xml:space="preserve">there is a </w:t>
      </w:r>
      <w:r>
        <w:t xml:space="preserve">much more </w:t>
      </w:r>
      <w:r w:rsidRPr="00A140E6">
        <w:rPr>
          <w:rStyle w:val="StyleUnderline"/>
        </w:rPr>
        <w:t>cavalier attitude by Putin toward war in general and the threat of nuclear weapons</w:t>
      </w:r>
      <w:r>
        <w:t xml:space="preserve">. He continued, “He is not a madman, but </w:t>
      </w:r>
      <w:r w:rsidRPr="00A140E6">
        <w:rPr>
          <w:rStyle w:val="StyleUnderline"/>
        </w:rPr>
        <w:t>he is much more inclined to use the threat of nuclear weapons in</w:t>
      </w:r>
      <w:r>
        <w:t xml:space="preserve"> conventional [</w:t>
      </w:r>
      <w:r w:rsidRPr="00A140E6">
        <w:rPr>
          <w:rStyle w:val="StyleUnderline"/>
        </w:rPr>
        <w:t>military</w:t>
      </w:r>
      <w:r>
        <w:t xml:space="preserve">] </w:t>
      </w:r>
      <w:r w:rsidRPr="00A140E6">
        <w:rPr>
          <w:rStyle w:val="StyleUnderline"/>
        </w:rPr>
        <w:t>and political confrontation with the West</w:t>
      </w:r>
      <w:r>
        <w:t xml:space="preserve">.” Perhaps the most significant difference between the two is that Putin is far more calculating than Trump. In direct negotiations, he is said to rely on videotaped analysis of the facial expressions of foreign leaders that signal when the person is bluffing, confused or lying. </w:t>
      </w:r>
      <w:r w:rsidRPr="00A140E6">
        <w:rPr>
          <w:rStyle w:val="StyleUnderline"/>
        </w:rPr>
        <w:t>At times, Trump has been surprisingly quick to lash out at a perceived slight from Putin</w:t>
      </w:r>
      <w:r>
        <w:t xml:space="preserve">, although these moments have been overshadowed by his effusive praise for the Russian leader. On December 22, Putin promised to strengthen Russia’s strategic nuclear forces in his traditional year-end speech to his officer corps. Hours later, Trump vowed, via Twitter, to “greatly strengthen and expand” the U.S. nuclear weapons arsenal. On Morning Joe the following day, host Mika Brzezinski said that Trump had told her on a phone call, “Let it be an arms race. We will outmatch them at every pass and outlast them all.” And in late March, the Wall Street Journal reported that Trump was becoming increasingly frustrated with Russia, throwing up his hands in exasperation when informed that Russia may have violated an arms treaty. </w:t>
      </w:r>
      <w:r w:rsidRPr="00A140E6">
        <w:rPr>
          <w:rStyle w:val="StyleUnderline"/>
        </w:rPr>
        <w:t>Some</w:t>
      </w:r>
      <w:r>
        <w:t xml:space="preserve"> in national security circles see Trump’s impulsiveness as a cause for concern but not for panic. “He can always overreact,” </w:t>
      </w:r>
      <w:r w:rsidRPr="00A140E6">
        <w:rPr>
          <w:rStyle w:val="StyleUnderline"/>
        </w:rPr>
        <w:t>said</w:t>
      </w:r>
      <w:r>
        <w:t xml:space="preserve"> Anthony Cordesman, senior strategic analyst at the Center for Strategic and International Studies and a veteran of many national security posts throughout the U.S. government. “[But] </w:t>
      </w:r>
      <w:r w:rsidRPr="00A140E6">
        <w:rPr>
          <w:rStyle w:val="StyleUnderline"/>
        </w:rPr>
        <w:t>there are a lot of people [around the president] to prevent an overreaction</w:t>
      </w:r>
      <w:r>
        <w:t xml:space="preserve"> with serious consequences.” Let’s say that Trump acted upon his impulse to tell a fighter pilot to shoot a jet that barrel-rolled an American plane. Such a response would still have to be carried out by the Pentagon, Cordesman said—a process with lots of room for senior officers to say, “Look, boss, this is a great idea but can we talk about the repercussions?” And </w:t>
      </w:r>
      <w:r w:rsidRPr="00A140E6">
        <w:rPr>
          <w:rStyle w:val="Emphasis"/>
        </w:rPr>
        <w:t>yet that process is no longer as robust as it once was</w:t>
      </w:r>
      <w:r>
        <w:t xml:space="preserve">. </w:t>
      </w:r>
      <w:r w:rsidRPr="00A140E6">
        <w:rPr>
          <w:rStyle w:val="StyleUnderline"/>
        </w:rPr>
        <w:t>Many senior policymaking positions at the Pentagon and State Department remain unfilled</w:t>
      </w:r>
      <w:r>
        <w:t xml:space="preserve">. A small cabal in the White House, including Bannon, Jared Kushner and a few others, has asserted a role in foreign policy decisions outside the normal NSC process. It’s not yet clear how much influence is wielded by Trump’s widely respected national security adviser, Lieutenant General H.R. McMaster. </w:t>
      </w:r>
      <w:r w:rsidRPr="00A140E6">
        <w:rPr>
          <w:rStyle w:val="StyleUnderline"/>
        </w:rPr>
        <w:t>When lines of authority and influence are so murky, it increases the risk that a minor incident could boil up into an unintended clash</w:t>
      </w:r>
      <w:r>
        <w:t xml:space="preserve">, said retired Marine Corps General John Allen, who has served in senior military and diplomatic posts. </w:t>
      </w:r>
      <w:r w:rsidRPr="00A140E6">
        <w:rPr>
          <w:rStyle w:val="StyleUnderline"/>
        </w:rPr>
        <w:t>To complicate matters further, the relentless pace of information in the social media age has destroyed the one precious factor that helped former leaders safely navigate perilous situations: time</w:t>
      </w:r>
      <w:r>
        <w:t xml:space="preserve">. It’s hard to believe now, but during the 1962 Cuban missile crisis, for instance, President Kennedy and his advisers deliberated for a full 10 weeks before announcing a naval quarantine of the island. In 1969, a U.S. spy plane was shot down by North Korean jets over the Sea of Japan, killing all 31 Americans on board. It took 26 hours for the Pentagon and State Department to recommend courses of action to President Richard Nixon, according to a declassified secret assessment. (Nixon eventually decided not to respond.) Today, thanks to real-time video and data streaming, the men in the Kremlin and White House can know—or think they know—as much as the guy in the cockpit of a plane or on the bridge of a warship. The president no longer needs to rely on reports from military leaders that have been filtered through their expertise and deeper knowledge of the situation on the ground. Instead, he can watch a crisis unfold on a screen and react in real time. </w:t>
      </w:r>
      <w:r w:rsidRPr="00A140E6">
        <w:rPr>
          <w:rStyle w:val="StyleUnderline"/>
        </w:rPr>
        <w:t>Once news of an incident hits the internet, the pressure to respond becomes even harder to withstand</w:t>
      </w:r>
      <w:r>
        <w:t>. “</w:t>
      </w:r>
      <w:r w:rsidRPr="00A140E6">
        <w:rPr>
          <w:rStyle w:val="StyleUnderline"/>
        </w:rPr>
        <w:t>The ability to recover from early missteps is greatly reduced,</w:t>
      </w:r>
      <w:r>
        <w:t>” Marine Corps General Joseph Dunford, the chairman of the Joint Chiefs of Staff, has written. “</w:t>
      </w:r>
      <w:r w:rsidRPr="00A140E6">
        <w:rPr>
          <w:rStyle w:val="StyleUnderline"/>
        </w:rPr>
        <w:t>The speed of war has changed, and the nature of these changes makes the global security environment even more unpredictable, dangerous, and unforgiving</w:t>
      </w:r>
      <w:r>
        <w:t xml:space="preserve">.” And so in the end, </w:t>
      </w:r>
      <w:r w:rsidRPr="00A140E6">
        <w:rPr>
          <w:rStyle w:val="StyleUnderline"/>
        </w:rPr>
        <w:t>no matter how cool and unflappable the instincts of military men and women</w:t>
      </w:r>
      <w:r>
        <w:t xml:space="preserve"> like Kevin Webster, </w:t>
      </w:r>
      <w:r w:rsidRPr="00A140E6">
        <w:rPr>
          <w:rStyle w:val="StyleUnderline"/>
        </w:rPr>
        <w:t>what will smother the inevitable spark is steady, thoughtful leadership from within the White House and the Kremlin</w:t>
      </w:r>
      <w:r>
        <w:t xml:space="preserve">. </w:t>
      </w:r>
      <w:r w:rsidRPr="00A140E6">
        <w:rPr>
          <w:rStyle w:val="StyleUnderline"/>
        </w:rPr>
        <w:t>A recognition that first reports may be wrong; a willingness to absorb new and perhaps unwelcome information; a thick skin to ward off insults and accusations</w:t>
      </w:r>
      <w:r>
        <w:t xml:space="preserve">; an acknowledgment of the limited value of threats and bluffs; and </w:t>
      </w:r>
      <w:r w:rsidRPr="00A140E6">
        <w:rPr>
          <w:rStyle w:val="StyleUnderline"/>
        </w:rPr>
        <w:t>a willingness to recognize the core interests of the other side</w:t>
      </w:r>
      <w:r>
        <w:t xml:space="preserve"> and a willingness to accept a face-saving solution. </w:t>
      </w:r>
      <w:r w:rsidRPr="00A140E6">
        <w:rPr>
          <w:rStyle w:val="Emphasis"/>
        </w:rPr>
        <w:t>These qualities are not notably on display in either capital</w:t>
      </w:r>
      <w:r>
        <w:t>.</w:t>
      </w:r>
    </w:p>
    <w:p w:rsidR="00F33971" w:rsidRPr="00FF3C20" w:rsidRDefault="00F33971" w:rsidP="00F33971">
      <w:pPr>
        <w:pStyle w:val="Heading4"/>
        <w:rPr>
          <w:rFonts w:cs="Times New Roman"/>
        </w:rPr>
      </w:pPr>
      <w:r w:rsidRPr="00FF3C20">
        <w:rPr>
          <w:rFonts w:cs="Times New Roman"/>
          <w:u w:val="single"/>
        </w:rPr>
        <w:t>Only</w:t>
      </w:r>
      <w:r w:rsidRPr="00FF3C20">
        <w:rPr>
          <w:rFonts w:cs="Times New Roman"/>
        </w:rPr>
        <w:t xml:space="preserve"> U.S.-Russian </w:t>
      </w:r>
      <w:r>
        <w:rPr>
          <w:rFonts w:cs="Times New Roman"/>
        </w:rPr>
        <w:t>war causes extinction</w:t>
      </w:r>
    </w:p>
    <w:p w:rsidR="00F33971" w:rsidRDefault="00F33971" w:rsidP="00F33971">
      <w:r w:rsidRPr="00FF3C20">
        <w:t>Owen Cotton-</w:t>
      </w:r>
      <w:r w:rsidRPr="00FF3C20">
        <w:rPr>
          <w:rStyle w:val="Style13ptBold"/>
        </w:rPr>
        <w:t xml:space="preserve">Barratt </w:t>
      </w:r>
      <w:r w:rsidRPr="006B2E83">
        <w:t>et al,</w:t>
      </w:r>
      <w:r w:rsidRPr="00FF3C20">
        <w:rPr>
          <w:rStyle w:val="Style13ptBold"/>
        </w:rPr>
        <w:t xml:space="preserve"> 17</w:t>
      </w:r>
      <w:r w:rsidRPr="00FF3C20">
        <w:t xml:space="preserve"> - PhD in Pure Mathematics, Oxford, Lecturer in Mathematics at Oxford,  Research Associate at the Future of Humanity Institute; “Existential Risk: Diplomacy and Governance,” </w:t>
      </w:r>
      <w:hyperlink r:id="rId14" w:history="1">
        <w:r w:rsidRPr="00313F05">
          <w:rPr>
            <w:rStyle w:val="Hyperlink"/>
          </w:rPr>
          <w:t>https://www.fhi.ox.ac.uk/wp-content/uploads/Existential-Risks-2017-01-23.pdf</w:t>
        </w:r>
      </w:hyperlink>
    </w:p>
    <w:p w:rsidR="00F33971" w:rsidRPr="00FF3C20" w:rsidRDefault="00F33971" w:rsidP="00F33971"/>
    <w:p w:rsidR="00F33971" w:rsidRPr="00492C54" w:rsidRDefault="00F33971" w:rsidP="00F33971">
      <w:r w:rsidRPr="00D649CC">
        <w:t xml:space="preserve">The bombings of Hiroshima and Nagasaki demonstrated the unprecedented destructive power of nuclear weapons. However, </w:t>
      </w:r>
      <w:r w:rsidRPr="00D649CC">
        <w:rPr>
          <w:rStyle w:val="StyleUnderline"/>
        </w:rPr>
        <w:t>even in an all-out nuclear war between the U</w:t>
      </w:r>
      <w:r w:rsidRPr="00D649CC">
        <w:t xml:space="preserve">nited </w:t>
      </w:r>
      <w:r w:rsidRPr="00D649CC">
        <w:rPr>
          <w:rStyle w:val="StyleUnderline"/>
        </w:rPr>
        <w:t>S</w:t>
      </w:r>
      <w:r w:rsidRPr="00D649CC">
        <w:t xml:space="preserve">tates </w:t>
      </w:r>
      <w:r w:rsidRPr="00D649CC">
        <w:rPr>
          <w:rStyle w:val="StyleUnderline"/>
        </w:rPr>
        <w:t>and Russia</w:t>
      </w:r>
      <w:r w:rsidRPr="00D649CC">
        <w:t xml:space="preserve">, despite horrific casualties, </w:t>
      </w:r>
      <w:r w:rsidRPr="00D649CC">
        <w:rPr>
          <w:rStyle w:val="StyleUnderline"/>
        </w:rPr>
        <w:t xml:space="preserve">neither country’s population is likely to be completely destroyed </w:t>
      </w:r>
      <w:r w:rsidRPr="00D649CC">
        <w:rPr>
          <w:rStyle w:val="Emphasis"/>
        </w:rPr>
        <w:t>by the direct effects of the blast</w:t>
      </w:r>
      <w:r w:rsidRPr="00D649CC">
        <w:t xml:space="preserve">, fire, and radiation.8 </w:t>
      </w:r>
      <w:r w:rsidRPr="00D649CC">
        <w:rPr>
          <w:rStyle w:val="StyleUnderline"/>
        </w:rPr>
        <w:t xml:space="preserve">The aftermath could be </w:t>
      </w:r>
      <w:r w:rsidRPr="00D649CC">
        <w:rPr>
          <w:rStyle w:val="Emphasis"/>
        </w:rPr>
        <w:t>much worse</w:t>
      </w:r>
      <w:r w:rsidRPr="00D649CC">
        <w:t xml:space="preserve">: the </w:t>
      </w:r>
      <w:r w:rsidRPr="00D649CC">
        <w:rPr>
          <w:rStyle w:val="StyleUnderline"/>
        </w:rPr>
        <w:t>burning</w:t>
      </w:r>
      <w:r w:rsidRPr="00D649CC">
        <w:t xml:space="preserve"> of </w:t>
      </w:r>
      <w:r w:rsidRPr="00D649CC">
        <w:rPr>
          <w:rStyle w:val="StyleUnderline"/>
        </w:rPr>
        <w:t>flammable materials could send massive amounts of smoke into the atmosphere</w:t>
      </w:r>
      <w:r w:rsidRPr="00D649CC">
        <w:t xml:space="preserve">, which would absorb sunlight and cause sustained global cooling, severe ozone loss, and agricultural disruption – </w:t>
      </w:r>
      <w:r w:rsidRPr="00D649CC">
        <w:rPr>
          <w:rStyle w:val="Emphasis"/>
        </w:rPr>
        <w:t>a nuclear winter</w:t>
      </w:r>
      <w:r w:rsidRPr="00D649CC">
        <w:t>.</w:t>
      </w:r>
      <w:r w:rsidR="00D649CC" w:rsidRPr="00D649CC">
        <w:t xml:space="preserve"> </w:t>
      </w:r>
      <w:r w:rsidRPr="00D649CC">
        <w:t xml:space="preserve">According to one model 9 , </w:t>
      </w:r>
      <w:r w:rsidRPr="00D649CC">
        <w:rPr>
          <w:rStyle w:val="StyleUnderline"/>
        </w:rPr>
        <w:t>an all-out exchange of 4,000 weapons</w:t>
      </w:r>
      <w:r w:rsidRPr="00D649CC">
        <w:t xml:space="preserve">10 </w:t>
      </w:r>
      <w:r w:rsidRPr="00D649CC">
        <w:rPr>
          <w:rStyle w:val="StyleUnderline"/>
        </w:rPr>
        <w:t xml:space="preserve">could lead to a drop in global temperatures of around 8°C, making it </w:t>
      </w:r>
      <w:r w:rsidRPr="00D649CC">
        <w:rPr>
          <w:rStyle w:val="Emphasis"/>
        </w:rPr>
        <w:t>impossible to grow food for</w:t>
      </w:r>
      <w:r w:rsidRPr="00D649CC">
        <w:t xml:space="preserve"> 4 to </w:t>
      </w:r>
      <w:r w:rsidRPr="00D649CC">
        <w:rPr>
          <w:rStyle w:val="Emphasis"/>
        </w:rPr>
        <w:t>5 years</w:t>
      </w:r>
      <w:r w:rsidRPr="00D649CC">
        <w:rPr>
          <w:rStyle w:val="StyleUnderline"/>
        </w:rPr>
        <w:t>. This could leave some survivors</w:t>
      </w:r>
      <w:r w:rsidRPr="00D649CC">
        <w:t xml:space="preserve"> in parts of Australia and New Zealand, </w:t>
      </w:r>
      <w:r w:rsidRPr="00D649CC">
        <w:rPr>
          <w:rStyle w:val="StyleUnderline"/>
        </w:rPr>
        <w:t xml:space="preserve">but they would be in a very precarious situation and the </w:t>
      </w:r>
      <w:r w:rsidRPr="00D649CC">
        <w:rPr>
          <w:rStyle w:val="Emphasis"/>
        </w:rPr>
        <w:t>threat of extinction from other sources would be great</w:t>
      </w:r>
      <w:r w:rsidRPr="00D649CC">
        <w:rPr>
          <w:rStyle w:val="StyleUnderline"/>
        </w:rPr>
        <w:t xml:space="preserve">. An exchange on this scale is </w:t>
      </w:r>
      <w:r w:rsidRPr="00D649CC">
        <w:rPr>
          <w:rStyle w:val="Emphasis"/>
          <w:sz w:val="24"/>
        </w:rPr>
        <w:t>only possible between the US and Russia</w:t>
      </w:r>
      <w:r w:rsidRPr="00D649CC">
        <w:rPr>
          <w:rStyle w:val="StyleUnderline"/>
        </w:rPr>
        <w:t xml:space="preserve"> who have more than 90% of the world’s nuclear weapons</w:t>
      </w:r>
      <w:r w:rsidRPr="00D649CC">
        <w:t xml:space="preserve">, with stockpiles of around 4,500 warheads each, although many are not operationally deployed.11 Some models suggest that even </w:t>
      </w:r>
      <w:r w:rsidRPr="00D649CC">
        <w:rPr>
          <w:rStyle w:val="StyleUnderline"/>
        </w:rPr>
        <w:t>a small regional nuclear war involving 100 nuclear weapons would</w:t>
      </w:r>
      <w:r w:rsidRPr="00D649CC">
        <w:t xml:space="preserve"> produce a nuclear winter serious enough to </w:t>
      </w:r>
      <w:r w:rsidRPr="00D649CC">
        <w:rPr>
          <w:rStyle w:val="StyleUnderline"/>
        </w:rPr>
        <w:t>put two billion</w:t>
      </w:r>
      <w:r w:rsidRPr="00D649CC">
        <w:t xml:space="preserve"> people </w:t>
      </w:r>
      <w:r w:rsidRPr="00D649CC">
        <w:rPr>
          <w:rStyle w:val="StyleUnderline"/>
        </w:rPr>
        <w:t>at risk</w:t>
      </w:r>
      <w:r w:rsidRPr="00D649CC">
        <w:t xml:space="preserve"> of starvation,12 </w:t>
      </w:r>
      <w:r w:rsidRPr="00D649CC">
        <w:rPr>
          <w:rStyle w:val="StyleUnderline"/>
        </w:rPr>
        <w:t>though this</w:t>
      </w:r>
      <w:r w:rsidRPr="00D649CC">
        <w:t xml:space="preserve"> estimate </w:t>
      </w:r>
      <w:r w:rsidRPr="00D649CC">
        <w:rPr>
          <w:rStyle w:val="Emphasis"/>
        </w:rPr>
        <w:t>might be pessimistic</w:t>
      </w:r>
      <w:r w:rsidRPr="00D649CC">
        <w:t xml:space="preserve">.13 </w:t>
      </w:r>
      <w:r w:rsidRPr="00D649CC">
        <w:rPr>
          <w:rStyle w:val="StyleUnderline"/>
        </w:rPr>
        <w:t xml:space="preserve">Wars on this scale are </w:t>
      </w:r>
      <w:r w:rsidRPr="00D649CC">
        <w:rPr>
          <w:rStyle w:val="Emphasis"/>
        </w:rPr>
        <w:t>unlikely to lead to</w:t>
      </w:r>
      <w:r w:rsidRPr="00D649CC">
        <w:t xml:space="preserve"> outright </w:t>
      </w:r>
      <w:r w:rsidRPr="00D649CC">
        <w:rPr>
          <w:rStyle w:val="Emphasis"/>
        </w:rPr>
        <w:t>human extinction</w:t>
      </w:r>
      <w:r w:rsidRPr="00D649CC">
        <w:t>, but this does suggest that conflicts which are around an order of magnitude larger may be likely to threaten civilisation. It should be emphasised that there is very large uncertainty about the effects of a large nuclear war on global climate. This remains an area where increased academic research work, including more detailed climate modelling and a better understanding of how survivors might be able to cope and adapt, would have high returns.</w:t>
      </w:r>
      <w:r w:rsidR="00D649CC" w:rsidRPr="00D649CC">
        <w:t xml:space="preserve"> </w:t>
      </w:r>
      <w:r w:rsidRPr="00D649CC">
        <w:rPr>
          <w:rStyle w:val="StyleUnderline"/>
        </w:rPr>
        <w:t>It is</w:t>
      </w:r>
      <w:r w:rsidRPr="00D649CC">
        <w:t xml:space="preserve"> very </w:t>
      </w:r>
      <w:r w:rsidRPr="00D649CC">
        <w:rPr>
          <w:rStyle w:val="StyleUnderline"/>
        </w:rPr>
        <w:t xml:space="preserve">difficult to precisely estimate the probability of </w:t>
      </w:r>
      <w:r w:rsidRPr="00D649CC">
        <w:rPr>
          <w:rStyle w:val="Emphasis"/>
        </w:rPr>
        <w:t>existential risk from nuclear war</w:t>
      </w:r>
      <w:r w:rsidRPr="00D649CC">
        <w:t xml:space="preserve"> over the next century, and existing attempts leave very large confidence intervals. According to many experts, </w:t>
      </w:r>
      <w:r w:rsidRPr="00D649CC">
        <w:rPr>
          <w:rStyle w:val="StyleUnderline"/>
        </w:rPr>
        <w:t>the most likely nuclear war</w:t>
      </w:r>
      <w:r w:rsidRPr="00D649CC">
        <w:t xml:space="preserve"> at present </w:t>
      </w:r>
      <w:r w:rsidRPr="00D649CC">
        <w:rPr>
          <w:rStyle w:val="StyleUnderline"/>
        </w:rPr>
        <w:t>is between India and Pakistan</w:t>
      </w:r>
      <w:r w:rsidRPr="00D649CC">
        <w:t xml:space="preserve">.14 </w:t>
      </w:r>
      <w:r w:rsidRPr="00D649CC">
        <w:rPr>
          <w:rStyle w:val="StyleUnderline"/>
        </w:rPr>
        <w:t xml:space="preserve">However, given the relatively modest size of their arsenals, the risk of human extinction is </w:t>
      </w:r>
      <w:r w:rsidRPr="00D649CC">
        <w:rPr>
          <w:rStyle w:val="Emphasis"/>
        </w:rPr>
        <w:t>plausibly greater</w:t>
      </w:r>
      <w:r w:rsidRPr="00D649CC">
        <w:rPr>
          <w:rStyle w:val="StyleUnderline"/>
        </w:rPr>
        <w:t xml:space="preserve"> from a conflict between the U</w:t>
      </w:r>
      <w:r w:rsidRPr="00D649CC">
        <w:t xml:space="preserve">nited </w:t>
      </w:r>
      <w:r w:rsidRPr="00D649CC">
        <w:rPr>
          <w:rStyle w:val="StyleUnderline"/>
        </w:rPr>
        <w:t>S</w:t>
      </w:r>
      <w:r w:rsidRPr="00D649CC">
        <w:t xml:space="preserve">tates </w:t>
      </w:r>
      <w:r w:rsidRPr="00D649CC">
        <w:rPr>
          <w:rStyle w:val="StyleUnderline"/>
        </w:rPr>
        <w:t>and Russia</w:t>
      </w:r>
      <w:r w:rsidRPr="00D649CC">
        <w:t>. Tensions between these countries have increased in recent years and it seems unreasonable to rule out the possibility of them rising further in the future.</w:t>
      </w:r>
      <w:r w:rsidRPr="00FF3C20">
        <w:t xml:space="preserve"> </w:t>
      </w:r>
    </w:p>
    <w:p w:rsidR="00EB47D7" w:rsidRDefault="003F5D18" w:rsidP="00EB47D7">
      <w:pPr>
        <w:pStyle w:val="Heading4"/>
      </w:pPr>
      <w:r w:rsidRPr="003F5D18">
        <w:t>Ending</w:t>
      </w:r>
      <w:r w:rsidR="00B3282A" w:rsidRPr="003F5D18">
        <w:t xml:space="preserve"> </w:t>
      </w:r>
      <w:r w:rsidR="00FD6EC6">
        <w:t>arms sales</w:t>
      </w:r>
      <w:r w:rsidR="00B3282A">
        <w:t xml:space="preserve"> </w:t>
      </w:r>
      <w:r w:rsidR="00B3282A" w:rsidRPr="003F5D18">
        <w:rPr>
          <w:u w:val="single"/>
        </w:rPr>
        <w:t>caps the conflict</w:t>
      </w:r>
      <w:r w:rsidR="00B3282A">
        <w:t xml:space="preserve"> </w:t>
      </w:r>
      <w:r w:rsidR="00534088">
        <w:t>--- they should not be used for negotiation or pressure</w:t>
      </w:r>
    </w:p>
    <w:p w:rsidR="00EB47D7" w:rsidRDefault="00EB47D7" w:rsidP="00EB47D7">
      <w:r w:rsidRPr="00EB47D7">
        <w:rPr>
          <w:rStyle w:val="Style13ptBold"/>
        </w:rPr>
        <w:t>Semchuk</w:t>
      </w:r>
      <w:r>
        <w:t xml:space="preserve"> 3-27-20</w:t>
      </w:r>
      <w:r w:rsidRPr="00EB47D7">
        <w:rPr>
          <w:rStyle w:val="Style13ptBold"/>
        </w:rPr>
        <w:t>19</w:t>
      </w:r>
      <w:r>
        <w:t xml:space="preserve"> – MPhil in Comparative Government @ Oxford, PhD Candidate in Politics, University of Oxford (Liana, “Ukraine: US arms sales making big business money while ordinary people pay the price,” </w:t>
      </w:r>
      <w:r w:rsidRPr="00491E14">
        <w:rPr>
          <w:i/>
        </w:rPr>
        <w:t>The Conversation</w:t>
      </w:r>
      <w:r>
        <w:t xml:space="preserve">, </w:t>
      </w:r>
      <w:hyperlink r:id="rId15" w:history="1">
        <w:r w:rsidR="00491E14" w:rsidRPr="00437384">
          <w:rPr>
            <w:rStyle w:val="Hyperlink"/>
          </w:rPr>
          <w:t>https://theconversation.com/ukraine-us-arms-sales-making-big-business-money-while-ordinary-people-pay-the-price-114238)//BB</w:t>
        </w:r>
      </w:hyperlink>
    </w:p>
    <w:p w:rsidR="00491E14" w:rsidRPr="00EB47D7" w:rsidRDefault="00491E14" w:rsidP="00EB47D7"/>
    <w:p w:rsidR="00EB47D7" w:rsidRDefault="00EB47D7" w:rsidP="00EB47D7">
      <w:r w:rsidRPr="00491E14">
        <w:rPr>
          <w:rStyle w:val="StyleUnderline"/>
        </w:rPr>
        <w:t xml:space="preserve">Selling lethal weapons to Ukraine is the equivalent of pouring </w:t>
      </w:r>
      <w:r w:rsidRPr="00491E14">
        <w:rPr>
          <w:rStyle w:val="Emphasis"/>
        </w:rPr>
        <w:t>kerosene onto a flame</w:t>
      </w:r>
      <w:r>
        <w:t xml:space="preserve">. But ongoing </w:t>
      </w:r>
      <w:r w:rsidRPr="00491E14">
        <w:rPr>
          <w:rStyle w:val="StyleUnderline"/>
        </w:rPr>
        <w:t>hostilities</w:t>
      </w:r>
      <w:r>
        <w:t xml:space="preserve"> between Ukraine and Russia – including the Kerch strait crisis, which began late last year when Russia intercepted three Ukrainian vessels and took 24 crew members captive – </w:t>
      </w:r>
      <w:r w:rsidRPr="00491E14">
        <w:rPr>
          <w:rStyle w:val="StyleUnderline"/>
        </w:rPr>
        <w:t>are</w:t>
      </w:r>
      <w:r>
        <w:t xml:space="preserve"> also </w:t>
      </w:r>
      <w:r w:rsidRPr="00491E14">
        <w:rPr>
          <w:rStyle w:val="StyleUnderline"/>
        </w:rPr>
        <w:t>a</w:t>
      </w:r>
      <w:r>
        <w:t xml:space="preserve"> </w:t>
      </w:r>
      <w:r w:rsidRPr="00491E14">
        <w:rPr>
          <w:rStyle w:val="StyleUnderline"/>
        </w:rPr>
        <w:t>major business opportunity for</w:t>
      </w:r>
      <w:r>
        <w:t xml:space="preserve"> the world’s largest </w:t>
      </w:r>
      <w:r w:rsidRPr="00491E14">
        <w:rPr>
          <w:rStyle w:val="StyleUnderline"/>
        </w:rPr>
        <w:t>defence contractors</w:t>
      </w:r>
      <w:r>
        <w:t xml:space="preserve">. </w:t>
      </w:r>
      <w:r w:rsidRPr="00491E14">
        <w:rPr>
          <w:rStyle w:val="StyleUnderline"/>
        </w:rPr>
        <w:t>Despite the risk of serious escalation, these companies continue to provide Ukraine with lethal aid</w:t>
      </w:r>
      <w:r>
        <w:t xml:space="preserve"> so it can defend itself against Russia – for a price, of course.</w:t>
      </w:r>
      <w:r w:rsidR="00534088">
        <w:t xml:space="preserve"> </w:t>
      </w:r>
      <w:r>
        <w:t xml:space="preserve">The US special representative for Ukraine negotiations, Kurt </w:t>
      </w:r>
      <w:r w:rsidRPr="00491E14">
        <w:rPr>
          <w:rStyle w:val="StyleUnderline"/>
        </w:rPr>
        <w:t>Volker, stated recently</w:t>
      </w:r>
      <w:r>
        <w:t xml:space="preserve"> that Washington remains committed to providing support to Ukraine and its military, including anti-tank systems. He even hinted that </w:t>
      </w:r>
      <w:r w:rsidRPr="00491E14">
        <w:rPr>
          <w:rStyle w:val="StyleUnderline"/>
        </w:rPr>
        <w:t>the US is considering expanding the types of lethal aid that it could begin selling to Ukraine, saying: “We also need to be looking at things like air defence and coastal defence</w:t>
      </w:r>
      <w:r>
        <w:t>.”</w:t>
      </w:r>
      <w:r w:rsidR="00534088">
        <w:t xml:space="preserve"> </w:t>
      </w:r>
      <w:r w:rsidRPr="00491E14">
        <w:rPr>
          <w:rStyle w:val="StyleUnderline"/>
        </w:rPr>
        <w:t>This is a troubling prospect</w:t>
      </w:r>
      <w:r>
        <w:t>. In March, US army general Curtis Scaparrotti said that the US could also bolster the Ukrainian military’s sniper capabilities. Speaking to the Senate Armed Services Committee, he said:</w:t>
      </w:r>
      <w:r w:rsidR="00534088">
        <w:t xml:space="preserve"> </w:t>
      </w:r>
      <w:r>
        <w:t>There are other systems, sniper systems, ammunition and, perhaps looking at the Kerch Strait, perhaps consideration for naval systems, as well, here in the future as we move forward.</w:t>
      </w:r>
      <w:r w:rsidR="00534088">
        <w:t xml:space="preserve"> </w:t>
      </w:r>
      <w:r w:rsidRPr="00F7118A">
        <w:rPr>
          <w:rStyle w:val="StyleUnderline"/>
        </w:rPr>
        <w:t>This</w:t>
      </w:r>
      <w:r>
        <w:t xml:space="preserve"> comment has been widely underreported and </w:t>
      </w:r>
      <w:r w:rsidRPr="00F7118A">
        <w:rPr>
          <w:rStyle w:val="StyleUnderline"/>
        </w:rPr>
        <w:t>has not received nearly as much attention as it deserves considering the potential consequences</w:t>
      </w:r>
      <w:r>
        <w:t>.</w:t>
      </w:r>
      <w:r w:rsidR="00534088">
        <w:t xml:space="preserve"> </w:t>
      </w:r>
      <w:r>
        <w:t xml:space="preserve">At worst, </w:t>
      </w:r>
      <w:r w:rsidRPr="00491E14">
        <w:rPr>
          <w:rStyle w:val="StyleUnderline"/>
        </w:rPr>
        <w:t xml:space="preserve">more lethal aid could </w:t>
      </w:r>
      <w:r w:rsidRPr="00F7118A">
        <w:rPr>
          <w:rStyle w:val="Emphasis"/>
        </w:rPr>
        <w:t>escalate</w:t>
      </w:r>
      <w:r w:rsidRPr="00491E14">
        <w:rPr>
          <w:rStyle w:val="StyleUnderline"/>
        </w:rPr>
        <w:t xml:space="preserve"> the conflict further</w:t>
      </w:r>
      <w:r>
        <w:t xml:space="preserve">. At best, it will continue to keep alive a conflict that has already claimed more than 10,000 lives. Finding a straightforward policy alternative is difficult, but </w:t>
      </w:r>
      <w:r w:rsidRPr="00491E14">
        <w:rPr>
          <w:rStyle w:val="StyleUnderline"/>
        </w:rPr>
        <w:t xml:space="preserve">sending more lethal aid to achieve the unattainable goal of Ukraine defeating Russia is </w:t>
      </w:r>
      <w:r w:rsidRPr="00F7118A">
        <w:rPr>
          <w:rStyle w:val="Emphasis"/>
        </w:rPr>
        <w:t>certainly no solution</w:t>
      </w:r>
      <w:r>
        <w:t>.</w:t>
      </w:r>
      <w:r w:rsidR="00534088">
        <w:t xml:space="preserve"> </w:t>
      </w:r>
      <w:r>
        <w:t>Impact</w:t>
      </w:r>
      <w:r w:rsidR="00534088">
        <w:t xml:space="preserve"> </w:t>
      </w:r>
      <w:r>
        <w:t>Despite attempts by Volker and Scaparrotti to market the proposition as a way to help Ukraine defend itself against Russia, the immediate benefits seem clearer to America’s weapons manufacturing sector than to Ukrainian civilians, who will undoubtedly get caught in the crossfire.</w:t>
      </w:r>
      <w:r w:rsidR="00534088">
        <w:t xml:space="preserve"> </w:t>
      </w:r>
      <w:r>
        <w:t>The Stockholm International Peace Research Institute reported that the US is home to five of the world’s ten largest defence contractors. Lockheed Martin, by far the largest in the field, in 2017 had an estimated US$44.9 billion in arms contracts globally.</w:t>
      </w:r>
      <w:r w:rsidR="00534088">
        <w:t xml:space="preserve"> </w:t>
      </w:r>
      <w:r w:rsidR="00F7118A">
        <w:t>*image removed, caption kept*</w:t>
      </w:r>
      <w:r w:rsidR="00534088">
        <w:t xml:space="preserve"> </w:t>
      </w:r>
      <w:r w:rsidRPr="00491E14">
        <w:rPr>
          <w:rStyle w:val="StyleUnderline"/>
        </w:rPr>
        <w:t>More weapons will likely only inflame the conflict</w:t>
      </w:r>
      <w:r>
        <w:t>.</w:t>
      </w:r>
      <w:r w:rsidR="00534088">
        <w:t xml:space="preserve"> </w:t>
      </w:r>
      <w:r>
        <w:t>Shutterstock</w:t>
      </w:r>
      <w:r w:rsidR="00534088">
        <w:t xml:space="preserve"> </w:t>
      </w:r>
      <w:r>
        <w:t>The company was also contracted (with Raytheon) in 2018 to provide Ukraine with Javelin anti-tank missiles.</w:t>
      </w:r>
      <w:r w:rsidR="00534088">
        <w:t xml:space="preserve"> </w:t>
      </w:r>
      <w:r>
        <w:t>The US Pentagon said: “The Javelin system will help Ukraine build its long-term defense capacity to defend its sovereignty and territorial integrity in order to meet its national defense requirements.”</w:t>
      </w:r>
      <w:r w:rsidR="00534088">
        <w:t xml:space="preserve"> </w:t>
      </w:r>
      <w:r>
        <w:t>But Lockheed Martin likely profited handsomely from the deal. Meanwhile, the company’s financial reports showed fourth quarter 2018 net sales of US$14.4 billion, compared to US$13.8 billion in the fourth quarter of 2017. This year, the company is expecting sales to grow by as much as 6%. This is unlikely to be the case if the number of conflicts around the world declines.</w:t>
      </w:r>
      <w:r w:rsidR="00534088">
        <w:t xml:space="preserve"> </w:t>
      </w:r>
      <w:r>
        <w:t>It’s clear why Washington wants to sell more weapons to Ukraine. But whether Ukraine remains receptive and willing to continue buying them may hinge on the outcome of the upcoming presidential election, which is scheduled for March 31.</w:t>
      </w:r>
      <w:r w:rsidR="00534088">
        <w:t xml:space="preserve"> </w:t>
      </w:r>
      <w:r>
        <w:t>Presidential candidate Volodymyr Zelensky, who is currently leading in the polls, seems to offer hope that Ukraine may change its current strategy. This is reflected in a statement Zelensky made in March in which he emphasised the need to negotiate with Russia in order to “save people’s lives”.</w:t>
      </w:r>
      <w:r w:rsidR="00534088">
        <w:t xml:space="preserve"> </w:t>
      </w:r>
      <w:r>
        <w:t>Is there a solution?</w:t>
      </w:r>
      <w:r w:rsidR="00534088">
        <w:t xml:space="preserve"> </w:t>
      </w:r>
      <w:r>
        <w:t xml:space="preserve">As well as better diplomacy, </w:t>
      </w:r>
      <w:r w:rsidRPr="00491E14">
        <w:rPr>
          <w:rStyle w:val="StyleUnderline"/>
        </w:rPr>
        <w:t>Zelensky also sees direct democracy as a way to resolve the crisis</w:t>
      </w:r>
      <w:r>
        <w:t xml:space="preserve">. Rather than pursuing the same ineffective policy, which has achieved absolutely nothing except for a greater death toll and growing human misery, </w:t>
      </w:r>
      <w:r w:rsidRPr="00491E14">
        <w:rPr>
          <w:rStyle w:val="StyleUnderline"/>
        </w:rPr>
        <w:t>he proposed a referendum on the outcome of his negotiations with Russia</w:t>
      </w:r>
      <w:r>
        <w:t xml:space="preserve"> on the conflict in eastern Ukraine. </w:t>
      </w:r>
      <w:r w:rsidRPr="00491E14">
        <w:rPr>
          <w:rStyle w:val="StyleUnderline"/>
        </w:rPr>
        <w:t>This approach might not</w:t>
      </w:r>
      <w:r>
        <w:t xml:space="preserve"> lead to a quick fix or </w:t>
      </w:r>
      <w:r w:rsidRPr="00491E14">
        <w:rPr>
          <w:rStyle w:val="StyleUnderline"/>
        </w:rPr>
        <w:t>immediately restore peace</w:t>
      </w:r>
      <w:r>
        <w:t xml:space="preserve"> in the region – </w:t>
      </w:r>
      <w:r w:rsidRPr="00491E14">
        <w:rPr>
          <w:rStyle w:val="StyleUnderline"/>
        </w:rPr>
        <w:t>but it is more likely to succeed than simply supplying more weapons with which to prolong the fighting</w:t>
      </w:r>
      <w:r>
        <w:t>.</w:t>
      </w:r>
      <w:r w:rsidR="00534088">
        <w:t xml:space="preserve"> </w:t>
      </w:r>
      <w:r w:rsidRPr="00491E14">
        <w:rPr>
          <w:rStyle w:val="StyleUnderline"/>
        </w:rPr>
        <w:t>The West should not abandon its rhetoric of support for Ukraine’s territorial integrity</w:t>
      </w:r>
      <w:r>
        <w:t xml:space="preserve">. </w:t>
      </w:r>
      <w:r w:rsidRPr="00491E14">
        <w:rPr>
          <w:rStyle w:val="StyleUnderline"/>
        </w:rPr>
        <w:t>But policymakers and society more broadly should be careful not to assume that simply selling more weapons to Ukraine will yield a</w:t>
      </w:r>
      <w:r>
        <w:t xml:space="preserve"> definitive </w:t>
      </w:r>
      <w:r w:rsidRPr="00491E14">
        <w:rPr>
          <w:rStyle w:val="StyleUnderline"/>
        </w:rPr>
        <w:t>victory over Russia</w:t>
      </w:r>
      <w:r>
        <w:t xml:space="preserve"> and its separatist allies.</w:t>
      </w:r>
      <w:r w:rsidR="00534088">
        <w:t xml:space="preserve"> </w:t>
      </w:r>
      <w:r>
        <w:t xml:space="preserve">While the ongoing war in the eastern Donbas region and the recent Kerch incident offer an opportunity for big businesses to make a profit, it’s ordinary people who will pay the price. </w:t>
      </w:r>
      <w:r w:rsidRPr="00491E14">
        <w:rPr>
          <w:rStyle w:val="StyleUnderline"/>
        </w:rPr>
        <w:t xml:space="preserve">The current approach to deescalating the conflict needs to be dramatically reevaluated – and </w:t>
      </w:r>
      <w:r w:rsidRPr="00491E14">
        <w:rPr>
          <w:rStyle w:val="Emphasis"/>
        </w:rPr>
        <w:t>lethal weapons must be taken off the negotiating table</w:t>
      </w:r>
      <w:r>
        <w:t>.</w:t>
      </w:r>
    </w:p>
    <w:p w:rsidR="00B3282A" w:rsidRDefault="00FD6EC6" w:rsidP="00FD6EC6">
      <w:pPr>
        <w:pStyle w:val="Heading4"/>
      </w:pPr>
      <w:r>
        <w:t xml:space="preserve">The plan leads to </w:t>
      </w:r>
      <w:r w:rsidRPr="007F7535">
        <w:rPr>
          <w:u w:val="single"/>
        </w:rPr>
        <w:t>effective diplomacy</w:t>
      </w:r>
      <w:r>
        <w:t xml:space="preserve"> and makes Ukraine </w:t>
      </w:r>
      <w:r w:rsidRPr="00432A61">
        <w:t>stable enough</w:t>
      </w:r>
      <w:r>
        <w:t xml:space="preserve"> to</w:t>
      </w:r>
      <w:r w:rsidR="00432A61">
        <w:t xml:space="preserve"> </w:t>
      </w:r>
      <w:r w:rsidR="00432A61" w:rsidRPr="00432A61">
        <w:rPr>
          <w:u w:val="single"/>
        </w:rPr>
        <w:t>independently</w:t>
      </w:r>
      <w:r>
        <w:t xml:space="preserve"> fend off Russian aggression</w:t>
      </w:r>
    </w:p>
    <w:p w:rsidR="00FD6EC6" w:rsidRDefault="00FD6EC6" w:rsidP="00FD6EC6">
      <w:r w:rsidRPr="005F41C3">
        <w:rPr>
          <w:rStyle w:val="Style13ptBold"/>
        </w:rPr>
        <w:t>Graham 17</w:t>
      </w:r>
      <w:r>
        <w:t xml:space="preserve"> – PhD in Politics @ Harvard, Senior Fellow, Yale Jackson Institute for Global Affairs (Thomas, “It’s not Time to Arm Ukraine,” </w:t>
      </w:r>
      <w:r w:rsidRPr="00FD5589">
        <w:rPr>
          <w:i/>
        </w:rPr>
        <w:t>European Leadership Network</w:t>
      </w:r>
      <w:r>
        <w:t xml:space="preserve">, </w:t>
      </w:r>
      <w:hyperlink r:id="rId16" w:history="1">
        <w:r w:rsidRPr="00FC41B2">
          <w:rPr>
            <w:rStyle w:val="Hyperlink"/>
          </w:rPr>
          <w:t>https://www.europeanleadershipnetwork.org/commentary/its-not-time-to-arm-ukraine/)//BB</w:t>
        </w:r>
      </w:hyperlink>
    </w:p>
    <w:p w:rsidR="00FD6EC6" w:rsidRPr="00D36F81" w:rsidRDefault="00FD6EC6" w:rsidP="00FD6EC6"/>
    <w:p w:rsidR="00FD6EC6" w:rsidRPr="00FD6EC6" w:rsidRDefault="00FD6EC6" w:rsidP="00FD6EC6">
      <w:r>
        <w:t xml:space="preserve">Why is the United States once again considering the provision of lethal defensive weapons to Ukraine? We last had this debate in 2015, when the struggle between Kyiv and Russian-supported separatists was raging with Russian forces themselves directly engaged, including on the ground in the Donbas. It was uncertain how far Moscow wanted to push into Ukraine, whether there was substance behind the talk of Novorossiya or a land bridge to Crimea. </w:t>
      </w:r>
      <w:r w:rsidRPr="00E33540">
        <w:rPr>
          <w:rStyle w:val="StyleUnderline"/>
        </w:rPr>
        <w:t>Supplying lethal weapons, proponents argued, would cause Moscow to reconsider and pull back from its aggressive designs</w:t>
      </w:r>
      <w:r>
        <w:t>.</w:t>
      </w:r>
      <w:r w:rsidR="002F3A95">
        <w:t xml:space="preserve"> </w:t>
      </w:r>
      <w:r>
        <w:t xml:space="preserve">President </w:t>
      </w:r>
      <w:r w:rsidRPr="00E33540">
        <w:rPr>
          <w:rStyle w:val="StyleUnderline"/>
        </w:rPr>
        <w:t>Obama</w:t>
      </w:r>
      <w:r>
        <w:t xml:space="preserve"> ultimately </w:t>
      </w:r>
      <w:r w:rsidRPr="00E33540">
        <w:rPr>
          <w:rStyle w:val="StyleUnderline"/>
        </w:rPr>
        <w:t>decided against supplying the weapons</w:t>
      </w:r>
      <w:r>
        <w:t xml:space="preserve">, </w:t>
      </w:r>
      <w:r w:rsidRPr="00E33540">
        <w:rPr>
          <w:rStyle w:val="StyleUnderline"/>
        </w:rPr>
        <w:t>convinced</w:t>
      </w:r>
      <w:r>
        <w:t xml:space="preserve"> that Ukraine was a top priority for Moscow and thus </w:t>
      </w:r>
      <w:r w:rsidRPr="00E33540">
        <w:rPr>
          <w:rStyle w:val="StyleUnderline"/>
        </w:rPr>
        <w:t>arming Ukraine</w:t>
      </w:r>
      <w:r>
        <w:t xml:space="preserve"> was needlessly provocative. It </w:t>
      </w:r>
      <w:r w:rsidRPr="00E33540">
        <w:rPr>
          <w:rStyle w:val="StyleUnderline"/>
        </w:rPr>
        <w:t>would only lead Moscow to escalate the conflict to Ukraine’s loss</w:t>
      </w:r>
      <w:r>
        <w:t xml:space="preserve"> – even the best-equipped Ukrainian forces would have been no match for the Russians – and neither the United States nor its European allies had any attention of inserting their own forces into the fray.</w:t>
      </w:r>
      <w:r w:rsidR="002F3A95">
        <w:t xml:space="preserve"> </w:t>
      </w:r>
      <w:r w:rsidRPr="00E33540">
        <w:rPr>
          <w:rStyle w:val="StyleUnderline"/>
        </w:rPr>
        <w:t>Obama’s was the right decision. It remains the right decision now, for if anything the situation has changed in ways that make the provision of lethal weapons only more provocative and less relevant to the struggle in the East and the future of Russia’s relations with the West and Ukraine</w:t>
      </w:r>
      <w:r>
        <w:t>.</w:t>
      </w:r>
      <w:r w:rsidR="002F3A95">
        <w:t xml:space="preserve"> </w:t>
      </w:r>
      <w:r w:rsidRPr="00E33540">
        <w:rPr>
          <w:rStyle w:val="StyleUnderline"/>
        </w:rPr>
        <w:t>The conflict is</w:t>
      </w:r>
      <w:r>
        <w:t xml:space="preserve"> for all practical purposes </w:t>
      </w:r>
      <w:r w:rsidRPr="00E33540">
        <w:rPr>
          <w:rStyle w:val="StyleUnderline"/>
        </w:rPr>
        <w:t>frozen</w:t>
      </w:r>
      <w:r>
        <w:t xml:space="preserve">, despite constant skirmishing along the line of contact. </w:t>
      </w:r>
      <w:r w:rsidRPr="00E33540">
        <w:rPr>
          <w:rStyle w:val="StyleUnderline"/>
        </w:rPr>
        <w:t>No significant amount of territory has changed hands</w:t>
      </w:r>
      <w:r>
        <w:t xml:space="preserve"> </w:t>
      </w:r>
      <w:r w:rsidRPr="00E33540">
        <w:rPr>
          <w:rStyle w:val="StyleUnderline"/>
        </w:rPr>
        <w:t>since</w:t>
      </w:r>
      <w:r>
        <w:t xml:space="preserve"> the battle for Debaltseve in February </w:t>
      </w:r>
      <w:r w:rsidRPr="00E33540">
        <w:rPr>
          <w:rStyle w:val="StyleUnderline"/>
        </w:rPr>
        <w:t>2015</w:t>
      </w:r>
      <w:r>
        <w:t xml:space="preserve">. </w:t>
      </w:r>
      <w:r w:rsidRPr="00E33540">
        <w:rPr>
          <w:rStyle w:val="StyleUnderline"/>
        </w:rPr>
        <w:t>Moscow appears disinclined to raise the temperature today</w:t>
      </w:r>
      <w:r>
        <w:t xml:space="preserve">. Putin’s proposal for inserting UN peacekeepers along the line of contact may be unacceptable. But at worst it would reinforce the status quo, and </w:t>
      </w:r>
      <w:r w:rsidRPr="00E33540">
        <w:rPr>
          <w:rStyle w:val="StyleUnderline"/>
        </w:rPr>
        <w:t>the West might yet be able to reshape it in ways that advance a satisfactory resolution of the crisis</w:t>
      </w:r>
      <w:r>
        <w:t>. At the same time, Ukraine remains a high priority for Moscow, much higher than it is for the West.</w:t>
      </w:r>
      <w:r w:rsidR="002F3A95">
        <w:t xml:space="preserve"> </w:t>
      </w:r>
      <w:r>
        <w:t>So what purpose is supplying lethal defensive weapons supposed to serve?</w:t>
      </w:r>
      <w:r w:rsidR="002F3A95">
        <w:t xml:space="preserve"> </w:t>
      </w:r>
      <w:r w:rsidRPr="00E33540">
        <w:rPr>
          <w:rStyle w:val="StyleUnderline"/>
        </w:rPr>
        <w:t>Advocates offer two broad reasons. First,</w:t>
      </w:r>
      <w:r>
        <w:t xml:space="preserve"> as argued before, </w:t>
      </w:r>
      <w:r w:rsidRPr="00E33540">
        <w:rPr>
          <w:rStyle w:val="StyleUnderline"/>
        </w:rPr>
        <w:t>the provision of arms would change Moscow’s calculus, eroding its position in the Donbas and making it more amenable to serious negotiations</w:t>
      </w:r>
      <w:r>
        <w:t xml:space="preserve"> to end the conflict. </w:t>
      </w:r>
      <w:r w:rsidRPr="00E33540">
        <w:rPr>
          <w:rStyle w:val="StyleUnderline"/>
        </w:rPr>
        <w:t>It is hard, however, to see why that would be so, unless, contrary to all evidence, Moscow intends to push further militarily into Ukraine or an emboldened Kyiv decides to launch an offensive against the separatists</w:t>
      </w:r>
      <w:r>
        <w:t xml:space="preserve">, whom Moscow has no intention of abandoning. Why else would Ukraine need to use the weapons? But </w:t>
      </w:r>
      <w:r w:rsidRPr="00E33540">
        <w:rPr>
          <w:rStyle w:val="StyleUnderline"/>
        </w:rPr>
        <w:t>Russian forces would easily outclass the Ukrainians.</w:t>
      </w:r>
      <w:r>
        <w:t xml:space="preserve"> </w:t>
      </w:r>
      <w:r w:rsidRPr="00E33540">
        <w:rPr>
          <w:rStyle w:val="StyleUnderline"/>
        </w:rPr>
        <w:t>It is not even clear that Russian casualties would mount, as the advocates insist, and certainly not to levels that would give Moscow pause, given the stakes</w:t>
      </w:r>
      <w:r>
        <w:t>.</w:t>
      </w:r>
      <w:r w:rsidR="002F3A95">
        <w:t xml:space="preserve"> </w:t>
      </w:r>
      <w:r w:rsidRPr="00E33540">
        <w:rPr>
          <w:rStyle w:val="StyleUnderline"/>
        </w:rPr>
        <w:t>Second, advocates now also argue that the provision of weapons would help build up Ukraine’s capabilities against a continuing Russian threat over the longer term. This is undoubtedly true</w:t>
      </w:r>
      <w:r>
        <w:t xml:space="preserve">. Ukraine does need to raise a better trained and equipped military to deal with Russia and other threats. </w:t>
      </w:r>
      <w:r w:rsidRPr="00E33540">
        <w:rPr>
          <w:rStyle w:val="StyleUnderline"/>
        </w:rPr>
        <w:t>But it does not necessarily need US weapons for that purpose</w:t>
      </w:r>
      <w:r>
        <w:t xml:space="preserve">. </w:t>
      </w:r>
      <w:r w:rsidRPr="00E33540">
        <w:rPr>
          <w:rStyle w:val="StyleUnderline"/>
        </w:rPr>
        <w:t>Ukraine has one of the largest defense-industrial sectors in the world</w:t>
      </w:r>
      <w:r>
        <w:t xml:space="preserve">, a legacy of the Soviet period, </w:t>
      </w:r>
      <w:r w:rsidRPr="00E33540">
        <w:rPr>
          <w:rStyle w:val="StyleUnderline"/>
        </w:rPr>
        <w:t>and it ranks among the world’s top ten arms exporters today</w:t>
      </w:r>
      <w:r w:rsidRPr="00E33540">
        <w:t>. What the sector needs is investment to enhance</w:t>
      </w:r>
      <w:r>
        <w:t xml:space="preserve"> its efficiency and expand the range of equipment it manufactures. Under the circumstances, it would make more sense – and prove less provocative – to help Ukraine expand and modernize the defense-industrial sector so that it could supply the military with most of what it requires from domestic sources.</w:t>
      </w:r>
      <w:r w:rsidR="002F3A95">
        <w:t xml:space="preserve"> </w:t>
      </w:r>
      <w:r w:rsidRPr="00E33540">
        <w:rPr>
          <w:rStyle w:val="StyleUnderline"/>
        </w:rPr>
        <w:t>In short, the reasons for arming Ukraine are not compelling</w:t>
      </w:r>
      <w:r>
        <w:t xml:space="preserve">. And if the issue has emerged again it has less to do with the situation in Ukraine than with the growing anti-Russian animosity in the United States, fueled by Russian interference in the 2016 presidential election and concern about President Trump’s fondness for President Putin. Along with the harsher sanctions regime passed by Congress this past summer over Trump’s objections, </w:t>
      </w:r>
      <w:r w:rsidRPr="00E33540">
        <w:rPr>
          <w:rStyle w:val="StyleUnderline"/>
        </w:rPr>
        <w:t>the provision of lethal arms is intended to inflict more severe punishment on Russia for its aggression and violation of international norms</w:t>
      </w:r>
      <w:r>
        <w:t>. Whether it helps change Russia’s calculus enough to bring the Ukraine crisis to a satisfactory resolution is a secondary question for the many who believe that punishing Russia a moral obligation.</w:t>
      </w:r>
      <w:r w:rsidR="002F3A95">
        <w:t xml:space="preserve"> </w:t>
      </w:r>
      <w:r w:rsidRPr="00E33540">
        <w:rPr>
          <w:rStyle w:val="StyleUnderline"/>
        </w:rPr>
        <w:t>The practical task, however, remains solving the West’s and Ukraine’s Russia problem</w:t>
      </w:r>
      <w:r>
        <w:t xml:space="preserve">. </w:t>
      </w:r>
      <w:r w:rsidRPr="00E33540">
        <w:rPr>
          <w:rStyle w:val="StyleUnderline"/>
        </w:rPr>
        <w:t xml:space="preserve">The immediate challenge is negotiating a resolution </w:t>
      </w:r>
      <w:r>
        <w:t>of the Donbas conflict that restores Ukraine’s sovereignty over that region and reintegrates it into Ukraine. The Minsk Agreement provides the elements of a resolution, but by all accounts it is unimplementable in its current form. This situation calls for a different diplomatic approach, not one that necessarily abandons Minsk, but rather one that disaggregates its elements and provides for an easing of sanctions in parallel with each concrete step Moscow takes to fulfill its part of the agreement. The diplomatic approach should also consider a politically-binding long-term moratorium on Ukraine’s membership in NATO or the EU to dampen the geopolitical contest over Ukraine.</w:t>
      </w:r>
      <w:r w:rsidR="002F3A95">
        <w:t xml:space="preserve"> </w:t>
      </w:r>
      <w:r w:rsidRPr="00E33540">
        <w:rPr>
          <w:rStyle w:val="StyleUnderline"/>
        </w:rPr>
        <w:t xml:space="preserve">As tensions in the East ease, more attention could then be focused </w:t>
      </w:r>
      <w:r w:rsidRPr="00FD6EC6">
        <w:rPr>
          <w:rStyle w:val="Emphasis"/>
        </w:rPr>
        <w:t>building a competent and efficient Ukrainian state</w:t>
      </w:r>
      <w:r w:rsidRPr="00E33540">
        <w:rPr>
          <w:rStyle w:val="StyleUnderline"/>
        </w:rPr>
        <w:t>, which is</w:t>
      </w:r>
      <w:r>
        <w:t xml:space="preserve">, as history demonstrates, </w:t>
      </w:r>
      <w:r w:rsidRPr="00E33540">
        <w:rPr>
          <w:rStyle w:val="Emphasis"/>
        </w:rPr>
        <w:t>the best long-term guarantee against any aggressive Russian designs</w:t>
      </w:r>
      <w:r>
        <w:t xml:space="preserve">. Much progress has been made since the Revolution of Dignity four years ago, but much more remains to be done. In particular, the oligarchic-clan system that has dominated politics since reemergence of an independent Ukraine in 1991 needs to be replaced by a more open and less corrupt system. </w:t>
      </w:r>
      <w:r w:rsidRPr="00E33540">
        <w:rPr>
          <w:rStyle w:val="StyleUnderline"/>
        </w:rPr>
        <w:t xml:space="preserve">Needlessly arming Ukraine only </w:t>
      </w:r>
      <w:r w:rsidRPr="00E33540">
        <w:rPr>
          <w:rStyle w:val="Emphasis"/>
        </w:rPr>
        <w:t>escalates tension in the region</w:t>
      </w:r>
      <w:r w:rsidRPr="00E33540">
        <w:rPr>
          <w:rStyle w:val="StyleUnderline"/>
        </w:rPr>
        <w:t xml:space="preserve"> and </w:t>
      </w:r>
      <w:r w:rsidRPr="00E33540">
        <w:rPr>
          <w:rStyle w:val="Emphasis"/>
        </w:rPr>
        <w:t>distracts attention</w:t>
      </w:r>
      <w:r w:rsidRPr="00E33540">
        <w:rPr>
          <w:rStyle w:val="StyleUnderline"/>
        </w:rPr>
        <w:t xml:space="preserve"> from the tasks that are indeed critical to Ukraine’s future</w:t>
      </w:r>
      <w:r w:rsidR="007F7535">
        <w:t>.</w:t>
      </w:r>
    </w:p>
    <w:p w:rsidR="00E13EF7" w:rsidRDefault="00E13EF7" w:rsidP="00E13EF7">
      <w:pPr>
        <w:pStyle w:val="Heading3"/>
      </w:pPr>
      <w:r>
        <w:t>Plan</w:t>
      </w:r>
    </w:p>
    <w:p w:rsidR="00E13EF7" w:rsidRPr="003760D7" w:rsidRDefault="00E13EF7" w:rsidP="00E13EF7">
      <w:pPr>
        <w:pStyle w:val="Heading4"/>
      </w:pPr>
      <w:r>
        <w:t>The United States federal government should substantially reduce Direct Commercial Sales and Foreign Military Sales of lethal arms from the United States to Ukraine.</w:t>
      </w:r>
    </w:p>
    <w:p w:rsidR="00796097" w:rsidRDefault="007C5C81" w:rsidP="00796097">
      <w:pPr>
        <w:pStyle w:val="Heading3"/>
      </w:pPr>
      <w:r>
        <w:t xml:space="preserve">A2 – </w:t>
      </w:r>
      <w:r w:rsidR="00CE2B26">
        <w:t>North Korea</w:t>
      </w:r>
    </w:p>
    <w:p w:rsidR="00796097" w:rsidRPr="004915F3" w:rsidRDefault="00796097" w:rsidP="00796097">
      <w:pPr>
        <w:pStyle w:val="Heading4"/>
      </w:pPr>
      <w:r>
        <w:t xml:space="preserve">Arms sales to Ukraine causes Russia to play </w:t>
      </w:r>
      <w:r w:rsidRPr="001B72F9">
        <w:rPr>
          <w:u w:val="single"/>
        </w:rPr>
        <w:t>spoiler</w:t>
      </w:r>
      <w:r>
        <w:t xml:space="preserve"> in a </w:t>
      </w:r>
      <w:r>
        <w:rPr>
          <w:u w:val="single"/>
        </w:rPr>
        <w:t>diversionary crisis</w:t>
      </w:r>
      <w:r>
        <w:t xml:space="preserve"> in North Korea – diplomatic cover, sanctions relief, military aid</w:t>
      </w:r>
    </w:p>
    <w:p w:rsidR="00796097" w:rsidRDefault="00796097" w:rsidP="00796097">
      <w:r w:rsidRPr="00746AC3">
        <w:rPr>
          <w:rStyle w:val="Style13ptBold"/>
        </w:rPr>
        <w:t>Jackson 15</w:t>
      </w:r>
      <w:r>
        <w:t xml:space="preserve"> (Van, Council on Foreign Relations International Affairs Fellow in residence at the Center for a New American Security. He recently served in the Office of the Secretary of Defense as a strategist and senior country director for Korea. "Putin and the Hermit Country," Foreign Affairs, 2/22/2015, </w:t>
      </w:r>
      <w:hyperlink r:id="rId17" w:history="1">
        <w:r w:rsidRPr="00223DB3">
          <w:rPr>
            <w:rStyle w:val="Hyperlink"/>
          </w:rPr>
          <w:t>https://www.foreignaffairs.com/articles/east-asia/2015-02-22/putin-and-hermit-kingdom?utm_campaign=reg_conf_email&amp;utm_medium=newsletters&amp;utm_source=fa_registration)//</w:t>
        </w:r>
      </w:hyperlink>
      <w:r>
        <w:t xml:space="preserve"> ssl</w:t>
      </w:r>
    </w:p>
    <w:p w:rsidR="00796097" w:rsidRDefault="00796097" w:rsidP="00796097"/>
    <w:p w:rsidR="00796097" w:rsidRDefault="00796097" w:rsidP="00796097">
      <w:r>
        <w:t xml:space="preserve">If the rumors are true, North Korean leader Kim Jong Un will visit Russia in May during a commemoration of World War II in Moscow. Russian Ambassador to North Korea Alexander Matsegora also recently confirmed that “Kim Jong Un and Vladimir Putin exchange messages on a regular basis.” </w:t>
      </w:r>
      <w:r w:rsidRPr="00746AC3">
        <w:rPr>
          <w:rStyle w:val="StyleUnderline"/>
        </w:rPr>
        <w:t>On the surface it seems that a revitalized Russian–North Korean alliance could be in the offing</w:t>
      </w:r>
      <w:r>
        <w:t xml:space="preserve">. Observing this trend, many strategists have argued that Russia’s interests in North Korea are overwhelmingly economic, including a transcontinental railroad and gas pipeline that would run through the nation. </w:t>
      </w:r>
      <w:r w:rsidRPr="00746AC3">
        <w:rPr>
          <w:rStyle w:val="StyleUnderline"/>
        </w:rPr>
        <w:t>But Russia’s dalliance with North Korea also fits a geopolitical pattern reminiscent of the Cold War’s early days: Great power competition with the United States drives Russia’s North Korea strategy, and diplomatic niceties between these former communist allies disguise Russia’s true motivations.</w:t>
      </w:r>
      <w:r>
        <w:t xml:space="preserve"> When U.S.–Russian relations are hostile and confrontational, Russia moves closer to North Korea. During amicable periods in U.S.–Russian relations, Moscow maintains a healthy distance from Pyongyang. </w:t>
      </w:r>
      <w:r w:rsidRPr="00746AC3">
        <w:rPr>
          <w:rStyle w:val="StyleUnderline"/>
        </w:rPr>
        <w:t xml:space="preserve">U.S. policymakers interested in imposing costs on Russia for its expansionist behaviors by </w:t>
      </w:r>
      <w:r w:rsidRPr="00746AC3">
        <w:rPr>
          <w:rStyle w:val="Emphasis"/>
        </w:rPr>
        <w:t>sending arms to Ukraine</w:t>
      </w:r>
      <w:r w:rsidRPr="00746AC3">
        <w:rPr>
          <w:rStyle w:val="StyleUnderline"/>
        </w:rPr>
        <w:t xml:space="preserve"> must thus recognize that </w:t>
      </w:r>
      <w:r w:rsidRPr="00746AC3">
        <w:rPr>
          <w:rStyle w:val="Emphasis"/>
        </w:rPr>
        <w:t>Russia’s geopolitical chessboard</w:t>
      </w:r>
      <w:r w:rsidRPr="00746AC3">
        <w:rPr>
          <w:rStyle w:val="StyleUnderline"/>
        </w:rPr>
        <w:t xml:space="preserve"> is </w:t>
      </w:r>
      <w:r w:rsidRPr="00746AC3">
        <w:rPr>
          <w:rStyle w:val="Emphasis"/>
        </w:rPr>
        <w:t>neither limited to the Ukrainian conflict</w:t>
      </w:r>
      <w:r w:rsidRPr="00746AC3">
        <w:rPr>
          <w:rStyle w:val="StyleUnderline"/>
        </w:rPr>
        <w:t xml:space="preserve">, </w:t>
      </w:r>
      <w:r w:rsidRPr="00746AC3">
        <w:rPr>
          <w:rStyle w:val="Emphasis"/>
        </w:rPr>
        <w:t>nor to Europe</w:t>
      </w:r>
      <w:r w:rsidRPr="00746AC3">
        <w:rPr>
          <w:rStyle w:val="StyleUnderline"/>
        </w:rPr>
        <w:t xml:space="preserve"> at large. </w:t>
      </w:r>
      <w:r>
        <w:t>Russia will not go to war to defend North Korea in the face of military escalation, but if U.S.–Russian relations remain on hostile footing—which seems likely—</w:t>
      </w:r>
      <w:r w:rsidRPr="00746AC3">
        <w:rPr>
          <w:rStyle w:val="StyleUnderline"/>
        </w:rPr>
        <w:t xml:space="preserve">Russia </w:t>
      </w:r>
      <w:r w:rsidRPr="00746AC3">
        <w:rPr>
          <w:rStyle w:val="Emphasis"/>
        </w:rPr>
        <w:t>may return</w:t>
      </w:r>
      <w:r w:rsidRPr="00746AC3">
        <w:rPr>
          <w:rStyle w:val="StyleUnderline"/>
        </w:rPr>
        <w:t xml:space="preserve"> to its old </w:t>
      </w:r>
      <w:r w:rsidRPr="00746AC3">
        <w:rPr>
          <w:rStyle w:val="Emphasis"/>
        </w:rPr>
        <w:t>Cold War tactics</w:t>
      </w:r>
      <w:r w:rsidRPr="00746AC3">
        <w:rPr>
          <w:rStyle w:val="StyleUnderline"/>
        </w:rPr>
        <w:t xml:space="preserve"> on the </w:t>
      </w:r>
      <w:r w:rsidRPr="00746AC3">
        <w:rPr>
          <w:rStyle w:val="Emphasis"/>
        </w:rPr>
        <w:t>Korean Peninsula</w:t>
      </w:r>
      <w:r w:rsidRPr="00746AC3">
        <w:rPr>
          <w:rStyle w:val="StyleUnderline"/>
        </w:rPr>
        <w:t>.</w:t>
      </w:r>
      <w:r>
        <w:t xml:space="preserve"> Russia can (and has) frustrated the United States there before, and could easily do so again in the wake of current economic sanctions. VINTAGE POWER POLITICS In 1968 U.S.–Soviet relations were confrontational, yet stable. By that time, U.S. President Lyndon Johnson was several years into a strategy of building bridges to the Soviet Union’s Eastern European client states through economic and cultural programs intending to sever Soviet influence. </w:t>
      </w:r>
      <w:r w:rsidRPr="00EA3C8E">
        <w:rPr>
          <w:rStyle w:val="StyleUnderline"/>
        </w:rPr>
        <w:t>In January that year, North Korean naval forces seized the USS Pueblo, a U.S. intelligence collection vessel, along with its surviving 81-man crew</w:t>
      </w:r>
      <w:r>
        <w:t>.</w:t>
      </w:r>
      <w:r w:rsidRPr="00746AC3">
        <w:rPr>
          <w:rStyle w:val="StyleUnderline"/>
        </w:rPr>
        <w:t xml:space="preserve"> </w:t>
      </w:r>
      <w:r w:rsidRPr="00EA3C8E">
        <w:t xml:space="preserve">When Secretary of State Dean Rusk approached his Soviet counterpart to request Soviet mediation to resolve the crisis, Foreign Minister Andrei Gromyko rebuffed his request. </w:t>
      </w:r>
      <w:r w:rsidRPr="00746AC3">
        <w:rPr>
          <w:rStyle w:val="StyleUnderline"/>
        </w:rPr>
        <w:t xml:space="preserve">When the United States brought the Pueblo’s seizure to the UN Security Council for action, the </w:t>
      </w:r>
      <w:r w:rsidRPr="00746AC3">
        <w:rPr>
          <w:rStyle w:val="Emphasis"/>
        </w:rPr>
        <w:t>Soviet Union used its veto power to block any resolution</w:t>
      </w:r>
      <w:r>
        <w:t xml:space="preserve">. </w:t>
      </w:r>
      <w:r w:rsidRPr="00746AC3">
        <w:rPr>
          <w:rStyle w:val="StyleUnderline"/>
        </w:rPr>
        <w:t>And as the United States sent military reinforcements into the Korean arena, including the USS Enterprise Carrier Strike Group, the Soviet Union complicated matters by responding with the mobilization of Soviet warships into the Sea of Japan, compelling Johnson to withdraw the Enterprise</w:t>
      </w:r>
      <w:r>
        <w:t xml:space="preserve">. The United States would eventually resolve the Pueblo crisis, but only after a year of direct negotiations with North Korea in which it conceded to the demands that Pyongyang had laid out at the beginning of the affair. </w:t>
      </w:r>
      <w:r w:rsidRPr="00746AC3">
        <w:rPr>
          <w:rStyle w:val="StyleUnderline"/>
        </w:rPr>
        <w:t>Against the backdrop of the Cold War rivalry, the Soviets seemed to take a certain glee in U.S. frustrations with North Korea</w:t>
      </w:r>
      <w:r>
        <w:t>. By contrast, as U.S.–Soviet relations started to thaw in the mid-1980s, the Soviet Union became a crucial partner in U.S. policy toward the Korean Peninsula. North Korea joined the Nuclear Nonproliferation Treaty in 1985 only because the Soviet Union, at the United States’ request, pressured it to do so. Following improved U.S.–Soviet relations in the late 1980s, Soviet leader Mikhail Gorbachev began improving relations with South Korea, eventually denouncing the Soviet Union’s 1961 alliance treaty with the North. By 1991, it was evident that North Korea was operating a clandestine nuclear program, which pushed Russia to become a tacit ally with the United States, even threatening to place its own sanctions on North Korea if the nation did not cooperate with International Atomic Energy Agency inspectors. During the George W. Bush administration, a period when U.S.–Russian relations were steady and generally positive, Russia played a constructive—if peripheral—role in the various configurations of regional dialogue to denuclearize North Korea. As U.S. and Russian interests increasingly diverged—from Russia’s 2008 war with Georgia to conflicts in Libya, Syria, and now Crimea—pragmatic cooperation eventually gave way to strategic competition and renewed rivalry. A NEW “GREAT GAME</w:t>
      </w:r>
      <w:r w:rsidRPr="00EA3C8E">
        <w:t>” U.S.–Russian relations are more hostile today than at any time since the Cold War.</w:t>
      </w:r>
      <w:r w:rsidRPr="00746AC3">
        <w:rPr>
          <w:rStyle w:val="StyleUnderline"/>
        </w:rPr>
        <w:t xml:space="preserve"> The United States again finds itself debating whether and how to confront Russian aggression, imposing economic sanctions on Russia for its invasion of Crimea, and seeking to reinvigorate NATO. A public debate has ensued about whether the United States should </w:t>
      </w:r>
      <w:r w:rsidRPr="00EA3C8E">
        <w:rPr>
          <w:rStyle w:val="Emphasis"/>
        </w:rPr>
        <w:t>send arms to Ukraine</w:t>
      </w:r>
      <w:r w:rsidRPr="00746AC3">
        <w:rPr>
          <w:rStyle w:val="StyleUnderline"/>
        </w:rPr>
        <w:t>.</w:t>
      </w:r>
      <w:r>
        <w:t xml:space="preserve"> U.S. defense intellectuals, and some within the Obama administration, have become vocal advocates of this option. </w:t>
      </w:r>
      <w:r w:rsidRPr="00746AC3">
        <w:rPr>
          <w:rStyle w:val="StyleUnderline"/>
        </w:rPr>
        <w:t>It is within this context that Russia is suddenly expressing an economic interest in North Korea, increasing political exchanges between the two nations, and planning military exercises with the North for the first time in decades</w:t>
      </w:r>
      <w:r>
        <w:t xml:space="preserve">. Yet again, great power dynamics are driving Russian calculations on the Korean Peninsula. </w:t>
      </w:r>
      <w:r w:rsidRPr="004915F3">
        <w:rPr>
          <w:rStyle w:val="Emphasis"/>
        </w:rPr>
        <w:t>Russian strategy toward Asia</w:t>
      </w:r>
      <w:r w:rsidRPr="00EA3C8E">
        <w:rPr>
          <w:rStyle w:val="StyleUnderline"/>
        </w:rPr>
        <w:t xml:space="preserve">—and especially North Korea—is not predetermined but </w:t>
      </w:r>
      <w:r w:rsidRPr="00EA3C8E">
        <w:rPr>
          <w:rStyle w:val="Emphasis"/>
        </w:rPr>
        <w:t>contingent upon</w:t>
      </w:r>
      <w:r w:rsidRPr="00EA3C8E">
        <w:rPr>
          <w:rStyle w:val="StyleUnderline"/>
        </w:rPr>
        <w:t xml:space="preserve"> the country’s larger relationship with the </w:t>
      </w:r>
      <w:r w:rsidRPr="00EA3C8E">
        <w:rPr>
          <w:rStyle w:val="Emphasis"/>
        </w:rPr>
        <w:t>United States.</w:t>
      </w:r>
      <w:r>
        <w:t xml:space="preserve"> Put simply, the Cold War rivalry pattern has been renewed: Russian relations with North Korea are good because relations with the United States are bad. Arguments suggesting Russia’s current posture toward North Korea is driven by economic incentives alone overlook this pattern, as economic relations with North Korea have only flourished during periods of U.S.–Russian hostility. </w:t>
      </w:r>
      <w:r w:rsidRPr="004915F3">
        <w:t>At any rate, North Korea’s deadbeat debtor reputation, moribund economy, and low-skill labor pool—to say nothing of political risk and horror stories of Chinese investments gone awry—all cast a shadow of doubt on claims that Russia’s motivations in North Korea are purely economic</w:t>
      </w:r>
      <w:r w:rsidRPr="004915F3">
        <w:rPr>
          <w:rStyle w:val="StyleUnderline"/>
        </w:rPr>
        <w:t>.</w:t>
      </w:r>
      <w:r>
        <w:t xml:space="preserve"> </w:t>
      </w:r>
      <w:r w:rsidRPr="00746AC3">
        <w:rPr>
          <w:rStyle w:val="StyleUnderline"/>
        </w:rPr>
        <w:t xml:space="preserve">As the United States invests time and political capital in isolating North Korea internationally, Russian debt forgiveness, currency exchange, and trade give Pyongyang a lifeline that </w:t>
      </w:r>
      <w:r w:rsidRPr="00746AC3">
        <w:rPr>
          <w:rStyle w:val="Emphasis"/>
        </w:rPr>
        <w:t>alleviates international pressure</w:t>
      </w:r>
      <w:r>
        <w:t xml:space="preserve">. North Korea has an interest in diversifying its external relations too, since Beijing has started to grow weary of the nation’s irresponsible international behavior. </w:t>
      </w:r>
      <w:r w:rsidRPr="00746AC3">
        <w:rPr>
          <w:rStyle w:val="StyleUnderline"/>
        </w:rPr>
        <w:t xml:space="preserve">Putin has extended an invitation to Kim Jong Un to visit Russia and cancelled $10 billion of North Korean debt, as the logic of Russia’s geopolitical rivalry with the United States demands. As North Korea’s </w:t>
      </w:r>
      <w:r w:rsidRPr="00896560">
        <w:rPr>
          <w:rStyle w:val="StyleUnderline"/>
        </w:rPr>
        <w:t>conventional military capabilities</w:t>
      </w:r>
      <w:r w:rsidRPr="00746AC3">
        <w:rPr>
          <w:rStyle w:val="StyleUnderline"/>
        </w:rPr>
        <w:t xml:space="preserve"> have gradually rusted away, </w:t>
      </w:r>
      <w:r w:rsidRPr="00746AC3">
        <w:rPr>
          <w:rStyle w:val="Emphasis"/>
        </w:rPr>
        <w:t>Russian military aid</w:t>
      </w:r>
      <w:r w:rsidRPr="00746AC3">
        <w:rPr>
          <w:rStyle w:val="StyleUnderline"/>
        </w:rPr>
        <w:t xml:space="preserve"> offers the prospect of </w:t>
      </w:r>
      <w:r w:rsidRPr="00896560">
        <w:rPr>
          <w:rStyle w:val="Emphasis"/>
        </w:rPr>
        <w:t>rejuvenation</w:t>
      </w:r>
      <w:r>
        <w:t xml:space="preserve">. </w:t>
      </w:r>
      <w:r w:rsidRPr="00746AC3">
        <w:rPr>
          <w:rStyle w:val="StyleUnderline"/>
        </w:rPr>
        <w:t xml:space="preserve">Russia may even see potential for North Korea to </w:t>
      </w:r>
      <w:r w:rsidRPr="00746AC3">
        <w:rPr>
          <w:rStyle w:val="Emphasis"/>
        </w:rPr>
        <w:t>open up a new front of crisis</w:t>
      </w:r>
      <w:r w:rsidRPr="00746AC3">
        <w:rPr>
          <w:rStyle w:val="StyleUnderline"/>
        </w:rPr>
        <w:t xml:space="preserve"> or limited conflict that draws U.S. attention away from what it does on its European periphery</w:t>
      </w:r>
      <w:r>
        <w:t>. Should the United States be concerned over a renewed Russian–North Korean friendship? Yes and no. Russia’s interests in Korea are purely instrumental, and are not driven by Russia’s insecurity or ethno-historical claims to Crimea and other parts of its near abroad. We should therefore expect a rational limit to Russia’s willingness to spend blood and treasure on North Korea. Even if Russia formally rekindles an alliance with North Korea, which seems unlikely, Russia can offer no credible extended deterrence because North Korea’s significance to Russia is mostly limited to being a thorn in the United States’ side. A Putin promise to fight the United States on behalf of the North would be laughable under current circumstances.</w:t>
      </w:r>
      <w:r w:rsidRPr="00746AC3">
        <w:rPr>
          <w:rStyle w:val="StyleUnderline"/>
        </w:rPr>
        <w:t xml:space="preserve"> Still, Russia does not have to risk much in order to play </w:t>
      </w:r>
      <w:r w:rsidRPr="004915F3">
        <w:rPr>
          <w:rStyle w:val="Emphasis"/>
        </w:rPr>
        <w:t>the role of spoiler</w:t>
      </w:r>
      <w:r w:rsidRPr="00746AC3">
        <w:rPr>
          <w:rStyle w:val="StyleUnderline"/>
        </w:rPr>
        <w:t xml:space="preserve"> in U.S. strategy toward Asia, of which North Korea is a major part</w:t>
      </w:r>
      <w:r>
        <w:t xml:space="preserve">. </w:t>
      </w:r>
      <w:r w:rsidRPr="00746AC3">
        <w:rPr>
          <w:rStyle w:val="StyleUnderline"/>
        </w:rPr>
        <w:t xml:space="preserve">Russia’s position in Asia, both geographically and politically, provides it opportunities to </w:t>
      </w:r>
      <w:r w:rsidRPr="00746AC3">
        <w:rPr>
          <w:rStyle w:val="Emphasis"/>
        </w:rPr>
        <w:t>oppose and even undermine the region’s precarious liberal order</w:t>
      </w:r>
      <w:r w:rsidRPr="00746AC3">
        <w:rPr>
          <w:rStyle w:val="StyleUnderline"/>
        </w:rPr>
        <w:t xml:space="preserve">. On the Korean Peninsula, Russia has a long history of disruption through </w:t>
      </w:r>
      <w:r w:rsidRPr="00977A47">
        <w:rPr>
          <w:rStyle w:val="Emphasis"/>
        </w:rPr>
        <w:t>economic aid</w:t>
      </w:r>
      <w:r w:rsidRPr="00746AC3">
        <w:rPr>
          <w:rStyle w:val="StyleUnderline"/>
        </w:rPr>
        <w:t xml:space="preserve">, the </w:t>
      </w:r>
      <w:r w:rsidRPr="00977A47">
        <w:rPr>
          <w:rStyle w:val="Emphasis"/>
        </w:rPr>
        <w:t>provision of military arms</w:t>
      </w:r>
      <w:r w:rsidRPr="00746AC3">
        <w:rPr>
          <w:rStyle w:val="StyleUnderline"/>
        </w:rPr>
        <w:t xml:space="preserve">, and the </w:t>
      </w:r>
      <w:r w:rsidRPr="004915F3">
        <w:rPr>
          <w:rStyle w:val="Emphasis"/>
        </w:rPr>
        <w:t>training and deployment</w:t>
      </w:r>
      <w:r w:rsidRPr="00746AC3">
        <w:rPr>
          <w:rStyle w:val="StyleUnderline"/>
        </w:rPr>
        <w:t xml:space="preserve"> of foreign military forces throughout the Cold War—minor costs if the result is a humbled, restrained adversary</w:t>
      </w:r>
      <w:r>
        <w:t xml:space="preserve">. As U.S. policymakers weigh whether to arm Ukraine, Russian–North Korean history urges them to judge the benefits and risks not simply in terms of NATO, the European theater, or the costs that Russia may pay in diplomatic and financial capital for its actions in Crimea. </w:t>
      </w:r>
      <w:r w:rsidRPr="00746AC3">
        <w:rPr>
          <w:rStyle w:val="StyleUnderline"/>
        </w:rPr>
        <w:t>Russia’s borders are not limited to Europe, and neither are its abilities to hamper U.S. interests, which are arguably greater in Asia than in Ukraine.</w:t>
      </w:r>
      <w:r>
        <w:t xml:space="preserve"> </w:t>
      </w:r>
      <w:r w:rsidRPr="00746AC3">
        <w:rPr>
          <w:rStyle w:val="StyleUnderline"/>
        </w:rPr>
        <w:t>Putin might be using North Korea to distract and stoke the ire of Washington, but given the success of this strategy in the past, it would be unwise to underestimate its significance</w:t>
      </w:r>
      <w:r w:rsidRPr="00796097">
        <w:t>.</w:t>
      </w:r>
    </w:p>
    <w:p w:rsidR="00796097" w:rsidRDefault="00D649CC" w:rsidP="00796097">
      <w:pPr>
        <w:pStyle w:val="Heading4"/>
      </w:pPr>
      <w:r>
        <w:t>Playing spoiler in the peninsula is far more likely than Russia backing down</w:t>
      </w:r>
    </w:p>
    <w:p w:rsidR="00796097" w:rsidRDefault="00796097" w:rsidP="00796097">
      <w:r w:rsidRPr="00F241DE">
        <w:rPr>
          <w:rStyle w:val="Style13ptBold"/>
        </w:rPr>
        <w:t>Menon</w:t>
      </w:r>
      <w:r>
        <w:t xml:space="preserve"> and Ruger </w:t>
      </w:r>
      <w:r w:rsidRPr="00F241DE">
        <w:rPr>
          <w:rStyle w:val="Style13ptBold"/>
        </w:rPr>
        <w:t>17</w:t>
      </w:r>
      <w:r>
        <w:t xml:space="preserve"> – *PhD, Professor of Political Science @ CUNY, **PhD in Politics @ Brandeis (Rajan and William, “The Trouble With Arming UkraineL Sending Lethal Weapons Would Backfire,” </w:t>
      </w:r>
      <w:r w:rsidRPr="00E373E2">
        <w:rPr>
          <w:i/>
        </w:rPr>
        <w:t>Foreign Affairs</w:t>
      </w:r>
      <w:r>
        <w:t>, https://www.foreignaffairs.com/articles/ukraine/2017-10-11/trouble-arming-ukraine)//BB</w:t>
      </w:r>
    </w:p>
    <w:p w:rsidR="00796097" w:rsidRPr="00B3282A" w:rsidRDefault="00796097" w:rsidP="00796097"/>
    <w:p w:rsidR="00796097" w:rsidRDefault="00796097" w:rsidP="00796097">
      <w:r>
        <w:t xml:space="preserve"> </w:t>
      </w:r>
      <w:r w:rsidRPr="003760D7">
        <w:t xml:space="preserve">“It’s long past time for the United States to provide Ukraine the lethal defensive assistance it needs to deter and defend against further Russian aggression,” said Senator John McCain (R-Ariz.) in August—and not for the first time. McCain is arguably the most influential person in Congress on national security matters, so his words carry weight. But his is hardly a lone voice. Others, including John Herbst, who was U.S. ambassador to Ukraine from mid-2003 to mid-2006, and Alexander Vershbow, an experienced American diplomat and deputy general secretary of NATO from early 2012 until October 2016, agree with McCain. So do former President Bill Clinton’s deputy secretary of state, Strobe Talbott, and a cluster of diplomatic and national security luminaries, who came out of the gate early on this issue in a report released in 2015. The efforts of these individuals haven’t been in vain. U.S. President Donald Trump will soon decide whether to implement their proposal, and key members of his national security and military team favor doing so, according to recent statements from General Joseph Dunford, chairman of the Joint Chiefs of Staff, and Kurt Volker, Trump’s top negotiator on the Ukraine crisis. Defense Secretary James Mattis has confirmed that the option was being “actively reviewed.” </w:t>
      </w:r>
      <w:r w:rsidRPr="003760D7">
        <w:rPr>
          <w:rStyle w:val="StyleUnderline"/>
        </w:rPr>
        <w:t>Those who call for sending lethal arms to Ukraine</w:t>
      </w:r>
      <w:r w:rsidRPr="003760D7">
        <w:t xml:space="preserve"> (</w:t>
      </w:r>
      <w:r w:rsidRPr="003760D7">
        <w:rPr>
          <w:rStyle w:val="StyleUnderline"/>
        </w:rPr>
        <w:t>the United States and some of its NATO allies already train Ukrainian troops, and the United States has been providing nonlethal arms</w:t>
      </w:r>
      <w:r w:rsidRPr="003760D7">
        <w:t xml:space="preserve"> to Ukraine to the tune of $300 million in 2016 alone) </w:t>
      </w:r>
      <w:r w:rsidRPr="003760D7">
        <w:rPr>
          <w:rStyle w:val="StyleUnderline"/>
        </w:rPr>
        <w:t>claim that American weaponry will strengthen Kiev’s hand and compel</w:t>
      </w:r>
      <w:r w:rsidRPr="003760D7">
        <w:t xml:space="preserve"> Russian President Vladimir </w:t>
      </w:r>
      <w:r w:rsidRPr="003760D7">
        <w:rPr>
          <w:rStyle w:val="StyleUnderline"/>
        </w:rPr>
        <w:t>Putin to negotiate a just political settlement</w:t>
      </w:r>
      <w:r w:rsidRPr="003760D7">
        <w:t xml:space="preserve"> that ends the war in Ukraine’s Donbas region. </w:t>
      </w:r>
      <w:r w:rsidRPr="003760D7">
        <w:rPr>
          <w:rStyle w:val="Emphasis"/>
        </w:rPr>
        <w:t>They’re misguided</w:t>
      </w:r>
      <w:r w:rsidRPr="003760D7">
        <w:t xml:space="preserve">. </w:t>
      </w:r>
      <w:r w:rsidRPr="003760D7">
        <w:rPr>
          <w:rStyle w:val="StyleUnderline"/>
        </w:rPr>
        <w:t xml:space="preserve">Worse, their proposal could be </w:t>
      </w:r>
      <w:r w:rsidRPr="003760D7">
        <w:rPr>
          <w:rStyle w:val="Emphasis"/>
        </w:rPr>
        <w:t>dangerous</w:t>
      </w:r>
      <w:r w:rsidRPr="003760D7">
        <w:rPr>
          <w:rStyle w:val="StyleUnderline"/>
        </w:rPr>
        <w:t>, for Ukraine and the United States</w:t>
      </w:r>
      <w:r w:rsidRPr="003760D7">
        <w:t xml:space="preserve">. </w:t>
      </w:r>
      <w:r w:rsidRPr="003760D7">
        <w:rPr>
          <w:rStyle w:val="StyleUnderline"/>
        </w:rPr>
        <w:t>Arming Ukraine won’t make Putin cry uncle</w:t>
      </w:r>
      <w:r w:rsidRPr="003760D7">
        <w:t xml:space="preserve">. </w:t>
      </w:r>
      <w:r w:rsidRPr="003760D7">
        <w:rPr>
          <w:rStyle w:val="StyleUnderline"/>
        </w:rPr>
        <w:t>Past experience</w:t>
      </w:r>
      <w:r w:rsidRPr="003760D7">
        <w:t>—notably Moscow’s stepped-up intervention to save its Donbas clients in the battles for Ilovaisk and Novoazovsk in 2014 and 2015 and Debaltseve in 2015—</w:t>
      </w:r>
      <w:r w:rsidRPr="003760D7">
        <w:rPr>
          <w:rStyle w:val="StyleUnderline"/>
        </w:rPr>
        <w:t>suggests that Putin will continue to reinforce Russia’s proxies, especially if they suffer setbacks at the hands of better-armed Ukrainian troops</w:t>
      </w:r>
      <w:r w:rsidRPr="003760D7">
        <w:t xml:space="preserve">. Because Russia and Ukraine share a border, </w:t>
      </w:r>
      <w:r w:rsidRPr="003760D7">
        <w:rPr>
          <w:rStyle w:val="StyleUnderline"/>
        </w:rPr>
        <w:t>Putin can send forces and weapons to the battlefield far faster than the United States can resupply Ukraine</w:t>
      </w:r>
      <w:r w:rsidRPr="003760D7">
        <w:t xml:space="preserve">. Most importantly, </w:t>
      </w:r>
      <w:r w:rsidRPr="003760D7">
        <w:rPr>
          <w:rStyle w:val="StyleUnderline"/>
        </w:rPr>
        <w:t>Ukraine matters far more to Russia than to the United States</w:t>
      </w:r>
      <w:r w:rsidRPr="003760D7">
        <w:t xml:space="preserve">. Indeed, even the advocates for arming Ukraine disavow any intention to send American troops to fight for the Ukrainians, knowing full well that such a recommendation would doom their efforts. By contrast, Putin hasn’t hesitated to order Russian troops into battle in the Donbas, where many have been killed. His popularity ratings nevertheless remain sky-high. Eighty-seven percent of Russians support his handling of foreign affairs—about the same as did in 2014. </w:t>
      </w:r>
      <w:r w:rsidRPr="003760D7">
        <w:rPr>
          <w:rStyle w:val="StyleUnderline"/>
        </w:rPr>
        <w:t>There is no evidence that the war in Ukraine has dented Putin’s popularity, let alone enabled opposition leaders to mobilize support against his government</w:t>
      </w:r>
      <w:r w:rsidRPr="003760D7">
        <w:t xml:space="preserve">. </w:t>
      </w:r>
      <w:r w:rsidRPr="003760D7">
        <w:rPr>
          <w:rStyle w:val="StyleUnderline"/>
        </w:rPr>
        <w:t>Yet proponents of providing Ukraine lethal arms suggest</w:t>
      </w:r>
      <w:r w:rsidRPr="003760D7">
        <w:t xml:space="preserve"> that because of the bite of Western sanctions and Russians’ mounting unhappiness with the </w:t>
      </w:r>
      <w:r w:rsidRPr="003760D7">
        <w:rPr>
          <w:rStyle w:val="StyleUnderline"/>
        </w:rPr>
        <w:t>war, Putin desperately wants to escape</w:t>
      </w:r>
      <w:r w:rsidRPr="003760D7">
        <w:t xml:space="preserve"> what they portray as </w:t>
      </w:r>
      <w:r w:rsidRPr="003760D7">
        <w:rPr>
          <w:rStyle w:val="StyleUnderline"/>
        </w:rPr>
        <w:t>the Donbas quagmire</w:t>
      </w:r>
      <w:r w:rsidRPr="003760D7">
        <w:t xml:space="preserve">. In fact, </w:t>
      </w:r>
      <w:r w:rsidRPr="003760D7">
        <w:rPr>
          <w:rStyle w:val="StyleUnderline"/>
        </w:rPr>
        <w:t xml:space="preserve">although Russia has now endured political isolation and Western economic penalties for over three years </w:t>
      </w:r>
      <w:r w:rsidRPr="003760D7">
        <w:t xml:space="preserve">as a consequence of </w:t>
      </w:r>
      <w:r w:rsidRPr="003760D7">
        <w:rPr>
          <w:rStyle w:val="StyleUnderline"/>
        </w:rPr>
        <w:t>Putin’s</w:t>
      </w:r>
      <w:r w:rsidRPr="003760D7">
        <w:t xml:space="preserve"> annexation of Crimea and instigation of the war in eastern Ukraine, he has </w:t>
      </w:r>
      <w:r w:rsidRPr="003760D7">
        <w:rPr>
          <w:rStyle w:val="StyleUnderline"/>
        </w:rPr>
        <w:t>not made a single significant concession or shown any inclination to sacrifice the Donbas insurgents.</w:t>
      </w:r>
      <w:r w:rsidRPr="003760D7">
        <w:t xml:space="preserve"> Instead, he has stuck by them and, as his military escalations in 2014 and 2015 show, bailed them out when necessary. </w:t>
      </w:r>
      <w:r w:rsidRPr="003760D7">
        <w:rPr>
          <w:rStyle w:val="StyleUnderline"/>
        </w:rPr>
        <w:t>The proposition that Putin won’t be provoked by a U.S. decision to send lethal arms to Ukraine amounts to a hunch. It’s not supported by evidence, and Putin’s past behavior contradicts it</w:t>
      </w:r>
      <w:r w:rsidRPr="003760D7">
        <w:t xml:space="preserve">. This is not a minor point: if he does ramp up the war and the Ukrainian army is forced into retreat, the United States will face three bad choices. First, Washington could pour even more arms into Ukraine in hopes of concentrating Putin’s mind; but he can easily provide additional firepower to the Donbas insurgents. Second, it could deepen its military involvement by sending American military advisers, or even troops, to the frontline to bolster the Ukrainian army; but then Russia could call America’s bluff. Third, the United States could decide not to respond to Russia’s escalation given the geographical disadvantage and the limited strategic interests at stake. That would amount to backing down, abandoning Ukraine, and shredding the oft-repeated argument that American and European security hinges on the outcome of the Donbas war. Proponents of arming Ukraine say that things will never reach this point because their goal is merely to force a political settlement that’s acceptable to Ukrainians and ends a war that has killed some 10,000 people. The point, they insist, isn’t to empower Kiev to crush the Donbas rebels, and they dismiss the possibility that an American-armed Ukraine might be emboldened to attempt just that. Yet in a speech at West Point in September, Ukrainian President Petro Poroshenko declared that his intent was precisely to retake the Donbas (a point that he also made earlier in July and again in October), and he noted that American weapons would help him succeed. Surely, Poroshenko’s words matter more than breezy assurances from those pushing to arm Ukraine. The supporters of arming Ukraine also shortchange that country's military capabilities. The Ukrainian army has nearly doubled in size, from 130,000 in 2014 to 250,000 today, and is now one of Europe’s largest. In 2018, Ukraine’s military spending will increase by a quarter to $6.3 billion (or five percent of GDP), more than double the 2014 figure. In addition to the increases in defense spending and the size of its army, Kiev has taken other steps to beef up its security. The draft was reinstituted in 2014. Ukraine has been improving its command, control, surveillance, and intelligence network and acquiring more, and better trained, special operations forces. With help from NATO’s Comprehensive Assistance Package, which was adopted in 2016, it is revamping the administration of its armed forces. True, there are many obstacles to transforming Ukraine’s military, corruption among them. The goal of bringing it up to NATO standards by 2020 may amount to wishful thinking. And progress will be slow under the best of circumstances. Yet the Ukrainian army of today is certainly not what it was in 2014—a shell. What’s more, Ukraine is no slouch in building weapons. Ukroboronprom, the state weapons manufacturer, employs 80,000 people and oversees 21 affiliates, and there are some 36 private Ukrainian defense firms besides. Ukraine makes advanced tanks, armored amphibious vehicles, aerial refueling tankers, transport aircraft, laser-guided anti-tank missiles (which get top billing in proposals to arm Ukraine, never mind that Ukraine makes the Corsar and Stugna-P laser-guided ATGMs), and long-range early-warning radars. Moreover, Ukraine was the world’s ninth-largest arms exporter from 2012 to 2016. It earned over $500 million selling arms last year and a total of $11 billion since it became an independent country. In short, the clamor to arm Ukraine may have less to do with its dire need for weapons than with drawing the United States deeper into the conflict. Supporters of arming Ukraine insist that this move is also essential for reassuring NATO and preserving Europe’s peace. Yet the proposition that the United States should risk getting enmeshed in a war on Russia’s doorstep to soothe its skittish NATO states makes no sense. Article V of the pact’s treaty already provides that a member that comes under attack will be defended, with military force if needed. Moreover, although Trump declared NATO “obsolete,” he later reversed himself, and there is every reason to believe that his administration remains committed to the transatlantic alliance. If NATO truly seeks to become stronger and Europe is indeed so vulnerable and edgy, the alliance’s wealthy European members should take some big steps at home, such as boosting defense spending. Although some have, many have not. The alliance’s figures show that only five of its 27 European states now spend two percent or more of their GDP on defense, the target accepted in 2006. NATO’s European members also have much work to do on other fronts. These include reducing duplication in the production of major armaments and increasing inter-operability and the capabilities for the rapid deployment of forces to the battlefield. Substantial progress in these areas, not reassurances about Washington’s dependability as demonstrated by the dispatch of American arms to Ukraine, are what the alliance needs. </w:t>
      </w:r>
      <w:r w:rsidRPr="003760D7">
        <w:rPr>
          <w:rStyle w:val="StyleUnderline"/>
        </w:rPr>
        <w:t xml:space="preserve">The case for arming Ukraine also tends to be </w:t>
      </w:r>
      <w:r w:rsidRPr="003760D7">
        <w:rPr>
          <w:rStyle w:val="Emphasis"/>
        </w:rPr>
        <w:t>made in a vacuum</w:t>
      </w:r>
      <w:r w:rsidRPr="003760D7">
        <w:rPr>
          <w:rStyle w:val="StyleUnderline"/>
        </w:rPr>
        <w:t xml:space="preserve">, never mind that what the United States does in Ukraine </w:t>
      </w:r>
      <w:r w:rsidRPr="003760D7">
        <w:rPr>
          <w:rStyle w:val="Emphasis"/>
        </w:rPr>
        <w:t>could determine what Russia does elsewhere</w:t>
      </w:r>
      <w:r w:rsidRPr="003760D7">
        <w:t xml:space="preserve">. </w:t>
      </w:r>
      <w:r w:rsidRPr="003760D7">
        <w:rPr>
          <w:rStyle w:val="StyleUnderline"/>
        </w:rPr>
        <w:t xml:space="preserve">Moscow could respond by </w:t>
      </w:r>
      <w:r w:rsidRPr="003760D7">
        <w:t>putting more pressure on the Baltics,</w:t>
      </w:r>
      <w:r w:rsidRPr="003760D7">
        <w:rPr>
          <w:rStyle w:val="StyleUnderline"/>
        </w:rPr>
        <w:t xml:space="preserve"> acting as a spoiler in </w:t>
      </w:r>
      <w:r w:rsidRPr="003760D7">
        <w:rPr>
          <w:rStyle w:val="Emphasis"/>
        </w:rPr>
        <w:t>North Korea</w:t>
      </w:r>
      <w:r w:rsidRPr="003760D7">
        <w:rPr>
          <w:rStyle w:val="StyleUnderline"/>
        </w:rPr>
        <w:t xml:space="preserve"> </w:t>
      </w:r>
      <w:r w:rsidRPr="003760D7">
        <w:t xml:space="preserve">or Iran, or even arming the Taliban (that would be an ironic turn: in the 1980s, the United States bled the Soviets by arming the Afghan mujahideen). </w:t>
      </w:r>
      <w:r w:rsidRPr="003760D7">
        <w:rPr>
          <w:rStyle w:val="StyleUnderline"/>
        </w:rPr>
        <w:t>If these outcomes seem impossible, consider the United States’ awful record in foreseeing the effects of its military moves. In Vietnam, Kosovo, Afghanistan, Iraq, and Libya, adversaries didn’t respond the way Washington anticipated, or there were dangerous unintended consequences</w:t>
      </w:r>
      <w:r w:rsidRPr="003760D7">
        <w:t xml:space="preserve">. </w:t>
      </w:r>
      <w:r w:rsidRPr="003760D7">
        <w:rPr>
          <w:rStyle w:val="StyleUnderline"/>
        </w:rPr>
        <w:t>Russia</w:t>
      </w:r>
      <w:r w:rsidRPr="003760D7">
        <w:t xml:space="preserve">, for its part, </w:t>
      </w:r>
      <w:r w:rsidRPr="003760D7">
        <w:rPr>
          <w:rStyle w:val="StyleUnderline"/>
        </w:rPr>
        <w:t>surprised the United States by sending its troops into Georgia in 2008, Crimea in 2014, and Syria in 2015</w:t>
      </w:r>
      <w:r w:rsidRPr="003760D7">
        <w:t>.</w:t>
      </w:r>
    </w:p>
    <w:p w:rsidR="00796097" w:rsidRPr="00796097" w:rsidRDefault="00796097" w:rsidP="00796097">
      <w:r>
        <w:t xml:space="preserve">All in all, </w:t>
      </w:r>
      <w:r w:rsidRPr="0059173D">
        <w:rPr>
          <w:rStyle w:val="StyleUnderline"/>
        </w:rPr>
        <w:t>the plan to pressure Putin by providing Ukraine lethal arms is strategically flawed</w:t>
      </w:r>
      <w:r>
        <w:t xml:space="preserve">. Worse, </w:t>
      </w:r>
      <w:r w:rsidRPr="0059173D">
        <w:rPr>
          <w:rStyle w:val="StyleUnderline"/>
        </w:rPr>
        <w:t>it could prove reckless</w:t>
      </w:r>
      <w:r>
        <w:t>.</w:t>
      </w:r>
    </w:p>
    <w:p w:rsidR="00796097" w:rsidRPr="00796097" w:rsidRDefault="00796097" w:rsidP="00796097">
      <w:pPr>
        <w:pStyle w:val="Heading4"/>
      </w:pPr>
      <w:r>
        <w:t xml:space="preserve">Russian </w:t>
      </w:r>
      <w:r w:rsidR="00D649CC">
        <w:t>assistance</w:t>
      </w:r>
      <w:r w:rsidRPr="00796097">
        <w:t xml:space="preserve"> results in the delivery of advanced weapons tech to North Korea</w:t>
      </w:r>
    </w:p>
    <w:p w:rsidR="00796097" w:rsidRDefault="00796097" w:rsidP="00796097">
      <w:r>
        <w:rPr>
          <w:rStyle w:val="Style13ptBold"/>
        </w:rPr>
        <w:t xml:space="preserve">Lukin 16 </w:t>
      </w:r>
      <w:r>
        <w:t xml:space="preserve">(Artyom Lukin is Deputy Director for Research at the School of Regional and International Studies, Far Eastern Federal University (Vladivostok, Russia). He is also Associate Professor at the Department of International Relations., 3-4-2016, "Russia’s Role in the North Korea Conundrum: Part of the Problem or Part of the Solution?" Foreign Policy Research Institute, </w:t>
      </w:r>
      <w:hyperlink r:id="rId18" w:history="1">
        <w:r w:rsidRPr="00223DB3">
          <w:rPr>
            <w:rStyle w:val="Hyperlink"/>
          </w:rPr>
          <w:t>https://www.fpri.org/article/2016/03/russias-role-in-the-north-korea-conundrum-part-of-the-problem-or-part-of-the-solution/)//</w:t>
        </w:r>
      </w:hyperlink>
      <w:r>
        <w:t xml:space="preserve"> ssl</w:t>
      </w:r>
    </w:p>
    <w:p w:rsidR="00796097" w:rsidRPr="000545CE" w:rsidRDefault="00796097" w:rsidP="00796097"/>
    <w:p w:rsidR="00796097" w:rsidRDefault="00796097" w:rsidP="00796097">
      <w:pPr>
        <w:rPr>
          <w:sz w:val="14"/>
        </w:rPr>
      </w:pPr>
      <w:r w:rsidRPr="000545CE">
        <w:rPr>
          <w:sz w:val="14"/>
        </w:rPr>
        <w:t xml:space="preserve">At Russian universities, they mostly major in Russian language studies, engineering, and sciences. Conclusion: Three Scenarios </w:t>
      </w:r>
      <w:r w:rsidRPr="000545CE">
        <w:rPr>
          <w:rStyle w:val="StyleUnderline"/>
        </w:rPr>
        <w:t xml:space="preserve">Given its long-standing interests on the Korean Peninsula and its substantial leverage, Russia is going to </w:t>
      </w:r>
      <w:r w:rsidRPr="000545CE">
        <w:rPr>
          <w:rStyle w:val="Emphasis"/>
        </w:rPr>
        <w:t>play an active role</w:t>
      </w:r>
      <w:r w:rsidRPr="000545CE">
        <w:rPr>
          <w:rStyle w:val="StyleUnderline"/>
        </w:rPr>
        <w:t xml:space="preserve"> in the ongoing drama centered on North Korea</w:t>
      </w:r>
      <w:r w:rsidRPr="000545CE">
        <w:rPr>
          <w:sz w:val="14"/>
        </w:rPr>
        <w:t xml:space="preserve">.  The question is what kind of a role it will be. Most likely, Russia’s behavior will gravitate to one of the following scenarios: Scenario 1. Russia obstructs international efforts to deal with North Korea. </w:t>
      </w:r>
      <w:r w:rsidRPr="000545CE">
        <w:rPr>
          <w:rStyle w:val="StyleUnderline"/>
        </w:rPr>
        <w:t xml:space="preserve">This scenario is likely if Russia’s relations with the United States </w:t>
      </w:r>
      <w:r w:rsidRPr="000545CE">
        <w:rPr>
          <w:rStyle w:val="Emphasis"/>
        </w:rPr>
        <w:t>become even worse</w:t>
      </w:r>
      <w:r w:rsidRPr="000545CE">
        <w:rPr>
          <w:rStyle w:val="StyleUnderline"/>
        </w:rPr>
        <w:t xml:space="preserve"> than they stand now, with the two countries entering a new edition of a bitter Cold War</w:t>
      </w:r>
      <w:r w:rsidRPr="000545CE">
        <w:rPr>
          <w:sz w:val="14"/>
        </w:rPr>
        <w:t xml:space="preserve">. In order to punish the West, rather than joining in the US-led efforts to reign in the Kim regime, </w:t>
      </w:r>
      <w:r w:rsidRPr="000545CE">
        <w:rPr>
          <w:rStyle w:val="Emphasis"/>
        </w:rPr>
        <w:t>Moscow will extend Pyongyang a lifeline</w:t>
      </w:r>
      <w:r w:rsidRPr="000545CE">
        <w:rPr>
          <w:rStyle w:val="StyleUnderline"/>
        </w:rPr>
        <w:t xml:space="preserve"> that </w:t>
      </w:r>
      <w:r w:rsidRPr="000545CE">
        <w:rPr>
          <w:rStyle w:val="Emphasis"/>
        </w:rPr>
        <w:t>alleviates international pressure.</w:t>
      </w:r>
      <w:r w:rsidRPr="000545CE">
        <w:rPr>
          <w:rStyle w:val="StyleUnderline"/>
        </w:rPr>
        <w:t>[25]</w:t>
      </w:r>
      <w:r w:rsidRPr="000545CE">
        <w:rPr>
          <w:sz w:val="14"/>
        </w:rPr>
        <w:t xml:space="preserve"> In extremis, </w:t>
      </w:r>
      <w:r w:rsidRPr="000545CE">
        <w:rPr>
          <w:rStyle w:val="StyleUnderline"/>
        </w:rPr>
        <w:t xml:space="preserve">Russia can even </w:t>
      </w:r>
      <w:r w:rsidRPr="000545CE">
        <w:rPr>
          <w:rStyle w:val="Emphasis"/>
        </w:rPr>
        <w:t>resume weapons deliveries</w:t>
      </w:r>
      <w:r w:rsidRPr="000545CE">
        <w:rPr>
          <w:rStyle w:val="StyleUnderline"/>
        </w:rPr>
        <w:t xml:space="preserve"> to the DPRK, something that </w:t>
      </w:r>
      <w:r w:rsidRPr="004915F3">
        <w:rPr>
          <w:rStyle w:val="Emphasis"/>
        </w:rPr>
        <w:t>Pyongyang has long been seeking from Moscow</w:t>
      </w:r>
      <w:r w:rsidRPr="000545CE">
        <w:rPr>
          <w:sz w:val="14"/>
        </w:rPr>
        <w:t xml:space="preserve">. Some elements of this scenario, albeit in less extreme varieties, can also materialize if Russia feels that it is being sidelined or ignored as a major player on the Korean Peninsula. </w:t>
      </w:r>
      <w:r w:rsidRPr="000545CE">
        <w:rPr>
          <w:rStyle w:val="StyleUnderline"/>
        </w:rPr>
        <w:t>Consider Russia’s reluctance to give immediate consent to the UNSC draft resolution imposing stiff sanctions on North Korea that was negotiated bilaterally by the US and China in late February 2016. Moscow expressed its displeasure over the fact that Russia’s interests were not taken into account and delayed the adoption of the resolution</w:t>
      </w:r>
      <w:r w:rsidRPr="000545CE">
        <w:rPr>
          <w:sz w:val="14"/>
        </w:rPr>
        <w:t>.[26] Russia secured an important concession in the final version of the resolution adopted by the UNSC on March 2, whereby coal originating outside the DPRK (from Russia and Mongolia) and transported for export through the North’s port of Rajin is exempt from the general coal trade ban.[27] This will ensure continued operation of the Russian-controlled Khasan-Rajin rail link venture.</w:t>
      </w:r>
    </w:p>
    <w:p w:rsidR="00796097" w:rsidRPr="00A91F4B" w:rsidRDefault="00796097" w:rsidP="00796097">
      <w:pPr>
        <w:pStyle w:val="Heading4"/>
      </w:pPr>
      <w:r>
        <w:t xml:space="preserve">Russian military tech </w:t>
      </w:r>
      <w:r>
        <w:rPr>
          <w:u w:val="single"/>
        </w:rPr>
        <w:t>uniquely advances</w:t>
      </w:r>
      <w:r>
        <w:t xml:space="preserve"> </w:t>
      </w:r>
      <w:r w:rsidRPr="00896560">
        <w:t>N</w:t>
      </w:r>
      <w:r>
        <w:t xml:space="preserve">oKo nuclear expansion – it’s </w:t>
      </w:r>
      <w:r>
        <w:rPr>
          <w:u w:val="single"/>
        </w:rPr>
        <w:t>reactionary</w:t>
      </w:r>
      <w:r>
        <w:t xml:space="preserve"> to US policy in Ukraine</w:t>
      </w:r>
    </w:p>
    <w:p w:rsidR="00796097" w:rsidRPr="000E3B72" w:rsidRDefault="00796097" w:rsidP="00796097">
      <w:r w:rsidRPr="001429F4">
        <w:rPr>
          <w:rStyle w:val="Style13ptBold"/>
        </w:rPr>
        <w:t>Goble 17</w:t>
      </w:r>
      <w:r>
        <w:t xml:space="preserve"> (Paul Goble has served as director of research and publications at the Azerbaijan Diplomatic Academy, vice dean for the social sciences and humanities at Audentes University in Tallinn, and a senior research associate at the EuroCollege of the University of Tartu in Estonia. Earlier he has served in various capacities in the U.S. State Department, the Central Intelligence Agency and the International Broadcasting Bureau. </w:t>
      </w:r>
      <w:r w:rsidRPr="008F611F">
        <w:rPr>
          <w:rStyle w:val="StyleUnderline"/>
        </w:rPr>
        <w:t xml:space="preserve">"Moscow analyst: </w:t>
      </w:r>
      <w:r w:rsidRPr="008F611F">
        <w:rPr>
          <w:rStyle w:val="Emphasis"/>
        </w:rPr>
        <w:t>Russia has made North Korea's rocket program possible,"</w:t>
      </w:r>
      <w:r>
        <w:t xml:space="preserve"> Euromaidan Press, 9-9-2017, </w:t>
      </w:r>
      <w:hyperlink r:id="rId19" w:history="1">
        <w:r w:rsidRPr="00223DB3">
          <w:rPr>
            <w:rStyle w:val="Hyperlink"/>
          </w:rPr>
          <w:t>http://euromaidanpress.com/2017/09/09/moscow-analyst-russia-has-made-north-koreas-rocket-program-possible-euromaidan-press/)//</w:t>
        </w:r>
      </w:hyperlink>
      <w:r>
        <w:t xml:space="preserve"> ssl</w:t>
      </w:r>
    </w:p>
    <w:p w:rsidR="00796097" w:rsidRPr="000E3B72" w:rsidRDefault="00796097" w:rsidP="00796097">
      <w:pPr>
        <w:pStyle w:val="ListParagraph"/>
        <w:numPr>
          <w:ilvl w:val="0"/>
          <w:numId w:val="11"/>
        </w:numPr>
      </w:pPr>
      <w:r>
        <w:t xml:space="preserve">(from Jamestown Global Institute) Alexander Nemets is a Russian researcher based in the United States who specializes in Russian and Chinese developments in defense and military reform as well as the Revolution in Military Affairs (RMA) </w:t>
      </w:r>
    </w:p>
    <w:p w:rsidR="00796097" w:rsidRPr="001456BE" w:rsidRDefault="00796097" w:rsidP="00796097">
      <w:r w:rsidRPr="00E83C74">
        <w:rPr>
          <w:rStyle w:val="StyleUnderline"/>
        </w:rPr>
        <w:t xml:space="preserve">In two articles published online this week, Moscow analyst Aleksandr Nemets details the evidence many have assembled showing that </w:t>
      </w:r>
      <w:r w:rsidRPr="00E83C74">
        <w:rPr>
          <w:rStyle w:val="Emphasis"/>
        </w:rPr>
        <w:t>Moscow is heavily involved in both the rocket program</w:t>
      </w:r>
      <w:r w:rsidRPr="00E83C74">
        <w:rPr>
          <w:rStyle w:val="StyleUnderline"/>
        </w:rPr>
        <w:t xml:space="preserve"> of North Korea and Pyongyang’s </w:t>
      </w:r>
      <w:r w:rsidRPr="00E83C74">
        <w:rPr>
          <w:rStyle w:val="Emphasis"/>
        </w:rPr>
        <w:t>“aggressive plans”</w:t>
      </w:r>
      <w:r w:rsidRPr="00E83C74">
        <w:rPr>
          <w:rStyle w:val="StyleUnderline"/>
        </w:rPr>
        <w:t xml:space="preserve"> to use it against other countries (see “Зато они ‘делают’ ракеты” and “Системный подход“).</w:t>
      </w:r>
      <w:r w:rsidRPr="001456BE">
        <w:t xml:space="preserve"> </w:t>
      </w:r>
      <w:r w:rsidRPr="00E83C74">
        <w:rPr>
          <w:rStyle w:val="StyleUnderline"/>
        </w:rPr>
        <w:t>It is absolutely essential, he says, that South Korea, Japan and the United States understand that everything that is now brewing in the region is what Moscow or more precisely Putin wants” and not some rogue action by Kim Jong Un as many imagine</w:t>
      </w:r>
      <w:r w:rsidRPr="001456BE">
        <w:t xml:space="preserve">. </w:t>
      </w:r>
      <w:r w:rsidRPr="00E83C74">
        <w:rPr>
          <w:rStyle w:val="StyleUnderline"/>
        </w:rPr>
        <w:t xml:space="preserve">In the first of these articles, </w:t>
      </w:r>
      <w:r w:rsidRPr="008F611F">
        <w:rPr>
          <w:rStyle w:val="StyleUnderline"/>
        </w:rPr>
        <w:t>Nemets traces the history of Russian deliveries of missiles</w:t>
      </w:r>
      <w:r w:rsidRPr="00E83C74">
        <w:rPr>
          <w:rStyle w:val="StyleUnderline"/>
        </w:rPr>
        <w:t xml:space="preserve"> to North Korea in recent decades and the ways in which, apparently with some Russian assistance, Pyongyang has modified them,</w:t>
      </w:r>
      <w:r w:rsidRPr="001456BE">
        <w:t xml:space="preserve"> and then offers three main conclusions: First of all, he says, “the development of the relatively primitive ballistic rocket Hwasong-10, one that corresponds to the level of Soviet rockets of the 1960s, from the beginning in 1992 until the series of tests in 2016, lasted 24 years.” </w:t>
      </w:r>
      <w:r w:rsidRPr="000E3B72">
        <w:rPr>
          <w:rStyle w:val="StyleUnderline"/>
        </w:rPr>
        <w:t>What the North Koreans came up with was “a copy of the Soviet R-27 rocket.” Soviet R-27 (SS-N-6 Serb) SLBM and North Korean Hwasong-10 also known as BM-25 and Musudan In some ways, it was not even as good, but it is important to note that the Hwasong-10 does not contain anything original,” a pattern that speaks to ‘the low scientific-technical potential of North Korea,”</w:t>
      </w:r>
      <w:r w:rsidRPr="001456BE">
        <w:t xml:space="preserve"> </w:t>
      </w:r>
      <w:r w:rsidRPr="000E3B72">
        <w:rPr>
          <w:rStyle w:val="StyleUnderline"/>
        </w:rPr>
        <w:t xml:space="preserve">Nemets argues. Second, he continues, “even this primitive result </w:t>
      </w:r>
      <w:r w:rsidRPr="000E3B72">
        <w:rPr>
          <w:rStyle w:val="Emphasis"/>
        </w:rPr>
        <w:t>would have been impossible without very intensive Russian assistance</w:t>
      </w:r>
      <w:r w:rsidRPr="00DC2151">
        <w:rPr>
          <w:rStyle w:val="StyleUnderline"/>
        </w:rPr>
        <w:t>, especially in 2015-2016.</w:t>
      </w:r>
      <w:r w:rsidRPr="001456BE">
        <w:t xml:space="preserve"> Why did Moscow feel compelled to provide this? Obviously not for money … Beyond any doubt, Moscow’s goal was the infliction of maximum harm on America.” North Korean missile launch with Kin Jong Un watching And third, “the Hwasong-12 ballistic rocket, which was successfully tested in May 2017 and which has a range of more than 4000 kilometers and is capable of striking Guam and Alaska, is a much-improved version of the Hwasong-10, although it is based fundamentally on the very same technologies.” </w:t>
      </w:r>
      <w:r w:rsidRPr="000E3B72">
        <w:rPr>
          <w:rStyle w:val="StyleUnderline"/>
        </w:rPr>
        <w:t xml:space="preserve">Taken together, Nemets says, all this shows that “it is </w:t>
      </w:r>
      <w:r w:rsidRPr="00DC2151">
        <w:rPr>
          <w:rStyle w:val="Emphasis"/>
        </w:rPr>
        <w:t>absolutely excluded</w:t>
      </w:r>
      <w:r w:rsidRPr="000E3B72">
        <w:rPr>
          <w:rStyle w:val="StyleUnderline"/>
        </w:rPr>
        <w:t xml:space="preserve"> that </w:t>
      </w:r>
      <w:r w:rsidRPr="00DC2151">
        <w:rPr>
          <w:rStyle w:val="Emphasis"/>
        </w:rPr>
        <w:t>the weak industrial</w:t>
      </w:r>
      <w:r w:rsidRPr="000E3B72">
        <w:rPr>
          <w:rStyle w:val="StyleUnderline"/>
        </w:rPr>
        <w:t xml:space="preserve"> and scientific-technical system of North Korea could have created the Hwasong-12 in any case so quickly. If the Russian share in the Hwasong-10 was conditionally more than 80 percent, then in the case of the Hwasong-12, it approached 100 percent.”</w:t>
      </w:r>
      <w:r w:rsidRPr="001456BE">
        <w:t xml:space="preserve"> </w:t>
      </w:r>
      <w:r w:rsidRPr="000E3B72">
        <w:rPr>
          <w:rStyle w:val="StyleUnderline"/>
        </w:rPr>
        <w:t xml:space="preserve">In the second article, the Moscow analyst broadens his focus in order to suggest that the timing of North Korea’s actions, </w:t>
      </w:r>
      <w:r w:rsidRPr="000E3B72">
        <w:rPr>
          <w:rStyle w:val="Emphasis"/>
        </w:rPr>
        <w:t>its missile launches and threats</w:t>
      </w:r>
      <w:r w:rsidRPr="000E3B72">
        <w:rPr>
          <w:rStyle w:val="StyleUnderline"/>
        </w:rPr>
        <w:t xml:space="preserve"> in particular, reflects less a Pyongyang calendar than a Moscow one intended by Putin to do maximum harm to the United States. Nemets argues that the </w:t>
      </w:r>
      <w:r w:rsidRPr="000E3B72">
        <w:rPr>
          <w:rStyle w:val="Emphasis"/>
        </w:rPr>
        <w:t>North Korean actions happened precisely as</w:t>
      </w:r>
      <w:r w:rsidRPr="000E3B72">
        <w:rPr>
          <w:rStyle w:val="StyleUnderline"/>
        </w:rPr>
        <w:t xml:space="preserve"> Russian-American relations were deteriorating, when </w:t>
      </w:r>
      <w:r w:rsidRPr="008F611F">
        <w:rPr>
          <w:rStyle w:val="Emphasis"/>
        </w:rPr>
        <w:t>Moscow’s expectations</w:t>
      </w:r>
      <w:r w:rsidRPr="000E3B72">
        <w:rPr>
          <w:rStyle w:val="StyleUnderline"/>
        </w:rPr>
        <w:t xml:space="preserve"> for a new deal with Donald Trump were replaced by a recognition </w:t>
      </w:r>
      <w:r w:rsidRPr="000E3B72">
        <w:rPr>
          <w:rStyle w:val="Emphasis"/>
        </w:rPr>
        <w:t>that Washington was going to take a hard line</w:t>
      </w:r>
      <w:r w:rsidRPr="000E3B72">
        <w:rPr>
          <w:rStyle w:val="StyleUnderline"/>
        </w:rPr>
        <w:t xml:space="preserve"> against Russia for its interference in American elections and </w:t>
      </w:r>
      <w:r w:rsidRPr="000E3B72">
        <w:rPr>
          <w:rStyle w:val="Emphasis"/>
        </w:rPr>
        <w:t>its aggression in Ukraine.</w:t>
      </w:r>
      <w:r w:rsidRPr="001456BE">
        <w:t xml:space="preserve"> Ukrainian officials have pointed to these links, but their words have been dismissed by many who believe that Kyiv is simply trying to blacken Russia’s reputation (and respond to Moscow’s claims that North Korea’s missiles came from Ukrainian factories) in order to win more support from the West, the Moscow analyst suggests. But now a Russian official has implicitly made the connection between Moscow’s intentions and Pyongyang’s actions, Nemets says. Sergey Ryabkov, Russia’s representative to the United Nations, said that “the government of the Russian federation had been forced to react to the additional dislocation of (powerful) American THAAD complexes in South Korea and Japan that are capable of intercepting ballistic rockets.” Put in more normal language, the Moscow analyst says, this shows that “Moscow, infuriated by the fact that [North Korea’s] neighbors don’t approve [Pyongyang’s] nuclear and thermonuclear tests and the launch of rockets flying over the territory of Japan, was simply forced to do something.”</w:t>
      </w:r>
    </w:p>
    <w:p w:rsidR="00796097" w:rsidRPr="00660B11" w:rsidRDefault="00796097" w:rsidP="00796097">
      <w:pPr>
        <w:pStyle w:val="Heading4"/>
      </w:pPr>
      <w:r w:rsidRPr="00660B11">
        <w:t xml:space="preserve">Further </w:t>
      </w:r>
      <w:r>
        <w:t xml:space="preserve">NoKo nuclear </w:t>
      </w:r>
      <w:r w:rsidRPr="00DC2151">
        <w:t>development</w:t>
      </w:r>
      <w:r>
        <w:t xml:space="preserve"> </w:t>
      </w:r>
      <w:r w:rsidRPr="00DC2151">
        <w:t>results</w:t>
      </w:r>
      <w:r w:rsidRPr="00660B11">
        <w:t xml:space="preserve"> in a destabilizing cycle that </w:t>
      </w:r>
      <w:r>
        <w:t xml:space="preserve">is immune to deterrents – that causes </w:t>
      </w:r>
      <w:r w:rsidRPr="001B72F9">
        <w:rPr>
          <w:u w:val="single"/>
        </w:rPr>
        <w:t>Korean war</w:t>
      </w:r>
    </w:p>
    <w:p w:rsidR="00796097" w:rsidRPr="00476FC1" w:rsidRDefault="00796097" w:rsidP="00796097">
      <w:r w:rsidRPr="00660B11">
        <w:t>Robert</w:t>
      </w:r>
      <w:r w:rsidRPr="00660B11">
        <w:rPr>
          <w:rStyle w:val="Style13ptBold"/>
        </w:rPr>
        <w:t xml:space="preserve"> Kelly, 15</w:t>
      </w:r>
      <w:r>
        <w:rPr>
          <w:rStyle w:val="Style13ptBold"/>
        </w:rPr>
        <w:t xml:space="preserve"> – </w:t>
      </w:r>
      <w:r>
        <w:t xml:space="preserve">[he is an </w:t>
      </w:r>
      <w:r w:rsidRPr="00660B11">
        <w:t>associate professor of international relations in the Department of Political Science and Diplomacy at Pusan National University in South Korea</w:t>
      </w:r>
      <w:r>
        <w:t xml:space="preserve">, </w:t>
      </w:r>
      <w:r w:rsidRPr="00660B11">
        <w:t xml:space="preserve">“Will South Korea Eventually Feel Compelled to Bomb NK Missile Sites?,” Asian Security Blog, 3/17/15, </w:t>
      </w:r>
      <w:hyperlink r:id="rId20" w:history="1">
        <w:r w:rsidRPr="00660B11">
          <w:rPr>
            <w:rStyle w:val="Hyperlink"/>
          </w:rPr>
          <w:t>https://asiansecurityblog.wordpress.com/2015/03/17/will-south-korea-eventually-feel-compelled-to-bomb-nk-missile-sites/</w:t>
        </w:r>
      </w:hyperlink>
      <w:r>
        <w:t>] //Lex RA</w:t>
      </w:r>
    </w:p>
    <w:p w:rsidR="00796097" w:rsidRPr="00796097" w:rsidRDefault="00796097" w:rsidP="00796097">
      <w:pPr>
        <w:rPr>
          <w:sz w:val="10"/>
        </w:rPr>
      </w:pPr>
      <w:r w:rsidRPr="001B72F9">
        <w:rPr>
          <w:sz w:val="10"/>
        </w:rPr>
        <w:t xml:space="preserve">My growing concern for years now is that </w:t>
      </w:r>
      <w:r w:rsidRPr="00216984">
        <w:rPr>
          <w:u w:val="single"/>
        </w:rPr>
        <w:t>the more nuclear missiles North Korea acquires</w:t>
      </w:r>
      <w:r w:rsidRPr="001B72F9">
        <w:rPr>
          <w:sz w:val="10"/>
        </w:rPr>
        <w:t xml:space="preserve"> (read this on just how many and when), </w:t>
      </w:r>
      <w:r w:rsidRPr="00216984">
        <w:rPr>
          <w:u w:val="single"/>
        </w:rPr>
        <w:t>the more they threaten South Korea</w:t>
      </w:r>
      <w:r w:rsidRPr="001B72F9">
        <w:rPr>
          <w:sz w:val="10"/>
        </w:rPr>
        <w:t xml:space="preserve">’s very existence. To date, North Korea’s missile and nukes have generally been understood as a tool for regime security – to prevent an American ‘regime change’ attack – or as a gangsterish way for NK to shake-down SK, Japan, and the US for concessions. As Robert Gates and Hillary Clinton both noted, the Norks are great at selling and re-selling their nuclear program for aid. </w:t>
      </w:r>
      <w:r w:rsidRPr="00216984">
        <w:rPr>
          <w:u w:val="single"/>
        </w:rPr>
        <w:t>But, if NK gets dozens, or even hundreds, of</w:t>
      </w:r>
      <w:r w:rsidRPr="001B72F9">
        <w:rPr>
          <w:sz w:val="10"/>
        </w:rPr>
        <w:t xml:space="preserve"> nuclear </w:t>
      </w:r>
      <w:r w:rsidRPr="00216984">
        <w:rPr>
          <w:u w:val="single"/>
        </w:rPr>
        <w:t>warheads</w:t>
      </w:r>
      <w:r w:rsidRPr="001B72F9">
        <w:rPr>
          <w:sz w:val="10"/>
        </w:rPr>
        <w:t xml:space="preserve"> and missiles, then </w:t>
      </w:r>
      <w:r w:rsidRPr="00216984">
        <w:rPr>
          <w:u w:val="single"/>
        </w:rPr>
        <w:t>the NK nuclear program is no longer about regime security</w:t>
      </w:r>
      <w:r w:rsidRPr="001B72F9">
        <w:rPr>
          <w:sz w:val="10"/>
        </w:rPr>
        <w:t xml:space="preserve"> or blackmail. </w:t>
      </w:r>
      <w:r w:rsidRPr="00216984">
        <w:rPr>
          <w:rStyle w:val="Emphasis"/>
        </w:rPr>
        <w:t>It would then have grown into an existential threat to SK</w:t>
      </w:r>
      <w:r w:rsidRPr="001B72F9">
        <w:rPr>
          <w:sz w:val="10"/>
        </w:rPr>
        <w:t xml:space="preserve"> as a state and society. This is why I am such a strong supporter of THAAD. </w:t>
      </w:r>
      <w:r w:rsidRPr="00216984">
        <w:rPr>
          <w:u w:val="single"/>
        </w:rPr>
        <w:t>NK is moving from being a</w:t>
      </w:r>
      <w:r w:rsidRPr="001B72F9">
        <w:rPr>
          <w:sz w:val="10"/>
        </w:rPr>
        <w:t xml:space="preserve"> frightening </w:t>
      </w:r>
      <w:r w:rsidRPr="00216984">
        <w:rPr>
          <w:u w:val="single"/>
        </w:rPr>
        <w:t xml:space="preserve">rogue state obsessed with survival, </w:t>
      </w:r>
      <w:r w:rsidRPr="00216984">
        <w:rPr>
          <w:rStyle w:val="Emphasis"/>
        </w:rPr>
        <w:t>to a major threat</w:t>
      </w:r>
      <w:r w:rsidRPr="001B72F9">
        <w:rPr>
          <w:sz w:val="10"/>
        </w:rPr>
        <w:t xml:space="preserve"> to the constitutional order and even physical survival of the ROK (and Japan). To be sure, </w:t>
      </w:r>
      <w:r w:rsidRPr="00216984">
        <w:rPr>
          <w:u w:val="single"/>
        </w:rPr>
        <w:t>the USSR and US were that to each other in the Cold War</w:t>
      </w:r>
      <w:r w:rsidRPr="001B72F9">
        <w:rPr>
          <w:sz w:val="10"/>
        </w:rPr>
        <w:t xml:space="preserve">, </w:t>
      </w:r>
      <w:r w:rsidRPr="00216984">
        <w:rPr>
          <w:u w:val="single"/>
        </w:rPr>
        <w:t>but both developed technologies</w:t>
      </w:r>
      <w:r w:rsidRPr="001B72F9">
        <w:rPr>
          <w:sz w:val="10"/>
        </w:rPr>
        <w:t xml:space="preserve"> (SLBMs mostly) </w:t>
      </w:r>
      <w:r w:rsidRPr="00216984">
        <w:rPr>
          <w:u w:val="single"/>
        </w:rPr>
        <w:t>that allowed them to survive</w:t>
      </w:r>
      <w:r w:rsidRPr="001B72F9">
        <w:rPr>
          <w:sz w:val="10"/>
        </w:rPr>
        <w:t xml:space="preserve"> (or ‘ride out’ in nuclear parlance) </w:t>
      </w:r>
      <w:r w:rsidRPr="00216984">
        <w:rPr>
          <w:u w:val="single"/>
        </w:rPr>
        <w:t>even a massive first strike and still retaliate</w:t>
      </w:r>
      <w:r w:rsidRPr="001B72F9">
        <w:rPr>
          <w:sz w:val="10"/>
        </w:rPr>
        <w:t xml:space="preserve">. </w:t>
      </w:r>
      <w:r w:rsidRPr="00216984">
        <w:rPr>
          <w:u w:val="single"/>
        </w:rPr>
        <w:t>This</w:t>
      </w:r>
      <w:r w:rsidRPr="001B72F9">
        <w:rPr>
          <w:sz w:val="10"/>
        </w:rPr>
        <w:t xml:space="preserve"> ‘assured second strike’ capability </w:t>
      </w:r>
      <w:r w:rsidRPr="00216984">
        <w:rPr>
          <w:u w:val="single"/>
        </w:rPr>
        <w:t>dramatically reduced the incentive for either side to strike first</w:t>
      </w:r>
      <w:r w:rsidRPr="001B72F9">
        <w:rPr>
          <w:sz w:val="10"/>
        </w:rPr>
        <w:t xml:space="preserve">, so stabilizing the nuclear competition despite the huge size of the arsenals. </w:t>
      </w:r>
      <w:r w:rsidRPr="00216984">
        <w:rPr>
          <w:u w:val="single"/>
        </w:rPr>
        <w:t>By contrast, neither NK nor SK have assured second strike</w:t>
      </w:r>
      <w:r w:rsidRPr="001B72F9">
        <w:rPr>
          <w:sz w:val="10"/>
        </w:rPr>
        <w:t xml:space="preserve"> (SK might because of the American alliance, but that’s not entirely clear) </w:t>
      </w:r>
      <w:r w:rsidRPr="00216984">
        <w:rPr>
          <w:rStyle w:val="Emphasis"/>
        </w:rPr>
        <w:t>which therefore incentives attacking first</w:t>
      </w:r>
      <w:r w:rsidRPr="00216984">
        <w:rPr>
          <w:b/>
          <w:u w:val="single"/>
        </w:rPr>
        <w:t xml:space="preserve">. </w:t>
      </w:r>
      <w:r w:rsidRPr="001B72F9">
        <w:rPr>
          <w:sz w:val="10"/>
        </w:rPr>
        <w:t xml:space="preserve">Further, </w:t>
      </w:r>
      <w:r w:rsidRPr="00216984">
        <w:rPr>
          <w:u w:val="single"/>
        </w:rPr>
        <w:t>both NK and SK are very vulnerable to a first strike, so</w:t>
      </w:r>
      <w:r w:rsidRPr="001B72F9">
        <w:rPr>
          <w:sz w:val="10"/>
        </w:rPr>
        <w:t xml:space="preserve"> again the </w:t>
      </w:r>
      <w:r w:rsidRPr="00216984">
        <w:rPr>
          <w:u w:val="single"/>
        </w:rPr>
        <w:t>incentives to move first are high</w:t>
      </w:r>
      <w:r w:rsidRPr="001B72F9">
        <w:rPr>
          <w:sz w:val="10"/>
        </w:rPr>
        <w:t xml:space="preserve">. </w:t>
      </w:r>
      <w:r w:rsidRPr="00216984">
        <w:rPr>
          <w:u w:val="single"/>
        </w:rPr>
        <w:t>NK cannot hide its nuclear weapons</w:t>
      </w:r>
      <w:r w:rsidRPr="001B72F9">
        <w:rPr>
          <w:sz w:val="10"/>
        </w:rPr>
        <w:t xml:space="preserve">; it is too small and US satellite coverage too intrusive. Nuclear </w:t>
      </w:r>
      <w:r w:rsidRPr="00216984">
        <w:rPr>
          <w:u w:val="single"/>
        </w:rPr>
        <w:t>facilities are big and vulnerable, and a obvious temptation for an allied preemptive strike</w:t>
      </w:r>
      <w:r w:rsidRPr="001B72F9">
        <w:rPr>
          <w:sz w:val="10"/>
        </w:rPr>
        <w:t xml:space="preserve">. </w:t>
      </w:r>
      <w:r w:rsidRPr="00216984">
        <w:rPr>
          <w:rStyle w:val="Emphasis"/>
        </w:rPr>
        <w:t>This creates a ‘use-them-or-lose-them’ dilemma for Pyongyang. And this dilemma worsens as Pyongyang builds more</w:t>
      </w:r>
      <w:r w:rsidRPr="001B72F9">
        <w:rPr>
          <w:sz w:val="10"/>
        </w:rPr>
        <w:t xml:space="preserve"> and more, </w:t>
      </w:r>
      <w:r w:rsidRPr="00DC2151">
        <w:rPr>
          <w:bCs/>
          <w:u w:val="single"/>
        </w:rPr>
        <w:t>and spends more</w:t>
      </w:r>
      <w:r w:rsidRPr="001B72F9">
        <w:rPr>
          <w:sz w:val="10"/>
        </w:rPr>
        <w:t xml:space="preserve"> and more. </w:t>
      </w:r>
      <w:r w:rsidRPr="00216984">
        <w:rPr>
          <w:u w:val="single"/>
        </w:rPr>
        <w:t>The more nukes North Korea deploys, the greater the allied temptation to destroy them before they could be used</w:t>
      </w:r>
      <w:r w:rsidRPr="001B72F9">
        <w:rPr>
          <w:sz w:val="10"/>
        </w:rPr>
        <w:t xml:space="preserve"> (this was American thinking during the Cuban Missile Crisis too). </w:t>
      </w:r>
      <w:r w:rsidRPr="00DC2151">
        <w:rPr>
          <w:bCs/>
          <w:u w:val="single"/>
        </w:rPr>
        <w:t>This vulnerability, in turn,</w:t>
      </w:r>
      <w:r w:rsidRPr="00216984">
        <w:rPr>
          <w:b/>
          <w:u w:val="single"/>
        </w:rPr>
        <w:t xml:space="preserve"> </w:t>
      </w:r>
      <w:r w:rsidRPr="00216984">
        <w:rPr>
          <w:rStyle w:val="Emphasis"/>
        </w:rPr>
        <w:t>incentivizes NK to use them</w:t>
      </w:r>
      <w:r w:rsidRPr="00216984">
        <w:rPr>
          <w:b/>
          <w:u w:val="single"/>
        </w:rPr>
        <w:t xml:space="preserve"> </w:t>
      </w:r>
      <w:r w:rsidRPr="00DC2151">
        <w:rPr>
          <w:bCs/>
          <w:u w:val="single"/>
        </w:rPr>
        <w:t>before they’re struck.</w:t>
      </w:r>
      <w:r w:rsidRPr="00216984">
        <w:rPr>
          <w:b/>
          <w:u w:val="single"/>
        </w:rPr>
        <w:t xml:space="preserve"> </w:t>
      </w:r>
      <w:r w:rsidRPr="00216984">
        <w:rPr>
          <w:rStyle w:val="Emphasis"/>
          <w:sz w:val="24"/>
          <w:szCs w:val="24"/>
        </w:rPr>
        <w:t>It’s a nasty spiral of paranoia</w:t>
      </w:r>
      <w:r w:rsidRPr="00216984">
        <w:rPr>
          <w:b/>
          <w:u w:val="single"/>
        </w:rPr>
        <w:t xml:space="preserve">. </w:t>
      </w:r>
      <w:r w:rsidRPr="00216984">
        <w:rPr>
          <w:u w:val="single"/>
        </w:rPr>
        <w:t>SK too is vulnerable, which again incentivizes moving first</w:t>
      </w:r>
      <w:r w:rsidRPr="001B72F9">
        <w:rPr>
          <w:sz w:val="10"/>
        </w:rPr>
        <w:t xml:space="preserve">. </w:t>
      </w:r>
      <w:r w:rsidRPr="00216984">
        <w:rPr>
          <w:u w:val="single"/>
        </w:rPr>
        <w:t>SK cannot ride out a serious nuclear assault</w:t>
      </w:r>
      <w:r w:rsidRPr="001B72F9">
        <w:rPr>
          <w:sz w:val="10"/>
        </w:rPr>
        <w:t xml:space="preserve">, because it is a small, highly centralized state with a highly concentrated population defenseless against missile attack. </w:t>
      </w:r>
      <w:r w:rsidRPr="00216984">
        <w:rPr>
          <w:u w:val="single"/>
        </w:rPr>
        <w:t>It would not take many</w:t>
      </w:r>
      <w:r w:rsidRPr="001B72F9">
        <w:rPr>
          <w:sz w:val="10"/>
        </w:rPr>
        <w:t xml:space="preserve"> nuclear </w:t>
      </w:r>
      <w:r w:rsidRPr="00216984">
        <w:rPr>
          <w:u w:val="single"/>
        </w:rPr>
        <w:t>strikes to destabilize the Republic</w:t>
      </w:r>
      <w:r w:rsidRPr="001B72F9">
        <w:rPr>
          <w:sz w:val="10"/>
        </w:rPr>
        <w:t xml:space="preserve"> (unlike the US or USSR in the Cold War). </w:t>
      </w:r>
      <w:r w:rsidRPr="00216984">
        <w:rPr>
          <w:u w:val="single"/>
        </w:rPr>
        <w:t>As Nork nukes move from a few for security, to many as a state-</w:t>
      </w:r>
      <w:r w:rsidRPr="001B72F9">
        <w:rPr>
          <w:sz w:val="10"/>
        </w:rPr>
        <w:t xml:space="preserve"> and society-</w:t>
      </w:r>
      <w:r w:rsidRPr="00216984">
        <w:rPr>
          <w:u w:val="single"/>
        </w:rPr>
        <w:t>breaking threat to SK</w:t>
      </w:r>
      <w:r w:rsidRPr="001B72F9">
        <w:rPr>
          <w:sz w:val="10"/>
        </w:rPr>
        <w:t xml:space="preserve"> (and even Japan), </w:t>
      </w:r>
      <w:r w:rsidRPr="00216984">
        <w:rPr>
          <w:u w:val="single"/>
        </w:rPr>
        <w:t>the incentives to preemptively destroy them first will grow also</w:t>
      </w:r>
      <w:r w:rsidRPr="001B72F9">
        <w:rPr>
          <w:sz w:val="10"/>
        </w:rPr>
        <w:t xml:space="preserve">. This is a classic nuclear security dilemma, straight out of the Cold War in the 1950s. The best way out of this nasty, worsening game would be nuclear restraint on the NK part (a pipe-dream, that), and/or robust missile defense on the SK side. THAAD is really, really important to slow the security dilemma paranoia that accompanies arms build-ups, especially nuclear ones. The Chinese ought to think about that before they come out so strongly against THAAD: If South Korea is entirely ‘naked’ or ‘roof-less’ against missile attack, when NK has 100+ nuclear missiles – a capability that could destroy South Korea in just a few minutes – what does Beijing think will happen? That Seoul will just sit back and do nothing because of trade with China? I doubt it. </w:t>
      </w:r>
      <w:r w:rsidRPr="00216984">
        <w:rPr>
          <w:u w:val="single"/>
        </w:rPr>
        <w:t xml:space="preserve">No SK president could tolerate such a stark, </w:t>
      </w:r>
      <w:r w:rsidRPr="00216984">
        <w:rPr>
          <w:rStyle w:val="Emphasis"/>
        </w:rPr>
        <w:t>asymmetric threat</w:t>
      </w:r>
      <w:r w:rsidRPr="00216984">
        <w:rPr>
          <w:u w:val="single"/>
        </w:rPr>
        <w:t xml:space="preserve"> to the ROK’s very existence</w:t>
      </w:r>
      <w:r w:rsidRPr="001B72F9">
        <w:rPr>
          <w:sz w:val="10"/>
        </w:rPr>
        <w:t xml:space="preserve"> just to keep the Chinese mollified. That would border on dereliction of duty. </w:t>
      </w:r>
      <w:r w:rsidRPr="00DC2151">
        <w:rPr>
          <w:bCs/>
          <w:u w:val="single"/>
        </w:rPr>
        <w:t>Even if SK did not want to strike</w:t>
      </w:r>
      <w:r w:rsidRPr="001B72F9">
        <w:rPr>
          <w:sz w:val="10"/>
        </w:rPr>
        <w:t xml:space="preserve"> North Korea’s nuclear sites (which I don’t think it does), </w:t>
      </w:r>
      <w:r w:rsidRPr="00DC2151">
        <w:rPr>
          <w:bCs/>
          <w:u w:val="single"/>
        </w:rPr>
        <w:t xml:space="preserve">it might feel compelled to out of sheer fear. </w:t>
      </w:r>
      <w:r w:rsidRPr="001B72F9">
        <w:rPr>
          <w:sz w:val="10"/>
        </w:rPr>
        <w:t xml:space="preserve">These ideas were first fleshed out at The Diplomat here. That essay is re-posted below and repeats the above discussion: “As North Korea continues to develop both nuclear weapons and the missile technology to carry them, the pressure on South Korea to take preemptive military action will gradually rise. At some point, North Korea may have so many missiles and warheads, that South Korea considers that capability to be an existential threat to Southern security. </w:t>
      </w:r>
      <w:r w:rsidRPr="00216984">
        <w:rPr>
          <w:u w:val="single"/>
        </w:rPr>
        <w:t>This is the greatest long-term risk to security and stability in Korea, arguably more destabilizing than a North Korean collapse.</w:t>
      </w:r>
      <w:r w:rsidRPr="001B72F9">
        <w:rPr>
          <w:sz w:val="10"/>
        </w:rPr>
        <w:t xml:space="preserve"> If North Korea does not arrest its nuclear and missile programs at a reasonably small, defensively-minded deterrent, then Southern elites will increasingly see those weapons as threats to Southern survival, not just tools of defense or gangsterish blackmail. During the Cold War, the extraordinary speed and power of nuclear missiles created a bizarre and frightening ‘balance of terror.’ Both the Americans and Soviets had these weapons, but they were enormously vulnerable to a first strike. Under the logic ‘use them or lose them,’ there were enormous incentives to launch first: if A did not get its missiles out of the silos quickly enough, they might be destroyed by B’s first strike. One superpower could then hold the other’s cities hostage to nuclear annihilation and demand concessions. This countervalue, ‘city busting’ temptation was eventually alleviated by ‘assured second strike’ technologies, particularly submarine-launched ballistic missiles (SLBM). SLBMs ensured the survivability of nuclear forces; hard-to-find submarines could ride out an enemy first strike and still retaliate. So the military value of launching first declined dramatically. By the 1970s, both the US and the USSR had achieved enough survivability through various ‘hardening’ efforts that nuclear bipolarity was relatively stable despite the huge number of weapons in the arms race. The Korean nuclear race does not have this stability and is unlikely to ever achieve it. Nuclear Korea today is more like the cold war of the 1950s, when nuclear weapons were new and destabilizing, than in the 1970s when they had been strategically integrated, and bipolarity was mature. Specifically, </w:t>
      </w:r>
      <w:r w:rsidRPr="00216984">
        <w:rPr>
          <w:u w:val="single"/>
        </w:rPr>
        <w:t>North Korea will never been able to harden its locations well enough to achieve assured second strike.</w:t>
      </w:r>
      <w:r w:rsidRPr="001B72F9">
        <w:rPr>
          <w:sz w:val="10"/>
        </w:rPr>
        <w:t xml:space="preserve"> </w:t>
      </w:r>
      <w:r w:rsidRPr="00216984">
        <w:rPr>
          <w:u w:val="single"/>
        </w:rPr>
        <w:t>North Korea is too small to pursue the geographic dispersion strategies the Soviets tried</w:t>
      </w:r>
      <w:r w:rsidRPr="001B72F9">
        <w:rPr>
          <w:sz w:val="10"/>
        </w:rPr>
        <w:t xml:space="preserve">, and too poor to build a reliable SLBM force or effective air defense. </w:t>
      </w:r>
      <w:r w:rsidRPr="00216984">
        <w:rPr>
          <w:u w:val="single"/>
        </w:rPr>
        <w:t>Further US satellite coverage makes very hard for the North to conceal anything of great importance.</w:t>
      </w:r>
      <w:r w:rsidRPr="001B72F9">
        <w:rPr>
          <w:sz w:val="10"/>
        </w:rPr>
        <w:t xml:space="preserve"> </w:t>
      </w:r>
      <w:r w:rsidRPr="00216984">
        <w:rPr>
          <w:u w:val="single"/>
        </w:rPr>
        <w:t>North Korea’s nuclear weapons will always be highly vulnerable.</w:t>
      </w:r>
      <w:r w:rsidRPr="001B72F9">
        <w:rPr>
          <w:sz w:val="10"/>
        </w:rPr>
        <w:t xml:space="preserve"> </w:t>
      </w:r>
      <w:r w:rsidRPr="00DC2151">
        <w:rPr>
          <w:bCs/>
          <w:u w:val="single"/>
        </w:rPr>
        <w:t>So North Korea will always face the ‘use it or lose it’ logic that incentives a first strike.</w:t>
      </w:r>
      <w:r w:rsidRPr="001B72F9">
        <w:rPr>
          <w:sz w:val="10"/>
        </w:rPr>
        <w:t xml:space="preserve"> On the Southern side, its small size and extreme demographic concentration in a few large cities makes the Republic of Korea an easy target for a nuclear strike. More than half of South Korea’s population lives in greater Seoul alone (more than 20 million people), and Seoul’s suburbs begin just thirty miles from the demilitarized zone. This again raises the temptation value of a Northern strike. Both the Soviet Union and the United States were so large, that only a massive first strike would have led to national collapse. In South Korea by contrast, nuking only about five large cities would likely be enough to push South Korea toward national-constitutional breakdown. Given its extreme urbanization and centralization, South Korea is extremely vulnerable to a WMD and/or decapitation strike. </w:t>
      </w:r>
      <w:r w:rsidRPr="00216984">
        <w:rPr>
          <w:u w:val="single"/>
        </w:rPr>
        <w:t>While</w:t>
      </w:r>
      <w:r w:rsidRPr="001B72F9">
        <w:rPr>
          <w:sz w:val="10"/>
        </w:rPr>
        <w:t xml:space="preserve"> large-scale North Korean offensive action is highly unlikely – </w:t>
      </w:r>
      <w:r w:rsidRPr="00216984">
        <w:rPr>
          <w:u w:val="single"/>
        </w:rPr>
        <w:t>Pyongyang’s elites most likely just want to survive</w:t>
      </w:r>
      <w:r w:rsidRPr="001B72F9">
        <w:rPr>
          <w:sz w:val="10"/>
        </w:rPr>
        <w:t xml:space="preserve"> to enjoy their gangster high life – </w:t>
      </w:r>
      <w:r w:rsidRPr="00DC2151">
        <w:rPr>
          <w:bCs/>
          <w:u w:val="single"/>
        </w:rPr>
        <w:t>nuclear weapons do offer a conceivable route to Northern military victory for the first time in decades</w:t>
      </w:r>
      <w:r w:rsidRPr="001B72F9">
        <w:rPr>
          <w:sz w:val="10"/>
        </w:rPr>
        <w:t xml:space="preserve">: </w:t>
      </w:r>
      <w:r w:rsidRPr="00216984">
        <w:rPr>
          <w:u w:val="single"/>
        </w:rPr>
        <w:t>a first-strike</w:t>
      </w:r>
      <w:r w:rsidRPr="001B72F9">
        <w:rPr>
          <w:sz w:val="10"/>
        </w:rPr>
        <w:t xml:space="preserve"> mix of counterforce detonations </w:t>
      </w:r>
      <w:r w:rsidRPr="00216984">
        <w:rPr>
          <w:u w:val="single"/>
        </w:rPr>
        <w:t>to throw the Southern military into disarray</w:t>
      </w:r>
      <w:r w:rsidRPr="001B72F9">
        <w:rPr>
          <w:sz w:val="10"/>
        </w:rPr>
        <w:t xml:space="preserve">; limited counter-value city strikes to </w:t>
      </w:r>
      <w:r w:rsidRPr="00216984">
        <w:rPr>
          <w:u w:val="single"/>
        </w:rPr>
        <w:t>spur social and constitutional break-down</w:t>
      </w:r>
      <w:r w:rsidRPr="001B72F9">
        <w:rPr>
          <w:sz w:val="10"/>
        </w:rPr>
        <w:t xml:space="preserve"> in the South; followed by an invasion and occupation before the US military could arrive in force; </w:t>
      </w:r>
      <w:r w:rsidRPr="00216984">
        <w:rPr>
          <w:u w:val="single"/>
        </w:rPr>
        <w:t>and a standing threat to nuke Japan or the United States as well should they intervene</w:t>
      </w:r>
      <w:r w:rsidRPr="001B72F9">
        <w:rPr>
          <w:sz w:val="10"/>
        </w:rPr>
        <w:t xml:space="preserve">. Again, this is unlikely, and I still strongly believe </w:t>
      </w:r>
      <w:r w:rsidRPr="00216984">
        <w:rPr>
          <w:u w:val="single"/>
        </w:rPr>
        <w:t xml:space="preserve">an allied victory is likely even if the North were to use nuclear weapons. But the more nukes the North builds, the more this threat, and the ‘use it or lose it’ first strike incentives, grow. </w:t>
      </w:r>
      <w:r w:rsidRPr="001B72F9">
        <w:rPr>
          <w:sz w:val="10"/>
        </w:rPr>
        <w:t xml:space="preserve">It is for this reason that the US has pushed South Korea so hard on missile defense. Not only would missile defense save lives, but it would dramatically improve Southern national-constitutional survivability. (Decentralization would also help enormously, and I have argued for that repeatedly in conferences in Korea, but it is unlikely.) A missile shield would lessen the military-offensive value of North Korea’s nuclear weapons, so reducing both first-strike temptations in Pyongyang and preemptive air-strike pressure in Seoul. Unfortunately South Korea is not hardened meaningfully to ride-out Northern nuclear strikes. Missile defense in South Korea has become politicized as a US plot to dominate South Korean foreign policy (yes, really) and provoke China. (Although opinion may, at last, be changing on this.) Air drills are routinely ignored. And no one I know in South Korea knows where their shelters are or what to do in case of nuclear strike. Ideally North Korea would de-nuclearize. And we should always keep talking to North Korea. Pyongyang is so dangerous that freezing it out is a bad idea. Talking does not mean we must be taken advantage of by the North’s regular bargaining gimmicks. But we must admit that North Korea seems unlikely to give up its nuclear weapons. The program goes back decades, to the 1960s. Rumor has it that Pyongyang devoted more than 5% of GDP in the last two decades to developing these weapons. The program continued through the 1990s, even as more than a million North Koreans starved to death in a famine resulting from post-Cold War economic breakdown. The North has repeatedly lied and flim-flammed to outsiders like the ROK government and the IAEA to keep its programs alive clandestinely. Recently Kim Jong Un has referred to nuclear weapons as the “nation’s life.” </w:t>
      </w:r>
      <w:r w:rsidRPr="00216984">
        <w:rPr>
          <w:u w:val="single"/>
        </w:rPr>
        <w:t>We could</w:t>
      </w:r>
      <w:r w:rsidRPr="001B72F9">
        <w:rPr>
          <w:sz w:val="10"/>
        </w:rPr>
        <w:t xml:space="preserve"> even go a step further and </w:t>
      </w:r>
      <w:r w:rsidRPr="00216984">
        <w:rPr>
          <w:u w:val="single"/>
        </w:rPr>
        <w:t>admit that a few Northern nuclear missiles are tolerable.</w:t>
      </w:r>
      <w:r w:rsidRPr="001B72F9">
        <w:rPr>
          <w:sz w:val="10"/>
        </w:rPr>
        <w:t xml:space="preserve"> If we put ourselves in Pyongyang’s shoes, </w:t>
      </w:r>
      <w:r w:rsidRPr="00216984">
        <w:rPr>
          <w:u w:val="single"/>
        </w:rPr>
        <w:t>a limited nuclear deterrent makes sense</w:t>
      </w:r>
      <w:r w:rsidRPr="001B72F9">
        <w:rPr>
          <w:sz w:val="10"/>
        </w:rPr>
        <w:t xml:space="preserve">. Conventionally, </w:t>
      </w:r>
      <w:r w:rsidRPr="00216984">
        <w:rPr>
          <w:u w:val="single"/>
        </w:rPr>
        <w:t>North Korea is falling further and further behind.</w:t>
      </w:r>
      <w:r w:rsidRPr="001B72F9">
        <w:rPr>
          <w:sz w:val="10"/>
        </w:rPr>
        <w:t xml:space="preserve"> No matter how big the North Korean army gets quantitatively, it is an increasingly weak shield against high-tech opponents. </w:t>
      </w:r>
      <w:r w:rsidRPr="00216984">
        <w:rPr>
          <w:u w:val="single"/>
        </w:rPr>
        <w:t>US regime change in the Middle East has clearly incentivized despots everywhere in the world to consider the ultimate security which nuclear weapons provide.</w:t>
      </w:r>
      <w:r w:rsidRPr="001B72F9">
        <w:rPr>
          <w:sz w:val="10"/>
        </w:rPr>
        <w:t xml:space="preserve"> The North Koreans have openly said that nuclear weapons ensure their post-9/11 regime security. As distasteful as it may be to us, there is a logic to that. </w:t>
      </w:r>
      <w:r w:rsidRPr="00216984">
        <w:rPr>
          <w:u w:val="single"/>
        </w:rPr>
        <w:t>A small, defensive-minded deterrent</w:t>
      </w:r>
      <w:r w:rsidRPr="001B72F9">
        <w:rPr>
          <w:sz w:val="10"/>
        </w:rPr>
        <w:t xml:space="preserve"> – say five to ten warhead-tipped missiles that could threaten limited retaliation against Southern cities – </w:t>
      </w:r>
      <w:r w:rsidRPr="00216984">
        <w:rPr>
          <w:u w:val="single"/>
        </w:rPr>
        <w:t>would be an objectively rational hedge</w:t>
      </w:r>
      <w:r w:rsidRPr="001B72F9">
        <w:rPr>
          <w:sz w:val="10"/>
        </w:rPr>
        <w:t xml:space="preserve"> against offensive action by the US or South Korea. Indeed, this is almost certainly what Pyongyang says to Beijing to defend its program to its unhappy patron. </w:t>
      </w:r>
      <w:r w:rsidRPr="00DC2151">
        <w:rPr>
          <w:bCs/>
          <w:u w:val="single"/>
        </w:rPr>
        <w:t>But this is the absolute limit</w:t>
      </w:r>
      <w:r w:rsidRPr="001B72F9">
        <w:rPr>
          <w:sz w:val="10"/>
        </w:rPr>
        <w:t xml:space="preserve"> of responsible Northern nuclear deployment and probably where the DPRK is right now. </w:t>
      </w:r>
      <w:r w:rsidRPr="00DC2151">
        <w:rPr>
          <w:rStyle w:val="Emphasis"/>
        </w:rPr>
        <w:t>Further nuclear and missile development</w:t>
      </w:r>
      <w:r w:rsidRPr="00216984">
        <w:rPr>
          <w:b/>
          <w:u w:val="single"/>
        </w:rPr>
        <w:t xml:space="preserve"> </w:t>
      </w:r>
      <w:r w:rsidRPr="00DC2151">
        <w:rPr>
          <w:bCs/>
          <w:u w:val="single"/>
        </w:rPr>
        <w:t xml:space="preserve">would exceed even the most expansive definition of North Korean security and takes us into the realm of </w:t>
      </w:r>
      <w:r w:rsidRPr="00DC2151">
        <w:rPr>
          <w:rStyle w:val="Emphasis"/>
        </w:rPr>
        <w:t>nuclear blackmail, highly dangerous proliferation</w:t>
      </w:r>
      <w:r w:rsidRPr="00DC2151">
        <w:rPr>
          <w:bCs/>
          <w:u w:val="single"/>
        </w:rPr>
        <w:t xml:space="preserve">, and an </w:t>
      </w:r>
      <w:r w:rsidRPr="00DC2151">
        <w:rPr>
          <w:rStyle w:val="Emphasis"/>
        </w:rPr>
        <w:t>offensive first-strike capability</w:t>
      </w:r>
      <w:r w:rsidRPr="00216984">
        <w:rPr>
          <w:b/>
          <w:u w:val="single"/>
        </w:rPr>
        <w:t>.</w:t>
      </w:r>
      <w:r w:rsidRPr="001B72F9">
        <w:rPr>
          <w:sz w:val="10"/>
        </w:rPr>
        <w:t xml:space="preserve"> Pyongyang does not need, for example, the ICBM it is supposedly working on. In this context, my greatest fear for Korean security in the next two decades is North Korean nuclearization continuing apace, generating dozens, perhaps hundreds of missile and warheads, coupled to rising South Korean paranoia and pressure to preemptively strike. </w:t>
      </w:r>
      <w:r w:rsidRPr="00216984">
        <w:rPr>
          <w:u w:val="single"/>
        </w:rPr>
        <w:t>There is no possible national security rationale for Pyongyang to keep deploying beyond what it has now</w:t>
      </w:r>
      <w:r w:rsidRPr="001B72F9">
        <w:rPr>
          <w:sz w:val="10"/>
        </w:rPr>
        <w:t xml:space="preserve">, and if they do, expect South Korean planners to increasingly consider preemptive airstrikes. North Korea with five or ten missiles (some of which would fail or be destroyed in combat) is terrible humanitarian threat, but not an existential one to South Korea (and Japan). South Korea could ride out, perhaps, five urban strikes, and Japan even more. </w:t>
      </w:r>
      <w:r w:rsidRPr="005840C7">
        <w:rPr>
          <w:bCs/>
          <w:u w:val="single"/>
        </w:rPr>
        <w:t>But a North Korea with dozens of nuclear missiles</w:t>
      </w:r>
      <w:r w:rsidRPr="001B72F9">
        <w:rPr>
          <w:bCs/>
          <w:sz w:val="10"/>
        </w:rPr>
        <w:t>,</w:t>
      </w:r>
      <w:r w:rsidRPr="001B72F9">
        <w:rPr>
          <w:sz w:val="10"/>
        </w:rPr>
        <w:t xml:space="preserve"> </w:t>
      </w:r>
      <w:r w:rsidRPr="00216984">
        <w:rPr>
          <w:u w:val="single"/>
        </w:rPr>
        <w:t xml:space="preserve">possibly one hundred, some of them on submarines, </w:t>
      </w:r>
      <w:r w:rsidRPr="005840C7">
        <w:rPr>
          <w:bCs/>
          <w:u w:val="single"/>
        </w:rPr>
        <w:t>would constitute a state- and society-breaking, constitutional threat</w:t>
      </w:r>
      <w:r w:rsidRPr="001B72F9">
        <w:rPr>
          <w:sz w:val="10"/>
        </w:rPr>
        <w:t xml:space="preserve"> to South Korea and Japan in case of conflict. That in turn will incentivize pre-emptive airstrikes. </w:t>
      </w:r>
      <w:r w:rsidRPr="00216984">
        <w:rPr>
          <w:u w:val="single"/>
        </w:rPr>
        <w:t>This spiral of paranoia</w:t>
      </w:r>
      <w:r w:rsidRPr="001B72F9">
        <w:rPr>
          <w:sz w:val="10"/>
        </w:rPr>
        <w:t xml:space="preserve"> between North Korea nuclearization, </w:t>
      </w:r>
      <w:r w:rsidRPr="00216984">
        <w:rPr>
          <w:u w:val="single"/>
        </w:rPr>
        <w:t>and pressure</w:t>
      </w:r>
      <w:r w:rsidRPr="001B72F9">
        <w:rPr>
          <w:sz w:val="10"/>
        </w:rPr>
        <w:t xml:space="preserve"> on Seoul (or even Tokyo) to preemptively defang North Korea before it can threaten state-destruction, is entirely predictable – and the reason why everyone, even China and Russia, wants North Korea to stop building. Let’s hope they listen (but they won’t).”</w:t>
      </w:r>
    </w:p>
    <w:p w:rsidR="00E13EF7" w:rsidRDefault="00E13EF7" w:rsidP="00E13EF7">
      <w:pPr>
        <w:pStyle w:val="Heading4"/>
      </w:pPr>
      <w:r>
        <w:t>That’s sufficient to trigger nuclear winter</w:t>
      </w:r>
    </w:p>
    <w:p w:rsidR="00E13EF7" w:rsidRDefault="00E13EF7" w:rsidP="00E13EF7">
      <w:r>
        <w:rPr>
          <w:rStyle w:val="Style13ptBold"/>
        </w:rPr>
        <w:t>Hayes</w:t>
      </w:r>
      <w:r w:rsidRPr="00A26BC9">
        <w:t xml:space="preserve"> </w:t>
      </w:r>
      <w:r w:rsidRPr="008675A1">
        <w:rPr>
          <w:rStyle w:val="Style13ptBold"/>
        </w:rPr>
        <w:t>9</w:t>
      </w:r>
      <w:r>
        <w:t xml:space="preserve"> (</w:t>
      </w:r>
      <w:r w:rsidRPr="008675A1">
        <w:t>Peter; Professor of International Relations – RMIT University AND Michael</w:t>
      </w:r>
      <w:r>
        <w:t xml:space="preserve"> HAMEL-GREEN </w:t>
      </w:r>
      <w:r w:rsidRPr="008675A1">
        <w:t xml:space="preserve">; Dean and Professor of Arts, Education and Human Development – Victoria University, “The Path Not Taken, The Way Still Open: Denuclearizing the Korean Peninsula and Northeast Asia,” </w:t>
      </w:r>
      <w:hyperlink r:id="rId21" w:tgtFrame="_blank" w:history="1">
        <w:r w:rsidRPr="008675A1">
          <w:t>http://www.nautilus.org/projects/A-J-disarm/research-workshop/drafts/hayes-hamel-green.pdf</w:t>
        </w:r>
      </w:hyperlink>
      <w:r>
        <w:t>)</w:t>
      </w:r>
    </w:p>
    <w:p w:rsidR="00E13EF7" w:rsidRPr="008675A1" w:rsidRDefault="00E13EF7" w:rsidP="00E13EF7"/>
    <w:p w:rsidR="00E13EF7" w:rsidRPr="00E373E2" w:rsidRDefault="00E13EF7" w:rsidP="00E13EF7">
      <w:r w:rsidRPr="00A26BC9">
        <w:t xml:space="preserve">The consequences of failing to </w:t>
      </w:r>
      <w:r w:rsidRPr="00A9530E">
        <w:t>address the proliferation threat posed by the</w:t>
      </w:r>
      <w:r w:rsidRPr="00A26BC9">
        <w:t xml:space="preserve"> </w:t>
      </w:r>
      <w:r w:rsidRPr="00312F4D">
        <w:rPr>
          <w:rStyle w:val="StyleUnderline"/>
          <w:highlight w:val="yellow"/>
        </w:rPr>
        <w:t>North Korea</w:t>
      </w:r>
      <w:r w:rsidRPr="00A26BC9">
        <w:t xml:space="preserve"> developments, and </w:t>
      </w:r>
      <w:r w:rsidRPr="00A9530E">
        <w:t>related political and economic issues, are serious, not only for the Northeast Asian region but also for the whole international community. At worst, there is the possibility of nuclear next-use1 or even an actual nuclear exchange, whether by intention, miscalculation, or merely accident.</w:t>
      </w:r>
      <w:r w:rsidRPr="00A26BC9">
        <w:t xml:space="preserve"> On the Korean Peninsula itself, key population centres are relatively close, well within short or medium range missiles. The whole of Japan is likely to come within North Korean missile range. Pyongyang has a population of over 2 million, Seoul (close to the North Korean border) 11 million, and Japan over 130 million. Even a limited nuclear exchange would result in a holocaust of unprecedented proportions. But the catastrophe within the region would not be the only outcome. New research is </w:t>
      </w:r>
      <w:r w:rsidRPr="00A9530E">
        <w:t xml:space="preserve">indicating that </w:t>
      </w:r>
      <w:r w:rsidRPr="00A9530E">
        <w:rPr>
          <w:rStyle w:val="StyleUnderline"/>
        </w:rPr>
        <w:t>even a limited nuclear</w:t>
      </w:r>
      <w:r w:rsidRPr="008675A1">
        <w:rPr>
          <w:rStyle w:val="StyleUnderline"/>
        </w:rPr>
        <w:t xml:space="preserve"> </w:t>
      </w:r>
      <w:r w:rsidRPr="00312F4D">
        <w:rPr>
          <w:rStyle w:val="StyleUnderline"/>
          <w:highlight w:val="yellow"/>
        </w:rPr>
        <w:t>war</w:t>
      </w:r>
      <w:r w:rsidRPr="008675A1">
        <w:rPr>
          <w:rStyle w:val="StyleUnderline"/>
        </w:rPr>
        <w:t xml:space="preserve"> in the region </w:t>
      </w:r>
      <w:r w:rsidRPr="00312F4D">
        <w:rPr>
          <w:rStyle w:val="StyleUnderline"/>
          <w:highlight w:val="yellow"/>
        </w:rPr>
        <w:t xml:space="preserve">would </w:t>
      </w:r>
      <w:r w:rsidRPr="00312F4D">
        <w:rPr>
          <w:rStyle w:val="Emphasis"/>
          <w:highlight w:val="yellow"/>
        </w:rPr>
        <w:t>rearrange</w:t>
      </w:r>
      <w:r w:rsidRPr="00A9530E">
        <w:rPr>
          <w:rStyle w:val="Emphasis"/>
        </w:rPr>
        <w:t xml:space="preserve"> our </w:t>
      </w:r>
      <w:r w:rsidRPr="00312F4D">
        <w:rPr>
          <w:rStyle w:val="Emphasis"/>
          <w:highlight w:val="yellow"/>
        </w:rPr>
        <w:t>global climate</w:t>
      </w:r>
      <w:r w:rsidRPr="00A9530E">
        <w:rPr>
          <w:rStyle w:val="Emphasis"/>
        </w:rPr>
        <w:t xml:space="preserve"> far </w:t>
      </w:r>
      <w:r w:rsidRPr="00312F4D">
        <w:rPr>
          <w:rStyle w:val="Emphasis"/>
          <w:highlight w:val="yellow"/>
        </w:rPr>
        <w:t>more quickly than global warming</w:t>
      </w:r>
      <w:r w:rsidRPr="00A26BC9">
        <w:t>. Westberg draws attention to new studies modelling the effects of even a limited nuclear exchange involving approximately 100 Hiroshima-sized 15 kt bombs2 (by comparison it should be noted that the United States currently deploys warheads in the range 100 to 477 kt, that is, individual warheads equivalent in yield to a range of 6 to 32 Hiroshimas).The studies indicate that the soot from the fires produced would lead to a decrease in global temperature by 1.25 degrees Celsius for a period of 6-8 years.3 In Westberg’s view: That is not global winter, but the nuc</w:t>
      </w:r>
      <w:r w:rsidRPr="00312F4D">
        <w:rPr>
          <w:rStyle w:val="StyleUnderline"/>
          <w:highlight w:val="yellow"/>
        </w:rPr>
        <w:t>lear darkness will cause a deeper drop in temperature than at any time during the last 1000 years</w:t>
      </w:r>
      <w:r w:rsidRPr="00A26BC9">
        <w:t>. The temperature over the continents would decrease substantially more than the global average. A decrease in rainfall over the continents would also follow…The period of nuclear darkness will cause much greater decrease in grain production than 5% and it will continue for many years...</w:t>
      </w:r>
      <w:r w:rsidRPr="008675A1">
        <w:rPr>
          <w:rStyle w:val="StyleUnderline"/>
        </w:rPr>
        <w:t xml:space="preserve">hundreds of </w:t>
      </w:r>
      <w:r w:rsidRPr="00312F4D">
        <w:rPr>
          <w:rStyle w:val="StyleUnderline"/>
          <w:highlight w:val="yellow"/>
        </w:rPr>
        <w:t>millions</w:t>
      </w:r>
      <w:r w:rsidRPr="008675A1">
        <w:rPr>
          <w:rStyle w:val="StyleUnderline"/>
        </w:rPr>
        <w:t xml:space="preserve"> of people </w:t>
      </w:r>
      <w:r w:rsidRPr="00312F4D">
        <w:rPr>
          <w:rStyle w:val="StyleUnderline"/>
          <w:highlight w:val="yellow"/>
        </w:rPr>
        <w:t>will die</w:t>
      </w:r>
      <w:r w:rsidRPr="008675A1">
        <w:rPr>
          <w:rStyle w:val="StyleUnderline"/>
        </w:rPr>
        <w:t xml:space="preserve"> from hunger</w:t>
      </w:r>
      <w:r w:rsidRPr="00A26BC9">
        <w:t xml:space="preserve">…To make matters even worse, such amounts of smoke injected into the stratosphere would cause a huge reduction in the Earth’s protective ozone.4 These, of course, are not the only consequences. Whoever uses nuclear weapons in Korea, and especially the first-user, is doomed to possibly win a battle but will certainly lose the political and psychological war, especially among Koreans. Reactors might also be targeted, causing further mayhem and downwind radiation effects, superimposed on a smoking, radiating ruin left by nuclear next-use. </w:t>
      </w:r>
      <w:r w:rsidRPr="008675A1">
        <w:rPr>
          <w:rStyle w:val="StyleUnderline"/>
        </w:rPr>
        <w:t xml:space="preserve">Millions of refugees would flee the affected regions. </w:t>
      </w:r>
      <w:r w:rsidRPr="00312F4D">
        <w:rPr>
          <w:rStyle w:val="StyleUnderline"/>
          <w:highlight w:val="yellow"/>
        </w:rPr>
        <w:t>The direct impacts</w:t>
      </w:r>
      <w:r w:rsidRPr="008675A1">
        <w:rPr>
          <w:rStyle w:val="StyleUnderline"/>
        </w:rPr>
        <w:t xml:space="preserve">, and the follow-on impacts </w:t>
      </w:r>
      <w:r w:rsidRPr="00312F4D">
        <w:rPr>
          <w:rStyle w:val="StyleUnderline"/>
          <w:highlight w:val="yellow"/>
        </w:rPr>
        <w:t>on the global economy</w:t>
      </w:r>
      <w:r w:rsidRPr="008675A1">
        <w:rPr>
          <w:rStyle w:val="StyleUnderline"/>
        </w:rPr>
        <w:t xml:space="preserve"> via ecological and food insecurity, </w:t>
      </w:r>
      <w:r w:rsidRPr="00312F4D">
        <w:rPr>
          <w:rStyle w:val="StyleUnderline"/>
          <w:highlight w:val="yellow"/>
        </w:rPr>
        <w:t>could make</w:t>
      </w:r>
      <w:r w:rsidRPr="008675A1">
        <w:rPr>
          <w:rStyle w:val="StyleUnderline"/>
        </w:rPr>
        <w:t xml:space="preserve"> the </w:t>
      </w:r>
      <w:r w:rsidRPr="00312F4D">
        <w:rPr>
          <w:rStyle w:val="StyleUnderline"/>
          <w:highlight w:val="yellow"/>
        </w:rPr>
        <w:t>present</w:t>
      </w:r>
      <w:r w:rsidRPr="008675A1">
        <w:rPr>
          <w:rStyle w:val="StyleUnderline"/>
        </w:rPr>
        <w:t xml:space="preserve"> global financial </w:t>
      </w:r>
      <w:r w:rsidRPr="00312F4D">
        <w:rPr>
          <w:rStyle w:val="StyleUnderline"/>
          <w:highlight w:val="yellow"/>
        </w:rPr>
        <w:t>crisis</w:t>
      </w:r>
      <w:r w:rsidRPr="008675A1">
        <w:rPr>
          <w:rStyle w:val="StyleUnderline"/>
        </w:rPr>
        <w:t xml:space="preserve"> pale by comparison</w:t>
      </w:r>
      <w:r w:rsidRPr="00A26BC9">
        <w:t xml:space="preserve">. How the great powers, especially the nuclear weapons states respond to </w:t>
      </w:r>
      <w:r w:rsidRPr="00312F4D">
        <w:rPr>
          <w:rStyle w:val="StyleUnderline"/>
          <w:highlight w:val="yellow"/>
        </w:rPr>
        <w:t>such a crisis</w:t>
      </w:r>
      <w:r w:rsidRPr="008675A1">
        <w:rPr>
          <w:rStyle w:val="StyleUnderline"/>
        </w:rPr>
        <w:t>,</w:t>
      </w:r>
      <w:r w:rsidRPr="00A26BC9">
        <w:t xml:space="preserve"> and in particular, whether nuclear weapons are used in response to nuclear first-use, </w:t>
      </w:r>
      <w:r w:rsidRPr="00312F4D">
        <w:rPr>
          <w:rStyle w:val="StyleUnderline"/>
          <w:highlight w:val="yellow"/>
        </w:rPr>
        <w:t>could</w:t>
      </w:r>
      <w:r w:rsidRPr="00A26BC9">
        <w:t xml:space="preserve"> make or </w:t>
      </w:r>
      <w:r w:rsidRPr="00312F4D">
        <w:rPr>
          <w:rStyle w:val="StyleUnderline"/>
          <w:highlight w:val="yellow"/>
        </w:rPr>
        <w:t>break</w:t>
      </w:r>
      <w:r w:rsidRPr="008675A1">
        <w:rPr>
          <w:rStyle w:val="StyleUnderline"/>
        </w:rPr>
        <w:t xml:space="preserve"> the global </w:t>
      </w:r>
      <w:r w:rsidRPr="00312F4D">
        <w:rPr>
          <w:rStyle w:val="StyleUnderline"/>
          <w:highlight w:val="yellow"/>
        </w:rPr>
        <w:t>non prolif</w:t>
      </w:r>
      <w:r w:rsidRPr="008675A1">
        <w:rPr>
          <w:rStyle w:val="StyleUnderline"/>
        </w:rPr>
        <w:t>eration</w:t>
      </w:r>
      <w:r w:rsidRPr="00A26BC9">
        <w:t xml:space="preserve"> and disarmament </w:t>
      </w:r>
      <w:r w:rsidRPr="008675A1">
        <w:rPr>
          <w:rStyle w:val="StyleUnderline"/>
        </w:rPr>
        <w:t>regimes</w:t>
      </w:r>
      <w:r w:rsidRPr="00A26BC9">
        <w:t xml:space="preserve">. </w:t>
      </w:r>
      <w:r w:rsidRPr="00312F4D">
        <w:rPr>
          <w:rStyle w:val="StyleUnderline"/>
          <w:highlight w:val="yellow"/>
        </w:rPr>
        <w:t>There could be</w:t>
      </w:r>
      <w:r w:rsidRPr="008675A1">
        <w:rPr>
          <w:rStyle w:val="StyleUnderline"/>
        </w:rPr>
        <w:t xml:space="preserve"> many unanticipated impacts on regional and global security relationships5, with subsequent </w:t>
      </w:r>
      <w:r w:rsidRPr="00312F4D">
        <w:rPr>
          <w:rStyle w:val="StyleUnderline"/>
          <w:highlight w:val="yellow"/>
        </w:rPr>
        <w:t>nuclear breakout</w:t>
      </w:r>
      <w:r w:rsidRPr="008675A1">
        <w:rPr>
          <w:rStyle w:val="StyleUnderline"/>
        </w:rPr>
        <w:t xml:space="preserve"> and geopolitical turbulence</w:t>
      </w:r>
      <w:r w:rsidRPr="00A26BC9">
        <w:t xml:space="preserve">, including possible loss-of-control over fissile material or warheads in the chaos of nuclear war, </w:t>
      </w:r>
      <w:r w:rsidRPr="008675A1">
        <w:rPr>
          <w:rStyle w:val="StyleUnderline"/>
        </w:rPr>
        <w:t>and aftermath chain-reaction affects involving other potential proliferant states</w:t>
      </w:r>
      <w:r w:rsidRPr="00A26BC9">
        <w:t xml:space="preserve">. The Korean nuclear proliferation issue is not just a regional threat but a global one that warrants priority consideration from the international community. </w:t>
      </w:r>
    </w:p>
    <w:p w:rsidR="00E373E2" w:rsidRDefault="00E13EF7" w:rsidP="00E373E2">
      <w:pPr>
        <w:pStyle w:val="Heading4"/>
      </w:pPr>
      <w:r>
        <w:t xml:space="preserve">The internal link is reverse causal --- Russia can either </w:t>
      </w:r>
      <w:r w:rsidRPr="00D649CC">
        <w:rPr>
          <w:u w:val="single"/>
        </w:rPr>
        <w:t>spoil or facilitate</w:t>
      </w:r>
      <w:r>
        <w:t xml:space="preserve"> negotiations</w:t>
      </w:r>
    </w:p>
    <w:p w:rsidR="00E373E2" w:rsidRDefault="00E373E2" w:rsidP="00E373E2">
      <w:r w:rsidRPr="00CE2B26">
        <w:rPr>
          <w:rStyle w:val="Style13ptBold"/>
        </w:rPr>
        <w:t>Economy 18</w:t>
      </w:r>
      <w:r>
        <w:t xml:space="preserve"> – PhD @ U Michigan, Senior Fellow and Director for Asia Studies @ CFR (Elizabeth, “Russia’s Role on North Korea: More Important than You Might Think,” Council on Foreign Relations, </w:t>
      </w:r>
      <w:hyperlink r:id="rId22" w:history="1">
        <w:r w:rsidR="00E13EF7" w:rsidRPr="000A2A7C">
          <w:rPr>
            <w:rStyle w:val="Hyperlink"/>
          </w:rPr>
          <w:t>https://www.cfr.org/blog/russias-role-north-korea-more-important-you-might-think)//BB</w:t>
        </w:r>
      </w:hyperlink>
    </w:p>
    <w:p w:rsidR="00E13EF7" w:rsidRPr="008E3CA0" w:rsidRDefault="00E13EF7" w:rsidP="00E373E2"/>
    <w:p w:rsidR="00E373E2" w:rsidRDefault="00E373E2" w:rsidP="00E373E2">
      <w:r w:rsidRPr="00D70344">
        <w:rPr>
          <w:rStyle w:val="StyleUnderline"/>
        </w:rPr>
        <w:t>In the context of resolving the North Korean nuclear challenge</w:t>
      </w:r>
      <w:r>
        <w:t xml:space="preserve">, Russia rarely makes the news. South Korea is the reverse image; China is the enabler; the United States is the tough guy; and Japan is a one-man band seeking the return of its abductees. </w:t>
      </w:r>
      <w:r w:rsidRPr="00D70344">
        <w:rPr>
          <w:rStyle w:val="StyleUnderline"/>
        </w:rPr>
        <w:t>What role</w:t>
      </w:r>
      <w:r>
        <w:t xml:space="preserve">, then, </w:t>
      </w:r>
      <w:r w:rsidRPr="00D70344">
        <w:rPr>
          <w:rStyle w:val="StyleUnderline"/>
        </w:rPr>
        <w:t>does Russia play?</w:t>
      </w:r>
      <w:r>
        <w:t xml:space="preserve"> In fact, </w:t>
      </w:r>
      <w:r w:rsidRPr="00D70344">
        <w:rPr>
          <w:rStyle w:val="StyleUnderline"/>
        </w:rPr>
        <w:t xml:space="preserve">Russia plays a </w:t>
      </w:r>
      <w:r w:rsidRPr="00D70344">
        <w:rPr>
          <w:rStyle w:val="Emphasis"/>
        </w:rPr>
        <w:t>critical</w:t>
      </w:r>
      <w:r w:rsidRPr="00D70344">
        <w:rPr>
          <w:rStyle w:val="StyleUnderline"/>
        </w:rPr>
        <w:t xml:space="preserve"> role as a behind-the-scenes negotiator, spoiler, and unholy ally</w:t>
      </w:r>
      <w:r>
        <w:t xml:space="preserve">. </w:t>
      </w:r>
      <w:r w:rsidRPr="00D70344">
        <w:rPr>
          <w:rStyle w:val="Emphasis"/>
        </w:rPr>
        <w:t>It is</w:t>
      </w:r>
      <w:r>
        <w:t xml:space="preserve"> not front and center, but it is </w:t>
      </w:r>
      <w:r w:rsidRPr="00D70344">
        <w:rPr>
          <w:rStyle w:val="Emphasis"/>
        </w:rPr>
        <w:t>central</w:t>
      </w:r>
      <w:r>
        <w:t>.</w:t>
      </w:r>
      <w:r w:rsidR="00D649CC">
        <w:t xml:space="preserve"> </w:t>
      </w:r>
      <w:r>
        <w:t xml:space="preserve">The Negotiator: </w:t>
      </w:r>
      <w:r w:rsidRPr="00D70344">
        <w:rPr>
          <w:rStyle w:val="StyleUnderline"/>
        </w:rPr>
        <w:t>Moscow’s greatest strength is its relatively equal relationship with both North Korea and South Korea</w:t>
      </w:r>
      <w:r>
        <w:t xml:space="preserve">. While the United States, Japan, and China maintain closer ties with one side of the demilitarized zone (DMZ) or the other, </w:t>
      </w:r>
      <w:r w:rsidRPr="00E373E2">
        <w:rPr>
          <w:rStyle w:val="StyleUnderline"/>
        </w:rPr>
        <w:t>Russia has maintained steady economic and political relations with both sides of the DMZ</w:t>
      </w:r>
      <w:r>
        <w:t xml:space="preserve">. Over the years, as journalist Samuel Ramani has noted, </w:t>
      </w:r>
      <w:r w:rsidRPr="00D70344">
        <w:rPr>
          <w:rStyle w:val="StyleUnderline"/>
        </w:rPr>
        <w:t>Moscow has sought to carve out its own unique role in the negotiation process, encouraging inter-Korean diplomacy as the primary means of resolving the conflict</w:t>
      </w:r>
      <w:r>
        <w:t xml:space="preserve">. Like China, Russia has called on South Korea to downgrade its military relations with the United States, advocating that Seoul reject deployment of the Terminal High Altitude Area Defense missile system and referring to it as a threat to Russian security. At the same time Putin has publicly proclaimed North Korea’s nuclear program a “threat to security in North-east Asia” and has urged the DPRK to refrain from provocative actions. While there is no evidence that </w:t>
      </w:r>
      <w:r w:rsidRPr="00E373E2">
        <w:rPr>
          <w:rStyle w:val="StyleUnderline"/>
        </w:rPr>
        <w:t>Russia</w:t>
      </w:r>
      <w:r>
        <w:t xml:space="preserve">’s negotiation efforts have proved decisive at any juncture, at the very least, it </w:t>
      </w:r>
      <w:r w:rsidRPr="00E373E2">
        <w:rPr>
          <w:rStyle w:val="StyleUnderline"/>
        </w:rPr>
        <w:t>appears to have the ear of both parties</w:t>
      </w:r>
      <w:r>
        <w:t>.</w:t>
      </w:r>
      <w:r w:rsidR="00D649CC">
        <w:t xml:space="preserve"> </w:t>
      </w:r>
      <w:r>
        <w:t>The Spoiler: Its efforts to help bring about resolution through inter-Korean diplomacy notwithstanding, Russia also pursues its own interests, even when they are at odds with other major actors. It has been a relatively unenthusiastic participant in sanctioning North Korea. As President Trump pushed ever-tougher sanctions through the United Nations Security Council, he accused Russia of violating the sanctions to aid North Korea. Russia watered down UN sanctions that sought to repatriate North Korean workers in order to shut down the flow of money back to the DRPK; and some of its companies have been sanctioned for attempting to evade sanctions on the provision of energy to Pyongyang. Russia’s aversion to sanctioning North Korea likely has several sources: it does not believe that the sanctions will produce change in the DPRK’s behavior; it does not want to be seen as simply following the lead of the United States; and, as the target of international sanctions itself, it does not want to support sanctions as matter of policy.</w:t>
      </w:r>
      <w:r w:rsidR="00D649CC">
        <w:t xml:space="preserve"> </w:t>
      </w:r>
      <w:r>
        <w:t>The Unholy Ally: Ultimately, Russia’s most important and often overlooked role with regard to North Korea may be its shared willingness to use chemical weapons. While the United States and the rest of the world have focused attention on addressing the nuclear threat posed by North Korea, North Korea’s stockpile of chemical weapons and failure to sign the Chemical Weapons Convention also pose a significant threat to global security. In what was widely suspected to be a DRPK government plot, VX nerve agent was used in the killing of Kim Jong-un’s half-brother in Malaysia; and Russia, itself, stands accused of using chemical weapons as a means of individual assassinations (despite being a signatory to the treaty). In addition, over the past two years, Russia has backed the Syrian government in its denials of chemical weapons use, and worked assiduously to prevent UN condemnations or western military action in response.</w:t>
      </w:r>
      <w:r w:rsidR="00D649CC">
        <w:t xml:space="preserve"> </w:t>
      </w:r>
      <w:r>
        <w:t xml:space="preserve">As President Trump and Chairman Kim meet in Singapore, Russia is unlikely to be leading cheers from the sidelines. Like China, it has its own set of complicated interests with regard to North Korea that do not align fully with those of the United States. Yet </w:t>
      </w:r>
      <w:r w:rsidRPr="00D70344">
        <w:rPr>
          <w:rStyle w:val="Emphasis"/>
        </w:rPr>
        <w:t>Moscow cannot be ignored</w:t>
      </w:r>
      <w:r>
        <w:t xml:space="preserve">. </w:t>
      </w:r>
      <w:r w:rsidRPr="00D70344">
        <w:rPr>
          <w:rStyle w:val="StyleUnderline"/>
        </w:rPr>
        <w:t xml:space="preserve">Despite its relatively low public profile as a player in the North Korea negotiations, Russia’s behind-the-scenes ability to throw a wrench in the process </w:t>
      </w:r>
      <w:r w:rsidRPr="00D70344">
        <w:rPr>
          <w:rStyle w:val="Emphasis"/>
        </w:rPr>
        <w:t>should not be underestimated</w:t>
      </w:r>
      <w:r>
        <w:t xml:space="preserve">. </w:t>
      </w:r>
      <w:r w:rsidRPr="00D70344">
        <w:t>And perhaps even more important, it will be an essential player in any future discussions around North Korea’s chemical weapons stock.</w:t>
      </w:r>
    </w:p>
    <w:p w:rsidR="00B17C97" w:rsidRDefault="003A48B8" w:rsidP="00B17C97">
      <w:pPr>
        <w:pStyle w:val="Heading2"/>
      </w:pPr>
      <w:r>
        <w:t>SOLVENCY</w:t>
      </w:r>
    </w:p>
    <w:p w:rsidR="0008225C" w:rsidRDefault="0008225C" w:rsidP="00B17C97">
      <w:pPr>
        <w:pStyle w:val="Heading3"/>
      </w:pPr>
      <w:r>
        <w:t>S</w:t>
      </w:r>
    </w:p>
    <w:p w:rsidR="0008225C" w:rsidRDefault="00BA23ED" w:rsidP="0008225C">
      <w:pPr>
        <w:pStyle w:val="Heading4"/>
      </w:pPr>
      <w:r>
        <w:t>Strategic restraint solves escalation without triggering absolute appeasement</w:t>
      </w:r>
    </w:p>
    <w:p w:rsidR="0008225C" w:rsidRDefault="0008225C" w:rsidP="0008225C">
      <w:r w:rsidRPr="00D70344">
        <w:rPr>
          <w:rStyle w:val="Style13ptBold"/>
        </w:rPr>
        <w:t>DePetris 18</w:t>
      </w:r>
      <w:r>
        <w:t xml:space="preserve"> –</w:t>
      </w:r>
      <w:r w:rsidR="00F504BA">
        <w:t xml:space="preserve"> MA in Political Science @ Syracuse,</w:t>
      </w:r>
      <w:r>
        <w:t xml:space="preserve"> fellow at Defense Priorities (Daniel, “It is a mistake to arm Ukraine,” Defense News, </w:t>
      </w:r>
      <w:hyperlink r:id="rId23" w:history="1">
        <w:r w:rsidR="00BA23ED" w:rsidRPr="00D46F54">
          <w:rPr>
            <w:rStyle w:val="Hyperlink"/>
          </w:rPr>
          <w:t>https://www.defensenews.com/opinion/commentary/2018/03/12/it-is-a-mistake-to-arm-ukraine/)//BB</w:t>
        </w:r>
      </w:hyperlink>
    </w:p>
    <w:p w:rsidR="00BA23ED" w:rsidRPr="0008225C" w:rsidRDefault="00BA23ED" w:rsidP="0008225C"/>
    <w:p w:rsidR="0008225C" w:rsidRDefault="0008225C" w:rsidP="0008225C">
      <w:r w:rsidRPr="002C2D94">
        <w:rPr>
          <w:rStyle w:val="StyleUnderline"/>
        </w:rPr>
        <w:t>After a lengthy policy review</w:t>
      </w:r>
      <w:r>
        <w:t xml:space="preserve"> and a considerable amount of discussion, </w:t>
      </w:r>
      <w:r w:rsidRPr="002C2D94">
        <w:rPr>
          <w:rStyle w:val="StyleUnderline"/>
        </w:rPr>
        <w:t>the White House decided</w:t>
      </w:r>
      <w:r>
        <w:t xml:space="preserve"> in December </w:t>
      </w:r>
      <w:r w:rsidRPr="00F504BA">
        <w:rPr>
          <w:rStyle w:val="StyleUnderline"/>
        </w:rPr>
        <w:t>to</w:t>
      </w:r>
      <w:r>
        <w:t xml:space="preserve"> </w:t>
      </w:r>
      <w:r w:rsidRPr="00F504BA">
        <w:rPr>
          <w:rStyle w:val="StyleUnderline"/>
        </w:rPr>
        <w:t>overturn the previous administration’s position on U.S. weapons sales to Ukraine</w:t>
      </w:r>
      <w:r>
        <w:t xml:space="preserve">, an arms exporter. </w:t>
      </w:r>
      <w:r w:rsidRPr="00F504BA">
        <w:rPr>
          <w:rStyle w:val="StyleUnderline"/>
        </w:rPr>
        <w:t>Washington would now approve lethal defensive weapons systems to Kiev ostensibly in order to improve Ukraine’s ability to defend itself against Russian-backed separatists</w:t>
      </w:r>
      <w:r>
        <w:t xml:space="preserve"> operating in the east of the country. The State Department announced the first significant sale March 1 of 210 Javelin anti-tank missiles and 37 launchers with an estimated value of $47 million.</w:t>
      </w:r>
      <w:r w:rsidR="003760D7">
        <w:t xml:space="preserve"> </w:t>
      </w:r>
      <w:r>
        <w:t xml:space="preserve">Some leaders in Washington have advocated for the sale of missiles to damage or destroy Russian tanks in eastern Ukraine ever since Moscow intervened in its neighbor’s affairs. </w:t>
      </w:r>
      <w:r w:rsidRPr="00F504BA">
        <w:rPr>
          <w:rStyle w:val="StyleUnderline"/>
        </w:rPr>
        <w:t>These weapons</w:t>
      </w:r>
      <w:r>
        <w:t xml:space="preserve">, however, </w:t>
      </w:r>
      <w:r w:rsidRPr="00F504BA">
        <w:rPr>
          <w:rStyle w:val="StyleUnderline"/>
        </w:rPr>
        <w:t>will have no impact on the fighting beyond a front line that has been mostly static for years</w:t>
      </w:r>
      <w:r>
        <w:t>.</w:t>
      </w:r>
      <w:r w:rsidR="003760D7">
        <w:t xml:space="preserve"> </w:t>
      </w:r>
      <w:r w:rsidRPr="00F504BA">
        <w:rPr>
          <w:rStyle w:val="StyleUnderline"/>
        </w:rPr>
        <w:t xml:space="preserve">Beyond the battlefield, however, this will further </w:t>
      </w:r>
      <w:r w:rsidRPr="00F504BA">
        <w:rPr>
          <w:rStyle w:val="Emphasis"/>
        </w:rPr>
        <w:t>poison</w:t>
      </w:r>
      <w:r w:rsidRPr="00F504BA">
        <w:rPr>
          <w:rStyle w:val="StyleUnderline"/>
        </w:rPr>
        <w:t xml:space="preserve"> whatever bilateral relationship the U.S. has left with Russia</w:t>
      </w:r>
      <w:r>
        <w:t xml:space="preserve"> — </w:t>
      </w:r>
      <w:r w:rsidRPr="00F504BA">
        <w:rPr>
          <w:rStyle w:val="StyleUnderline"/>
        </w:rPr>
        <w:t>and that is bad</w:t>
      </w:r>
      <w:r>
        <w:t xml:space="preserve"> for America.</w:t>
      </w:r>
      <w:r w:rsidR="003760D7">
        <w:t xml:space="preserve"> </w:t>
      </w:r>
      <w:r w:rsidRPr="00F504BA">
        <w:rPr>
          <w:rStyle w:val="StyleUnderline"/>
        </w:rPr>
        <w:t>Sending arms to Ukraine is far more likely to escalate a conflict whose outcome is vital to Russia’s national security interest and, at best, peripheral to America’s</w:t>
      </w:r>
      <w:r>
        <w:t xml:space="preserve">. While deterring more violence in eastern Ukraine may be the stated objective, </w:t>
      </w:r>
      <w:r w:rsidRPr="00F504BA">
        <w:rPr>
          <w:rStyle w:val="StyleUnderline"/>
        </w:rPr>
        <w:t>shipping advanced weapons into a conflict zone is bound to end up badly for Ukrainians — who simply want the violence to end — and for the United States, a country that should not be plunging into another tangential foreign policy commitment</w:t>
      </w:r>
      <w:r>
        <w:t>.</w:t>
      </w:r>
      <w:r w:rsidR="003760D7">
        <w:t xml:space="preserve"> </w:t>
      </w:r>
      <w:r w:rsidRPr="00F504BA">
        <w:rPr>
          <w:rStyle w:val="StyleUnderline"/>
        </w:rPr>
        <w:t>At every point in the conflict when Kiev’s army was advancing</w:t>
      </w:r>
      <w:r>
        <w:t xml:space="preserve"> on the ground, Russian President Vladimir </w:t>
      </w:r>
      <w:r w:rsidRPr="00F504BA">
        <w:rPr>
          <w:rStyle w:val="StyleUnderline"/>
        </w:rPr>
        <w:t>Putin responded by pouring more military equipment, money and Russian military personnel into the Donbass on behalf of the separatists</w:t>
      </w:r>
      <w:r>
        <w:t xml:space="preserve">. The reason Moscow has responded in such a way to prevent a complete separatist collapse is realpolitik, plain and simple: </w:t>
      </w:r>
      <w:r w:rsidRPr="00F504BA">
        <w:rPr>
          <w:rStyle w:val="StyleUnderline"/>
        </w:rPr>
        <w:t>Ukraine’s political loyalties are immensely important to Russia</w:t>
      </w:r>
      <w:r>
        <w:t>.</w:t>
      </w:r>
      <w:r w:rsidR="003760D7">
        <w:t xml:space="preserve"> </w:t>
      </w:r>
      <w:r w:rsidRPr="00F504BA">
        <w:rPr>
          <w:rStyle w:val="StyleUnderline"/>
        </w:rPr>
        <w:t>It is simply inconceivable for Putin to allow a large neighboring state</w:t>
      </w:r>
      <w:r>
        <w:t xml:space="preserve"> — that has historically been a connective tissue to the old Russian empire and the Soviet Union — </w:t>
      </w:r>
      <w:r w:rsidRPr="00F504BA">
        <w:rPr>
          <w:rStyle w:val="StyleUnderline"/>
        </w:rPr>
        <w:t>to drift closer to Europe and act antagonistic toward Moscow. This is a strategic vulnerability for Russia</w:t>
      </w:r>
      <w:r>
        <w:t>, and one that he relies on as a buffer from perceived encroachment by liberal internationalists.</w:t>
      </w:r>
      <w:r w:rsidR="003760D7">
        <w:t xml:space="preserve"> </w:t>
      </w:r>
      <w:r>
        <w:t>Many in the West scoff at the idea that Russia’s desire for pliant neighbors or a strategic sphere of influence justifies its violation of Ukraine’s territorial integrity. And indeed, these voices certainly have a point; was it not for Moscow’s military support in the form of hundreds of tanks, armor, air defense systems and intelligence assets, Ukraine’s war would likely be over and the Ukrainian military would be combing the Donbass today and reasserting Kiev’s control.</w:t>
      </w:r>
      <w:r w:rsidR="003760D7">
        <w:t xml:space="preserve"> </w:t>
      </w:r>
      <w:r>
        <w:t xml:space="preserve">Policymakers in the West rightly disapprove of Russia’s actions, and we should not excuse Moscow’s policy. But </w:t>
      </w:r>
      <w:r w:rsidRPr="00F504BA">
        <w:rPr>
          <w:rStyle w:val="StyleUnderline"/>
        </w:rPr>
        <w:t>our responsibility is to understand why the Russians are doing what they are doing so we can make informed, strategic decisions about how and where we must push back against them — the answer is not everywhere and always</w:t>
      </w:r>
      <w:r>
        <w:t>.</w:t>
      </w:r>
      <w:r w:rsidR="003760D7">
        <w:t xml:space="preserve"> </w:t>
      </w:r>
      <w:r w:rsidRPr="00F504BA">
        <w:rPr>
          <w:rStyle w:val="StyleUnderline"/>
        </w:rPr>
        <w:t>Moscow</w:t>
      </w:r>
      <w:r>
        <w:t xml:space="preserve">, like Washington, </w:t>
      </w:r>
      <w:r w:rsidRPr="00F504BA">
        <w:rPr>
          <w:rStyle w:val="StyleUnderline"/>
        </w:rPr>
        <w:t>wants to be the dominant power in the region</w:t>
      </w:r>
      <w:r>
        <w:t xml:space="preserve">. </w:t>
      </w:r>
      <w:r w:rsidRPr="00F504BA">
        <w:rPr>
          <w:rStyle w:val="StyleUnderline"/>
        </w:rPr>
        <w:t>Weapons shipments to Kiev</w:t>
      </w:r>
      <w:r>
        <w:t xml:space="preserve">, in the view of the Kremlin, </w:t>
      </w:r>
      <w:r w:rsidRPr="00F504BA">
        <w:rPr>
          <w:rStyle w:val="StyleUnderline"/>
        </w:rPr>
        <w:t>are a hostile act designed to jeopardize Moscow’s national security and pressure Russia</w:t>
      </w:r>
      <w:r>
        <w:t xml:space="preserve">. </w:t>
      </w:r>
      <w:r w:rsidRPr="00F504BA">
        <w:rPr>
          <w:rStyle w:val="StyleUnderline"/>
        </w:rPr>
        <w:t>To the extent that this view continues to prevail, the Kremlin will react forcefully and retaliate. This fundamental truth must factor into Washington’s decision-making</w:t>
      </w:r>
      <w:r>
        <w:t>.</w:t>
      </w:r>
      <w:r w:rsidR="003760D7">
        <w:t xml:space="preserve"> </w:t>
      </w:r>
      <w:r>
        <w:t xml:space="preserve">At its heart, </w:t>
      </w:r>
      <w:r w:rsidRPr="00F504BA">
        <w:rPr>
          <w:rStyle w:val="StyleUnderline"/>
        </w:rPr>
        <w:t>international politics is about strategic competition</w:t>
      </w:r>
      <w:r>
        <w:t xml:space="preserve"> between states. It is a cutthroat game that forces all countries, including the United States, to make wise, informed decisions about which battles are in the national interest to fight and which are left for the region itself to manage.</w:t>
      </w:r>
      <w:r w:rsidR="003760D7">
        <w:t xml:space="preserve"> </w:t>
      </w:r>
      <w:r w:rsidRPr="00F504BA">
        <w:rPr>
          <w:rStyle w:val="StyleUnderline"/>
        </w:rPr>
        <w:t xml:space="preserve">Picking a fight with a declining, nuclear power over Ukraine is </w:t>
      </w:r>
      <w:r w:rsidRPr="00F504BA">
        <w:rPr>
          <w:rStyle w:val="Emphasis"/>
        </w:rPr>
        <w:t>the exact opposite</w:t>
      </w:r>
      <w:r w:rsidRPr="00F504BA">
        <w:rPr>
          <w:rStyle w:val="StyleUnderline"/>
        </w:rPr>
        <w:t xml:space="preserve"> of wise</w:t>
      </w:r>
      <w:r>
        <w:t xml:space="preserve">; remember, </w:t>
      </w:r>
      <w:r w:rsidRPr="00F504BA">
        <w:rPr>
          <w:rStyle w:val="StyleUnderline"/>
        </w:rPr>
        <w:t>Ukraine is not an ally. Russia has so much more at stake in the outcome than the U.S., so the former will always be more willing to make the necessary sacrifices to achieve its desired political end state.</w:t>
      </w:r>
      <w:r w:rsidR="003760D7">
        <w:t xml:space="preserve"> </w:t>
      </w:r>
      <w:r>
        <w:t xml:space="preserve">In many respects, the Trump administration’s decision to send anti-tank missiles to Kiev is a perfect example of Washington’s reactionary, rather than strategic, foreign policy. </w:t>
      </w:r>
      <w:r w:rsidRPr="00F504BA">
        <w:rPr>
          <w:rStyle w:val="StyleUnderline"/>
        </w:rPr>
        <w:t>Sometimes it is appropriate for the United States to respond harshly to Russian behavior, notably when the malignant behavior conflicts with our vital interests</w:t>
      </w:r>
      <w:r>
        <w:t xml:space="preserve"> — our security, prosperity and our republic. </w:t>
      </w:r>
      <w:r w:rsidRPr="00F504BA">
        <w:rPr>
          <w:rStyle w:val="StyleUnderline"/>
        </w:rPr>
        <w:t>When no vital interests are at stake, however, it is more appropriate to collaborate with Moscow in an attempt to resolve a dispute diplomatically.</w:t>
      </w:r>
      <w:r>
        <w:t xml:space="preserve"> And in still other areas — strategic arms control, for instance — the U.S. and Russia have a responsibility to work together in order to promote mutual understanding between the two nations.</w:t>
      </w:r>
      <w:r w:rsidR="003760D7">
        <w:t xml:space="preserve"> </w:t>
      </w:r>
      <w:r w:rsidRPr="00F504BA">
        <w:rPr>
          <w:rStyle w:val="StyleUnderline"/>
        </w:rPr>
        <w:t>The bipartisan foreign policy establishment in Washington ought to adopt a page out of the realist textbook</w:t>
      </w:r>
      <w:r>
        <w:t xml:space="preserve">: </w:t>
      </w:r>
      <w:r w:rsidRPr="00F504BA">
        <w:rPr>
          <w:rStyle w:val="StyleUnderline"/>
        </w:rPr>
        <w:t xml:space="preserve">Intervening in peripheral conflicts that are separate from America’s core national security interests is a drain on America’s limited resources and a </w:t>
      </w:r>
      <w:r w:rsidRPr="00F504BA">
        <w:rPr>
          <w:rStyle w:val="Emphasis"/>
        </w:rPr>
        <w:t>dangerous step toward unnecessary confrontation</w:t>
      </w:r>
      <w:r>
        <w:t xml:space="preserve">. </w:t>
      </w:r>
      <w:r w:rsidRPr="00F504BA">
        <w:rPr>
          <w:rStyle w:val="Emphasis"/>
        </w:rPr>
        <w:t>It’s</w:t>
      </w:r>
      <w:r>
        <w:t xml:space="preserve"> past </w:t>
      </w:r>
      <w:r w:rsidRPr="00F504BA">
        <w:rPr>
          <w:rStyle w:val="Emphasis"/>
        </w:rPr>
        <w:t>time to start</w:t>
      </w:r>
      <w:r>
        <w:t xml:space="preserve"> taking advice from those who counsel more </w:t>
      </w:r>
      <w:r w:rsidRPr="00F504BA">
        <w:rPr>
          <w:rStyle w:val="Emphasis"/>
        </w:rPr>
        <w:t>restraint</w:t>
      </w:r>
      <w:r>
        <w:t xml:space="preserve"> in national security decision-making.</w:t>
      </w:r>
    </w:p>
    <w:p w:rsidR="00F70CE6" w:rsidRDefault="00F70CE6" w:rsidP="00F70CE6">
      <w:pPr>
        <w:pStyle w:val="Heading3"/>
      </w:pPr>
      <w:r>
        <w:t xml:space="preserve">S - </w:t>
      </w:r>
      <w:r w:rsidRPr="00BA23ED">
        <w:t>AT Chrzanowski</w:t>
      </w:r>
      <w:r>
        <w:t>’s other recommendations</w:t>
      </w:r>
    </w:p>
    <w:p w:rsidR="00F70CE6" w:rsidRPr="00630791" w:rsidRDefault="00F70CE6" w:rsidP="00F70CE6">
      <w:r>
        <w:t>***Chrzanowski says ‘forgo[] any future sale’ but keep electronic warfare and advise-and-train. If they say ‘you don’t do the other 2/3 of the recommendation,’ these cards say that the other 2/3 are the squo.</w:t>
      </w:r>
    </w:p>
    <w:p w:rsidR="00F70CE6" w:rsidRDefault="00F70CE6" w:rsidP="00F70CE6">
      <w:pPr>
        <w:pStyle w:val="Heading4"/>
      </w:pPr>
      <w:r>
        <w:t>Electronic warfare commitments remain after the aff</w:t>
      </w:r>
    </w:p>
    <w:p w:rsidR="00F70CE6" w:rsidRDefault="00F70CE6" w:rsidP="00F70CE6">
      <w:r w:rsidRPr="00630791">
        <w:rPr>
          <w:rStyle w:val="Style13ptBold"/>
        </w:rPr>
        <w:t>Roblin 18</w:t>
      </w:r>
      <w:r>
        <w:t xml:space="preserve"> – Sebastien, “Why Is the Trump Administration Selling Giant Sniper Rifles to Ukraine?,” </w:t>
      </w:r>
      <w:r w:rsidRPr="00630791">
        <w:rPr>
          <w:i/>
        </w:rPr>
        <w:t>War Is Boring</w:t>
      </w:r>
      <w:r>
        <w:t xml:space="preserve">, </w:t>
      </w:r>
      <w:hyperlink r:id="rId24" w:history="1">
        <w:r w:rsidRPr="00D46F54">
          <w:rPr>
            <w:rStyle w:val="Hyperlink"/>
          </w:rPr>
          <w:t>https://warisboring.com/why-is-the-trump-administration-selling-giant-sniper-rifles-to-ukraine/</w:t>
        </w:r>
      </w:hyperlink>
    </w:p>
    <w:p w:rsidR="00F70CE6" w:rsidRPr="00B052B3" w:rsidRDefault="00F70CE6" w:rsidP="00F70CE6"/>
    <w:p w:rsidR="00F70CE6" w:rsidRDefault="00F70CE6" w:rsidP="00F70CE6">
      <w:r>
        <w:t xml:space="preserve">However, </w:t>
      </w:r>
      <w:r w:rsidRPr="00630791">
        <w:rPr>
          <w:rStyle w:val="StyleUnderline"/>
        </w:rPr>
        <w:t>Trump did not want to “give” weapons to Ukraine as aid—he saw it as a means for U.S. manufacturers to make a sale</w:t>
      </w:r>
      <w:r>
        <w:t>. However, while Kiev would eagerly accept a donation of hundreds of arguably the best anti-tank missiles available, it wouldn’t want to pay for a lot of top-shelf hardware as the government is strappe</w:t>
      </w:r>
      <w:r w:rsidRPr="00630791">
        <w:t xml:space="preserve">d for cash, and more cost-efficient missiles will likely suffice. Indeed, Ukraine is attempting to ramp up manufacturing of heavier Stugna and more portable Corsar anti-tank missiles, which can be produced at much lower cost. These factors may explain the odd decision to approve the export licenses for small quantities of arms. The Trump administration, always looking for ways to undo Obama-era policies, was keen to demonstrate its willingness to flout his predecessor’s caution and provide lethal weapons to Kiev, but didn’t want to to give enough to seriously change the balance of power and possibly elicit Russian retaliation. However, the M107 license was too obviously of marginal consequence to be credible, which </w:t>
      </w:r>
      <w:r>
        <w:t xml:space="preserve">may explain why a few days after announcing the M107 deal while excluding the Javelin, the administration apparently reversed itself and also issued a Javelin license—even though it was curtailed to just 35 launcher-units. Because importing Javelins had been accorded such symbolic importance, Kiev was willing to pay for a small quantity of pricey anti-tank missiles in the hopes it will encourage other NATO countries to provide lethal military assistance. For example, Canada has also green-lit arms sales to Ukraine. In the end, </w:t>
      </w:r>
      <w:r w:rsidRPr="00630791">
        <w:rPr>
          <w:rStyle w:val="StyleUnderline"/>
        </w:rPr>
        <w:t>the U.S. was already and is still giving “free” training and non-lethal hardware—namely, electronic warfare and communications systems as well as counterbattery radars</w:t>
      </w:r>
      <w:r>
        <w:t>—</w:t>
      </w:r>
      <w:r w:rsidRPr="00630791">
        <w:rPr>
          <w:rStyle w:val="StyleUnderline"/>
        </w:rPr>
        <w:t>which are much more desperately needed</w:t>
      </w:r>
      <w:r>
        <w:t xml:space="preserve"> by the Ukrainian military according to most commentators. </w:t>
      </w:r>
      <w:r w:rsidRPr="00630791">
        <w:rPr>
          <w:rStyle w:val="StyleUnderline"/>
        </w:rPr>
        <w:t>While providing big guns</w:t>
      </w:r>
      <w:r>
        <w:t xml:space="preserve"> like the M107 </w:t>
      </w:r>
      <w:r w:rsidRPr="00630791">
        <w:rPr>
          <w:rStyle w:val="StyleUnderline"/>
        </w:rPr>
        <w:t>draws attention</w:t>
      </w:r>
      <w:r>
        <w:t xml:space="preserve">, and even arguably has a certain tactical rationale, </w:t>
      </w:r>
      <w:r w:rsidRPr="00630791">
        <w:rPr>
          <w:rStyle w:val="StyleUnderline"/>
        </w:rPr>
        <w:t>it’s</w:t>
      </w:r>
      <w:r>
        <w:t xml:space="preserve"> likely </w:t>
      </w:r>
      <w:r w:rsidRPr="00630791">
        <w:rPr>
          <w:rStyle w:val="StyleUnderline"/>
        </w:rPr>
        <w:t xml:space="preserve">less important than </w:t>
      </w:r>
      <w:r w:rsidRPr="00630791">
        <w:rPr>
          <w:rStyle w:val="Emphasis"/>
        </w:rPr>
        <w:t>ongoing transfers</w:t>
      </w:r>
      <w:r w:rsidRPr="00630791">
        <w:rPr>
          <w:rStyle w:val="StyleUnderline"/>
        </w:rPr>
        <w:t xml:space="preserve"> intended to enable Ukrainian troops to resist Russian jamming, hacking and drones</w:t>
      </w:r>
      <w:r>
        <w:t>.</w:t>
      </w:r>
    </w:p>
    <w:p w:rsidR="00F70CE6" w:rsidRDefault="00F70CE6" w:rsidP="00F70CE6">
      <w:pPr>
        <w:pStyle w:val="Heading4"/>
      </w:pPr>
      <w:r>
        <w:t>So do advise-and-train missions</w:t>
      </w:r>
    </w:p>
    <w:p w:rsidR="00F70CE6" w:rsidRDefault="00F70CE6" w:rsidP="00F70CE6">
      <w:r w:rsidRPr="00630791">
        <w:rPr>
          <w:rStyle w:val="Style13ptBold"/>
        </w:rPr>
        <w:t>Rempfer 19</w:t>
      </w:r>
      <w:r>
        <w:t xml:space="preserve"> - staff reporter for Military Times. He trained and served as an Air Force special tactics operator from 2010 to 2015. Kyle's reporting focuses on the unified combatant commands. (Kyle, “More lethal aid to Ukraine? US trainers, Javelins have already made Russians a little more nervous,” Military Times, </w:t>
      </w:r>
      <w:hyperlink r:id="rId25" w:history="1">
        <w:r w:rsidRPr="00D46F54">
          <w:rPr>
            <w:rStyle w:val="Hyperlink"/>
          </w:rPr>
          <w:t>https://www.militarytimes.com/news/your-military/2019/03/06/more-lethal-aid-to-ukraine-us-trainers-javelins-have-already-made-russians-a-little-more-nervous/)//BB</w:t>
        </w:r>
      </w:hyperlink>
    </w:p>
    <w:p w:rsidR="00F70CE6" w:rsidRPr="006C1A94" w:rsidRDefault="00F70CE6" w:rsidP="00F70CE6"/>
    <w:p w:rsidR="00F70CE6" w:rsidRDefault="00F70CE6" w:rsidP="00F70CE6">
      <w:r w:rsidRPr="00630791">
        <w:rPr>
          <w:rStyle w:val="StyleUnderline"/>
        </w:rPr>
        <w:t>U.S. special operations forces have also been deeply involved in training their Ukrainian counterparts</w:t>
      </w:r>
      <w:r>
        <w:t xml:space="preserve">. Iowa Sen. Joni Ernst said during the hearing that she recently traveled to the country to spend time with </w:t>
      </w:r>
      <w:r w:rsidRPr="00630791">
        <w:rPr>
          <w:rStyle w:val="StyleUnderline"/>
        </w:rPr>
        <w:t xml:space="preserve">Ukraine’s “brand-new special operations forces </w:t>
      </w:r>
      <w:r>
        <w:t xml:space="preserve">that just </w:t>
      </w:r>
      <w:r w:rsidRPr="00630791">
        <w:rPr>
          <w:rStyle w:val="StyleUnderline"/>
        </w:rPr>
        <w:t>graduated from their Ukrainian Q Course, which is run by our American special operations forces</w:t>
      </w:r>
      <w:r>
        <w:t xml:space="preserve">.” Ernst visited a training center in Berdychiv, Ukraine, </w:t>
      </w:r>
      <w:r w:rsidRPr="00630791">
        <w:rPr>
          <w:rStyle w:val="StyleUnderline"/>
        </w:rPr>
        <w:t>where U.S. and Ukrainian SOF work closely to improve recruitment, retention, training, and overall military tactics,</w:t>
      </w:r>
      <w:r>
        <w:t xml:space="preserve"> according to a statement from her offices regarding the February trip. The EUCOM commander said that </w:t>
      </w:r>
      <w:r w:rsidRPr="00630791">
        <w:rPr>
          <w:rStyle w:val="StyleUnderline"/>
        </w:rPr>
        <w:t>Ukraine has been asking for help in other areas, as well</w:t>
      </w:r>
      <w:r>
        <w:t>, including support for counter-battery systems to defeat enemy indirect fire, sniper systems, grenade launchers, ammo and even help developing a secure communications network. “</w:t>
      </w:r>
      <w:r w:rsidRPr="00630791">
        <w:rPr>
          <w:rStyle w:val="StyleUnderline"/>
        </w:rPr>
        <w:t>They’ve asked us for help in communication at an operational level</w:t>
      </w:r>
      <w:r>
        <w:t>," Scaparrotti said. "And they do have a distinct need for that because while we focus on the line of contact, their chief of defense is also focused on other areas of the country that are a threat.”</w:t>
      </w:r>
    </w:p>
    <w:p w:rsidR="003A48B8" w:rsidRDefault="003A48B8" w:rsidP="003A48B8">
      <w:pPr>
        <w:pStyle w:val="Heading3"/>
      </w:pPr>
      <w:r>
        <w:t>S – AT US gives</w:t>
      </w:r>
    </w:p>
    <w:p w:rsidR="003A48B8" w:rsidRDefault="003A48B8" w:rsidP="003A48B8">
      <w:pPr>
        <w:pStyle w:val="Heading4"/>
      </w:pPr>
      <w:r>
        <w:t>Trump won’t let that fly</w:t>
      </w:r>
    </w:p>
    <w:p w:rsidR="003A48B8" w:rsidRDefault="003A48B8" w:rsidP="003A48B8">
      <w:r w:rsidRPr="00523C8F">
        <w:rPr>
          <w:rStyle w:val="Style13ptBold"/>
        </w:rPr>
        <w:t>Bertrand 18</w:t>
      </w:r>
      <w:r>
        <w:t xml:space="preserve"> – staff writer at The Atlantic, where she covers national security and the intelligence community (Natasha, “Ukraine’s Successful Courtship of Trump,” The Atlantic, </w:t>
      </w:r>
      <w:hyperlink r:id="rId26" w:history="1">
        <w:r w:rsidRPr="00BE1446">
          <w:rPr>
            <w:rStyle w:val="Hyperlink"/>
          </w:rPr>
          <w:t>https://www.theatlantic.com/politics/archive/2018/05/ukraines-successful-courtship-of-trump/559526/)//BB</w:t>
        </w:r>
      </w:hyperlink>
    </w:p>
    <w:p w:rsidR="003A48B8" w:rsidRPr="00D02CFF" w:rsidRDefault="003A48B8" w:rsidP="003A48B8"/>
    <w:p w:rsidR="003A48B8" w:rsidRPr="00650692" w:rsidRDefault="003A48B8" w:rsidP="003A48B8">
      <w:r w:rsidRPr="00321A1E">
        <w:rPr>
          <w:rStyle w:val="StyleUnderline"/>
        </w:rPr>
        <w:t>The United States completed its shipment of Javelin anti-tank missiles</w:t>
      </w:r>
      <w:r>
        <w:t xml:space="preserve"> to Ukraine on Monday, </w:t>
      </w:r>
      <w:r w:rsidRPr="00321A1E">
        <w:rPr>
          <w:rStyle w:val="StyleUnderline"/>
        </w:rPr>
        <w:t>finalizing a sale that was</w:t>
      </w:r>
      <w:r>
        <w:t xml:space="preserve"> reluctantly </w:t>
      </w:r>
      <w:r w:rsidRPr="00321A1E">
        <w:rPr>
          <w:rStyle w:val="StyleUnderline"/>
        </w:rPr>
        <w:t>approved by</w:t>
      </w:r>
      <w:r>
        <w:t xml:space="preserve"> President Donald </w:t>
      </w:r>
      <w:r w:rsidRPr="00321A1E">
        <w:rPr>
          <w:rStyle w:val="StyleUnderline"/>
        </w:rPr>
        <w:t>Trump</w:t>
      </w:r>
      <w:r>
        <w:t xml:space="preserve"> in November. The deal was widely reported as a rebuke to Russian President Vladimir Putin, who annexed Crimea and invaded eastern Ukraine in 2014. “This decision … reflects our country’s longstanding commitment to Ukraine in the face of ongoing Russian aggression,” Republican Senator Bob Corker said late last year. </w:t>
      </w:r>
      <w:r w:rsidRPr="00681ABC">
        <w:t>But the terms of the arrangement show it may be more bark than bite. The weapons “have been delivered to a secure facility in Ukraine, not on the line of conflict,” Kurt Volker, the U.S. Special Representative for Ukraine, told me. He did not elaborate further, but The Wall Street Journal reported in January that the weapons would be stored in training centers in western Ukraine that will be monitored by American soldiers.</w:t>
      </w:r>
      <w:r>
        <w:t xml:space="preserve"> </w:t>
      </w:r>
      <w:r w:rsidRPr="00681ABC">
        <w:t>But the terms of the arrangement show it may be more bark than bite. The weapons “have been delivered to a secure facility in Ukraine, not on the line of conflict,” Kurt Volker, the U.S. Special Representative for Ukraine, told me. He did not elaborate further, but The Wall Street Journal reported in January that the weapons would be stored in training centers in western Ukraine that will be monitored by American soldiers.</w:t>
      </w:r>
      <w:r>
        <w:t xml:space="preserve"> Trump has said repeatedly that “no one is tougher on Russia” than him. But his critics have accused him of challenging Putin only superficially. Shortly after the Trump administration expelled 60 Russian diplomats in March—48 of whom were actually intelligence officers, according to a State Department spokesperson—the State Department acknowledged that the Kremlin would be allowed to refill the vacated positions. The Treasury Department recently sanctioned more than three dozen Russian oligarchs, officials, and entities who “profit” from Russia’s “malign activity” and “corrupt system.” But many of the sanctioned oligarchs had four months’ notice to move their money, thanks to a list of Russia’s wealthiest individuals released by the Treasury in January. That money might already be back in Russia. “As they say, ‘a barking dog cannot hinder a caravan’s journey,’” Putin told Russia’s TASS news agency at the time. He mocked his own absence from the list. When UN Ambassador Nikki Haley announced new sanctions against Russia over its support for embattled Syrian dictator Bashar al-Assad, she was contradicted by the White House hours later. “There is confusion about the Putin-Trump relationship,” Major General Volodymyr Havrylov, Ukraine’s defense attaché to the U.S., told me last month. “And an element of unpredictability. But we believe in checks and balances in the United States.” Former National-Security Adviser H.R. McMaster and Defense Secretary Jim Mattis pushed for Trump to approve the lethal weapons sale to Ukraine, according to Havyrlov and another U.S. official familiar with the deal who requested anonymity to discuss it freely. Trump was convinced, at least in part, by the fact that President Barack Obama—to whom Trump frequently compares himself—had balked at the sale. The official relayed a conversation between Trump and Ukrainian President Petro Poroshenko last year in which Trump asked why Obama had “done nothing when Russia invaded Crimea.” (Obama sanctioned Russia over the incursion in 2014.) </w:t>
      </w:r>
      <w:r w:rsidRPr="00681ABC">
        <w:rPr>
          <w:rStyle w:val="StyleUnderline"/>
        </w:rPr>
        <w:t xml:space="preserve">Trump, ever transactional, also wanted to make sure he was </w:t>
      </w:r>
      <w:r w:rsidRPr="00065C40">
        <w:rPr>
          <w:rStyle w:val="Emphasis"/>
        </w:rPr>
        <w:t>not giving away something for nothing</w:t>
      </w:r>
      <w:r>
        <w:t xml:space="preserve">. </w:t>
      </w:r>
      <w:r w:rsidRPr="00681ABC">
        <w:rPr>
          <w:rStyle w:val="StyleUnderline"/>
        </w:rPr>
        <w:t>The U.S. official said it was emphasized to the president that this would be a sale, not a gift</w:t>
      </w:r>
      <w:r>
        <w:t>, and Poroshenko won favor with Trump by facilitating an $80 million coal deal—the first between the U.S. and Ukraine—that was politically expedient for both leaders. In February, Ukrainian Railways signed a $1 billion locomotive deal with GE Transportation. Trump had promised during the campaign to revitalize the U.S. ra</w:t>
      </w:r>
      <w:r w:rsidRPr="00065C40">
        <w:t>il industry. “The Trump administration is very much focused on jobs creation,” said Daniel Vajdich, the president of the strategic advisory firm Yorktown Solutions. “So, naturally, Ukraine has thought about its ability to help create jobs for Americans in the context of creating leverage by feeding into Trump’s policy desires.” A Ukrainian-American lobbyist who spoke to me on condition of anonymity put it</w:t>
      </w:r>
      <w:r>
        <w:t xml:space="preserve"> more bluntly: “Poroshenko has become a hostage of Trump,” he told me.</w:t>
      </w:r>
    </w:p>
    <w:p w:rsidR="003A48B8" w:rsidRPr="003A48B8" w:rsidRDefault="003A48B8" w:rsidP="003A48B8"/>
    <w:p w:rsidR="00ED2C4C" w:rsidRDefault="00ED2C4C" w:rsidP="00ED2C4C">
      <w:pPr>
        <w:pStyle w:val="Heading3"/>
      </w:pPr>
      <w:r>
        <w:t>S – AT EDI</w:t>
      </w:r>
      <w:r w:rsidR="00410D59">
        <w:t xml:space="preserve"> circumvention</w:t>
      </w:r>
    </w:p>
    <w:p w:rsidR="00ED2C4C" w:rsidRDefault="00ED2C4C" w:rsidP="00ED2C4C">
      <w:pPr>
        <w:pStyle w:val="Heading4"/>
      </w:pPr>
      <w:r>
        <w:t>EDI is facing cuts – mollifies Russian anger</w:t>
      </w:r>
    </w:p>
    <w:p w:rsidR="00ED2C4C" w:rsidRDefault="00ED2C4C" w:rsidP="00ED2C4C">
      <w:r w:rsidRPr="009804EE">
        <w:rPr>
          <w:b/>
          <w:bCs/>
          <w:sz w:val="26"/>
          <w:szCs w:val="26"/>
        </w:rPr>
        <w:t>Mehta 3/12</w:t>
      </w:r>
      <w:r w:rsidRPr="009804EE">
        <w:t xml:space="preserve">/19 (Aaron Mehta is Deputy Editor and Senior Pentagon Correspondent for Defense News, covering policy, strategy and acquisition at the highest levels of the Department of Defense and its international partners. 3-12-2019, "European defense fund takes a 10 percent cut in new budget," Defense News, </w:t>
      </w:r>
      <w:hyperlink r:id="rId27" w:history="1">
        <w:r w:rsidRPr="00BE1446">
          <w:rPr>
            <w:rStyle w:val="Hyperlink"/>
          </w:rPr>
          <w:t>https://www.defensenews.com/smr/federal-budget/2019/03/12/european-defense-fund-takes-a-10-percent-cut-in-new-budget/)SEM</w:t>
        </w:r>
      </w:hyperlink>
    </w:p>
    <w:p w:rsidR="00ED2C4C" w:rsidRPr="009804EE" w:rsidRDefault="00ED2C4C" w:rsidP="00ED2C4C"/>
    <w:p w:rsidR="00ED2C4C" w:rsidRPr="001D0F9E" w:rsidRDefault="00ED2C4C" w:rsidP="00ED2C4C">
      <w:pPr>
        <w:rPr>
          <w:sz w:val="22"/>
          <w:u w:val="single"/>
        </w:rPr>
      </w:pPr>
      <w:r>
        <w:t xml:space="preserve">WASHINGTON — </w:t>
      </w:r>
      <w:r w:rsidRPr="009804EE">
        <w:rPr>
          <w:rStyle w:val="Emphasis"/>
        </w:rPr>
        <w:t>The European Deterrence Initiative</w:t>
      </w:r>
      <w:r w:rsidRPr="009804EE">
        <w:rPr>
          <w:rStyle w:val="StyleUnderline"/>
        </w:rPr>
        <w:t xml:space="preserve">, a Pentagon fund to support the defense of allies in Europe, </w:t>
      </w:r>
      <w:r w:rsidRPr="009804EE">
        <w:rPr>
          <w:rStyle w:val="Emphasis"/>
        </w:rPr>
        <w:t>is dropping by roughly 10 percent</w:t>
      </w:r>
      <w:r w:rsidRPr="009804EE">
        <w:rPr>
          <w:rStyle w:val="StyleUnderline"/>
        </w:rPr>
        <w:t xml:space="preserve"> in the Trump administration’s fiscal 2020 budget request.</w:t>
      </w:r>
      <w:r>
        <w:rPr>
          <w:rStyle w:val="StyleUnderline"/>
        </w:rPr>
        <w:t xml:space="preserve"> </w:t>
      </w:r>
      <w:r w:rsidRPr="009804EE">
        <w:rPr>
          <w:rStyle w:val="StyleUnderline"/>
        </w:rPr>
        <w:t>The EDI’s budget request came in at $5.9 billion, down $600 million from the</w:t>
      </w:r>
      <w:r>
        <w:t xml:space="preserve"> $6.5 billion </w:t>
      </w:r>
      <w:r w:rsidRPr="009804EE">
        <w:rPr>
          <w:rStyle w:val="StyleUnderline"/>
        </w:rPr>
        <w:t>figure enacted in Congress.</w:t>
      </w:r>
      <w:r>
        <w:t xml:space="preserve"> The cut was first reported Saturday by Defense News. </w:t>
      </w:r>
      <w:r w:rsidRPr="009804EE">
        <w:rPr>
          <w:rStyle w:val="StyleUnderline"/>
        </w:rPr>
        <w:t>That money will go to “increased U.S. military presence in Europe, additional exercises and training with allies and partners, enhanced prepositioning of U.S. equipment in Europe, improved infrastructure for greater readiness, and building allied and partner capacity,” per a budget summary</w:t>
      </w:r>
      <w:r>
        <w:t xml:space="preserve">. The majority of that funding will go to the Army, although the Air Force is investing in military construction for Iceland ($57 million) and Poland ($232 million). An amount of </w:t>
      </w:r>
      <w:r w:rsidRPr="009804EE">
        <w:rPr>
          <w:rStyle w:val="Emphasis"/>
        </w:rPr>
        <w:t>$250 million</w:t>
      </w:r>
      <w:r>
        <w:t xml:space="preserve"> of the EDI </w:t>
      </w:r>
      <w:r w:rsidRPr="009804EE">
        <w:rPr>
          <w:rStyle w:val="Emphasis"/>
        </w:rPr>
        <w:t>is tabbed specifically for assistance to Ukraine</w:t>
      </w:r>
      <w:r w:rsidRPr="009804EE">
        <w:rPr>
          <w:rStyle w:val="StyleUnderline"/>
        </w:rPr>
        <w:t>, which includes replacement of “any weapons or defensive articles provided” from the U.S</w:t>
      </w:r>
      <w:r w:rsidRPr="001D0F9E">
        <w:t>.</w:t>
      </w:r>
    </w:p>
    <w:p w:rsidR="00A35C80" w:rsidRDefault="00A35C80" w:rsidP="00A35C80">
      <w:pPr>
        <w:pStyle w:val="Heading3"/>
      </w:pPr>
      <w:r>
        <w:t>S - AT new prez solves peace</w:t>
      </w:r>
    </w:p>
    <w:p w:rsidR="00A35C80" w:rsidRDefault="00A35C80" w:rsidP="00A35C80">
      <w:pPr>
        <w:pStyle w:val="Heading4"/>
      </w:pPr>
      <w:r>
        <w:t>Absolutely not</w:t>
      </w:r>
    </w:p>
    <w:p w:rsidR="00A35C80" w:rsidRPr="004F408F" w:rsidRDefault="00A35C80" w:rsidP="00A35C80">
      <w:r>
        <w:t xml:space="preserve">Adam </w:t>
      </w:r>
      <w:r w:rsidRPr="00324545">
        <w:rPr>
          <w:rStyle w:val="Style13ptBold"/>
        </w:rPr>
        <w:t>Lammon 6/27</w:t>
      </w:r>
      <w:r>
        <w:t xml:space="preserve">/19, </w:t>
      </w:r>
      <w:r w:rsidRPr="00324545">
        <w:t>assistant managing editor at the National Interest</w:t>
      </w:r>
      <w:r>
        <w:t>,</w:t>
      </w:r>
      <w:r w:rsidRPr="00A60796">
        <w:t xml:space="preserve"> graduate of George Washington University's Elliott School of International Affairs</w:t>
      </w:r>
      <w:r>
        <w:t>, “</w:t>
      </w:r>
      <w:r w:rsidRPr="00324545">
        <w:t>Will Ukraine Begin a New Dialogue With Moscow?</w:t>
      </w:r>
      <w:r>
        <w:t xml:space="preserve">”, National Interest, June 27 2019, </w:t>
      </w:r>
      <w:r w:rsidRPr="00B17562">
        <w:t>https://nationalinterest.org/feature/will-ukraine-begin-new-dialogue-moscow-64606</w:t>
      </w:r>
    </w:p>
    <w:p w:rsidR="00A35C80" w:rsidRDefault="00A35C80" w:rsidP="00A35C80">
      <w:r w:rsidRPr="00383032">
        <w:rPr>
          <w:u w:val="single"/>
        </w:rPr>
        <w:t>Is there a possibility for a fresh start in Ukraine that would push for</w:t>
      </w:r>
      <w:r w:rsidRPr="00307988">
        <w:t xml:space="preserve"> a fight against corruption, reforms, and a </w:t>
      </w:r>
      <w:r w:rsidRPr="00383032">
        <w:rPr>
          <w:u w:val="single"/>
        </w:rPr>
        <w:t>dialogue with Moscow</w:t>
      </w:r>
      <w:r w:rsidRPr="00307988">
        <w:t xml:space="preserve">—all of which polls indicate are backed by the vast majority of voters who supported the candidacy of Volodymyr Zelensky for the presidency? A luncheon discussion at the Center for the National Interest on Thursday surveyed whether Zelensky will indeed be able to translate his electoral success into a breakthrough on negotiations with Russia. </w:t>
      </w:r>
      <w:r w:rsidRPr="005867C3">
        <w:rPr>
          <w:u w:val="single"/>
        </w:rPr>
        <w:t>The panelists were Samuel Charap, a senior political scientist at the RAND Corporation who has served on the Policy Planning staff during the Obama administration, Keith Darden, an associate professor at American University’s School of International Service, and Jacob Heilbrunn, the editor of the National Interest</w:t>
      </w:r>
      <w:r w:rsidRPr="00307988">
        <w:t xml:space="preserve">. The </w:t>
      </w:r>
      <w:r w:rsidRPr="00E43967">
        <w:rPr>
          <w:u w:val="single"/>
        </w:rPr>
        <w:t>event was moderated by George Beebe, vice president and director of studies at the Center for the National Interest, and a former chief Russia analysis at the CIA as well as a White House aide during the George W. Bush administration.</w:t>
      </w:r>
      <w:r>
        <w:rPr>
          <w:u w:val="single"/>
        </w:rPr>
        <w:t xml:space="preserve"> </w:t>
      </w:r>
      <w:r w:rsidRPr="00307988">
        <w:t xml:space="preserve">While a </w:t>
      </w:r>
      <w:r w:rsidRPr="001306AA">
        <w:rPr>
          <w:rStyle w:val="Emphasis"/>
        </w:rPr>
        <w:t>settlement currently remains a distant aspiration</w:t>
      </w:r>
      <w:r w:rsidRPr="00307988">
        <w:t xml:space="preserve">, the panelists had mostly good news to share about Europe’s most fractious conflict. It is “remarkable,” said Keith Darden, that, after five years of war, Ukraine is “not dealing with a Balkans scenario, where war has polarized the Ukrainian population and has made reconciliation impossible.” He continued: “In many ways, this election put the lie to the caricature that was circulating about Ukraine both here and in European capitals, which was that a country that was united in its resistance to Russia—engaging in consensual nation-building, reviving its national language, creating a unified Orthodox church that was autocephalous and separated from Moscow, and working as hard as it possibly could to separate itself from the Russian Federation and unwilling to yield . . . on its territorial integrity or on any matters of potential compromise with the Russian aggressors.” Instead, Darden said, what we are seeing is that “the Ukrainian people have positive attitudes toward Russia,” and retain “brotherly” sentiments towards the Russian people. To support this assertion, as well as to lend credibility to Zelensky’s push for reconciliation with Russia, Charap referred to public polling in Ukraine that suggested a softening of views among the Ukrainian people. According to Charap, a May poll found that “75 percent of Ukrainians are in favor of direct negotiations with Russia for restoring peace to the Donbass” and “55 percent are in direct negotiations with separatist leaders for the same purpose.” Further polling reported that “65 percent of respondents said that Ukraine should make compromises in order to restore peace and return lost territories” to Ukraine and that “about 50 percent of Ukrainians support giving autonomy to the separatist regions in order to achieve a settlement,” which Charap noted is “one of the conditions of the Minsk agreements.” </w:t>
      </w:r>
      <w:r w:rsidRPr="00203FF3">
        <w:rPr>
          <w:u w:val="single"/>
        </w:rPr>
        <w:t xml:space="preserve">Yet while Zelensky was elected on a platform of compromise with Russia and public support seems to be firmly on his side, other </w:t>
      </w:r>
      <w:r w:rsidRPr="00203FF3">
        <w:rPr>
          <w:rStyle w:val="Emphasis"/>
        </w:rPr>
        <w:t>problems restricting his political latitude remain</w:t>
      </w:r>
      <w:r w:rsidRPr="00307988">
        <w:t xml:space="preserve">. Referring to an incident where the </w:t>
      </w:r>
      <w:r w:rsidRPr="00A163FC">
        <w:rPr>
          <w:u w:val="single"/>
        </w:rPr>
        <w:t>Ukrainian foreign minister rejected a Russian proposal to negotiate over Ukrainian sailors detained in the Kerch Strait</w:t>
      </w:r>
      <w:r w:rsidRPr="00307988">
        <w:t xml:space="preserve"> crisis without informing the president, </w:t>
      </w:r>
      <w:r w:rsidRPr="00E61715">
        <w:rPr>
          <w:u w:val="single"/>
        </w:rPr>
        <w:t>Charap said that Zelensky “</w:t>
      </w:r>
      <w:r w:rsidRPr="00E61715">
        <w:rPr>
          <w:rStyle w:val="Emphasis"/>
        </w:rPr>
        <w:t>doesn’t really have full control over his own government</w:t>
      </w:r>
      <w:r w:rsidRPr="00E61715">
        <w:rPr>
          <w:u w:val="single"/>
        </w:rPr>
        <w:t>.”</w:t>
      </w:r>
      <w:r w:rsidRPr="00307988">
        <w:t xml:space="preserve"> This sentiment extends beyond the Ukrainian Ministry of Foreign Affairs to the Ukrainian parliament, known as the Verkhovna Rada, as well. Since this Rada was elected under the previous president, Petro Poroshenko, in the immediate aftermath of the Euromaidan protests in 2014, Darden contends that it is now “completely unrepresentative of the population and popular attitudes at this point and are almost universally going to be thrown out of their seats” during the next election on July 21. Thus far, these </w:t>
      </w:r>
      <w:r w:rsidRPr="009775B0">
        <w:rPr>
          <w:u w:val="single"/>
        </w:rPr>
        <w:t xml:space="preserve">internal dynamics have made Zelensky less effective than he could otherwise be, </w:t>
      </w:r>
      <w:r w:rsidRPr="009775B0">
        <w:rPr>
          <w:rStyle w:val="Emphasis"/>
        </w:rPr>
        <w:t>creating the perception in Moscow that the Ukrainian leader is not in a position to negotiate fundamental changes</w:t>
      </w:r>
      <w:r w:rsidRPr="00307988">
        <w:t xml:space="preserve"> to the status quo, even if he could be later in the summer. Furthermore, Charap observed, </w:t>
      </w:r>
      <w:r w:rsidRPr="008F3600">
        <w:rPr>
          <w:u w:val="single"/>
        </w:rPr>
        <w:t xml:space="preserve">Russia is </w:t>
      </w:r>
      <w:r w:rsidRPr="00690EA3">
        <w:rPr>
          <w:rStyle w:val="Emphasis"/>
        </w:rPr>
        <w:t>aware</w:t>
      </w:r>
      <w:r w:rsidRPr="008F3600">
        <w:rPr>
          <w:u w:val="single"/>
        </w:rPr>
        <w:t xml:space="preserve"> that on most key foreign-policy issues, Zelensky’s positions are “</w:t>
      </w:r>
      <w:r w:rsidRPr="00690EA3">
        <w:rPr>
          <w:rStyle w:val="Emphasis"/>
        </w:rPr>
        <w:t>largely the same” as those of his more anti-Russia predecessor</w:t>
      </w:r>
      <w:r w:rsidRPr="00307988">
        <w:t xml:space="preserve">. Under Zelensky, </w:t>
      </w:r>
      <w:r w:rsidRPr="00831594">
        <w:rPr>
          <w:u w:val="single"/>
        </w:rPr>
        <w:t>Ukraine has neither changed its stance on favoring European Union and NATO membership, nor its more general concerns with Russian foreign policy</w:t>
      </w:r>
      <w:r w:rsidRPr="00307988">
        <w:t xml:space="preserve"> or its opposition to the German-Russian Nord Stream 2 pipeline. Turning to European perceptions and the Ukrainian relationship with Europe, Heilbrunn said that Zelensky should not feel confident with recent European moves to begin a process of Russian reintegration into the continent. For Heilbrunn, the drivers of this reintegration are twofold. First, as epitomized by Moscow’s return to the Council of Europe, some Europeans—especially in France, Germany, and Italy—want to improve relations with Russia to restart bilateral trade. Offering the example of Germany, Heilbrunn reported that “87 percent of the members of the Russian-German chamber of commerce indicated that they want Merkel to take a more active role in promoting economic activity with Moscow.” The second driver is the United States and the Trump administration. According to Heilbrunn, Donald Trump’s targeted rhetoric on the United States’ European allies, such as calling Germany a “captive of Russia” over the Nord Stream 2 deal, is pushing some European countries like Germany and France to “crabwalk” towards more independence from America. Much like how Germany and France are permitting Russia back into the European political architecture, Beebe said that the United States is following a similar path: “President Trump had canceled a planned meeting with President [Vladimir] Putin several months ago specifically over Russia’s detention of the Ukrainian seaman, saying that he would not meet with Putin until such time as those seaman had been returned, and yet this meeting is going on nonetheless, although Russia continues to detain them.” Noting that </w:t>
      </w:r>
      <w:r w:rsidRPr="00617EC9">
        <w:rPr>
          <w:u w:val="single"/>
        </w:rPr>
        <w:t xml:space="preserve">Russia has an </w:t>
      </w:r>
      <w:r w:rsidRPr="00C03AE6">
        <w:rPr>
          <w:rStyle w:val="Emphasis"/>
        </w:rPr>
        <w:t>outsized and decisive influence</w:t>
      </w:r>
      <w:r w:rsidRPr="00617EC9">
        <w:rPr>
          <w:u w:val="single"/>
        </w:rPr>
        <w:t xml:space="preserve"> over the Ukrainian separatists operating in the Donbass</w:t>
      </w:r>
      <w:r w:rsidRPr="00307988">
        <w:t>, Christopher Anderson, a U.S. State Department employee who worked with the U.S. Special Representative for Ukraine Kurt Volker, asked “</w:t>
      </w:r>
      <w:r w:rsidRPr="00095F49">
        <w:rPr>
          <w:rStyle w:val="Emphasis"/>
        </w:rPr>
        <w:t>What more can be done</w:t>
      </w:r>
      <w:r w:rsidRPr="00FD777C">
        <w:rPr>
          <w:u w:val="single"/>
        </w:rPr>
        <w:t xml:space="preserve"> to get peace [between Russia and Ukraine</w:t>
      </w:r>
      <w:r w:rsidRPr="00307988">
        <w:t>] . . . [</w:t>
      </w:r>
      <w:r w:rsidRPr="00FD777C">
        <w:rPr>
          <w:u w:val="single"/>
        </w:rPr>
        <w:t>given] Russia’s goal to have an autonomous republic of Donetsk and Luhansk with a veto over Ukrainian foreign policy</w:t>
      </w:r>
      <w:r w:rsidRPr="00307988">
        <w:t>?”</w:t>
      </w:r>
    </w:p>
    <w:p w:rsidR="00A35C80" w:rsidRPr="00A35C80" w:rsidRDefault="00A35C80" w:rsidP="00A35C80"/>
    <w:p w:rsidR="003A48B8" w:rsidRDefault="003A48B8" w:rsidP="003A48B8">
      <w:pPr>
        <w:pStyle w:val="Heading2"/>
      </w:pPr>
      <w:r>
        <w:t>RUSSIA WAR</w:t>
      </w:r>
    </w:p>
    <w:p w:rsidR="00202510" w:rsidRDefault="00202510" w:rsidP="00202510">
      <w:pPr>
        <w:pStyle w:val="Heading3"/>
      </w:pPr>
      <w:r>
        <w:t>L - US-Russia war</w:t>
      </w:r>
    </w:p>
    <w:p w:rsidR="0062230F" w:rsidRDefault="0062230F" w:rsidP="0062230F">
      <w:pPr>
        <w:pStyle w:val="Heading4"/>
      </w:pPr>
      <w:r>
        <w:t>US involvement in Ukraine uniquely risks direct conflict – even a low-level confrontation escalates rapidly</w:t>
      </w:r>
    </w:p>
    <w:p w:rsidR="0062230F" w:rsidRDefault="0062230F" w:rsidP="0062230F">
      <w:r w:rsidRPr="00AE12E4">
        <w:rPr>
          <w:b/>
          <w:bCs/>
          <w:sz w:val="26"/>
          <w:szCs w:val="26"/>
        </w:rPr>
        <w:t>Szamuely 18</w:t>
      </w:r>
      <w:r>
        <w:t xml:space="preserve"> </w:t>
      </w:r>
      <w:r w:rsidRPr="00AE12E4">
        <w:t>(George Szamuely, Senior Research Fellow at London’s Global Policy Institute</w:t>
      </w:r>
      <w:r>
        <w:t>,</w:t>
      </w:r>
      <w:r w:rsidRPr="00AE12E4">
        <w:t xml:space="preserve"> interviewed by Ann Garrison, on 12-14-2018, "The Latest Odds of a Hot War Between NATO and Russia," MintPress News, </w:t>
      </w:r>
      <w:hyperlink r:id="rId28" w:history="1">
        <w:r w:rsidR="001D0F9E" w:rsidRPr="00BE1446">
          <w:rPr>
            <w:rStyle w:val="Hyperlink"/>
          </w:rPr>
          <w:t>https://www.mintpressnews.com/the-latest-odds-of-a-hot-war-between-nato-and-russia/252985/)SEM</w:t>
        </w:r>
      </w:hyperlink>
    </w:p>
    <w:p w:rsidR="001D0F9E" w:rsidRPr="00AE12E4" w:rsidRDefault="001D0F9E" w:rsidP="0062230F"/>
    <w:p w:rsidR="0062230F" w:rsidRDefault="0062230F" w:rsidP="0062230F">
      <w:r w:rsidRPr="004B3B1B">
        <w:t xml:space="preserve">George Szamuely is a Hungarian-born scholar and Senior Research Fellow at London’s Global Policy Institute. He lives in New York City. I spoke to him about escalating hostilities on Russia’s Ukrainian and Black Sea borders and about Exercise Trident Juncture, NATO’s massive military exercise on Russian borders which ended just as the latest hostilities began. Ann Garrison: George, </w:t>
      </w:r>
      <w:r w:rsidRPr="004B3B1B">
        <w:rPr>
          <w:rStyle w:val="StyleUnderline"/>
        </w:rPr>
        <w:t>the hostilities between Ukraine, NATO, and Russia continue to escalate</w:t>
      </w:r>
      <w:r w:rsidRPr="004B3B1B">
        <w:t xml:space="preserve"> in the Sea of Azov, the Kerch Strait, and the Black Sea. </w:t>
      </w:r>
      <w:r w:rsidRPr="004B3B1B">
        <w:rPr>
          <w:rStyle w:val="StyleUnderline"/>
        </w:rPr>
        <w:t>What do you think the latest odds of a shooting war between NATO and Russia are</w:t>
      </w:r>
      <w:r w:rsidRPr="004B3B1B">
        <w:t xml:space="preserve">, if one hasn’t started by the time this is published? George Szamuely: Several weeks ago, when we first talked about this, I said 60 percent. Now I’d say, maybe </w:t>
      </w:r>
      <w:r w:rsidRPr="004B3B1B">
        <w:rPr>
          <w:rStyle w:val="Emphasis"/>
        </w:rPr>
        <w:t>70 percent</w:t>
      </w:r>
      <w:r w:rsidRPr="004B3B1B">
        <w:rPr>
          <w:rStyle w:val="StyleUnderline"/>
        </w:rPr>
        <w:t>. The problem is that Trump seems determined to be the anti-Obama</w:t>
      </w:r>
      <w:r w:rsidRPr="004B3B1B">
        <w:t xml:space="preserve">. Obama, in Trump’s telling, “allowed” Russia to take Crimea and to “invade” Ukraine. Therefore, it will be up to Trump to reverse this. Just as he, Trump, reversed Obama’s policy on Iran by walking away from the Joint Comprehensive Plan of Action, otherwise known as the Iran nuclear deal. So </w:t>
      </w:r>
      <w:r w:rsidRPr="004B3B1B">
        <w:rPr>
          <w:rStyle w:val="Emphasis"/>
        </w:rPr>
        <w:t>expect ever-increasing US involvement in Ukraine.</w:t>
      </w:r>
      <w:r>
        <w:rPr>
          <w:b/>
          <w:iCs/>
          <w:u w:val="single"/>
        </w:rPr>
        <w:t xml:space="preserve"> </w:t>
      </w:r>
      <w:r w:rsidRPr="004B3B1B">
        <w:t xml:space="preserve">AG: </w:t>
      </w:r>
      <w:r w:rsidRPr="004B3B1B">
        <w:rPr>
          <w:rStyle w:val="StyleUnderline"/>
        </w:rPr>
        <w:t>NATO’s Supreme Commander</w:t>
      </w:r>
      <w:r w:rsidRPr="004B3B1B">
        <w:t xml:space="preserve"> US General Curtis M. Scaparrotti </w:t>
      </w:r>
      <w:r w:rsidRPr="004B3B1B">
        <w:rPr>
          <w:rStyle w:val="StyleUnderline"/>
        </w:rPr>
        <w:t>is reported to have been on the phone with Ukrainian President Petro Poroshenko “offering his full support</w:t>
      </w:r>
      <w:r w:rsidRPr="004B3B1B">
        <w:t xml:space="preserve">.” Thoughts on that? GS: </w:t>
      </w:r>
      <w:r w:rsidRPr="004B3B1B">
        <w:rPr>
          <w:rStyle w:val="StyleUnderline"/>
        </w:rPr>
        <w:t>There has been a proxy war within Ukraine since 2014</w:t>
      </w:r>
      <w:r w:rsidRPr="004B3B1B">
        <w:t xml:space="preserve">, with NATO backing Poroshenko’s Ukrainian government and Russia backing the dissidents and armed separatists who speak Russian and identify as Russian in Ukraine’s southeastern Donbass region. But in the Kerch Strait </w:t>
      </w:r>
      <w:r w:rsidRPr="004B3B1B">
        <w:rPr>
          <w:rStyle w:val="Emphasis"/>
        </w:rPr>
        <w:t>the hostilities are between Russia and Ukraine, with NATO behind Ukraine.</w:t>
      </w:r>
      <w:r>
        <w:rPr>
          <w:rStyle w:val="Emphasis"/>
        </w:rPr>
        <w:t xml:space="preserve"> </w:t>
      </w:r>
      <w:r w:rsidRPr="004B3B1B">
        <w:rPr>
          <w:rStyle w:val="Emphasis"/>
        </w:rPr>
        <w:t>A shooting war will begin if it escalates to where NATO soldiers</w:t>
      </w:r>
      <w:r w:rsidRPr="004B3B1B">
        <w:t xml:space="preserve"> shoot and </w:t>
      </w:r>
      <w:r w:rsidRPr="004B3B1B">
        <w:rPr>
          <w:rStyle w:val="Emphasis"/>
        </w:rPr>
        <w:t>kill Russian soldiers or vice versa. Whoever shoots first, the other side will feel compelled to respond, and then there’ll be a war between Russia and NATO</w:t>
      </w:r>
      <w:r w:rsidRPr="004B3B1B">
        <w:t xml:space="preserve"> or Russia and a NATO nation. We don’t know whether NATO would feel compelled to respond as one </w:t>
      </w:r>
      <w:r w:rsidRPr="004B3B1B">
        <w:rPr>
          <w:rStyle w:val="StyleUnderline"/>
        </w:rPr>
        <w:t>if Russians fired on soldiers of individual NATO nations</w:t>
      </w:r>
      <w:r w:rsidRPr="004B3B1B">
        <w:t xml:space="preserve">—most likely UK soldiers since the UK is sending more of its Special Forces and already has the largest NATO military presence in Ukraine. </w:t>
      </w:r>
      <w:r w:rsidRPr="004B3B1B">
        <w:rPr>
          <w:rStyle w:val="StyleUnderline"/>
        </w:rPr>
        <w:t>Russia could defeat the UK, but if the US gets involved, all bets are off.</w:t>
      </w:r>
      <w:r>
        <w:rPr>
          <w:rStyle w:val="StyleUnderline"/>
        </w:rPr>
        <w:t xml:space="preserve"> </w:t>
      </w:r>
      <w:r w:rsidRPr="004B3B1B">
        <w:t xml:space="preserve">AG: It’s hard to imagine that the US would allow Russia to defeat the UK. GS: It is, but on the other hand, the US is the US and the UK is the UK. The United States might well be ready to fight to the last Brit, much as the United States is definitely ready to fight to the last Ukrainian. There are already 300 US paratroopers in Ukraine training Ukrainians, but the British would be well advised that words of encouragement from Washington don’t necessarily translate into US willingness to go to war. AG: The US Congress passed a law that </w:t>
      </w:r>
      <w:r w:rsidRPr="004B3B1B">
        <w:rPr>
          <w:rStyle w:val="StyleUnderline"/>
        </w:rPr>
        <w:t>US troops can’t serve under any foreign command, so that would require US command.</w:t>
      </w:r>
      <w:r>
        <w:rPr>
          <w:rStyle w:val="StyleUnderline"/>
        </w:rPr>
        <w:t xml:space="preserve"> </w:t>
      </w:r>
      <w:r w:rsidRPr="004B3B1B">
        <w:t xml:space="preserve">GS: Yes, and without that, any British military defeat could be blamed on traditional British military incompetence rather than US weakness or foolish braggadocio. AG: This latest dustup between the Russian and Ukrainian navies took place in the Kerch Strait. I had to study several maps to understand this, but basically neither Russian nor Ukrainian vessels, military or commercial, can get to or from the Sea of Azov and the Black Sea without passing through the Kerch Strait. That doesn’t mean that neither could get to the Black Sea, because both have Black Sea borders, but they couldn’t get from ports in the Sea of Azov to the Black Sea and back. And neither Ukraine nor Russia can get from the Black Sea to Western European waters without passing through the Bosporous and Dardanelles Straits in Turkey to the Aegean and Mediterranean Seas, and then further to the Atlantic Ocean through the Strait of Gibraltar, which is bordered on one side by Spain and the British territory of Gibraltar, and on the other by Morocco and the Spanish territory Ceuta. So there are many geo-strategic choke points where Russian ships, naval or commercial, could be stopped by NATO nations or their allies, and Ukraine has already asked Turkey to stop them from passing through the Bosporus Strait. Thoughts on that? GS: Well, of course Ukraine can ask for anything it likes. There’s no way in the world Turkey would try to stop Russian ships going through the Bosporus Strait. That would be a violation of the 1936 Montreux Convention and an act of war on the part of Turkey. It isn’t going to happen. As for the Kerch Strait, it is Russian territorial water. Ukraine is free to use it and has been doing so without incident since 2014. The only thing the Russians insist on is that any ship going through the strait use a Russian pilot. During the recent incident, the Ukrainian tug refused to use a Russian pilot. The Russians became suspicious, fearing that the Ukrainians were engaged in a sabotage mission to blow up the newly constructed bridge across the strait. You’ll remember that an American columnist not so long ago urged the Ukrainian authorities to blow up the bridge. That’s why the Russians accuse Kiev of staging a provocation. AG: There’s a longstanding back channel between the White House and the Kremlin, as satirized in Dr. Strangelove. Anti-Trump fanatics keep claiming this is new and traitorous, but it’s long established. Obama and Putin used it to keep Russian and US soldiers from firing on one another instead of the jihadists both claimed to be fighting in Syria. Kennedy and Khrushchev used it to keep the Bay of Pigs crisis from escalating into a nuclear war. Shouldn’t Trump and Putin be talking on that back channel now, no matter how much it upsets CNN and MSNBC? GS: Well, of course, they should. </w:t>
      </w:r>
      <w:r w:rsidRPr="004B3B1B">
        <w:rPr>
          <w:rStyle w:val="StyleUnderline"/>
        </w:rPr>
        <w:t>The danger is that in this atmosphere of anti-Russian hysteria</w:t>
      </w:r>
      <w:r w:rsidRPr="004B3B1B">
        <w:t xml:space="preserve"> such</w:t>
      </w:r>
      <w:r w:rsidRPr="004B3B1B">
        <w:rPr>
          <w:rStyle w:val="StyleUnderline"/>
        </w:rPr>
        <w:t xml:space="preserve"> channels for dialogue may not be kept open</w:t>
      </w:r>
      <w:r w:rsidRPr="004B3B1B">
        <w:t xml:space="preserve">. As a result, </w:t>
      </w:r>
      <w:r w:rsidRPr="004B3B1B">
        <w:rPr>
          <w:rStyle w:val="Emphasis"/>
        </w:rPr>
        <w:t>crises could escalate beyond the point at which either side could back down</w:t>
      </w:r>
      <w:r w:rsidRPr="004B3B1B">
        <w:t xml:space="preserve"> without losing face. </w:t>
      </w:r>
      <w:r w:rsidRPr="004B3B1B">
        <w:rPr>
          <w:rStyle w:val="StyleUnderline"/>
        </w:rPr>
        <w:t>What’s terrifying is that so many US politicians and press now describe any kind of negotiation, dialogue, or threat-management as treasonous collusion by</w:t>
      </w:r>
      <w:r w:rsidRPr="004B3B1B">
        <w:t xml:space="preserve"> Donald </w:t>
      </w:r>
      <w:r w:rsidRPr="004B3B1B">
        <w:rPr>
          <w:rStyle w:val="StyleUnderline"/>
        </w:rPr>
        <w:t>Trump</w:t>
      </w:r>
      <w:r w:rsidRPr="004B3B1B">
        <w:t>. Remember Trump’s first bombing in Syria in April 2017. Before he launched that attack, Trump administration officials gave advance warning to the Russians to enable them to get any Russian aircraft out of harm’s way. This perfectly sensible action on the part of the administration—leave aside the illegality and stupidity of the attack—was greeted by Hillary Clinton and the MSNBC crowd as evidence that the whole operation was cooked up by Trump and Putin to take attention off Russia-gate. It’s nuts.</w:t>
      </w:r>
    </w:p>
    <w:p w:rsidR="0062230F" w:rsidRDefault="0062230F" w:rsidP="0062230F">
      <w:pPr>
        <w:pStyle w:val="Heading4"/>
      </w:pPr>
      <w:r>
        <w:t xml:space="preserve">US-Russia conflict in Ukraine risks </w:t>
      </w:r>
      <w:r w:rsidRPr="00B56C6C">
        <w:rPr>
          <w:u w:val="single"/>
        </w:rPr>
        <w:t>spiraling</w:t>
      </w:r>
      <w:r>
        <w:t xml:space="preserve"> to nuclear confrontation – it’s uniquely likely now</w:t>
      </w:r>
    </w:p>
    <w:p w:rsidR="0062230F" w:rsidRDefault="0062230F" w:rsidP="0062230F">
      <w:r w:rsidRPr="00791804">
        <w:t xml:space="preserve">Samuel </w:t>
      </w:r>
      <w:r w:rsidRPr="00791804">
        <w:rPr>
          <w:b/>
          <w:bCs/>
          <w:sz w:val="26"/>
          <w:szCs w:val="26"/>
        </w:rPr>
        <w:t>Charap &amp;</w:t>
      </w:r>
      <w:r w:rsidRPr="000E3742">
        <w:t xml:space="preserve"> </w:t>
      </w:r>
      <w:r w:rsidRPr="00791804">
        <w:t xml:space="preserve">Jeremy </w:t>
      </w:r>
      <w:r w:rsidRPr="00791804">
        <w:rPr>
          <w:b/>
          <w:bCs/>
          <w:sz w:val="26"/>
          <w:szCs w:val="26"/>
        </w:rPr>
        <w:t>Shapiro</w:t>
      </w:r>
      <w:r>
        <w:rPr>
          <w:b/>
          <w:bCs/>
          <w:sz w:val="26"/>
          <w:szCs w:val="26"/>
        </w:rPr>
        <w:t xml:space="preserve"> 16</w:t>
      </w:r>
      <w:r w:rsidRPr="000E3742">
        <w:t xml:space="preserve"> </w:t>
      </w:r>
      <w:r>
        <w:t>(</w:t>
      </w:r>
      <w:r w:rsidRPr="000E3742">
        <w:t>Samuel Charap is a senior political scientist at the RAND Corporation and the former senior fellow for Russia and Eurasia at the International Institute for Strategic Studies. Jeremy Shapiro is Nonresident Senior Fellow - </w:t>
      </w:r>
      <w:r w:rsidRPr="00791804">
        <w:t>Foreign Policy</w:t>
      </w:r>
      <w:r w:rsidRPr="000E3742">
        <w:t>, </w:t>
      </w:r>
      <w:r w:rsidRPr="00791804">
        <w:t>Center on the United States and Europe</w:t>
      </w:r>
      <w:r w:rsidRPr="000E3742">
        <w:t>, </w:t>
      </w:r>
      <w:r w:rsidRPr="00791804">
        <w:t>Project on International Order and Strategy</w:t>
      </w:r>
      <w:r>
        <w:t xml:space="preserve"> at Brookings,</w:t>
      </w:r>
      <w:r w:rsidRPr="000E3742">
        <w:t xml:space="preserve"> “US–Russian relations: The middle cannot hold,” Bulletin of Atomic Scientists, </w:t>
      </w:r>
      <w:hyperlink r:id="rId29" w:history="1">
        <w:r w:rsidR="001D0F9E" w:rsidRPr="00BE1446">
          <w:rPr>
            <w:rStyle w:val="Hyperlink"/>
          </w:rPr>
          <w:t>https://www.tandfonline.com/doi/full/10.1080/00963402.2016.1170366?scroll=top&amp;needAccess=true)SEM</w:t>
        </w:r>
      </w:hyperlink>
    </w:p>
    <w:p w:rsidR="001D0F9E" w:rsidRPr="000E3742" w:rsidRDefault="001D0F9E" w:rsidP="0062230F"/>
    <w:p w:rsidR="0062230F" w:rsidRPr="001D0F9E" w:rsidRDefault="0062230F" w:rsidP="0062230F">
      <w:pPr>
        <w:rPr>
          <w:b/>
          <w:iCs/>
          <w:sz w:val="22"/>
          <w:u w:val="single"/>
          <w:bdr w:val="single" w:sz="8" w:space="0" w:color="auto"/>
        </w:rPr>
      </w:pPr>
      <w:r w:rsidRPr="008146E8">
        <w:rPr>
          <w:rStyle w:val="Emphasis"/>
        </w:rPr>
        <w:t>US–Russian relations have been in a downward spiral since</w:t>
      </w:r>
      <w:r w:rsidRPr="000E3742">
        <w:rPr>
          <w:sz w:val="14"/>
        </w:rPr>
        <w:t xml:space="preserve"> Vladimir </w:t>
      </w:r>
      <w:r w:rsidRPr="008146E8">
        <w:rPr>
          <w:rStyle w:val="Emphasis"/>
        </w:rPr>
        <w:t>Putin took the fateful decision to invade Crimea</w:t>
      </w:r>
      <w:r w:rsidRPr="000E3742">
        <w:rPr>
          <w:sz w:val="14"/>
        </w:rPr>
        <w:t xml:space="preserve"> in February 2014. More than two years later, </w:t>
      </w:r>
      <w:r w:rsidRPr="008146E8">
        <w:rPr>
          <w:rStyle w:val="StyleUnderline"/>
        </w:rPr>
        <w:t>the situation is as grave as it has been since the heated days of the Cold War</w:t>
      </w:r>
      <w:r w:rsidRPr="000E3742">
        <w:rPr>
          <w:sz w:val="14"/>
        </w:rPr>
        <w:t xml:space="preserve">, in the early 1980s. Russia and the United States are fighting a proxy war in Syria in all but name. Meanwhile, Moscow, still furious after the downing of a Russian bomber in November 2015, seems to be on the brink of war with Turkey, a NATO ally of the United States. </w:t>
      </w:r>
      <w:r w:rsidRPr="008146E8">
        <w:rPr>
          <w:rStyle w:val="StyleUnderline"/>
        </w:rPr>
        <w:t>Bilateral diplomatic channels</w:t>
      </w:r>
      <w:r w:rsidRPr="000E3742">
        <w:rPr>
          <w:sz w:val="14"/>
        </w:rPr>
        <w:t xml:space="preserve"> remain open and even active, but they </w:t>
      </w:r>
      <w:r w:rsidRPr="008146E8">
        <w:rPr>
          <w:rStyle w:val="StyleUnderline"/>
        </w:rPr>
        <w:t xml:space="preserve">have done little to alleviate </w:t>
      </w:r>
      <w:r w:rsidRPr="00791804">
        <w:rPr>
          <w:rStyle w:val="StyleUnderline"/>
        </w:rPr>
        <w:t>the tensions. In the West, distrust of Russia and fear of its aggressive unpredictability means that any concession to Russia inspires fierce accusations of appeasement</w:t>
      </w:r>
      <w:r w:rsidRPr="000E3742">
        <w:rPr>
          <w:sz w:val="14"/>
        </w:rPr>
        <w:t xml:space="preserve"> (Macdonald 2015 Macdonald, A. 2015.). In Russia, a sense of historical grievance supports an authoritarian strongman who revels in his willingness to take risks and to assert Russia’s still potent military strength. </w:t>
      </w:r>
      <w:r w:rsidRPr="008146E8">
        <w:rPr>
          <w:rStyle w:val="StyleUnderline"/>
        </w:rPr>
        <w:t>This confrontation is quickly becoming a new Cold War</w:t>
      </w:r>
      <w:r w:rsidRPr="000E3742">
        <w:rPr>
          <w:sz w:val="14"/>
        </w:rPr>
        <w:t xml:space="preserve">. For Russian Prime Minister Dmitry Medvedev, it already is; as he put it in his remarks at the Munich Security Conference in February, “We have slid into a time of a new Cold War” (Meyer, Wishart, and Biryukov 2016 Meyer, H., I. Wishart, and A. Biryukov. 2016). No two wars, hot or cold, are the same, and a new Cold War will differ greatly from the old. But </w:t>
      </w:r>
      <w:r w:rsidRPr="008146E8">
        <w:rPr>
          <w:rStyle w:val="Emphasis"/>
        </w:rPr>
        <w:t>this new conflict is shaping up to be extraordinarily dangerous, entailing a broad confrontation that will play out in various proxy theaters around the world and bringing back the ever-present possibility of nuclear war</w:t>
      </w:r>
      <w:r w:rsidRPr="000E3742">
        <w:rPr>
          <w:sz w:val="14"/>
        </w:rPr>
        <w:t xml:space="preserve"> (Charap and Shapiro 2015). President Obama has stated his intention to avoid a new Cold War. But he has also demonstrated little interest in addressing the core issue in the dispute, namely the regional order in post-Soviet Europe and Eurasia. The administration has, since the Russian invasion of Crimea in February 2014, been attempting to follow this “middle way.” </w:t>
      </w:r>
      <w:r w:rsidRPr="008146E8">
        <w:rPr>
          <w:rStyle w:val="StyleUnderline"/>
        </w:rPr>
        <w:t>Rather than outright confrontation, the middle way is defined by maintaining cooperation with Russia on key global issues</w:t>
      </w:r>
      <w:r w:rsidRPr="000E3742">
        <w:rPr>
          <w:sz w:val="14"/>
        </w:rPr>
        <w:t xml:space="preserve"> that require Moscow’s involvement, such as the Iranian nuclear issue. </w:t>
      </w:r>
      <w:r w:rsidRPr="008146E8">
        <w:rPr>
          <w:rStyle w:val="StyleUnderline"/>
        </w:rPr>
        <w:t>At the same time, the administration is keeping up the pressure on Russia over its actions in Ukraine</w:t>
      </w:r>
      <w:r w:rsidRPr="000E3742">
        <w:rPr>
          <w:sz w:val="14"/>
        </w:rPr>
        <w:t xml:space="preserve">. The middle way is based on a calculus that a new Cold War can be avoided without having to negotiate with Russia about the regional order on its periphery. The middle illusion A year ago, we warned that </w:t>
      </w:r>
      <w:r w:rsidRPr="000E3742">
        <w:rPr>
          <w:rStyle w:val="StyleUnderline"/>
        </w:rPr>
        <w:t>the middle way could not last</w:t>
      </w:r>
      <w:r w:rsidRPr="000E3742">
        <w:rPr>
          <w:sz w:val="14"/>
        </w:rPr>
        <w:t xml:space="preserve"> (Charap and Shapiro 2015); political and bureaucratic </w:t>
      </w:r>
      <w:r w:rsidRPr="008146E8">
        <w:rPr>
          <w:rStyle w:val="Emphasis"/>
        </w:rPr>
        <w:t>factors on both sides would force ever-greater confrontation</w:t>
      </w:r>
      <w:r w:rsidRPr="000E3742">
        <w:rPr>
          <w:sz w:val="14"/>
        </w:rPr>
        <w:t xml:space="preserve">. We argued that </w:t>
      </w:r>
      <w:r w:rsidRPr="008146E8">
        <w:rPr>
          <w:rStyle w:val="StyleUnderline"/>
        </w:rPr>
        <w:t xml:space="preserve">it will become politically untenable for the United States to maintain cooperation on global issues </w:t>
      </w:r>
      <w:r w:rsidRPr="000E3742">
        <w:rPr>
          <w:rStyle w:val="StyleUnderline"/>
        </w:rPr>
        <w:t>with Russia while explicitly seeking to counter it in Ukraine</w:t>
      </w:r>
      <w:r w:rsidRPr="000E3742">
        <w:rPr>
          <w:sz w:val="14"/>
        </w:rPr>
        <w:t xml:space="preserve">. This dual-track approach – condemning Russia as an aggressor one day, and seeking to work with Moscow the next – creates regular opportunities for Obama’s critics to decry him as weak and feckless. Meanwhile, </w:t>
      </w:r>
      <w:r w:rsidRPr="008146E8">
        <w:rPr>
          <w:rStyle w:val="StyleUnderline"/>
        </w:rPr>
        <w:t>powerful actors in both governments will continue to link the Ukraine crisis to those aspects of bilateral interaction that continue to function</w:t>
      </w:r>
      <w:r w:rsidRPr="000E3742">
        <w:rPr>
          <w:sz w:val="14"/>
        </w:rPr>
        <w:t xml:space="preserve">. And indeed </w:t>
      </w:r>
      <w:r w:rsidRPr="00556502">
        <w:rPr>
          <w:rStyle w:val="StyleUnderline"/>
        </w:rPr>
        <w:t>that dynamic appears to be unfolding both in Syria and in Europe. In Syria, the Russian intervention w</w:t>
      </w:r>
      <w:r w:rsidRPr="008146E8">
        <w:rPr>
          <w:rStyle w:val="StyleUnderline"/>
        </w:rPr>
        <w:t>as in large part aimed at demonstrating to the United States that Russia would no longer tolerate US regime change policies in the Middle East</w:t>
      </w:r>
      <w:r w:rsidRPr="000E3742">
        <w:rPr>
          <w:rStyle w:val="StyleUnderline"/>
        </w:rPr>
        <w:t>. It is</w:t>
      </w:r>
      <w:r w:rsidRPr="000E3742">
        <w:rPr>
          <w:sz w:val="14"/>
        </w:rPr>
        <w:t xml:space="preserve">, in this sense, </w:t>
      </w:r>
      <w:r w:rsidRPr="000E3742">
        <w:rPr>
          <w:rStyle w:val="StyleUnderline"/>
        </w:rPr>
        <w:t>a forward defense against what the Russian establishment tends to see as a global Western effort</w:t>
      </w:r>
      <w:r w:rsidRPr="000E3742">
        <w:rPr>
          <w:sz w:val="14"/>
        </w:rPr>
        <w:t xml:space="preserve">, running from Tripoli to Kyiv and ultimately to Moscow, </w:t>
      </w:r>
      <w:r w:rsidRPr="000E3742">
        <w:rPr>
          <w:rStyle w:val="StyleUnderline"/>
        </w:rPr>
        <w:t xml:space="preserve">to overthrow regimes through externally supported democratic uprisings. </w:t>
      </w:r>
      <w:r w:rsidRPr="008146E8">
        <w:rPr>
          <w:rStyle w:val="Emphasis"/>
        </w:rPr>
        <w:t xml:space="preserve">Russia took the highly escalatory, unilateral action because it believes that the US will only take its interests into account when it is forced to do so. </w:t>
      </w:r>
      <w:r w:rsidRPr="000E3742">
        <w:rPr>
          <w:rStyle w:val="StyleUnderline"/>
        </w:rPr>
        <w:t>Such a step would only have been possible after a breakdown of US–Russian relations. The United States</w:t>
      </w:r>
      <w:r w:rsidRPr="000E3742">
        <w:rPr>
          <w:sz w:val="14"/>
        </w:rPr>
        <w:t xml:space="preserve">, recognizing the Russian challenge in a region where it has long been the dominant outside power, </w:t>
      </w:r>
      <w:r w:rsidRPr="000E3742">
        <w:rPr>
          <w:rStyle w:val="StyleUnderline"/>
        </w:rPr>
        <w:t>began a counterescalation that sought to make Russia pay a price militarily for its intervention</w:t>
      </w:r>
      <w:r w:rsidRPr="000E3742">
        <w:rPr>
          <w:sz w:val="14"/>
        </w:rPr>
        <w:t xml:space="preserve"> (Shapiro and Daniels 2015). In the meantime, the emergence of a serious Russian–Turkish clash over Syria means that a NATO ally is now at risk of war with Russia. </w:t>
      </w:r>
      <w:r w:rsidRPr="008146E8">
        <w:rPr>
          <w:rStyle w:val="Emphasis"/>
        </w:rPr>
        <w:t>Both sides’ actions have created a dangerous possibility of further escalation, including direct confrontation between Russia and the United States.</w:t>
      </w:r>
      <w:r>
        <w:rPr>
          <w:rStyle w:val="Emphasis"/>
        </w:rPr>
        <w:t xml:space="preserve"> </w:t>
      </w:r>
      <w:r w:rsidRPr="000E3742">
        <w:rPr>
          <w:sz w:val="14"/>
        </w:rPr>
        <w:t xml:space="preserve">Indeed, despite his reticence about greater </w:t>
      </w:r>
      <w:r w:rsidRPr="008146E8">
        <w:rPr>
          <w:rStyle w:val="StyleUnderline"/>
        </w:rPr>
        <w:t>US</w:t>
      </w:r>
      <w:r w:rsidRPr="000E3742">
        <w:rPr>
          <w:sz w:val="14"/>
        </w:rPr>
        <w:t xml:space="preserve"> military involvement in Syria, Obama may end up taking military action against the Assad regime not to further a particular objective in Syria itself but rather to uphold America’s global reputation. He </w:t>
      </w:r>
      <w:r w:rsidRPr="001C0DCB">
        <w:rPr>
          <w:rStyle w:val="StyleUnderline"/>
        </w:rPr>
        <w:t>is under enormous pressure</w:t>
      </w:r>
      <w:r w:rsidRPr="000E3742">
        <w:rPr>
          <w:sz w:val="14"/>
        </w:rPr>
        <w:t xml:space="preserve"> in Washington – even from within his own government (Entous 2016) – </w:t>
      </w:r>
      <w:r w:rsidRPr="001C0DCB">
        <w:rPr>
          <w:rStyle w:val="StyleUnderline"/>
        </w:rPr>
        <w:t>to demonstrate that the United States is not backing down in the face of Russian military aggression.</w:t>
      </w:r>
      <w:r>
        <w:rPr>
          <w:rStyle w:val="StyleUnderline"/>
        </w:rPr>
        <w:t xml:space="preserve"> </w:t>
      </w:r>
      <w:r w:rsidRPr="000E3742">
        <w:rPr>
          <w:sz w:val="14"/>
        </w:rPr>
        <w:t xml:space="preserve">In Europe, the situation is less violent but hardly more conducive to avoiding a new Cold War. </w:t>
      </w:r>
      <w:r w:rsidRPr="001C0DCB">
        <w:rPr>
          <w:rStyle w:val="StyleUnderline"/>
        </w:rPr>
        <w:t>Russia’s continual testing of NATO solidarity</w:t>
      </w:r>
      <w:r w:rsidRPr="000E3742">
        <w:rPr>
          <w:sz w:val="14"/>
        </w:rPr>
        <w:t xml:space="preserve">, through a series of provocations ranging from probing air defenses with military jets to the alleged kidnapping of an Estonian intelligence officer (Walker 2015), has </w:t>
      </w:r>
      <w:r w:rsidRPr="001C0DCB">
        <w:rPr>
          <w:rStyle w:val="StyleUnderline"/>
        </w:rPr>
        <w:t>prompted a slow but certain response from NATO and the United States. Defense spending in both Europe and the United States is beginning to rise in response to the new Russian challenge.</w:t>
      </w:r>
      <w:r>
        <w:rPr>
          <w:rStyle w:val="StyleUnderline"/>
        </w:rPr>
        <w:t xml:space="preserve"> </w:t>
      </w:r>
      <w:r w:rsidRPr="001C0DCB">
        <w:rPr>
          <w:rStyle w:val="StyleUnderline"/>
        </w:rPr>
        <w:t>The United States will</w:t>
      </w:r>
      <w:r w:rsidRPr="000E3742">
        <w:rPr>
          <w:sz w:val="14"/>
        </w:rPr>
        <w:t xml:space="preserve"> spend $789 million in 2016 and $3.4 billion in 2017 for a special contingency fund to </w:t>
      </w:r>
      <w:r w:rsidRPr="001C0DCB">
        <w:rPr>
          <w:rStyle w:val="StyleUnderline"/>
        </w:rPr>
        <w:t>expand its presence in Eastern Europe</w:t>
      </w:r>
      <w:r w:rsidRPr="000E3742">
        <w:rPr>
          <w:sz w:val="14"/>
        </w:rPr>
        <w:t xml:space="preserve"> (The White House 2016), including </w:t>
      </w:r>
      <w:r w:rsidRPr="000E3742">
        <w:rPr>
          <w:rStyle w:val="StyleUnderline"/>
        </w:rPr>
        <w:t>through</w:t>
      </w:r>
      <w:r w:rsidRPr="000E3742">
        <w:rPr>
          <w:sz w:val="14"/>
        </w:rPr>
        <w:t xml:space="preserve"> periodic </w:t>
      </w:r>
      <w:r w:rsidRPr="000E3742">
        <w:rPr>
          <w:rStyle w:val="StyleUnderline"/>
        </w:rPr>
        <w:t>rotations of armored and airborne brigades to Poland</w:t>
      </w:r>
      <w:r w:rsidRPr="001C0DCB">
        <w:rPr>
          <w:rStyle w:val="StyleUnderline"/>
        </w:rPr>
        <w:t xml:space="preserve"> and the Baltic states. This effort is intended to reassure NATO allies and to deter Russian adventurism</w:t>
      </w:r>
      <w:r w:rsidRPr="000E3742">
        <w:rPr>
          <w:sz w:val="14"/>
        </w:rPr>
        <w:t xml:space="preserve">. But </w:t>
      </w:r>
      <w:r w:rsidRPr="000E3742">
        <w:rPr>
          <w:rStyle w:val="StyleUnderline"/>
        </w:rPr>
        <w:t>it will surely</w:t>
      </w:r>
      <w:r w:rsidRPr="000E3742">
        <w:rPr>
          <w:sz w:val="14"/>
        </w:rPr>
        <w:t xml:space="preserve"> also </w:t>
      </w:r>
      <w:r w:rsidRPr="000E3742">
        <w:rPr>
          <w:rStyle w:val="StyleUnderline"/>
        </w:rPr>
        <w:t xml:space="preserve">convince Moscow that the United States is merely accelerating the post–Cold War process of </w:t>
      </w:r>
      <w:r w:rsidRPr="00ED2F1D">
        <w:rPr>
          <w:rStyle w:val="Emphasis"/>
        </w:rPr>
        <w:t>moving its military infrastructure closer to Russia’s borders</w:t>
      </w:r>
      <w:r w:rsidRPr="000E3742">
        <w:rPr>
          <w:rStyle w:val="StyleUnderline"/>
        </w:rPr>
        <w:t>. In turn,</w:t>
      </w:r>
      <w:r w:rsidRPr="001C0DCB">
        <w:rPr>
          <w:rStyle w:val="Emphasis"/>
        </w:rPr>
        <w:t xml:space="preserve"> we can expect further Russian military buildups </w:t>
      </w:r>
      <w:r w:rsidRPr="000E3742">
        <w:rPr>
          <w:rStyle w:val="StyleUnderline"/>
        </w:rPr>
        <w:t>throughout its Western Military District, including in the Kaliningrad exclave on the Baltic Sea bordering Poland and Lithuania.</w:t>
      </w:r>
      <w:r>
        <w:rPr>
          <w:rStyle w:val="Emphasis"/>
        </w:rPr>
        <w:t xml:space="preserve"> </w:t>
      </w:r>
      <w:r w:rsidRPr="000E3742">
        <w:rPr>
          <w:sz w:val="14"/>
        </w:rPr>
        <w:t xml:space="preserve">Most frighteningly, </w:t>
      </w:r>
      <w:r w:rsidRPr="000E3742">
        <w:rPr>
          <w:rStyle w:val="StyleUnderline"/>
        </w:rPr>
        <w:t>the nuclear rhetoric of the Cold War seems to be returning</w:t>
      </w:r>
      <w:r w:rsidRPr="000E3742">
        <w:rPr>
          <w:sz w:val="14"/>
        </w:rPr>
        <w:t xml:space="preserve">, albeit in new incarnations. </w:t>
      </w:r>
      <w:r w:rsidRPr="001C0DCB">
        <w:rPr>
          <w:rStyle w:val="Emphasis"/>
        </w:rPr>
        <w:t>Russia</w:t>
      </w:r>
      <w:r w:rsidRPr="000E3742">
        <w:rPr>
          <w:sz w:val="14"/>
        </w:rPr>
        <w:t xml:space="preserve">, aware of its conventional military inferiority vis-à-vis NATO, </w:t>
      </w:r>
      <w:r w:rsidRPr="001C0DCB">
        <w:rPr>
          <w:rStyle w:val="Emphasis"/>
        </w:rPr>
        <w:t>has talked openly about putting nuclear weapons on alert during the Crimea operation, has deployed nuclear-capable missiles to Kaliningrad, and has even made nuclear threats against NATO member states</w:t>
      </w:r>
      <w:r w:rsidRPr="000E3742">
        <w:rPr>
          <w:sz w:val="14"/>
        </w:rPr>
        <w:t xml:space="preserve"> (Barnes 2016). </w:t>
      </w:r>
      <w:r w:rsidRPr="001C0DCB">
        <w:rPr>
          <w:rStyle w:val="Emphasis"/>
        </w:rPr>
        <w:t xml:space="preserve">NATO is responding by strengthening its deterrent </w:t>
      </w:r>
      <w:r w:rsidRPr="00501CEC">
        <w:t>and promoting its plans for ballistic missile defenses,</w:t>
      </w:r>
      <w:r w:rsidRPr="001C0DCB">
        <w:rPr>
          <w:rStyle w:val="Emphasis"/>
        </w:rPr>
        <w:t xml:space="preserve"> which only continues the cycle.</w:t>
      </w:r>
    </w:p>
    <w:p w:rsidR="0062230F" w:rsidRPr="00983F34" w:rsidRDefault="0062230F" w:rsidP="0062230F">
      <w:pPr>
        <w:pStyle w:val="Heading4"/>
      </w:pPr>
      <w:r>
        <w:t>Further US intervention and a failure to establish peace breeds instability and incrementally increases the risk of escalation with Russia</w:t>
      </w:r>
    </w:p>
    <w:p w:rsidR="0062230F" w:rsidRDefault="0062230F" w:rsidP="0062230F">
      <w:r w:rsidRPr="00983F34">
        <w:rPr>
          <w:b/>
          <w:bCs/>
          <w:sz w:val="26"/>
          <w:szCs w:val="26"/>
        </w:rPr>
        <w:t>Ditrych 14</w:t>
      </w:r>
      <w:r>
        <w:t xml:space="preserve"> (</w:t>
      </w:r>
      <w:r w:rsidRPr="00983F34">
        <w:t xml:space="preserve">Ondrej Ditrych is a Senior Research Fellow at the Institute of International Relations Prague and an Assistant Professor at Charles University in Prague, 12-12-2014, "Bracing for Cold Peace. US-Russia Relations after Ukraine," </w:t>
      </w:r>
      <w:hyperlink r:id="rId30" w:history="1">
        <w:r w:rsidRPr="00983F34">
          <w:rPr>
            <w:rStyle w:val="Hyperlink"/>
          </w:rPr>
          <w:t>The International Spectato</w:t>
        </w:r>
        <w:r>
          <w:rPr>
            <w:rStyle w:val="Hyperlink"/>
          </w:rPr>
          <w:t>r</w:t>
        </w:r>
      </w:hyperlink>
      <w:r>
        <w:t xml:space="preserve">: </w:t>
      </w:r>
      <w:r w:rsidRPr="00983F34">
        <w:t xml:space="preserve">Italian Journal of International Affairs, </w:t>
      </w:r>
      <w:hyperlink r:id="rId31" w:history="1">
        <w:r w:rsidR="001D0F9E" w:rsidRPr="00BE1446">
          <w:rPr>
            <w:rStyle w:val="Hyperlink"/>
          </w:rPr>
          <w:t>https://www-tandfonline-com.proxy.lib.umich.edu/doi/full/10.1080/03932729.2014.963958)SEM</w:t>
        </w:r>
      </w:hyperlink>
    </w:p>
    <w:p w:rsidR="001D0F9E" w:rsidRPr="00983F34" w:rsidRDefault="001D0F9E" w:rsidP="0062230F"/>
    <w:p w:rsidR="0062230F" w:rsidRPr="0062230F" w:rsidRDefault="0062230F" w:rsidP="0062230F">
      <w:r w:rsidRPr="00983F34">
        <w:t xml:space="preserve">In this scenario, </w:t>
      </w:r>
      <w:r w:rsidRPr="00254A1E">
        <w:rPr>
          <w:rStyle w:val="StyleUnderline"/>
        </w:rPr>
        <w:t>the instability in Ukraine increases to a point where it is possible to speak of a civil war</w:t>
      </w:r>
      <w:r w:rsidRPr="00983F34">
        <w:t xml:space="preserve">. Several sub-scenarios of such a development can be envisioned. </w:t>
      </w:r>
      <w:r w:rsidRPr="00983F34">
        <w:rPr>
          <w:rStyle w:val="StyleUnderline"/>
        </w:rPr>
        <w:t>In the limited intervention sub-scenario, Russia conducts a successful offensive in the east and southeast, removing Donbas and possibly other areas that it sees as</w:t>
      </w:r>
      <w:r w:rsidRPr="00983F34">
        <w:t xml:space="preserve"> conforming to the historical geographical notion of ‘Novorossiya’ [</w:t>
      </w:r>
      <w:r w:rsidRPr="00983F34">
        <w:rPr>
          <w:rStyle w:val="StyleUnderline"/>
        </w:rPr>
        <w:t>new Russia</w:t>
      </w:r>
      <w:r w:rsidRPr="00983F34">
        <w:t xml:space="preserve">] from the central authorities’ control but without annexing the region. Even so, the occupation and creation of dependent protectorates would mean enormous economic strain for Russia, compounded by the need to accommodate displaced populations from the West Ukraine where ‘ethnic’ tensions would intensify. In addition, </w:t>
      </w:r>
      <w:r w:rsidRPr="00983F34">
        <w:rPr>
          <w:rStyle w:val="StyleUnderline"/>
        </w:rPr>
        <w:t>the US</w:t>
      </w:r>
      <w:r w:rsidRPr="00983F34">
        <w:t xml:space="preserve"> (and the EU) </w:t>
      </w:r>
      <w:r w:rsidRPr="00983F34">
        <w:rPr>
          <w:rStyle w:val="StyleUnderline"/>
        </w:rPr>
        <w:t>would likely impose much more severe sectoral sanctions on Russia</w:t>
      </w:r>
      <w:r w:rsidRPr="00983F34">
        <w:t xml:space="preserve">, causing further economic loss not only to Russia, but also for example to Kazakhstan, thus possibly reducing the chances for the Eurasian Union to emerge. Reaching its limited objectives and keen on not raising the cost of the chosen course of action beyond the necessary, </w:t>
      </w:r>
      <w:r w:rsidRPr="00983F34">
        <w:rPr>
          <w:rStyle w:val="StyleUnderline"/>
        </w:rPr>
        <w:t>Moscow would discontinue its advance</w:t>
      </w:r>
      <w:r w:rsidRPr="00983F34">
        <w:t xml:space="preserve">. </w:t>
      </w:r>
      <w:r w:rsidRPr="00983F34">
        <w:rPr>
          <w:rStyle w:val="Emphasis"/>
        </w:rPr>
        <w:t>But relations with Washington would further deteriorate, the so far preserved venues of cooperation would be closed and a potential for further crises would remain considerable</w:t>
      </w:r>
      <w:r w:rsidRPr="00983F34">
        <w:t xml:space="preserve">. In Ukraine, after some time, Russia would probably seek to initiate a national dialogue between the government and the separatists it sponsors. However, this would be unlikely to yield any results and the situation would resemble that of Georgia vis-à-vis its separatist entities, only that, </w:t>
      </w:r>
      <w:r w:rsidRPr="00983F34">
        <w:rPr>
          <w:rStyle w:val="StyleUnderline"/>
        </w:rPr>
        <w:t>in the Ukraine ‘proper’, there would be a period of protracted instability despite the West’s efforts to mitigate it</w:t>
      </w:r>
      <w:r w:rsidRPr="00983F34">
        <w:t xml:space="preserve">, and the political environment here would be close to the ‘neo-medieval model’ characteristic of the cold peace scenario (see below). This is one of the more likely futures. In an alternative to Russia’s limited engagement, </w:t>
      </w:r>
      <w:r w:rsidRPr="00983F34">
        <w:rPr>
          <w:rStyle w:val="Emphasis"/>
        </w:rPr>
        <w:t>military advance toward Kyiv</w:t>
      </w:r>
      <w:r w:rsidRPr="00983F34">
        <w:t xml:space="preserve"> and beyond the Dniepr </w:t>
      </w:r>
      <w:r w:rsidRPr="00983F34">
        <w:rPr>
          <w:rStyle w:val="Emphasis"/>
        </w:rPr>
        <w:t>can be envisioned</w:t>
      </w:r>
      <w:r w:rsidRPr="00983F34">
        <w:t xml:space="preserve">, possibly </w:t>
      </w:r>
      <w:r w:rsidRPr="00983F34">
        <w:rPr>
          <w:rStyle w:val="StyleUnderline"/>
        </w:rPr>
        <w:t>as a result of</w:t>
      </w:r>
      <w:r w:rsidRPr="00983F34">
        <w:t xml:space="preserve"> a failure of the initial Blitzkrieg and extended campaign and the </w:t>
      </w:r>
      <w:r w:rsidRPr="00983F34">
        <w:rPr>
          <w:rStyle w:val="Emphasis"/>
        </w:rPr>
        <w:t>resistance of the Ukrainian armed forces</w:t>
      </w:r>
      <w:r w:rsidRPr="00983F34">
        <w:t xml:space="preserve"> and national guard, or as a second stage of the limited engagement scenario on the pretext of state failure, growing </w:t>
      </w:r>
      <w:r w:rsidRPr="00983F34">
        <w:rPr>
          <w:rStyle w:val="StyleUnderline"/>
        </w:rPr>
        <w:t>instability</w:t>
      </w:r>
      <w:r w:rsidRPr="00983F34">
        <w:t xml:space="preserve"> and its ‘</w:t>
      </w:r>
      <w:r w:rsidRPr="00983F34">
        <w:rPr>
          <w:rStyle w:val="StyleUnderline"/>
        </w:rPr>
        <w:t>spillover’ to the new protectorates or Transnistria</w:t>
      </w:r>
      <w:r w:rsidRPr="00983F34">
        <w:t xml:space="preserve">. This would likely result in Russia’s eventual success in establishing control over most of the country save for the westernmost areas, where an insurgency would emerge and – particularly if sponsored from abroad – could be sustained for an extended period of time. </w:t>
      </w:r>
      <w:r w:rsidRPr="00983F34">
        <w:rPr>
          <w:rStyle w:val="StyleUnderline"/>
        </w:rPr>
        <w:t>This would increase the cost of Russia’s occupation</w:t>
      </w:r>
      <w:r w:rsidRPr="00983F34">
        <w:t xml:space="preserve">, which would entail not only enormous financial transfers but also bearing the material as well as human costs of an ‘anti-terrorist operation’. The effects on US-Russia relations of such a development would not be significantly different from the limited engagement scenario. However, in addition to creating more favourable conditions for the emergence of the EU’s energy union (a collective action to seek ways to eliminate dependence on Russia’s imports), Finland and Sweden would be more tempted to join the North Atlantic Alliance, ironically bringing about an outcome that the Kremlin wished to avoid (however unrealistic it was) in the first place: NATO’s further enlargement. Given Russia’s military preponderance in conventional capabilities and the costs of the extended intervention, “Dugin might not be fazed by these prospects, but a rational Putin should be”, as Motyl notes. This scenario, which could alternatively be called a ‘new Cold War’, is one of the less likely ones. Even less likely is an international peacekeeping operation to respond to Ukraine’s slide into civil war. It could only operate under the auspices of the UN or OSCE. But deep mistrust among key stakeholders, Moscow’s likely resistance to deploying any (truly) international military force in its ‘near neighbourhood’ and, in the case of the OSCE, also a lack of capabilities appear to be nearly decisive factors preventing such collective action. </w:t>
      </w:r>
      <w:r w:rsidRPr="00983F34">
        <w:rPr>
          <w:rStyle w:val="Emphasis"/>
        </w:rPr>
        <w:t>The most dangerous escalation</w:t>
      </w:r>
      <w:r w:rsidRPr="00983F34">
        <w:t xml:space="preserve"> sub-</w:t>
      </w:r>
      <w:r w:rsidRPr="00983F34">
        <w:rPr>
          <w:rStyle w:val="Emphasis"/>
        </w:rPr>
        <w:t>scenario</w:t>
      </w:r>
      <w:r w:rsidRPr="00983F34">
        <w:rPr>
          <w:rStyle w:val="StyleUnderline"/>
        </w:rPr>
        <w:t xml:space="preserve"> of ‘Drang nach Westen’ </w:t>
      </w:r>
      <w:r w:rsidRPr="00983F34">
        <w:rPr>
          <w:rStyle w:val="Emphasis"/>
        </w:rPr>
        <w:t>involves a continuous, step-by-step Russian advance from</w:t>
      </w:r>
      <w:r w:rsidRPr="00983F34">
        <w:t xml:space="preserve"> (either limited or extended) </w:t>
      </w:r>
      <w:r w:rsidRPr="00983F34">
        <w:rPr>
          <w:rStyle w:val="Emphasis"/>
        </w:rPr>
        <w:t>intervention in Ukraine to directly threatening NATO member states in the Baltics</w:t>
      </w:r>
      <w:r w:rsidRPr="00983F34">
        <w:rPr>
          <w:rStyle w:val="StyleUnderline"/>
        </w:rPr>
        <w:t xml:space="preserve"> on the pretext of protecting ‘Russian’ populations abroad</w:t>
      </w:r>
      <w:r w:rsidRPr="00983F34">
        <w:t xml:space="preserve">. The risk of this scenario is primarily that </w:t>
      </w:r>
      <w:r w:rsidRPr="00983F34">
        <w:rPr>
          <w:rStyle w:val="Emphasis"/>
        </w:rPr>
        <w:t>NATO and Russia could climb the escalation ladder far beyond the levels seen during the Cold War and up to the point of the ‘unthinkable’</w:t>
      </w:r>
      <w:r w:rsidRPr="00983F34">
        <w:t xml:space="preserve">. To avoid this, Moscow would attempt to put to best use its information warfare instruments to create an environment of ambiguity and uncertainty in pursuing its (neo-)imperial project. The secondary risk is that </w:t>
      </w:r>
      <w:r w:rsidRPr="00983F34">
        <w:rPr>
          <w:rStyle w:val="StyleUnderline"/>
        </w:rPr>
        <w:t>the US would choose not to act to prevent escalation, the result of which would be the effective end of NATO</w:t>
      </w:r>
      <w:r w:rsidRPr="00983F34">
        <w:t xml:space="preserve"> not only as a defence alliance, but gradually also as a security community defined by dependable expectations of peaceful change.41</w:t>
      </w:r>
    </w:p>
    <w:p w:rsidR="00202510" w:rsidRDefault="00202510" w:rsidP="00202510">
      <w:pPr>
        <w:pStyle w:val="Heading4"/>
      </w:pPr>
      <w:r>
        <w:t>Arms sales causes the Ukraine conflict to escalate to full-blown US-Russia war</w:t>
      </w:r>
    </w:p>
    <w:p w:rsidR="00202510" w:rsidRDefault="00202510" w:rsidP="00202510">
      <w:r w:rsidRPr="00B3282A">
        <w:rPr>
          <w:rStyle w:val="Style13ptBold"/>
        </w:rPr>
        <w:t>Carpenter 18</w:t>
      </w:r>
      <w:r>
        <w:t xml:space="preserve"> – senior fellow in defense and foreign policy studies at the Cato Institute and a contributing editor at TAC, is the author of 10 books, the contributing editor of 10 books, and the author of more than 700 articles on international affairs. (Ted Galen, “Washington Quietly Increases Lethal Weapons to Ukraine,” CATO Institute, </w:t>
      </w:r>
      <w:hyperlink r:id="rId32" w:history="1">
        <w:r w:rsidRPr="00437384">
          <w:rPr>
            <w:rStyle w:val="Hyperlink"/>
          </w:rPr>
          <w:t>https://www.cato.org/publications/commentary/washington-quietly-increases-lethal-weapons-ukraine)//BB</w:t>
        </w:r>
      </w:hyperlink>
      <w:r>
        <w:tab/>
      </w:r>
    </w:p>
    <w:p w:rsidR="00202510" w:rsidRPr="00EB47D7" w:rsidRDefault="00202510" w:rsidP="00202510"/>
    <w:p w:rsidR="00202510" w:rsidRPr="00202510" w:rsidRDefault="00202510" w:rsidP="00202510">
      <w:r>
        <w:t>On September 1, former U.S. Ambassador to NATO Kurt Volker disclosed during an interview with The Guardian that Washington’s future military aid to Kiev would likely involve weapons sales to Ukraine’s air force and navy as well as the army. “The Javelins are mainly symbolic and it’s not clear if they would ever be used,” Aric Toler, a research scholar at the Atlantic Council, asserted. One could well dispute his sanguine conclusion, but even Toler conceded: “</w:t>
      </w:r>
      <w:r w:rsidRPr="004F13CF">
        <w:rPr>
          <w:rStyle w:val="StyleUnderline"/>
        </w:rPr>
        <w:t>Support for</w:t>
      </w:r>
      <w:r>
        <w:t xml:space="preserve"> the </w:t>
      </w:r>
      <w:r w:rsidRPr="004F13CF">
        <w:rPr>
          <w:rStyle w:val="StyleUnderline"/>
        </w:rPr>
        <w:t>Ukrainian</w:t>
      </w:r>
      <w:r>
        <w:t xml:space="preserve"> navy and air </w:t>
      </w:r>
      <w:r w:rsidRPr="004F13CF">
        <w:rPr>
          <w:rStyle w:val="StyleUnderline"/>
        </w:rPr>
        <w:t>defence</w:t>
      </w:r>
      <w:r>
        <w:t xml:space="preserve"> would be a big deal. That would be far more significant.”</w:t>
      </w:r>
      <w:r w:rsidR="001D0F9E">
        <w:t xml:space="preserve"> </w:t>
      </w:r>
      <w:r>
        <w:t xml:space="preserve">Volker’s cavalier attitude about U.S. arms sales to a government locked in a crisis with Russia </w:t>
      </w:r>
      <w:r w:rsidRPr="004F13CF">
        <w:rPr>
          <w:rStyle w:val="StyleUnderline"/>
        </w:rPr>
        <w:t>epitomizes the arrogance and tone-deaf nature of the views that too many U.S. foreign policy officials exhibit regarding the sensitive Ukraine issue</w:t>
      </w:r>
      <w:r>
        <w:t>. “We can have a conversation with Ukraine like we would with any other country about what do they need. I think that there’s going to be some discussion about naval capability because as you know their navy was basically taken by Russia [when the Soviet Union dissolved]. And so they need to rebuild a navy and they have very limited air capability as well. I think we’ll have to look at air defence.”</w:t>
      </w:r>
      <w:r w:rsidR="001D0F9E">
        <w:t xml:space="preserve"> </w:t>
      </w:r>
      <w:r>
        <w:t xml:space="preserve">One suspects that </w:t>
      </w:r>
      <w:r w:rsidRPr="004F13CF">
        <w:rPr>
          <w:rStyle w:val="StyleUnderline"/>
        </w:rPr>
        <w:t>Americans would be incensed at comparable actions by Moscow if the geo-strategic situations were reversed. Imagine if Russia</w:t>
      </w:r>
      <w:r>
        <w:t xml:space="preserve"> (even a democratic Russia) </w:t>
      </w:r>
      <w:r w:rsidRPr="004F13CF">
        <w:rPr>
          <w:rStyle w:val="StyleUnderline"/>
        </w:rPr>
        <w:t>had emerged from the wreckage of the Cold War as the undisputed global superpower, and a weakened United States had to watch as the Kremlin expanded a powerful, Russian-led military alliance to America’s borders, conducted alliance war games within sight of U.S. territory, interfered in Canada’s internal political affairs</w:t>
      </w:r>
      <w:r>
        <w:t xml:space="preserve"> to oust a democratically elected pro-American government, </w:t>
      </w:r>
      <w:r w:rsidRPr="004F13CF">
        <w:rPr>
          <w:rStyle w:val="StyleUnderline"/>
        </w:rPr>
        <w:t>and then pursued growing military ties with the new, anti-U.S. government in Ottawa.</w:t>
      </w:r>
      <w:r>
        <w:t xml:space="preserve"> </w:t>
      </w:r>
      <w:r w:rsidRPr="004F13CF">
        <w:rPr>
          <w:rStyle w:val="StyleUnderline"/>
        </w:rPr>
        <w:t>Yet that would be disturbingly similar to what Washington has done regarding</w:t>
      </w:r>
      <w:r>
        <w:t xml:space="preserve"> NATO policy and U.S. relations with </w:t>
      </w:r>
      <w:r w:rsidRPr="004F13CF">
        <w:rPr>
          <w:rStyle w:val="StyleUnderline"/>
        </w:rPr>
        <w:t>Ukraine</w:t>
      </w:r>
      <w:r>
        <w:t>.</w:t>
      </w:r>
      <w:r w:rsidR="001D0F9E">
        <w:t xml:space="preserve"> </w:t>
      </w:r>
      <w:r>
        <w:t xml:space="preserve">Moreover, </w:t>
      </w:r>
      <w:r w:rsidRPr="004F13CF">
        <w:rPr>
          <w:rStyle w:val="StyleUnderline"/>
        </w:rPr>
        <w:t>although Kiev’s cheerleaders in the Western (especially U.S.) media like to portray Ukraine as a beleaguered democracy that plays the role of David to Russia’s evil Goliath, the reality is far murkier</w:t>
      </w:r>
      <w:r>
        <w:t>. Putin’s government overstates matters when it alleges that Ukraine’s 2014 Maidan revolution was a U.S.-orchestrated coup that brought outright fascists to power in Kiev. Nevertheless, that version contains more than a little truth. Prominent, powerful U.S. figures, most notably the late Senator John McCain and Assistant Secretary of State for European and Eurasian Affairs Victoria Nuland, openly sided with demonstrators seeking to unseat Ukraine’s elected government. Indeed, Nuland was caught on tape with U.S. Ambassador to Ukraine Geoffrey Pyatt scheming about the desired composition of a new government in Kiev.</w:t>
      </w:r>
      <w:r w:rsidR="001D0F9E">
        <w:t xml:space="preserve"> </w:t>
      </w:r>
      <w:r>
        <w:t>It is unfair to portray Ukraine’s current administration led by President Petro Poroshenko as a neo-fascist regime. Post-revolution elections appear to have been reasonably free and fair, and there are major factions that are committed to genuine democratic values. But Ukraine also is hardly a model of Western-style democracy. Not only is it afflicted with extensive graft and corruption, but some extreme nationalist and even neo-Nazi groups play a significant role in the “new” Ukraine. The notoriously fascist Azov Battalion, for example, continues to occupy a prominent position in Kiev’s efforts to defeat separatists in Ukraine’s eastern Donbass region. Alexander Zakharchenko, prime minister of the self-declared Donetsk People’s Republic in the pro-Russia rebel-occupied city of Donetsk, was assassinated on September 1 and officials there and in Russia are blaming Kiev. The Ukrainian government has denied involvement.</w:t>
      </w:r>
      <w:r w:rsidR="001D0F9E">
        <w:t xml:space="preserve"> </w:t>
      </w:r>
      <w:r>
        <w:t xml:space="preserve">Other ultranationalist factions act as domestic militias that attempt to intimidate more moderate Ukrainians. Even the Poroshenko government itself has adopted troubling censorship measures and other autocratic policies. </w:t>
      </w:r>
      <w:r w:rsidRPr="004F13CF">
        <w:rPr>
          <w:rStyle w:val="StyleUnderline"/>
        </w:rPr>
        <w:t xml:space="preserve">Officials in </w:t>
      </w:r>
      <w:r>
        <w:t xml:space="preserve">both </w:t>
      </w:r>
      <w:r w:rsidRPr="004F13CF">
        <w:rPr>
          <w:rStyle w:val="StyleUnderline"/>
        </w:rPr>
        <w:t>the</w:t>
      </w:r>
      <w:r>
        <w:t xml:space="preserve"> Obama and Trump </w:t>
      </w:r>
      <w:r w:rsidRPr="004F13CF">
        <w:rPr>
          <w:rStyle w:val="StyleUnderline"/>
        </w:rPr>
        <w:t>administration have taken a much too casual attitude toward U.S. cooperation with extremist elements and a deeply flawed Ukrainian government</w:t>
      </w:r>
      <w:r>
        <w:t>.</w:t>
      </w:r>
      <w:r w:rsidR="001D0F9E">
        <w:t xml:space="preserve"> </w:t>
      </w:r>
      <w:r w:rsidRPr="004F13CF">
        <w:rPr>
          <w:rStyle w:val="StyleUnderline"/>
        </w:rPr>
        <w:t>Both the danger of stoking tensions with Moscow and becoming too close to a regime in Kiev that exhibits disturbing features should caution the Trump administration against boosting military aid to Ukraine</w:t>
      </w:r>
      <w:r>
        <w:t xml:space="preserve">. </w:t>
      </w:r>
      <w:r w:rsidRPr="004F13CF">
        <w:rPr>
          <w:rStyle w:val="StyleUnderline"/>
        </w:rPr>
        <w:t>It is an unwise policy on strategic as well as moral grounds.</w:t>
      </w:r>
      <w:r>
        <w:t xml:space="preserve"> Trump administration officials should refuse to be intimidated or stampeded into forging a risky and unsavory alliance with Kiev out of fear of being portrayed as excessively “soft” toward Russia. Instead, </w:t>
      </w:r>
      <w:r w:rsidRPr="004F13CF">
        <w:rPr>
          <w:rStyle w:val="StyleUnderline"/>
        </w:rPr>
        <w:t>the president and his advisers need to spurn efforts to increase U.S. support for Ukraine.</w:t>
      </w:r>
      <w:r>
        <w:t xml:space="preserve"> </w:t>
      </w:r>
      <w:r w:rsidRPr="004F13CF">
        <w:rPr>
          <w:rStyle w:val="StyleUnderline"/>
        </w:rPr>
        <w:t>A good place to start would be to restore the</w:t>
      </w:r>
      <w:r>
        <w:t xml:space="preserve"> Obama administration’s </w:t>
      </w:r>
      <w:r w:rsidRPr="004F13CF">
        <w:rPr>
          <w:rStyle w:val="StyleUnderline"/>
        </w:rPr>
        <w:t>refusal to approve arms sales to Kiev</w:t>
      </w:r>
      <w:r>
        <w:t xml:space="preserve">. </w:t>
      </w:r>
      <w:r w:rsidRPr="004F13CF">
        <w:rPr>
          <w:rStyle w:val="StyleUnderline"/>
        </w:rPr>
        <w:t xml:space="preserve">Washington must not pour gasoline on a geo-strategic fire that could lead to a </w:t>
      </w:r>
      <w:r w:rsidRPr="004F13CF">
        <w:rPr>
          <w:rStyle w:val="Emphasis"/>
        </w:rPr>
        <w:t>full-blown crisis between the United States and Russia</w:t>
      </w:r>
      <w:r>
        <w:t>.</w:t>
      </w:r>
    </w:p>
    <w:p w:rsidR="00B17C97" w:rsidRPr="00B17C97" w:rsidRDefault="00B17C97" w:rsidP="00B17C97">
      <w:pPr>
        <w:pStyle w:val="Heading3"/>
      </w:pPr>
      <w:r>
        <w:t xml:space="preserve">L – </w:t>
      </w:r>
      <w:r w:rsidR="00202510">
        <w:t>escalating violence</w:t>
      </w:r>
    </w:p>
    <w:p w:rsidR="00F241DE" w:rsidRDefault="001D0F9E" w:rsidP="00F241DE">
      <w:pPr>
        <w:pStyle w:val="Heading4"/>
      </w:pPr>
      <w:r>
        <w:t>US arms sales cause escalating violence in Ukraine</w:t>
      </w:r>
    </w:p>
    <w:p w:rsidR="00F241DE" w:rsidRDefault="00F241DE" w:rsidP="00F241DE">
      <w:r w:rsidRPr="0061406E">
        <w:rPr>
          <w:rStyle w:val="Style13ptBold"/>
        </w:rPr>
        <w:t>Davis 18</w:t>
      </w:r>
      <w:r>
        <w:t xml:space="preserve"> – senior fellow for Defense Priorities and a former lieutenant colonel in the U.S. Army who retired in 2015 after twenty-one years, including four combat deployments (Daniel, “What Does America Gain by Arming Ukraine?,” </w:t>
      </w:r>
      <w:r w:rsidRPr="009D445C">
        <w:rPr>
          <w:i/>
        </w:rPr>
        <w:t>National Interest</w:t>
      </w:r>
      <w:r>
        <w:t xml:space="preserve">, </w:t>
      </w:r>
      <w:hyperlink r:id="rId33" w:history="1">
        <w:r w:rsidR="001D0F9E" w:rsidRPr="00BE1446">
          <w:rPr>
            <w:rStyle w:val="Hyperlink"/>
          </w:rPr>
          <w:t>https://nationalinterest.org/blog/the-skeptics/what-does-america-gain-by-arming-ukraine-24901)//BB</w:t>
        </w:r>
      </w:hyperlink>
    </w:p>
    <w:p w:rsidR="001D0F9E" w:rsidRPr="00F241DE" w:rsidRDefault="001D0F9E" w:rsidP="00F241DE"/>
    <w:p w:rsidR="00F241DE" w:rsidRDefault="00F241DE" w:rsidP="00F241DE">
      <w:r w:rsidRPr="009D445C">
        <w:rPr>
          <w:rStyle w:val="StyleUnderline"/>
        </w:rPr>
        <w:t>Not only will the sale of lethal arms not materially help Ukraine, but also it will likely increase Russian and separatist opposition, worsening the situation. A change in the methodology of how the government engages internationally is needed</w:t>
      </w:r>
      <w:r>
        <w:t>.</w:t>
      </w:r>
      <w:r w:rsidR="001D0F9E">
        <w:t xml:space="preserve"> </w:t>
      </w:r>
      <w:r>
        <w:t xml:space="preserve">Whether in Ukraine or another international engagement, </w:t>
      </w:r>
      <w:r w:rsidRPr="009D445C">
        <w:rPr>
          <w:rStyle w:val="StyleUnderline"/>
        </w:rPr>
        <w:t>if an honest analysis reveals that the United States has merely a secondary</w:t>
      </w:r>
      <w:r>
        <w:t xml:space="preserve"> or tertiary </w:t>
      </w:r>
      <w:r w:rsidRPr="009D445C">
        <w:rPr>
          <w:rStyle w:val="StyleUnderline"/>
        </w:rPr>
        <w:t>interest</w:t>
      </w:r>
      <w:r>
        <w:t>—rather than a core national interest—</w:t>
      </w:r>
      <w:r w:rsidRPr="009D445C">
        <w:rPr>
          <w:rStyle w:val="StyleUnderline"/>
        </w:rPr>
        <w:t xml:space="preserve">yet commits itself to expending valuable political or military capital, the </w:t>
      </w:r>
      <w:r w:rsidRPr="009D445C">
        <w:rPr>
          <w:rStyle w:val="Emphasis"/>
        </w:rPr>
        <w:t>chances are high</w:t>
      </w:r>
      <w:r w:rsidRPr="009D445C">
        <w:rPr>
          <w:rStyle w:val="StyleUnderline"/>
        </w:rPr>
        <w:t xml:space="preserve"> that such engagement would end up costing more than would be gained</w:t>
      </w:r>
      <w:r>
        <w:t>. Why should Washington spend money and risk the lives of our troops for a mission that would leave the country at a net loss?</w:t>
      </w:r>
      <w:r w:rsidR="001D0F9E">
        <w:t xml:space="preserve"> </w:t>
      </w:r>
      <w:r w:rsidRPr="009D445C">
        <w:rPr>
          <w:rStyle w:val="StyleUnderline"/>
        </w:rPr>
        <w:t>In the current standoff in the Ukraine, Washington would certainly prefer to see a peaceful resolution</w:t>
      </w:r>
      <w:r>
        <w:t xml:space="preserve"> to the violence. </w:t>
      </w:r>
      <w:r w:rsidRPr="009D445C">
        <w:rPr>
          <w:rStyle w:val="StyleUnderline"/>
        </w:rPr>
        <w:t>For Moscow and Kiev, however, the matter is existential, meaning each is willing to expend considerable capital and take significant risks to resolve the conflict in their favor</w:t>
      </w:r>
      <w:r>
        <w:t>.</w:t>
      </w:r>
      <w:r w:rsidR="001D0F9E">
        <w:t xml:space="preserve"> </w:t>
      </w:r>
      <w:r>
        <w:t xml:space="preserve">The 210 </w:t>
      </w:r>
      <w:r w:rsidRPr="009D445C">
        <w:rPr>
          <w:rStyle w:val="StyleUnderline"/>
        </w:rPr>
        <w:t>anti-tank missiles</w:t>
      </w:r>
      <w:r>
        <w:t xml:space="preserve"> the State Department authorized is enough to equip four or five mechanized or infantry battalions for a short period of time. These missiles could provide a momentary tactical advantage, but strategically, the quantity </w:t>
      </w:r>
      <w:r w:rsidRPr="009D445C">
        <w:rPr>
          <w:rStyle w:val="StyleUnderline"/>
        </w:rPr>
        <w:t>is insufficient to tilt the balance of power with Russia and its allied forces</w:t>
      </w:r>
      <w:r>
        <w:t>.</w:t>
      </w:r>
      <w:r w:rsidR="001D0F9E">
        <w:t xml:space="preserve"> </w:t>
      </w:r>
      <w:r>
        <w:t>In the latter stages of the Cold War, I was an officer in the 2nd Squadron, 2nd Armored Cavalry Regiment (2-2 ACR), a heavily armored unit composed of large numbers of tanks and armored infantry carriers. In 1991, 2-2 ACR was sent to Iraq to fight Saddam Hussein’s armored divisions, which had invaded Kuwait. At the Battle of 73 Easting, my squadron (a battalion-sized armored unit), fought against a brigade of an Iraqi armored division.</w:t>
      </w:r>
      <w:r w:rsidR="001D0F9E">
        <w:t xml:space="preserve"> </w:t>
      </w:r>
      <w:r>
        <w:t>During that battle, three cavalry troops of 2nd ACR—approximately the size of one mechanized battalion—fired 125 tank rounds and eighty anti-tank missiles. In the span of less than six hours, one battalion-sized unit fired the equivalent of 38 percent of the entire missile sale to Ukraine.</w:t>
      </w:r>
      <w:r w:rsidR="001D0F9E">
        <w:t xml:space="preserve"> </w:t>
      </w:r>
      <w:r>
        <w:t xml:space="preserve">Thus, </w:t>
      </w:r>
      <w:r w:rsidRPr="009D445C">
        <w:rPr>
          <w:rStyle w:val="StyleUnderline"/>
        </w:rPr>
        <w:t>no matter how it is billed in Washington, this sale will not “push back” against Russian aggression</w:t>
      </w:r>
      <w:r>
        <w:t xml:space="preserve">, nor is it in the “interests of our nation.” </w:t>
      </w:r>
      <w:r w:rsidRPr="009D445C">
        <w:rPr>
          <w:rStyle w:val="StyleUnderline"/>
        </w:rPr>
        <w:t xml:space="preserve">But while sending these missiles </w:t>
      </w:r>
      <w:r w:rsidRPr="009D445C">
        <w:rPr>
          <w:rStyle w:val="Emphasis"/>
        </w:rPr>
        <w:t>isn’t enough to tip the military balance</w:t>
      </w:r>
      <w:r w:rsidRPr="009D445C">
        <w:rPr>
          <w:rStyle w:val="StyleUnderline"/>
        </w:rPr>
        <w:t xml:space="preserve"> in Ukraine, it is </w:t>
      </w:r>
      <w:r w:rsidRPr="009D445C">
        <w:rPr>
          <w:rStyle w:val="Emphasis"/>
        </w:rPr>
        <w:t>more than enough to convince Russia to increase its involvement</w:t>
      </w:r>
      <w:r>
        <w:t>.</w:t>
      </w:r>
      <w:r w:rsidR="001D0F9E">
        <w:t xml:space="preserve"> </w:t>
      </w:r>
      <w:r>
        <w:t xml:space="preserve">Those missiles represent a clear increase in the risk to Russia and their proxy forces within eastern Ukraine because it signals that Washington may be willing to provide even greater lethal support to their opponent. It is therefore likely </w:t>
      </w:r>
      <w:r w:rsidRPr="009D445C">
        <w:rPr>
          <w:rStyle w:val="StyleUnderline"/>
        </w:rPr>
        <w:t>Moscow will take stronger action to counter the threat to discourage even greater American engagement</w:t>
      </w:r>
      <w:r>
        <w:t>.</w:t>
      </w:r>
      <w:r w:rsidR="001D0F9E">
        <w:t xml:space="preserve"> </w:t>
      </w:r>
      <w:r>
        <w:t>This support could take the form of Putin sending more armor, anti-armor missiles of his own, more unofficial Russian troops, greater intelligence support for allied forces, or some other response that brings more violence and destruction to the Donbas region—the people we’re ostensibly trying to help.</w:t>
      </w:r>
      <w:r w:rsidR="001D0F9E">
        <w:t xml:space="preserve"> </w:t>
      </w:r>
      <w:r>
        <w:t>It is reasonable and appropriate for the United States to promote the good of others abroad and to champion our values as an exemplar, a shining city on a hill. But we should only use, or threaten to use, military power when American security, economic prosperity, or our way of life are directly threatened.</w:t>
      </w:r>
      <w:r w:rsidR="001D0F9E">
        <w:t xml:space="preserve"> </w:t>
      </w:r>
      <w:r w:rsidRPr="009D445C">
        <w:rPr>
          <w:rStyle w:val="StyleUnderline"/>
        </w:rPr>
        <w:t>Washington’s intention</w:t>
      </w:r>
      <w:r>
        <w:t xml:space="preserve"> with the missile sale </w:t>
      </w:r>
      <w:r w:rsidRPr="009D445C">
        <w:rPr>
          <w:rStyle w:val="StyleUnderline"/>
        </w:rPr>
        <w:t xml:space="preserve">may be to increase the pain felt by Putin to drive him to a negotiated settlement, but the actual result will almost certainly be a further militarization of the situation and an increase in the </w:t>
      </w:r>
      <w:r w:rsidRPr="009D445C">
        <w:rPr>
          <w:rStyle w:val="Emphasis"/>
        </w:rPr>
        <w:t>potential for an expansion of the conflict</w:t>
      </w:r>
      <w:r>
        <w:t xml:space="preserve">. </w:t>
      </w:r>
      <w:r w:rsidRPr="009D445C">
        <w:rPr>
          <w:rStyle w:val="StyleUnderline"/>
        </w:rPr>
        <w:t>Far from improving American security, this sale will undermine it. Far from protecting Ukrainians, sending these missiles will place them at increasing risk</w:t>
      </w:r>
      <w:r w:rsidRPr="00FE3A04">
        <w:t>.</w:t>
      </w:r>
    </w:p>
    <w:p w:rsidR="00FE3A04" w:rsidRDefault="00FE3A04" w:rsidP="00FE3A04">
      <w:pPr>
        <w:pStyle w:val="Heading4"/>
      </w:pPr>
      <w:r>
        <w:t xml:space="preserve">Russia escalates and takes </w:t>
      </w:r>
      <w:r w:rsidRPr="001D0F9E">
        <w:rPr>
          <w:u w:val="single"/>
        </w:rPr>
        <w:t>all</w:t>
      </w:r>
      <w:r>
        <w:t xml:space="preserve"> of Ukraine</w:t>
      </w:r>
    </w:p>
    <w:p w:rsidR="00FE3A04" w:rsidRDefault="00FE3A04" w:rsidP="00FE3A04">
      <w:r w:rsidRPr="001D0F9E">
        <w:rPr>
          <w:rStyle w:val="Style13ptBold"/>
        </w:rPr>
        <w:t>Carden 15</w:t>
      </w:r>
      <w:r>
        <w:t xml:space="preserve"> – Contributing Editor for The National Interest (James, “Here's Why Arming Ukraine Would Be a Disaster,” National Interest, </w:t>
      </w:r>
      <w:hyperlink r:id="rId34" w:history="1">
        <w:r w:rsidR="001D0F9E" w:rsidRPr="00BE1446">
          <w:rPr>
            <w:rStyle w:val="Hyperlink"/>
          </w:rPr>
          <w:t>https://nationalinterest.org/feature/heres-why-arming-ukraine-would-be-disaster-12213)//BB</w:t>
        </w:r>
      </w:hyperlink>
    </w:p>
    <w:p w:rsidR="001D0F9E" w:rsidRPr="00BE44E2" w:rsidRDefault="001D0F9E" w:rsidP="00FE3A04"/>
    <w:p w:rsidR="00FE3A04" w:rsidRPr="00FE3A04" w:rsidRDefault="00FE3A04" w:rsidP="00F241DE">
      <w:r>
        <w:t>The joint report by the Brookings Institution, the Atlantic Council and the Chicago Council on Global Affairs calling for the United States to arm Ukraine to the tune of $3 billion a year through 2017 provoked a surprisingly strong (and much needed) backlash from several important policy hands in Washington. Within forty-eight hours of the report’s release, well-respected Russia experts from Brookings, the Carnegie Endowment, Kissinger Associates and the Kennan Institute voiced their well-founded objections to the report’s recommendations.</w:t>
      </w:r>
      <w:r w:rsidR="001D0F9E">
        <w:t xml:space="preserve"> </w:t>
      </w:r>
      <w:r>
        <w:t>Not that we should expect Capitol Hill to take much notice. Already, Senator John McCain and a bipartisan group of over forty House and Senate legislators have called upon the Obama administration to send military aid to Kiev. At a press conference on Thursday, McCain scolded the Europeans for not properly learning the lessons of Munich in 1938: “They've been a huge disappointment to me. Their actions recently have been reminiscent of the 1930s.” For the neocons, it’s never not 1938.</w:t>
      </w:r>
      <w:r w:rsidR="001D0F9E">
        <w:t xml:space="preserve"> </w:t>
      </w:r>
      <w:r>
        <w:t>This was followed by McCain’s egregious—though given his past behavior, not terribly surprising—acting out in Munich on Saturday, where he dismissed German chancellor Angela Merkel’s calls for a diplomatic approach to the standoff as mere “foolishness.”</w:t>
      </w:r>
      <w:r w:rsidR="001D0F9E">
        <w:t xml:space="preserve"> </w:t>
      </w:r>
      <w:r w:rsidRPr="00ED0898">
        <w:rPr>
          <w:rStyle w:val="StyleUnderline"/>
        </w:rPr>
        <w:t>That the United States</w:t>
      </w:r>
      <w:r>
        <w:t xml:space="preserve"> and NATO </w:t>
      </w:r>
      <w:r w:rsidRPr="00ED0898">
        <w:rPr>
          <w:rStyle w:val="StyleUnderline"/>
        </w:rPr>
        <w:t xml:space="preserve">have the capability to “level the playing field” by arming Kiev with radars and anti-tank missiles is a commonly held idea </w:t>
      </w:r>
      <w:r>
        <w:t xml:space="preserve">among supporters of McCain’s preferred policy option. </w:t>
      </w:r>
      <w:r w:rsidRPr="00ED0898">
        <w:rPr>
          <w:rStyle w:val="StyleUnderline"/>
        </w:rPr>
        <w:t>The argument goes something like this: every time Kiev’s forces have been on the verge of victory over the separatist forces, Russia has stepped in, escalated and turned the tide in favor of the rebels.</w:t>
      </w:r>
      <w:r>
        <w:t xml:space="preserve"> We see this happening right now in the battle taking place in and around the Debaltseve junction in eastern Ukraine. We may well see something similar occur in and around Mariupol. If the West, so the argument goes, would just provide Kiev with the armaments it needs, then Kiev would have a better chance at securing a victory over the rebels. After all, if the Russians can supply their clients, </w:t>
      </w:r>
      <w:r w:rsidRPr="00ED0898">
        <w:rPr>
          <w:rStyle w:val="StyleUnderline"/>
        </w:rPr>
        <w:t>why can’t we supply ours?</w:t>
      </w:r>
      <w:r w:rsidR="001D0F9E">
        <w:rPr>
          <w:rStyle w:val="StyleUnderline"/>
        </w:rPr>
        <w:t xml:space="preserve"> </w:t>
      </w:r>
      <w:r>
        <w:t xml:space="preserve">Besides the fact that such a program of proxy-supply rarely works, and when it has, has usually come back to haunt us (see under: bin Laden, Osama), </w:t>
      </w:r>
      <w:r w:rsidRPr="00ED0898">
        <w:rPr>
          <w:rStyle w:val="StyleUnderline"/>
        </w:rPr>
        <w:t xml:space="preserve">the idea that Kiev would emerge victorious if only we act as its principal arms supplier is </w:t>
      </w:r>
      <w:r w:rsidRPr="00ED0898">
        <w:rPr>
          <w:rStyle w:val="Emphasis"/>
        </w:rPr>
        <w:t>fallacious</w:t>
      </w:r>
      <w:r w:rsidRPr="00ED0898">
        <w:rPr>
          <w:rStyle w:val="StyleUnderline"/>
        </w:rPr>
        <w:t xml:space="preserve"> simply because there is nothing that we could provide them with that Russia, in turn, couldn't and more to the point, wouldn’t, supply the rebels</w:t>
      </w:r>
      <w:r>
        <w:t xml:space="preserve">. </w:t>
      </w:r>
      <w:r w:rsidRPr="00ED0898">
        <w:rPr>
          <w:rStyle w:val="StyleUnderline"/>
        </w:rPr>
        <w:t>It would simply mean a net increase in armaments on both sides, which would almost certainly result in more and more civilian deaths</w:t>
      </w:r>
      <w:r>
        <w:t xml:space="preserve">. The simple fact of the matter is that </w:t>
      </w:r>
      <w:r w:rsidRPr="00ED0898">
        <w:rPr>
          <w:rStyle w:val="StyleUnderline"/>
        </w:rPr>
        <w:t>Russia is so situated geographically that it has an overwhelming advantage over NATO in the region</w:t>
      </w:r>
      <w:r>
        <w:t>.</w:t>
      </w:r>
      <w:r w:rsidR="001D0F9E">
        <w:t xml:space="preserve"> </w:t>
      </w:r>
      <w:r>
        <w:t>Further, even if the president went along with the McCain plan, and the United States did supply military aid to Kiev, are we so sure that their troops are equipped with the proper training to use these weapons? Doubtful. And if the United States then has to send in military advisers to train the Ukrainian troops, what happens if one of them gets killed by Russian forces? Is McCain willing to risk a shooting war—or possibly a nuclear war—with Russia over the fate of the Donbas? It would seem so.</w:t>
      </w:r>
      <w:r w:rsidR="001D0F9E">
        <w:t xml:space="preserve"> </w:t>
      </w:r>
      <w:r>
        <w:t xml:space="preserve">Another objection to arming Kiev is the nature of the regime to which we are propping up. The government in </w:t>
      </w:r>
      <w:r w:rsidRPr="00ED0898">
        <w:rPr>
          <w:rStyle w:val="StyleUnderline"/>
        </w:rPr>
        <w:t>Ukraine</w:t>
      </w:r>
      <w:r>
        <w:t xml:space="preserve"> is still wondrously corrupt. It is led by an oligarch who many conveniently forget was closely tied to ancien regime, having served as minister of trade in 2012 and as minister of foreign affairs in 2009-2010.</w:t>
      </w:r>
      <w:r w:rsidR="001D0F9E">
        <w:t xml:space="preserve"> </w:t>
      </w:r>
      <w:r>
        <w:t xml:space="preserve">Its </w:t>
      </w:r>
      <w:r w:rsidRPr="00ED0898">
        <w:rPr>
          <w:rStyle w:val="StyleUnderline"/>
        </w:rPr>
        <w:t>armed forces are an admixture of volunteer battalions and regular forces that are not under a unified command</w:t>
      </w:r>
      <w:r>
        <w:t>. What is more, Kiev is struggling with recruitment efforts. According to the Ukrainian daily Korrespondent, only 6 percent of those showing up this year for the call to military service have done so voluntarily. Does McCain propose to send arms to an army that has no recruits with which to use them? Are we so sure that the weapons McCain would like to provide Kiev wouldn’t end up in the wrong hands, as they have so many times before, in Iraq, in Syria, in Libya and in Afghanistan?</w:t>
      </w:r>
      <w:r w:rsidR="001D0F9E">
        <w:t xml:space="preserve"> </w:t>
      </w:r>
      <w:r w:rsidRPr="00ED0898">
        <w:rPr>
          <w:rStyle w:val="StyleUnderline"/>
        </w:rPr>
        <w:t>If the idea that the United States can help “level the playing field” by funneling billions of dollars worth of equipment that Ukrainian forces don't know how to operate is a fantasy, the idea that those same weapons would serve to deter Mr. Putin is no less so</w:t>
      </w:r>
      <w:r>
        <w:t xml:space="preserve">. </w:t>
      </w:r>
      <w:r w:rsidRPr="00ED0898">
        <w:rPr>
          <w:rStyle w:val="StyleUnderline"/>
        </w:rPr>
        <w:t xml:space="preserve">The </w:t>
      </w:r>
      <w:r w:rsidRPr="00ED0898">
        <w:rPr>
          <w:rStyle w:val="Emphasis"/>
        </w:rPr>
        <w:t>more likely scenario is that Putin will</w:t>
      </w:r>
      <w:r>
        <w:t xml:space="preserve"> do what he did back in 2008. In April of that year, NATO’s Bucharest Memorandum flatly and unambiguously stated that Georgia and Ukraine “will become members of NATO.” By August, Russian tanks were idling 40km outside of Tbilisi. In September, Mr. Putin reportedly told the EU’s Jose Manuel Barroso: “if I want to, I can </w:t>
      </w:r>
      <w:r w:rsidRPr="00ED0898">
        <w:rPr>
          <w:rStyle w:val="Emphasis"/>
        </w:rPr>
        <w:t>take Kiev in two weeks</w:t>
      </w:r>
      <w:r>
        <w:t>.” It could still happen.</w:t>
      </w:r>
    </w:p>
    <w:p w:rsidR="00B17C97" w:rsidRPr="00EB47D7" w:rsidRDefault="00B17C97" w:rsidP="00B17C97">
      <w:pPr>
        <w:pStyle w:val="Heading3"/>
      </w:pPr>
      <w:r>
        <w:t>L – entanglement</w:t>
      </w:r>
    </w:p>
    <w:p w:rsidR="00A75120" w:rsidRPr="00FF393A" w:rsidRDefault="00A75120" w:rsidP="00A75120">
      <w:pPr>
        <w:pStyle w:val="Heading4"/>
        <w:rPr>
          <w:u w:val="single"/>
        </w:rPr>
      </w:pPr>
      <w:r>
        <w:t xml:space="preserve">Ukraine will use US entanglement to </w:t>
      </w:r>
      <w:r w:rsidRPr="00CC737B">
        <w:rPr>
          <w:u w:val="single"/>
        </w:rPr>
        <w:t>intentionally escalate</w:t>
      </w:r>
      <w:r>
        <w:t xml:space="preserve"> --- they perceive US arms are a signal of </w:t>
      </w:r>
      <w:r w:rsidRPr="00FF393A">
        <w:rPr>
          <w:u w:val="single"/>
        </w:rPr>
        <w:t>future battlefield support</w:t>
      </w:r>
    </w:p>
    <w:p w:rsidR="00A75120" w:rsidRDefault="00A75120" w:rsidP="00A75120">
      <w:r w:rsidRPr="0061406E">
        <w:rPr>
          <w:rStyle w:val="Style13ptBold"/>
        </w:rPr>
        <w:t>DePetris 16</w:t>
      </w:r>
      <w:r>
        <w:t xml:space="preserve"> – MA in Political Science @ Syracuse, fellow at Defense Priorities (Daniel, “SENDING U.S. ARMS TO UKRAINE IS A BAD IDEA,” Defense Priorities, </w:t>
      </w:r>
      <w:hyperlink r:id="rId35" w:history="1">
        <w:r w:rsidRPr="00D46F54">
          <w:rPr>
            <w:rStyle w:val="Hyperlink"/>
          </w:rPr>
          <w:t>http://www.defensepriorities.org/opinion/sending-us-arms-to-ukraine-is-a-bad-idea)//BB</w:t>
        </w:r>
      </w:hyperlink>
    </w:p>
    <w:p w:rsidR="00A75120" w:rsidRPr="00FF393A" w:rsidRDefault="00A75120" w:rsidP="00A75120"/>
    <w:p w:rsidR="00A75120" w:rsidRPr="00FF393A" w:rsidRDefault="00A75120" w:rsidP="00A75120">
      <w:r>
        <w:t xml:space="preserve">Being shrewd and setting priorities can determine whether the </w:t>
      </w:r>
      <w:r w:rsidRPr="009D445C">
        <w:rPr>
          <w:rStyle w:val="StyleUnderline"/>
        </w:rPr>
        <w:t>national security policies</w:t>
      </w:r>
      <w:r>
        <w:t xml:space="preserve"> of the U.S. actually meet the nation’s interests or </w:t>
      </w:r>
      <w:r w:rsidRPr="009D445C">
        <w:rPr>
          <w:rStyle w:val="StyleUnderline"/>
        </w:rPr>
        <w:t>entrap us in disputes that can lead to geostrategic instability</w:t>
      </w:r>
      <w:r>
        <w:t xml:space="preserve">. The first several months of a new administration, when the president orders policy reviews, modifications in existing programs, or a clean break from the past, is inevitably seen as an opening for officials, politicians, and policy advocates in Washington who hope to influence the White House over the next four terms. </w:t>
      </w:r>
      <w:r w:rsidRPr="009D445C">
        <w:rPr>
          <w:rStyle w:val="StyleUnderline"/>
        </w:rPr>
        <w:t>For the Senate Ukraine Caucus</w:t>
      </w:r>
      <w:r>
        <w:t xml:space="preserve"> — a bipartisan group of senior </w:t>
      </w:r>
      <w:r w:rsidRPr="009D445C">
        <w:rPr>
          <w:rStyle w:val="StyleUnderline"/>
        </w:rPr>
        <w:t>lawmakers who have lobbied intensively for</w:t>
      </w:r>
      <w:r>
        <w:t xml:space="preserve"> a closer U.S.-Ukraine relationship — increasing political, economic, and </w:t>
      </w:r>
      <w:r w:rsidRPr="009D445C">
        <w:rPr>
          <w:rStyle w:val="StyleUnderline"/>
        </w:rPr>
        <w:t>military support to the Ukrainian government</w:t>
      </w:r>
      <w:r>
        <w:t xml:space="preserve"> is one of those priorities that the incoming Trump administration should move up on its list. In a letter to President-Elect Trump, </w:t>
      </w:r>
      <w:r w:rsidRPr="009D445C">
        <w:rPr>
          <w:rStyle w:val="StyleUnderline"/>
        </w:rPr>
        <w:t>they write that it is absolutely critical for the United States to enhance its support to Kiev</w:t>
      </w:r>
      <w:r>
        <w:t xml:space="preserve"> at a time when Vladimir Putin’s Russia continues to support a separatist movement on Ukrainian soil. “Quite simply,” the group writes, “Russia has launched a military land-grab in Ukraine that is unprecedented in modern European history. These actions in Crimea and other areas of eastern Ukraine dangerously upend well-established diplomatic, legal, and security norms that the United States and its NATO allies painstakingly built over decades.” On this score, </w:t>
      </w:r>
      <w:r w:rsidRPr="009D445C">
        <w:rPr>
          <w:rStyle w:val="StyleUnderline"/>
        </w:rPr>
        <w:t>the senators are correct. Russia’s stealth invasion, occupation, and annexation of the Crimean Peninsula was for all intents and purposes a land-grab</w:t>
      </w:r>
      <w:r>
        <w:t xml:space="preserve"> denounced not only by the United States but by the United Nations as the definition of a violation of state sovereignty and self-determination. </w:t>
      </w:r>
      <w:r w:rsidRPr="009D445C">
        <w:rPr>
          <w:rStyle w:val="StyleUnderline"/>
        </w:rPr>
        <w:t>But lets not kid ourselves; this isn’t the first time a stronger power will attempt to change the borders of a weaker neighbor, nor will it be the last. The Russians saw an opportunity to</w:t>
      </w:r>
      <w:r>
        <w:t xml:space="preserve"> immediately </w:t>
      </w:r>
      <w:r w:rsidRPr="009D445C">
        <w:rPr>
          <w:rStyle w:val="StyleUnderline"/>
        </w:rPr>
        <w:t>exploit</w:t>
      </w:r>
      <w:r>
        <w:t xml:space="preserve"> the confusion of the post-Viktor Yanukovychto its advantage. Moscow’s signing of the Minsk accords, an agreement that was designed to de-escalate the violence in Eastern Ukraine through mutual demobilization of heavy weapons along the conflict line and a transfer of border control from separatist forces back to the Ukrainian government, has been stalled to the point of irrelevance. It is incontrovertible that, were it not for Russia’s military support and intervention in the summer of 2014, the Ukrainian army would likely have been able to defeat separatist units that were carving out autonomous “peoples’ republics” in the east — or at the very least, degrade rebel capabilities to such an extent that Kiev would be able to string more concessions at the negotiating table. Yet as we should appropriately acknowledge Russia’s violations of international law and the U.N. Charter, </w:t>
      </w:r>
      <w:r w:rsidRPr="009D445C">
        <w:rPr>
          <w:rStyle w:val="StyleUnderline"/>
        </w:rPr>
        <w:t>U.S. policymakers</w:t>
      </w:r>
      <w:r>
        <w:t xml:space="preserve"> and their European counterparts also </w:t>
      </w:r>
      <w:r w:rsidRPr="009D445C">
        <w:rPr>
          <w:rStyle w:val="StyleUnderline"/>
        </w:rPr>
        <w:t>need to recognize Ukraine is far more important for Moscow’s geopolitical position than Washington’s</w:t>
      </w:r>
      <w:r>
        <w:t xml:space="preserve">. </w:t>
      </w:r>
      <w:r w:rsidRPr="009D445C">
        <w:rPr>
          <w:rStyle w:val="StyleUnderline"/>
        </w:rPr>
        <w:t>There is a reason why Vladimir Putin made the fateful decision in 2014 to plunge Russian forces into Ukraine</w:t>
      </w:r>
      <w:r>
        <w:t xml:space="preserve">, </w:t>
      </w:r>
      <w:r w:rsidRPr="009D445C">
        <w:rPr>
          <w:rStyle w:val="StyleUnderline"/>
        </w:rPr>
        <w:t>and it wasn’t because he was itching for a war of preemption. He deployed Russian forces across the Ukrainian border</w:t>
      </w:r>
      <w:r>
        <w:t xml:space="preserve">, despite the whirlwind of international condemnation and the western financial sanctions that were likely to accompany such a decision, </w:t>
      </w:r>
      <w:r w:rsidRPr="009D445C">
        <w:rPr>
          <w:rStyle w:val="StyleUnderline"/>
        </w:rPr>
        <w:t>because preserving a pro-Russia bent in the Ukraine body politic was just too important for Moscow’s regional position</w:t>
      </w:r>
      <w:r>
        <w:t xml:space="preserve">. </w:t>
      </w:r>
      <w:r w:rsidRPr="009D445C">
        <w:rPr>
          <w:rStyle w:val="StyleUnderline"/>
        </w:rPr>
        <w:t xml:space="preserve">Grasping this reality in no way excuses Moscow’s behavior. It merely explains why the Russian government acted the way it did, and why further U.S. military assistance to the Ukrainian security forces would </w:t>
      </w:r>
      <w:r w:rsidRPr="009D445C">
        <w:t>just as likely</w:t>
      </w:r>
      <w:r w:rsidRPr="009D445C">
        <w:rPr>
          <w:rStyle w:val="StyleUnderline"/>
        </w:rPr>
        <w:t xml:space="preserve"> motivate Moscow to be more unhelpful</w:t>
      </w:r>
      <w:r>
        <w:t xml:space="preserve"> in the country as it would to wind down their involvement. In fact, one could make a convincing case that </w:t>
      </w:r>
      <w:r w:rsidRPr="009D445C">
        <w:rPr>
          <w:rStyle w:val="StyleUnderline"/>
        </w:rPr>
        <w:t>providing hundreds of millions</w:t>
      </w:r>
      <w:r>
        <w:t xml:space="preserve"> of dollars in security assistance </w:t>
      </w:r>
      <w:r w:rsidRPr="009D445C">
        <w:rPr>
          <w:rStyle w:val="StyleUnderline"/>
        </w:rPr>
        <w:t xml:space="preserve">to the Ukrainian government doesn’t help the situation at all, instead leading Kiev to </w:t>
      </w:r>
      <w:r w:rsidRPr="009D445C">
        <w:rPr>
          <w:rStyle w:val="Emphasis"/>
        </w:rPr>
        <w:t>delude itself into thinking that Washington will come to their immediate military aid</w:t>
      </w:r>
      <w:r w:rsidRPr="009D445C">
        <w:rPr>
          <w:rStyle w:val="StyleUnderline"/>
        </w:rPr>
        <w:t xml:space="preserve"> in order to stabilize the battlefield</w:t>
      </w:r>
      <w:r>
        <w:t xml:space="preserve">. Since 2015, the United States Congress has authorized $750 million in order to improve the defensive capabilities of the Ukrainian military and security forces, including through the provision of lethal defensive weapons in order to make Russia’s aggression in Ukraine more painful and unpopular within the Russian public. The Congress has followed up those funds with an additional $650 million ear-marked for the Ukrainians over the next two years, a hefty sum that the next administration would probably use as a message to the Russians that further territorial encroachment on Ukrainian territory would produce more casualties in their ranks. What the next administration needs to ask itself, however, is whether more money thrown at the Ukraine problem will be more or less likely to cause further violence in the country and turmoil for Ukraine’s elected government. </w:t>
      </w:r>
      <w:r w:rsidRPr="009D445C">
        <w:rPr>
          <w:rStyle w:val="StyleUnderline"/>
        </w:rPr>
        <w:t>Russia has demonstrated consistently that it will simply not permit a pro-western democratic government from emerging along its western border</w:t>
      </w:r>
      <w:r>
        <w:t xml:space="preserve"> — and that if a pro-western government is formed in Kiev, </w:t>
      </w:r>
      <w:r w:rsidRPr="009D445C">
        <w:rPr>
          <w:rStyle w:val="StyleUnderline"/>
        </w:rPr>
        <w:t>Moscow will do its best to preserve a pro-Russian bent in Ukraine’s eastern provinces</w:t>
      </w:r>
      <w:r>
        <w:t xml:space="preserve">. </w:t>
      </w:r>
      <w:r w:rsidRPr="009D445C">
        <w:rPr>
          <w:rStyle w:val="StyleUnderline"/>
        </w:rPr>
        <w:t>Hundreds of millions of dollars in appropriations haven’t forced Russia to change that calculation so</w:t>
      </w:r>
      <w:r>
        <w:t xml:space="preserve"> far; </w:t>
      </w:r>
      <w:r w:rsidRPr="009D445C">
        <w:rPr>
          <w:rStyle w:val="StyleUnderline"/>
        </w:rPr>
        <w:t>it’s downright unconscionable to think that</w:t>
      </w:r>
      <w:r>
        <w:t xml:space="preserve"> hundreds of </w:t>
      </w:r>
      <w:r w:rsidRPr="009D445C">
        <w:rPr>
          <w:rStyle w:val="StyleUnderline"/>
        </w:rPr>
        <w:t>millions more will be any more successful</w:t>
      </w:r>
      <w:r>
        <w:t xml:space="preserve">. </w:t>
      </w:r>
      <w:r w:rsidRPr="009D445C">
        <w:rPr>
          <w:rStyle w:val="StyleUnderline"/>
        </w:rPr>
        <w:t>Indeed, every time Washington has escalated its rhetoric or authorized money for Ukraine’s military, the Russians have responded in equal terms</w:t>
      </w:r>
      <w:r>
        <w:t xml:space="preserve">. The political crisis in Ukraine is far from resolved, in large measure of which is due to Russia’s own actions on the ground and its non-existent implementation of the Minsk peace agreement. But the situation in the east, while not fully peaceful by any means, is far less violent than at the war’s peak in 2015. </w:t>
      </w:r>
      <w:r w:rsidRPr="009D445C">
        <w:rPr>
          <w:rStyle w:val="StyleUnderline"/>
        </w:rPr>
        <w:t>Sometimes, not weighing in can be just as smart for the U.S. national interest as getting involved</w:t>
      </w:r>
      <w:r>
        <w:t xml:space="preserve"> — </w:t>
      </w:r>
      <w:r w:rsidRPr="009D445C">
        <w:rPr>
          <w:rStyle w:val="StyleUnderline"/>
        </w:rPr>
        <w:t>a reflex that is has been the forte of Washington’s foreign policy establishment since the end of the Cold War</w:t>
      </w:r>
      <w:r>
        <w:t>.</w:t>
      </w:r>
    </w:p>
    <w:p w:rsidR="00B17C97" w:rsidRDefault="00B17C97" w:rsidP="00B17C97">
      <w:pPr>
        <w:pStyle w:val="Heading4"/>
      </w:pPr>
      <w:r>
        <w:t>Cause Russian escalation and US entanglement</w:t>
      </w:r>
    </w:p>
    <w:p w:rsidR="00B17C97" w:rsidRDefault="00B17C97" w:rsidP="00B17C97">
      <w:r w:rsidRPr="00A75120">
        <w:rPr>
          <w:rStyle w:val="Style13ptBold"/>
        </w:rPr>
        <w:t>Thrall 18</w:t>
      </w:r>
      <w:r>
        <w:t xml:space="preserve"> – PhD in Political Science @ MIT (Trevor, “Ukraine, Trump, and Javelin Missiles,” CATO, </w:t>
      </w:r>
      <w:hyperlink r:id="rId36" w:history="1">
        <w:r w:rsidR="001D0F9E" w:rsidRPr="00BE1446">
          <w:rPr>
            <w:rStyle w:val="Hyperlink"/>
          </w:rPr>
          <w:t>https://www.cato.org/blog/ukraine-trump-javelin-missiles)//BB</w:t>
        </w:r>
      </w:hyperlink>
    </w:p>
    <w:p w:rsidR="001D0F9E" w:rsidRPr="00D02CFF" w:rsidRDefault="001D0F9E" w:rsidP="00B17C97"/>
    <w:p w:rsidR="00B3282A" w:rsidRDefault="00B17C97" w:rsidP="00B3282A">
      <w:r>
        <w:t xml:space="preserve">To be sure, Ukraine already had plenty of motivation to help the Trump administration. If Ukraine shuttered the investigations to curry Trump’s favor, it was only one of several efforts designed to garner American support. Concerned that Trump’s affection for Vladimir Putin would translate into anti-Ukraine policies, </w:t>
      </w:r>
      <w:r w:rsidRPr="00B17C97">
        <w:rPr>
          <w:rStyle w:val="StyleUnderline"/>
        </w:rPr>
        <w:t>Ukraine has gone out of its way to butter up Trump since he took office</w:t>
      </w:r>
      <w:r>
        <w:t>. Ukraine has promised U.S. construction firms contracts for future infrastructure projects in Donbass, brokered a $80 million coal deal with the U.S., signed a $1 billion deal with GE Transportation for new locomotives, and hired former Republican National Committee chairman Haley Barbour to help Ukraine lobby the Trump administration.</w:t>
      </w:r>
      <w:r w:rsidR="00A75120">
        <w:t xml:space="preserve"> </w:t>
      </w:r>
      <w:r w:rsidRPr="00B17C97">
        <w:rPr>
          <w:rStyle w:val="StyleUnderline"/>
        </w:rPr>
        <w:t>But</w:t>
      </w:r>
      <w:r>
        <w:t xml:space="preserve"> even if this has nothing to do with the Mueller investigation, </w:t>
      </w:r>
      <w:r w:rsidRPr="00B17C97">
        <w:rPr>
          <w:rStyle w:val="StyleUnderline"/>
        </w:rPr>
        <w:t>the sale of Javelin missiles to Ukraine reflects both poor judgment</w:t>
      </w:r>
      <w:r>
        <w:t xml:space="preserve"> on the part of the Trump administration </w:t>
      </w:r>
      <w:r w:rsidRPr="00B17C97">
        <w:rPr>
          <w:rStyle w:val="StyleUnderline"/>
        </w:rPr>
        <w:t>and a longstanding neglect of the potential negative consequences of American arms sales</w:t>
      </w:r>
      <w:r>
        <w:t>.</w:t>
      </w:r>
      <w:r w:rsidR="00A75120">
        <w:t xml:space="preserve"> </w:t>
      </w:r>
      <w:r w:rsidRPr="00B17C97">
        <w:rPr>
          <w:rStyle w:val="StyleUnderline"/>
        </w:rPr>
        <w:t>Arming Ukraine makes little strategic sense</w:t>
      </w:r>
      <w:r>
        <w:t xml:space="preserve">. </w:t>
      </w:r>
      <w:r w:rsidRPr="00B17C97">
        <w:rPr>
          <w:rStyle w:val="StyleUnderline"/>
        </w:rPr>
        <w:t>A couple hundred antitank missiles will not alter the military balance between Ukraine and Russia in Donbas in any meaningful way</w:t>
      </w:r>
      <w:r>
        <w:t xml:space="preserve">. </w:t>
      </w:r>
      <w:r w:rsidRPr="00B17C97">
        <w:rPr>
          <w:rStyle w:val="StyleUnderline"/>
        </w:rPr>
        <w:t>Russia can quickly move additional forces and equipment to the region at will. The</w:t>
      </w:r>
      <w:r>
        <w:t xml:space="preserve"> bigger </w:t>
      </w:r>
      <w:r w:rsidRPr="00B17C97">
        <w:rPr>
          <w:rStyle w:val="StyleUnderline"/>
        </w:rPr>
        <w:t>danger is that arming Ukraine will in fact prompt Russia to do just that, thereby risking an intensification of the conflict and potentially leading to more casualties</w:t>
      </w:r>
      <w:r>
        <w:t xml:space="preserve"> than the 10,000 already suffered. </w:t>
      </w:r>
      <w:r w:rsidRPr="00B17C97">
        <w:rPr>
          <w:rStyle w:val="StyleUnderline"/>
        </w:rPr>
        <w:t>It is clear, in fact, that this is exactly how Russia sees things</w:t>
      </w:r>
      <w:r>
        <w:t xml:space="preserve">. In December after </w:t>
      </w:r>
      <w:r w:rsidRPr="00B17C97">
        <w:rPr>
          <w:rStyle w:val="StyleUnderline"/>
        </w:rPr>
        <w:t>the State Department</w:t>
      </w:r>
      <w:r>
        <w:t xml:space="preserve"> approved the sale, Russian Foreign Ministry spokesperson Maria Zakharova said, “The United States </w:t>
      </w:r>
      <w:r w:rsidRPr="00B17C97">
        <w:rPr>
          <w:rStyle w:val="StyleUnderline"/>
        </w:rPr>
        <w:t>is</w:t>
      </w:r>
      <w:r>
        <w:t xml:space="preserve">, in fact, </w:t>
      </w:r>
      <w:r w:rsidRPr="00B17C97">
        <w:rPr>
          <w:rStyle w:val="StyleUnderline"/>
        </w:rPr>
        <w:t>encouraging the resumption of large-scale bloodshed in Donbass</w:t>
      </w:r>
      <w:r>
        <w:t xml:space="preserve">, </w:t>
      </w:r>
      <w:r w:rsidRPr="00B17C97">
        <w:rPr>
          <w:rStyle w:val="StyleUnderline"/>
        </w:rPr>
        <w:t>where the situation is already on the edge due to continuing shelling from the Kiev-controlled side</w:t>
      </w:r>
      <w:r>
        <w:t>…</w:t>
      </w:r>
      <w:r w:rsidRPr="00B17C97">
        <w:rPr>
          <w:rStyle w:val="StyleUnderline"/>
        </w:rPr>
        <w:t>Washington, in fact, becomes an accomplice in the killing of people.</w:t>
      </w:r>
      <w:r>
        <w:t>”</w:t>
      </w:r>
      <w:r w:rsidR="00A75120">
        <w:t xml:space="preserve"> </w:t>
      </w:r>
      <w:r w:rsidRPr="00B17C97">
        <w:rPr>
          <w:rStyle w:val="StyleUnderline"/>
        </w:rPr>
        <w:t>Arming Ukraine</w:t>
      </w:r>
      <w:r>
        <w:t xml:space="preserve"> also </w:t>
      </w:r>
      <w:r w:rsidRPr="00B17C97">
        <w:rPr>
          <w:rStyle w:val="StyleUnderline"/>
        </w:rPr>
        <w:t>raises the political stakes and risks turning Ukraine into a test of the president’s foreign policy effectiveness</w:t>
      </w:r>
      <w:r>
        <w:t xml:space="preserve">, </w:t>
      </w:r>
      <w:r w:rsidRPr="00B17C97">
        <w:rPr>
          <w:rStyle w:val="Emphasis"/>
        </w:rPr>
        <w:t>increasing the likelihood of the United States getting entangled</w:t>
      </w:r>
      <w:r w:rsidRPr="00B17C97">
        <w:rPr>
          <w:rStyle w:val="StyleUnderline"/>
        </w:rPr>
        <w:t xml:space="preserve"> more deeply in the conflict</w:t>
      </w:r>
      <w:r>
        <w:t xml:space="preserve">. It seems clear that </w:t>
      </w:r>
      <w:r w:rsidRPr="00B17C97">
        <w:rPr>
          <w:rStyle w:val="StyleUnderline"/>
        </w:rPr>
        <w:t>encouraging greater U.S. involvement is a key element of Ukraine’s strategy</w:t>
      </w:r>
      <w:r>
        <w:t xml:space="preserve">. Major General Volodymyr Havrylov, Ukraine’s defense attaché to the U.S., told a reporter that the missiles were “a political symbol that allows others to understand that Ukrainian security is important to the U.S.” </w:t>
      </w:r>
      <w:r w:rsidRPr="00B17C97">
        <w:rPr>
          <w:rStyle w:val="StyleUnderline"/>
        </w:rPr>
        <w:t xml:space="preserve">The risk of entanglement is </w:t>
      </w:r>
      <w:r w:rsidRPr="00B17C97">
        <w:rPr>
          <w:rStyle w:val="Emphasis"/>
        </w:rPr>
        <w:t>not trivial</w:t>
      </w:r>
      <w:r w:rsidRPr="00B17C97">
        <w:rPr>
          <w:rStyle w:val="StyleUnderline"/>
        </w:rPr>
        <w:t xml:space="preserve"> given the presence of </w:t>
      </w:r>
      <w:r w:rsidRPr="009B3D4B">
        <w:rPr>
          <w:rStyle w:val="Emphasis"/>
        </w:rPr>
        <w:t>powerful advocates for doing more in the U.S. Congress</w:t>
      </w:r>
      <w:r>
        <w:t>. Senator Bob Corker, chairman of the Senate Foreign Relations Committee approved of the sale back in December, telling the press that “This decision was supported by Congress in legislation that became law three years ago and reflects our country’s longstanding commitment to Ukraine in the face of ongoing Russian aggression.”</w:t>
      </w:r>
    </w:p>
    <w:p w:rsidR="00B3282A" w:rsidRDefault="00817277" w:rsidP="00B3282A">
      <w:pPr>
        <w:pStyle w:val="Heading3"/>
      </w:pPr>
      <w:r>
        <w:t>L – diplomacy</w:t>
      </w:r>
    </w:p>
    <w:p w:rsidR="00352308" w:rsidRDefault="00352308" w:rsidP="00352308">
      <w:pPr>
        <w:pStyle w:val="Heading4"/>
      </w:pPr>
      <w:r>
        <w:t>No diplomacy can work while future arms are on the table</w:t>
      </w:r>
    </w:p>
    <w:p w:rsidR="00352308" w:rsidRPr="00352308" w:rsidRDefault="00352308" w:rsidP="00352308">
      <w:r w:rsidRPr="006B3882">
        <w:rPr>
          <w:rStyle w:val="Style13ptBold"/>
        </w:rPr>
        <w:t>Ellison 18</w:t>
      </w:r>
      <w:r>
        <w:t xml:space="preserve"> – MA candidate @ UNC-Chapel Hill, contributor @ The Foreign Analyst, intern @ NATO Allied Command Transformation (Davis, “Alternatives, not Arms, are Needed for Ukraine. </w:t>
      </w:r>
      <w:r w:rsidRPr="006B3882">
        <w:rPr>
          <w:rStyle w:val="StyleUnderline"/>
        </w:rPr>
        <w:t>By selling weapons to Ukraine, the United States is risking increased conflict while ignoring diplomatic alternatives</w:t>
      </w:r>
      <w:r>
        <w:t>.,” The Foreign Analyst, http://theforeignanalyst.com/alternatives-not-arms-are-needed-for-ukraine/)//BB</w:t>
      </w:r>
    </w:p>
    <w:p w:rsidR="00352308" w:rsidRDefault="00352308" w:rsidP="00352308"/>
    <w:p w:rsidR="00352308" w:rsidRPr="00352308" w:rsidRDefault="00352308" w:rsidP="00352308">
      <w:r w:rsidRPr="00352308">
        <w:rPr>
          <w:rStyle w:val="StyleUnderline"/>
        </w:rPr>
        <w:t>Support for arming Ukraine with lethal weaponry</w:t>
      </w:r>
      <w:r>
        <w:t xml:space="preserve"> has come from American national security experts on both sides of the political spectrum. Unfortunately, their confidence in this strategy </w:t>
      </w:r>
      <w:r w:rsidRPr="00352308">
        <w:rPr>
          <w:rStyle w:val="StyleUnderline"/>
        </w:rPr>
        <w:t>is based on a misread of both the situation in Ukraine and of the strategic realities of US-Russian relations. The time has come for a new diplomatic settlement.</w:t>
      </w:r>
      <w:r>
        <w:t xml:space="preserve"> In December of last year, the US administration approved </w:t>
      </w:r>
      <w:r w:rsidRPr="00352308">
        <w:rPr>
          <w:rStyle w:val="StyleUnderline"/>
        </w:rPr>
        <w:t>the sale of lethal arms to Ukraine</w:t>
      </w:r>
      <w:r>
        <w:t xml:space="preserve">. This </w:t>
      </w:r>
      <w:r w:rsidRPr="00352308">
        <w:rPr>
          <w:rStyle w:val="StyleUnderline"/>
        </w:rPr>
        <w:t>could lead to a serious escalation of violence</w:t>
      </w:r>
      <w:r>
        <w:t>, particularly as both the Ukrainian military and the eastern oblast rebels continue to violate the terms of the Minsk II ceasefire signed in 2015</w:t>
      </w:r>
      <w:r w:rsidRPr="00352308">
        <w:rPr>
          <w:rStyle w:val="StyleUnderline"/>
        </w:rPr>
        <w:t>. Within a “new cold war” era between Russia and the West, we tend to forget that the Ukraine conflict is rather a civil war involving external intervention, than a proxy war between great powers</w:t>
      </w:r>
      <w:r>
        <w:t xml:space="preserve">. This decision is clearly based on </w:t>
      </w:r>
      <w:r w:rsidRPr="00352308">
        <w:rPr>
          <w:rStyle w:val="StyleUnderline"/>
        </w:rPr>
        <w:t>a flawed concept of “escalate to de-escalate</w:t>
      </w:r>
      <w:r>
        <w:t xml:space="preserve">” that likely originated in a Defense Department increasingly spearheading US foreign policy. Such a theoretical basis for policy </w:t>
      </w:r>
      <w:r w:rsidRPr="00352308">
        <w:rPr>
          <w:rStyle w:val="StyleUnderline"/>
        </w:rPr>
        <w:t>is weak</w:t>
      </w:r>
      <w:r>
        <w:t xml:space="preserve"> at best, especially as </w:t>
      </w:r>
      <w:r w:rsidRPr="00352308">
        <w:rPr>
          <w:rStyle w:val="StyleUnderline"/>
        </w:rPr>
        <w:t>it ignores the fundamental facts of the conflict</w:t>
      </w:r>
      <w:r>
        <w:t xml:space="preserve">. </w:t>
      </w:r>
      <w:r w:rsidRPr="00352308">
        <w:rPr>
          <w:rStyle w:val="StyleUnderline"/>
        </w:rPr>
        <w:t>It underestimates the involvement of the separatists themselves in the conflict, conflating the war into a full scale territorial clash between Russia and Ukraine</w:t>
      </w:r>
      <w:r>
        <w:t xml:space="preserve">. While Russia’s direct involvement is undeniable, </w:t>
      </w:r>
      <w:r w:rsidRPr="00352308">
        <w:rPr>
          <w:rStyle w:val="StyleUnderline"/>
        </w:rPr>
        <w:t>the conflict has hardly escalated to general war</w:t>
      </w:r>
      <w:r>
        <w:t>. Who then, is the United States planning to fight against? A separatist movement with a dearth of grassroots support in their own territory? As Robert Work stated in a 2015 Congressional testimony: “</w:t>
      </w:r>
      <w:r w:rsidRPr="00352308">
        <w:rPr>
          <w:rStyle w:val="StyleUnderline"/>
        </w:rPr>
        <w:t>escalation is escalation” and sending arms would thus necessitate an escalatory response</w:t>
      </w:r>
      <w:r>
        <w:t xml:space="preserve">. Alternative </w:t>
      </w:r>
      <w:r w:rsidRPr="00352308">
        <w:rPr>
          <w:rStyle w:val="StyleUnderline"/>
        </w:rPr>
        <w:t>diplomatic solutions have been lacking</w:t>
      </w:r>
      <w:r>
        <w:t xml:space="preserve"> as the debate over a Ukrainian solution has raged. </w:t>
      </w:r>
      <w:r w:rsidRPr="00352308">
        <w:rPr>
          <w:rStyle w:val="StyleUnderline"/>
        </w:rPr>
        <w:t>Previous experiences in conflict resolution have been largely ignored by analysts, with US policy therefore following a zero-sum path that is</w:t>
      </w:r>
      <w:r>
        <w:t xml:space="preserve"> slowly </w:t>
      </w:r>
      <w:r w:rsidRPr="00352308">
        <w:rPr>
          <w:rStyle w:val="StyleUnderline"/>
        </w:rPr>
        <w:t>eroding possibilities for a negotiated settlement</w:t>
      </w:r>
      <w:r>
        <w:t xml:space="preserve">. There are two historical examples that can inform policymakers to prudently approach Ukraine without resorting to arms shipments: Cyprus and Bosnia. Incentivizing Moscow to attack or escalate </w:t>
      </w:r>
      <w:r w:rsidRPr="00352308">
        <w:rPr>
          <w:rStyle w:val="StyleUnderline"/>
        </w:rPr>
        <w:t>Increased arms sales will likely cause a greater incentive for both side to violate the Minsk II agreement and rather pursue an escalatory course that will only deepen the conflict, further entrench the adversaries and increase casualties</w:t>
      </w:r>
      <w:r>
        <w:t xml:space="preserve">. </w:t>
      </w:r>
      <w:r w:rsidRPr="00352308">
        <w:rPr>
          <w:rStyle w:val="StyleUnderline"/>
        </w:rPr>
        <w:t>There is no reason to believe such a move would provide a deterrent</w:t>
      </w:r>
      <w:r>
        <w:t xml:space="preserve"> either, </w:t>
      </w:r>
      <w:r w:rsidRPr="00352308">
        <w:rPr>
          <w:rStyle w:val="StyleUnderline"/>
        </w:rPr>
        <w:t>with the military reality on the ground belying any attempt to persuade otherwise</w:t>
      </w:r>
      <w:r>
        <w:t xml:space="preserve">. A combination between Russian military prevalence and the complicated nature of US policy in the former Soviet Union has led to a climate where actions are limited. This offer of arms is particularly dangerous due to NATO’s 2008 pledge to eventually consider a Membership Action Plan for Ukraine. By extending this offer a decade ago, without any security guarantees, NATO left Ukraine vulnerable to Russia giving Moscow an incentive to prevent this future membership. Offering weapons while also continuing to deny any form of security guarantee is only inviting more danger by increasing the likeliness of a Russian military intervention. Additionally, the often-cited 1994 Budapest Memorandum between Ukraine, Russia, the US, and the UK (also Belarus and Kazakhstan) does not obligate the United States to militarily defend Ukraine against a conventional threat without UN Security Council authorization. While acting without UNSC authorization is certainly possible, it would be diplomatically dangerous. </w:t>
      </w:r>
      <w:r w:rsidRPr="00352308">
        <w:rPr>
          <w:rStyle w:val="StyleUnderline"/>
        </w:rPr>
        <w:t>Moscow has to respond to these promised weapons sales, and its options place both Ukraine and the West in an untenable position</w:t>
      </w:r>
      <w:r>
        <w:t xml:space="preserve">. First, </w:t>
      </w:r>
      <w:r w:rsidRPr="00352308">
        <w:rPr>
          <w:rStyle w:val="StyleUnderline"/>
        </w:rPr>
        <w:t>it could push for the separatist eastern regions to become unified with Russia itself, leading to yet another forceful border change in violation of all international legal norms</w:t>
      </w:r>
      <w:r>
        <w:t xml:space="preserve">. Second, </w:t>
      </w:r>
      <w:r w:rsidRPr="00352308">
        <w:rPr>
          <w:rStyle w:val="StyleUnderline"/>
        </w:rPr>
        <w:t>Russia could shut off Ukraine’s power</w:t>
      </w:r>
      <w:r>
        <w:t xml:space="preserve"> once again, while also blocking the importation of energy by force. </w:t>
      </w:r>
      <w:r w:rsidRPr="00352308">
        <w:rPr>
          <w:rStyle w:val="StyleUnderline"/>
        </w:rPr>
        <w:t>Another option would be to increase provocations against eastern NATO members, namely the Baltic states, through</w:t>
      </w:r>
      <w:r>
        <w:t xml:space="preserve"> actions other than armed conflict such as </w:t>
      </w:r>
      <w:r w:rsidRPr="00352308">
        <w:rPr>
          <w:rStyle w:val="StyleUnderline"/>
        </w:rPr>
        <w:t>cyberattacks and kidnappings</w:t>
      </w:r>
      <w:r>
        <w:t>. These are only a few out of host options Moscow is likely to consider, with other more pernicious options being also possible. Daniel DePetris of Reuters has noted that “</w:t>
      </w:r>
      <w:r w:rsidRPr="00352308">
        <w:rPr>
          <w:rStyle w:val="StyleUnderline"/>
        </w:rPr>
        <w:t>there’s no reason to think Putin would respond less violently now if Washington sent defense shipments to Ukraine</w:t>
      </w:r>
      <w:r>
        <w:t xml:space="preserve">,” in reference to a Russian armored offensive against Debaltseve in late 2014. As noted by several authors, including Rajan Menon and Fiona Hill, Russia holds “escalation dominance” in the region, though it has never been fully explained nor has its strategic implications been clarified. First and foremost, escalation dominance means that in almost any conceivable conventional conflict in Eastern Ukraine, Russia will be victorious. Ukraine sits in between both the Western and Southern Military districts, with the entirety of the Russian command-and-control and logistics network within short distances. Furthermore, Russian troops have also begun building permanent bases along the border with Ukraine, including highly mobile and combat experienced units that can quickly bring reinforcement. Simply put, </w:t>
      </w:r>
      <w:r w:rsidRPr="00352308">
        <w:rPr>
          <w:rStyle w:val="StyleUnderline"/>
        </w:rPr>
        <w:t>there is no amount of weapons importation by Ukraine that can offset Russian conventional superiority in the near- to medium-term</w:t>
      </w:r>
      <w:r>
        <w:t xml:space="preserve">. Equally important to the military dynamic, Russian dominance in the region forces any Western diplomats to negotiate from a position of weakness, an uncomfortable position for the United States. </w:t>
      </w:r>
      <w:r w:rsidRPr="00352308">
        <w:rPr>
          <w:rStyle w:val="StyleUnderline"/>
        </w:rPr>
        <w:t>The primary consequence here is that the United States is hardly in a position to dictate any terms on a settlement, and will require Moscow and Western allies’ cooperation in order to reach any meaningful progress</w:t>
      </w:r>
      <w:r>
        <w:t xml:space="preserve">. Sanctions can certainly be seen as a useful coercive measure, but due to rises in commodity prices, the Russian economy has seen a moderate improvement recently despite its isolation. Therefore, </w:t>
      </w:r>
      <w:r w:rsidRPr="00352308">
        <w:rPr>
          <w:rStyle w:val="Emphasis"/>
        </w:rPr>
        <w:t>a solution will have to be found that makes concessions to Moscow</w:t>
      </w:r>
      <w:r>
        <w:t xml:space="preserve">. The simple logistical and military dominance that the Russian military holds in the region makes </w:t>
      </w:r>
      <w:r w:rsidRPr="00352308">
        <w:rPr>
          <w:rStyle w:val="StyleUnderline"/>
        </w:rPr>
        <w:t>any pressure extremely unlikely to work</w:t>
      </w:r>
      <w:r>
        <w:t xml:space="preserve">. </w:t>
      </w:r>
      <w:r w:rsidRPr="00352308">
        <w:rPr>
          <w:rStyle w:val="StyleUnderline"/>
        </w:rPr>
        <w:t>By providing weapons to Ukraine, the United States is</w:t>
      </w:r>
      <w:r>
        <w:t xml:space="preserve"> effectively </w:t>
      </w:r>
      <w:r w:rsidRPr="00352308">
        <w:rPr>
          <w:rStyle w:val="StyleUnderline"/>
        </w:rPr>
        <w:t>giving up on a negotiated settlement to the conflict</w:t>
      </w:r>
      <w:r>
        <w:t xml:space="preserve">. </w:t>
      </w:r>
      <w:r w:rsidRPr="00352308">
        <w:rPr>
          <w:rStyle w:val="StyleUnderline"/>
        </w:rPr>
        <w:t>While the Minsk II agreement has been repeatedly violated, this is no solid reasoning for its abandonment. By abandoning the agreement and giving preference to</w:t>
      </w:r>
      <w:r>
        <w:t xml:space="preserve"> a settlement via </w:t>
      </w:r>
      <w:r w:rsidRPr="00352308">
        <w:rPr>
          <w:rStyle w:val="StyleUnderline"/>
        </w:rPr>
        <w:t>arms</w:t>
      </w:r>
      <w:r>
        <w:t xml:space="preserve">, </w:t>
      </w:r>
      <w:r w:rsidRPr="00352308">
        <w:rPr>
          <w:rStyle w:val="StyleUnderline"/>
        </w:rPr>
        <w:t>the United States is only further internationalizing a civil war and ignoring the root causes</w:t>
      </w:r>
      <w:r>
        <w:t xml:space="preserve">. Importantly, the civil war in Ukraine is between irredentist Russian speakers in the eastern oblasts of Donetsk and Luhansk and the central government, originating in differing views on regional autonomy. The Russian government militarized these tensions using the momentum of the Crimea annexation to turn a constitutional dispute into an armed conflict. Diplomatic alternatives </w:t>
      </w:r>
      <w:r w:rsidRPr="00352308">
        <w:rPr>
          <w:rStyle w:val="StyleUnderline"/>
        </w:rPr>
        <w:t>Previous conflicts in Europe that have included an ethnic dimension as well as external influence should be used as a guide for policy options in Ukraine</w:t>
      </w:r>
      <w:r>
        <w:t xml:space="preserve">. The first example is that of Cyprus, which bears in some way a striking resemblance to the overall Ukrainian situation. The island is divided between Greek and Turkish Cypriots, with only Turkey recognizing the northern half of the island as an independent territory. Spurred by ethnic conflict on the island, the ultimate solution was found with the deployment of a United Nations Peacekeeping Force, largely made up of troops from neutral states. The island has remained divided since 1974, though the conflict has largely been dormant since then. What is significant is that all states have been able to continue fairly normalized relations with the Republic of Cyprus (the southern, Greek speaking section of Cyprus) despite the ongoing dispute, granting the country European Union membership in 2004. The lesson to be taken from Cyprus is that a peacekeeping settlement, even without a full resolution to the underlying territorial dispute, can be effective. </w:t>
      </w:r>
      <w:r w:rsidRPr="00352308">
        <w:rPr>
          <w:rStyle w:val="StyleUnderline"/>
        </w:rPr>
        <w:t>Since fall 2017, calls for such a peacekeeping force in Eastern Ukraine have been growing, with fairly widespread support, including from Moscow</w:t>
      </w:r>
      <w:r>
        <w:t xml:space="preserve">. </w:t>
      </w:r>
      <w:r w:rsidRPr="00352308">
        <w:rPr>
          <w:rStyle w:val="StyleUnderline"/>
        </w:rPr>
        <w:t>To discard this avenue in favor of arms support would be a mistake</w:t>
      </w:r>
      <w:r>
        <w:t xml:space="preserve">. As noted above, </w:t>
      </w:r>
      <w:r w:rsidRPr="00352308">
        <w:rPr>
          <w:rStyle w:val="StyleUnderline"/>
        </w:rPr>
        <w:t>even if the two policies were taken at the same time, such arms supply to Ukraine would only weaken any peacekeeping force while also failing to strengthen the position of the US as a negotiator</w:t>
      </w:r>
      <w:r>
        <w:t xml:space="preserve">. Importantly, the deployment of peacekeepers would have to involve concessions made to Moscow, through the lifting of sanctions and/or the de facto acceptance of the breakaway regions’ autonomy. A second model for a longer-term diplomatic approach is a federalization policy that bears a resemblance to the Republika Srpska within Bosnia. The federalization of Ukraine has been suggested by Russia for some time, and it is perhaps time to consider the option seriously. Limited devolution would address the desires of the separatists themselves while meeting Russian requests. Such devolution could come with safeguards, such as disarmament within both Donetsk and Luhansk, with Russia providing security guarantees to both regions. In Bosnia, it has allowed ethnic grievances between groups in Bosnia to be handled in a largely non-violent fashion. The establishment of the Republika Srpska was a hard pill for Western states to swallow, however it became necessary for the higher goal of reaching a peaceful settlement. </w:t>
      </w:r>
      <w:r w:rsidRPr="00352308">
        <w:rPr>
          <w:rStyle w:val="StyleUnderline"/>
        </w:rPr>
        <w:t>A key lesson for the United States in Bosnia was that the prevention of further bloodshed was more important than the preservation of Yugoslavian sovereignty</w:t>
      </w:r>
      <w:r>
        <w:t xml:space="preserve">. </w:t>
      </w:r>
      <w:r w:rsidRPr="00352308">
        <w:rPr>
          <w:rStyle w:val="StyleUnderline"/>
        </w:rPr>
        <w:t>Were the US</w:t>
      </w:r>
      <w:r>
        <w:t xml:space="preserve"> and its allies </w:t>
      </w:r>
      <w:r w:rsidRPr="00352308">
        <w:rPr>
          <w:rStyle w:val="StyleUnderline"/>
        </w:rPr>
        <w:t>to take this lesson to heart and eschew a hard line on Ukrainian sovereignty with the goal of ending the conflict, it could begin a slow path towards improving Western relations with Russia</w:t>
      </w:r>
      <w:r>
        <w:t xml:space="preserve">. Finally, any solution will require neutrality for Ukraine. This would mean removing the offer of NATO membership to Ukraine (which arguably placed Ukraine in Moscow’s crosshairs in the first place), and maintaining an economic balance between the European Union and Moscow, while also pushing against formal EU membership. This option has been suggested by Michael O’Hanlon in his new book Beyond NATO, that argues in favor of such proposal for currently unaligned states between Europe and Russia. Removing the NATO offer would be immensely beneficial towards building better future relations with Moscow and ending the Ukrainian conflict. The current predicament the West finds itself in can almost be considered comeuppance for the misguided NATO offer without any security guarantee. Certainly, these solutions would not be preferential for Western policymakers, but that is the nature of compromise. They would effectively reverse decades of US and NATO defense and diplomatic policy. However, current and recent policies have hardly been adequate. There is no possibility of a diplomatic solution that accords full territorial return of Crimea to Ukraine, nor can there be any peacekeeping force dominated primarily by NATO. A further drawback would be the abandonment of the 1994 Budapest Memorandum, though the treaty itself was without the teeth for its own enforcement. Any settlement regarding peacekeepers and/or devolution would provide the opportunity to install stronger safeguards for all parties. </w:t>
      </w:r>
      <w:r w:rsidRPr="00352308">
        <w:rPr>
          <w:rStyle w:val="StyleUnderline"/>
        </w:rPr>
        <w:t xml:space="preserve">The current US policy of arms </w:t>
      </w:r>
      <w:r w:rsidRPr="00352308">
        <w:rPr>
          <w:rStyle w:val="Emphasis"/>
        </w:rPr>
        <w:t>supplying rules out any</w:t>
      </w:r>
      <w:r>
        <w:t xml:space="preserve"> possibilities of </w:t>
      </w:r>
      <w:r w:rsidRPr="00352308">
        <w:rPr>
          <w:rStyle w:val="Emphasis"/>
        </w:rPr>
        <w:t>constructive diplomatic efforts</w:t>
      </w:r>
      <w:r w:rsidRPr="00352308">
        <w:rPr>
          <w:rStyle w:val="StyleUnderline"/>
        </w:rPr>
        <w:t xml:space="preserve"> to resolve the security situation in Ukraine</w:t>
      </w:r>
      <w:r>
        <w:t>. Both options (along with O’Hanlon’s suggestions of permanent Ukrainian neutrality), do not fully preclude the establishment of harsher measures should Russia continue to make aggressive moves despite these agreements. Harsher economic sanctions against the Kremlin’s inner circle or even extension of a NATO security guarantee despite an ongoing territorial dispute should be kept on the table in case Moscow decides to further endanger Ukraine. However, it is critical that policy be shaped by the realities of the situation in Ukraine, rather than preferred outcomes. Diplomacy should be pursued first, using past instances of conflict resolution as a model.</w:t>
      </w:r>
    </w:p>
    <w:p w:rsidR="00B3282A" w:rsidRDefault="00B3282A" w:rsidP="00B3282A">
      <w:pPr>
        <w:pStyle w:val="Heading4"/>
      </w:pPr>
      <w:r>
        <w:t xml:space="preserve">Arms </w:t>
      </w:r>
      <w:r w:rsidR="00CC737B">
        <w:t xml:space="preserve">sales </w:t>
      </w:r>
      <w:r>
        <w:t>undermine diplomacy</w:t>
      </w:r>
    </w:p>
    <w:p w:rsidR="00B3282A" w:rsidRDefault="00B3282A" w:rsidP="00B3282A">
      <w:r w:rsidRPr="00CC737B">
        <w:rPr>
          <w:rStyle w:val="Style13ptBold"/>
        </w:rPr>
        <w:t>DePetris 17</w:t>
      </w:r>
      <w:r>
        <w:t xml:space="preserve"> - </w:t>
      </w:r>
      <w:r w:rsidR="00D70344">
        <w:t xml:space="preserve">MA in Political Science @ Syracuse, fellow at Defense Priorities </w:t>
      </w:r>
      <w:r>
        <w:t xml:space="preserve">(Daniel, “Russia Will Retaliate After U.S. Supplies Lethal Weapons To Ukraine,” Breaking Defense, </w:t>
      </w:r>
      <w:hyperlink r:id="rId37" w:history="1">
        <w:r w:rsidR="00CC737B" w:rsidRPr="00D46F54">
          <w:rPr>
            <w:rStyle w:val="Hyperlink"/>
          </w:rPr>
          <w:t>https://breakingdefense.com/2017/12/russia-will-retaliate-after-u-s-supplies-lethal-weapons-to-ukraine/)//BB</w:t>
        </w:r>
      </w:hyperlink>
    </w:p>
    <w:p w:rsidR="00CC737B" w:rsidRPr="00A44C2A" w:rsidRDefault="00CC737B" w:rsidP="00B3282A"/>
    <w:p w:rsidR="00B3282A" w:rsidRDefault="00B3282A" w:rsidP="00B3282A">
      <w:r w:rsidRPr="00184120">
        <w:t xml:space="preserve">President Trump’s decision to increase U.S. military engagement in Ukraine’s conflict comes at a curious time, just three months after Putin broached the prospect of an international peacekeeping mission for the very first time and two days after Moscow, Kiev, and the separatists reaffirmed their intention to call a holiday ceasefire and proceed toward an “all-for-all” prisoner exchange. </w:t>
      </w:r>
      <w:r w:rsidRPr="00184120">
        <w:rPr>
          <w:rStyle w:val="StyleUnderline"/>
        </w:rPr>
        <w:t>While dozens of ceasefires have come and gone in Ukraine and a Russian-drafted peacekeeping proposal was far below the threshold of what would be required to actually implement an impartial peace in the Donbas, Putin’s willingness to at least consider it left a slim opening for European diplomats and U.S. Special Representative Kurt Volker to explore options with their Russian count</w:t>
      </w:r>
      <w:r w:rsidR="00817277" w:rsidRPr="00184120">
        <w:rPr>
          <w:rStyle w:val="StyleUnderline"/>
        </w:rPr>
        <w:t>erparts</w:t>
      </w:r>
      <w:r w:rsidR="00817277" w:rsidRPr="00184120">
        <w:t>.</w:t>
      </w:r>
      <w:r w:rsidR="00184120" w:rsidRPr="00184120">
        <w:t xml:space="preserve"> </w:t>
      </w:r>
      <w:r w:rsidRPr="00184120">
        <w:rPr>
          <w:rStyle w:val="StyleUnderline"/>
        </w:rPr>
        <w:t xml:space="preserve">Washington’s move to provide U.S. lethal weapons stockpiles to the Ukrainians could have an </w:t>
      </w:r>
      <w:r w:rsidRPr="00184120">
        <w:rPr>
          <w:rStyle w:val="Emphasis"/>
        </w:rPr>
        <w:t>adverse impact on all of these diplomatic processes</w:t>
      </w:r>
      <w:r w:rsidRPr="00184120">
        <w:t xml:space="preserve">. </w:t>
      </w:r>
      <w:r w:rsidRPr="00184120">
        <w:rPr>
          <w:rStyle w:val="StyleUnderline"/>
        </w:rPr>
        <w:t>By throwing the United States deeper into the Ukrainian morass</w:t>
      </w:r>
      <w:r w:rsidRPr="00184120">
        <w:t xml:space="preserve">, President </w:t>
      </w:r>
      <w:r w:rsidRPr="00184120">
        <w:rPr>
          <w:rStyle w:val="StyleUnderline"/>
        </w:rPr>
        <w:t>Trump has taken the first giant step toward further American involvement in the likely event that Moscow escalates and the Ukrainian government asks for more weapons. This is a frightening possibility</w:t>
      </w:r>
      <w:r w:rsidRPr="00184120">
        <w:t>, particularly for Americans who would prefer not to intervene on behalf of a nation that is not even a member of NATO and whose political direction is irrelevant to America’s policy in Europe.</w:t>
      </w:r>
    </w:p>
    <w:p w:rsidR="00F23F5E" w:rsidRDefault="003A6520" w:rsidP="00492697">
      <w:pPr>
        <w:pStyle w:val="Heading3"/>
      </w:pPr>
      <w:r>
        <w:t>! – terminals</w:t>
      </w:r>
    </w:p>
    <w:p w:rsidR="00F23F5E" w:rsidRDefault="003A6520" w:rsidP="00F23F5E">
      <w:pPr>
        <w:pStyle w:val="Heading4"/>
      </w:pPr>
      <w:r>
        <w:t>Overt US involvement in the Ukraine crisis leads to nuclear war</w:t>
      </w:r>
    </w:p>
    <w:p w:rsidR="00F23F5E" w:rsidRDefault="00F23F5E" w:rsidP="00F23F5E">
      <w:r w:rsidRPr="00F23F5E">
        <w:rPr>
          <w:rStyle w:val="Style13ptBold"/>
        </w:rPr>
        <w:t>Deutsch 15</w:t>
      </w:r>
      <w:r>
        <w:t xml:space="preserve"> – former president of Science for Peace (Judith, “Russia, Ukraine and U.S. Hegemony,” Counter Punch, </w:t>
      </w:r>
      <w:hyperlink r:id="rId38" w:history="1">
        <w:r w:rsidR="003A6520" w:rsidRPr="00D46F54">
          <w:rPr>
            <w:rStyle w:val="Hyperlink"/>
          </w:rPr>
          <w:t>https://www.counterpunch.org/2015/07/09/russia-ukraine-and-u-s-hegemony/)//BB</w:t>
        </w:r>
      </w:hyperlink>
    </w:p>
    <w:p w:rsidR="003A6520" w:rsidRPr="00F23F5E" w:rsidRDefault="003A6520" w:rsidP="00F23F5E"/>
    <w:p w:rsidR="00F23F5E" w:rsidRDefault="00F23F5E" w:rsidP="00F23F5E">
      <w:r w:rsidRPr="00380EDF">
        <w:rPr>
          <w:rStyle w:val="StyleUnderline"/>
        </w:rPr>
        <w:t xml:space="preserve">The Ukraine/Russia conflict is particularly ominous because tensions with the United States could escalate into a </w:t>
      </w:r>
      <w:r w:rsidRPr="00380EDF">
        <w:rPr>
          <w:rStyle w:val="Emphasis"/>
        </w:rPr>
        <w:t>nuclear war</w:t>
      </w:r>
      <w:r>
        <w:t xml:space="preserve">. For this reason, it is necessary to understand NATO’s role, patterns of U.S. domination and the nuclear arms race. </w:t>
      </w:r>
      <w:r w:rsidRPr="00380EDF">
        <w:rPr>
          <w:rStyle w:val="StyleUnderline"/>
        </w:rPr>
        <w:t>The political world is dangerously in flux, with entangled military and economic alliances and a robust weapons trade</w:t>
      </w:r>
      <w:r>
        <w:t xml:space="preserve">. </w:t>
      </w:r>
      <w:r w:rsidRPr="00380EDF">
        <w:rPr>
          <w:rStyle w:val="StyleUnderline"/>
        </w:rPr>
        <w:t xml:space="preserve">This is similar to the prelude to World War I when it took </w:t>
      </w:r>
      <w:r w:rsidRPr="00380EDF">
        <w:rPr>
          <w:rStyle w:val="Emphasis"/>
        </w:rPr>
        <w:t>one trigger</w:t>
      </w:r>
      <w:r w:rsidRPr="00380EDF">
        <w:rPr>
          <w:rStyle w:val="StyleUnderline"/>
        </w:rPr>
        <w:t xml:space="preserve"> to unleash cascading inter-state violence</w:t>
      </w:r>
      <w:r>
        <w:t>.</w:t>
      </w:r>
      <w:r w:rsidR="00536C8B">
        <w:t xml:space="preserve"> </w:t>
      </w:r>
      <w:r>
        <w:t>The demonization of Russia and Putin leaves out the role of the United States and NATO. Seumas Milne, writes in The Guardian, March 4, 2015, “A quarter of a century after the end of the Cold War, the ‘Russian threat’ is unmistakably back. Vladimir Putin, Britain’s defence secretary Michael Fallon declares, is as great a danger to Europe as ‘Islamic State’…</w:t>
      </w:r>
      <w:r w:rsidR="00536C8B">
        <w:t xml:space="preserve"> </w:t>
      </w:r>
      <w:r>
        <w:t>“Putin’s authoritarian conservatism may offer little for Russia’s future, but this anti-Russian incitement is dangerous folly. There certainly has been military expansionism. But it has overwhelmingly come from NATO, not Moscow.”</w:t>
      </w:r>
      <w:r w:rsidR="00536C8B">
        <w:t xml:space="preserve"> </w:t>
      </w:r>
      <w:r>
        <w:t>James Bissett is a former Canadian ambassador to Yugoslavia, Albania, and Bulgaria. He wrote in the Ottawa Citizen last year, “</w:t>
      </w:r>
      <w:r w:rsidRPr="003A6520">
        <w:rPr>
          <w:rStyle w:val="StyleUnderline"/>
        </w:rPr>
        <w:t>The</w:t>
      </w:r>
      <w:r>
        <w:t xml:space="preserve"> current </w:t>
      </w:r>
      <w:r w:rsidRPr="003A6520">
        <w:rPr>
          <w:rStyle w:val="StyleUnderline"/>
        </w:rPr>
        <w:t>crisis in Ukraine</w:t>
      </w:r>
      <w:r>
        <w:t xml:space="preserve"> threatens global security and at worst </w:t>
      </w:r>
      <w:r w:rsidRPr="003A6520">
        <w:rPr>
          <w:rStyle w:val="StyleUnderline"/>
        </w:rPr>
        <w:t>has the potential for nuclear catastrophe.</w:t>
      </w:r>
      <w:r>
        <w:t xml:space="preserve"> At best, it signals a continuation of the Cold War. Sadly, the crisis is completely unnecessary and the responsibility lies entirely in the hands of the United States-led NATO powers. The almost virulent propaganda onslaught blaming Russia for the instability and violence in Ukraine simply ignores reality and the facts.”</w:t>
      </w:r>
      <w:r w:rsidR="00536C8B">
        <w:t xml:space="preserve"> </w:t>
      </w:r>
      <w:r>
        <w:t xml:space="preserve">Stephen Cohen, emeritus professor of Russian studies at Princeton University and New York University says that simply blaming Vladimir Putin and Russia for </w:t>
      </w:r>
      <w:r w:rsidRPr="003A6520">
        <w:rPr>
          <w:rStyle w:val="StyleUnderline"/>
        </w:rPr>
        <w:t>the</w:t>
      </w:r>
      <w:r>
        <w:t xml:space="preserve"> present </w:t>
      </w:r>
      <w:r w:rsidRPr="003A6520">
        <w:rPr>
          <w:rStyle w:val="StyleUnderline"/>
        </w:rPr>
        <w:t>stand-off in relations means “no negotiation” and</w:t>
      </w:r>
      <w:r>
        <w:t xml:space="preserve"> that </w:t>
      </w:r>
      <w:r w:rsidRPr="003A6520">
        <w:rPr>
          <w:rStyle w:val="StyleUnderline"/>
        </w:rPr>
        <w:t>no negotiation leads to war</w:t>
      </w:r>
      <w:r>
        <w:t>. He told Democracy Now last year, “The false statement [Obama] made, and the premise on which American policy is being made, is that Putin attacked Ukraine and began this whole mess. Whatever you think about what the outcome should be, that is just factually untrue. All of this began when the United States and Europe asked Ukraine back last November to make a decision between Russia and the European Union.”</w:t>
      </w:r>
    </w:p>
    <w:p w:rsidR="00D05600" w:rsidRPr="00C73164" w:rsidRDefault="00D05600" w:rsidP="00D05600">
      <w:pPr>
        <w:pStyle w:val="Heading4"/>
      </w:pPr>
      <w:r>
        <w:t>War in Ukraine threatens draw in and pushes conflict on all of Ukraine</w:t>
      </w:r>
    </w:p>
    <w:p w:rsidR="00D05600" w:rsidRPr="00C73164" w:rsidRDefault="00D05600" w:rsidP="00D05600">
      <w:r>
        <w:t xml:space="preserve">Simon </w:t>
      </w:r>
      <w:r w:rsidRPr="00C73164">
        <w:rPr>
          <w:rStyle w:val="Style13ptBold"/>
        </w:rPr>
        <w:t>Jenkins 18</w:t>
      </w:r>
      <w:r>
        <w:t>, [Simon Jenkins, Simon Jenkins is a Guardian columnist, author and BBC broadcaster. His recent books include England's Hundred Best Views, and Mission Accomplished? The Crisis of International Intervention, 11-26-2018, “Forget Brexit, war in Ukraine is the biggest threat to Europe,” Guardian, https://www.theguardian.com/commentisfree/2018/nov/26/forget-brexit-ukraine-europe-russia]//Lex RA</w:t>
      </w:r>
    </w:p>
    <w:p w:rsidR="00D05600" w:rsidRPr="00D05600" w:rsidRDefault="00D05600" w:rsidP="00F23F5E">
      <w:pPr>
        <w:rPr>
          <w:sz w:val="14"/>
        </w:rPr>
      </w:pPr>
      <w:r w:rsidRPr="005644F0">
        <w:rPr>
          <w:sz w:val="14"/>
        </w:rPr>
        <w:t xml:space="preserve">while parliament fiddles, Europe burns, or at least sputters into flame. History could not be clearer. </w:t>
      </w:r>
      <w:r w:rsidRPr="005644F0">
        <w:rPr>
          <w:rStyle w:val="StyleUnderline"/>
        </w:rPr>
        <w:t>The diversion of the Russo-Ukrainian conflict into the Sea of Azov is precisely the kind of escalation that has preceded Europe’s past cataclysms. A great power treats a little one with contempt. A little one responds with violence, expecting friends to come to its aid, diplomatically, economically, then militarily.</w:t>
      </w:r>
      <w:r w:rsidRPr="005644F0">
        <w:rPr>
          <w:sz w:val="14"/>
        </w:rPr>
        <w:t xml:space="preserve"> For four years, </w:t>
      </w:r>
      <w:r w:rsidRPr="005644F0">
        <w:rPr>
          <w:rStyle w:val="StyleUnderline"/>
        </w:rPr>
        <w:t>Ukraine has disobeyed the old pragmatism that if you share a border with a powerful dictator, you behave with extreme caution. Kiev’s anti-communists flirted with Nato – with the US’s encouragement – at a time when Georgia was also flirting and the Baltic states had already joined. Vladimir Putin echoed Yeltsin, that Russia would “take this as a direct threat to the security of our country”.</w:t>
      </w:r>
      <w:r w:rsidRPr="005644F0">
        <w:rPr>
          <w:sz w:val="14"/>
        </w:rPr>
        <w:t xml:space="preserve"> When Ukraine elected a pro-western leadership in 2014, Moscow supported an uprising in its Russian-speaking eastern provinces. </w:t>
      </w:r>
      <w:r w:rsidRPr="005644F0">
        <w:rPr>
          <w:rStyle w:val="StyleUnderline"/>
        </w:rPr>
        <w:t xml:space="preserve">There followed Moscow’s invasion of Ukrainian Crimea, and now a tightening of the noose on Ukraine’s eastern ports. Ten thousand Ukrainians have already died in this secret war. </w:t>
      </w:r>
      <w:r w:rsidRPr="005644F0">
        <w:rPr>
          <w:rStyle w:val="Emphasis"/>
        </w:rPr>
        <w:t>It is classic escalation.</w:t>
      </w:r>
      <w:r>
        <w:rPr>
          <w:rStyle w:val="Emphasis"/>
        </w:rPr>
        <w:t xml:space="preserve"> </w:t>
      </w:r>
      <w:r w:rsidRPr="005644F0">
        <w:rPr>
          <w:sz w:val="14"/>
        </w:rPr>
        <w:t xml:space="preserve">Ukraine’s president, Petro Poroshenko, is accused of hanging tough as he faces defeat in forthcoming elections. On Sunday he appealed to “Ukraine’s allies to stand united” against Russia. He did not specify who they were, or what they should do. </w:t>
      </w:r>
      <w:r w:rsidRPr="005644F0">
        <w:rPr>
          <w:rStyle w:val="StyleUnderline"/>
        </w:rPr>
        <w:t xml:space="preserve">After the invasion of Crimea, a ragbag of trade, financial and travel sanctions were imposed on Moscow by western powers. As usual, such feel-good weapons had no effect beyond counter-productivity. Sanctions cemented Putin more closely in power and to his cronies. </w:t>
      </w:r>
      <w:r w:rsidRPr="005644F0">
        <w:rPr>
          <w:sz w:val="14"/>
        </w:rPr>
        <w:t xml:space="preserve">They encouraged him to ever greater mischief, backing Russian minorities in bordering states and cyber-meddling in western elections. </w:t>
      </w:r>
      <w:r w:rsidRPr="005644F0">
        <w:rPr>
          <w:rStyle w:val="StyleUnderline"/>
        </w:rPr>
        <w:t>The thesis that impoverishment would somehow force him to cease from, as he sees it, restoring Russia’s pride was absurd. Dictatorship loves poverty. Sanctions merely fuelled Donald Trump’s casual remark last year that Nato was “obsolete”.</w:t>
      </w:r>
      <w:r>
        <w:rPr>
          <w:rStyle w:val="StyleUnderline"/>
        </w:rPr>
        <w:t xml:space="preserve"> </w:t>
      </w:r>
      <w:r w:rsidRPr="005644F0">
        <w:rPr>
          <w:rStyle w:val="StyleUnderline"/>
        </w:rPr>
        <w:t>What is glaring is that Europe now lacks any collective forum in which such escalations can be discussed and possibly resolved. The end of the cold war was not followed by any revision to Yalta or Potsdam. There was no new treaty with Russia. Its attempted military encirclement by Nato was as reckless as London’s welcome to Moscow’s massed oligarch and kleptocrats.</w:t>
      </w:r>
      <w:r>
        <w:rPr>
          <w:rStyle w:val="StyleUnderline"/>
        </w:rPr>
        <w:t xml:space="preserve"> </w:t>
      </w:r>
      <w:r w:rsidRPr="005644F0">
        <w:rPr>
          <w:sz w:val="14"/>
        </w:rPr>
        <w:t xml:space="preserve">History may yet regard the handling of a defeated and depressed Russia in the 1990s as like its handling of Germany after 1918. </w:t>
      </w:r>
      <w:r w:rsidRPr="005644F0">
        <w:rPr>
          <w:rStyle w:val="StyleUnderline"/>
        </w:rPr>
        <w:t xml:space="preserve">Eastern Europe is now a tinderbox of competing populisms, full of talk of Putin only understanding violence, of dodgy alliances and half-meant security promises. There is no leader, no overseer, no plausible guarantor of peace. </w:t>
      </w:r>
      <w:r w:rsidRPr="005644F0">
        <w:rPr>
          <w:rStyle w:val="Emphasis"/>
        </w:rPr>
        <w:t>The only promise is of anarchy.</w:t>
      </w:r>
      <w:r>
        <w:rPr>
          <w:rStyle w:val="Emphasis"/>
        </w:rPr>
        <w:t xml:space="preserve"> </w:t>
      </w:r>
      <w:r w:rsidRPr="005644F0">
        <w:rPr>
          <w:sz w:val="14"/>
        </w:rPr>
        <w:t>And do you know what Britain’s parliament was discussing all this time … ?</w:t>
      </w:r>
    </w:p>
    <w:p w:rsidR="00492697" w:rsidRDefault="003A6520" w:rsidP="00492697">
      <w:pPr>
        <w:pStyle w:val="Heading4"/>
      </w:pPr>
      <w:r>
        <w:t>World war 3</w:t>
      </w:r>
    </w:p>
    <w:p w:rsidR="00492697" w:rsidRPr="00492697" w:rsidRDefault="00C308A0" w:rsidP="00492697">
      <w:r w:rsidRPr="003A6520">
        <w:rPr>
          <w:rStyle w:val="Style13ptBold"/>
        </w:rPr>
        <w:t>Zuesse 18</w:t>
      </w:r>
      <w:r>
        <w:t xml:space="preserve"> –</w:t>
      </w:r>
      <w:r w:rsidR="00492697">
        <w:t xml:space="preserve"> winner of the Mencken Award for investigative reporting, cultural anthropologist, general systems theorist, economist, and investigative journalist (Eric, “US Switching to Ukraine as Location to Start World War III Against Russia,” Strategic Culture Foundation, https://www.strategic-culture.org/news/2018/10/02/us-switching-ukraine-location-start-world-war-iii-against-russia/)//BB</w:t>
      </w:r>
    </w:p>
    <w:p w:rsidR="00492697" w:rsidRPr="00492697" w:rsidRDefault="00492697" w:rsidP="00492697">
      <w:r w:rsidRPr="00C308A0">
        <w:rPr>
          <w:rStyle w:val="StyleUnderline"/>
        </w:rPr>
        <w:t>The US Government is trying to bully Russia</w:t>
      </w:r>
      <w:r>
        <w:t xml:space="preserve"> and its allies, and now is overtly threatening to go to a naval blockade against Russia. Those two warships that the US just donated to Ukraine could be helpful in such a blockade. Alternatively, </w:t>
      </w:r>
      <w:r w:rsidRPr="00C308A0">
        <w:rPr>
          <w:rStyle w:val="StyleUnderline"/>
        </w:rPr>
        <w:t>Ukraine’s re-invasion of Donbass might become Trump’s opportunity to</w:t>
      </w:r>
      <w:r>
        <w:t xml:space="preserve"> ‘aid a NATO ally’ and </w:t>
      </w:r>
      <w:r w:rsidRPr="00C308A0">
        <w:rPr>
          <w:rStyle w:val="Emphasis"/>
        </w:rPr>
        <w:t>precipitate WW III</w:t>
      </w:r>
      <w:r w:rsidRPr="00C308A0">
        <w:rPr>
          <w:rStyle w:val="StyleUnderline"/>
        </w:rPr>
        <w:t xml:space="preserve"> from a conventional war in Donbass. Either way would likely produce from Russia a nuclear blitz-attack to eliminate as many of America’s retaliatory weapons as possible, so as to beat the US to the punch</w:t>
      </w:r>
      <w:r>
        <w:t xml:space="preserve">. </w:t>
      </w:r>
      <w:r w:rsidRPr="00C308A0">
        <w:rPr>
          <w:rStyle w:val="StyleUnderline"/>
        </w:rPr>
        <w:t>In military terms, the side that suffers the less damage ‘wins’, even if it’s a nuclear war that destroys the planet</w:t>
      </w:r>
      <w:r>
        <w:t xml:space="preserve">. The side that would strike first in a nuclear war would almost certainly suffer the less damage, because most of the opponent’s retaliatory weaponry would be destroyed in that attack. </w:t>
      </w:r>
      <w:r w:rsidRPr="00C308A0">
        <w:rPr>
          <w:rStyle w:val="StyleUnderline"/>
        </w:rPr>
        <w:t>Trump is playing nuclear “chicken” against Putin. He is sorely trying Putin’s patience</w:t>
      </w:r>
      <w:r>
        <w:t>.</w:t>
      </w:r>
      <w:r w:rsidR="00536C8B">
        <w:t xml:space="preserve"> </w:t>
      </w:r>
      <w:r>
        <w:t xml:space="preserve">If the US regime uses any of these entry-points to a conventional war, </w:t>
      </w:r>
      <w:r w:rsidRPr="00C308A0">
        <w:rPr>
          <w:rStyle w:val="StyleUnderline"/>
        </w:rPr>
        <w:t>Russia would simply be waiting for the US to nuclear blitz-attack Russia</w:t>
      </w:r>
      <w:r>
        <w:t xml:space="preserve">, which the US regime has long been intending to do. </w:t>
      </w:r>
      <w:r w:rsidRPr="00C308A0">
        <w:rPr>
          <w:rStyle w:val="StyleUnderline"/>
        </w:rPr>
        <w:t>Regardless which side goes nuclear first</w:t>
      </w:r>
      <w:r>
        <w:t xml:space="preserve">, the blockade and/or </w:t>
      </w:r>
      <w:r w:rsidRPr="00C308A0">
        <w:rPr>
          <w:rStyle w:val="StyleUnderline"/>
        </w:rPr>
        <w:t>re-invasion of Donbass</w:t>
      </w:r>
      <w:r>
        <w:t xml:space="preserve"> (repeating there such things as this and this) </w:t>
      </w:r>
      <w:r w:rsidRPr="00C308A0">
        <w:rPr>
          <w:rStyle w:val="Emphasis"/>
        </w:rPr>
        <w:t>will have started WWIII</w:t>
      </w:r>
      <w:r>
        <w:t>. And, clearly, any survivors would likely view the US in the way that most of today’s world views the fascist powers in WWII: as having been the aggressors. Consequently, if the American people cannot first overthrow the US regime and establish an authentic democracy here, then WWIII seems likely to result, which would be an outcome far worse, for the entire world, than an overthrow of the government that the entire world considers to be by far the most dangerous on Earth.</w:t>
      </w:r>
      <w:r>
        <w:tab/>
      </w:r>
    </w:p>
    <w:p w:rsidR="00AF0542" w:rsidRDefault="00AF0542" w:rsidP="00AF0542">
      <w:pPr>
        <w:pStyle w:val="Heading3"/>
      </w:pPr>
      <w:r>
        <w:t>! – nuclear winter</w:t>
      </w:r>
    </w:p>
    <w:p w:rsidR="00AF0542" w:rsidRPr="00AF0542" w:rsidRDefault="00AF0542" w:rsidP="00AF0542">
      <w:pPr>
        <w:pStyle w:val="Heading4"/>
      </w:pPr>
      <w:r>
        <w:t>US-Russia war leads to nuclear winter</w:t>
      </w:r>
    </w:p>
    <w:p w:rsidR="00AF0542" w:rsidRDefault="00AF0542" w:rsidP="00AF0542">
      <w:r>
        <w:rPr>
          <w:rStyle w:val="Style13ptBold"/>
        </w:rPr>
        <w:t xml:space="preserve">Fisher 15 </w:t>
      </w:r>
      <w:r w:rsidRPr="00F277FA">
        <w:t xml:space="preserve">(Max, “How World War III became possible,” Vox, June 29, 2015, </w:t>
      </w:r>
      <w:hyperlink r:id="rId39" w:history="1">
        <w:r w:rsidR="00536C8B" w:rsidRPr="00BE1446">
          <w:rPr>
            <w:rStyle w:val="Hyperlink"/>
          </w:rPr>
          <w:t>https://www.vox.com/2015/6/29/8845913/russia-war?utm_campaign=vox&amp;utm_content=chorus&amp;utm_medium=social&amp;utm_source=twitter</w:t>
        </w:r>
      </w:hyperlink>
      <w:r w:rsidRPr="00F277FA">
        <w:t>)</w:t>
      </w:r>
    </w:p>
    <w:p w:rsidR="00536C8B" w:rsidRPr="000F3B14" w:rsidRDefault="00536C8B" w:rsidP="00AF0542">
      <w:pPr>
        <w:rPr>
          <w:rStyle w:val="Style13ptBold"/>
        </w:rPr>
      </w:pPr>
    </w:p>
    <w:p w:rsidR="00AF0542" w:rsidRDefault="00AF0542" w:rsidP="00AF0542">
      <w:r w:rsidRPr="00536C8B">
        <w:t xml:space="preserve">If you take a walk around Washington or a Western European capital today, there is no feeling of looming catastrophe. The threats are too complex, with many moving pieces and overlapping layers of risk adding up to a larger danger that is less obvious. People can be forgiven for not seeing the cloud hanging over them, for feeling that all is well — even as </w:t>
      </w:r>
      <w:r w:rsidRPr="00536C8B">
        <w:rPr>
          <w:rStyle w:val="StyleUnderline"/>
        </w:rPr>
        <w:t>in Eastern Europe they are digging in for war</w:t>
      </w:r>
      <w:r w:rsidRPr="00536C8B">
        <w:t xml:space="preserve">. But this </w:t>
      </w:r>
      <w:r w:rsidRPr="00536C8B">
        <w:rPr>
          <w:rStyle w:val="StyleUnderline"/>
        </w:rPr>
        <w:t xml:space="preserve">complacency is itself part of the problem, making the threat </w:t>
      </w:r>
      <w:r w:rsidRPr="00536C8B">
        <w:rPr>
          <w:rStyle w:val="Emphasis"/>
        </w:rPr>
        <w:t>more difficult to foresee, to manage, or</w:t>
      </w:r>
      <w:r w:rsidRPr="00536C8B">
        <w:t xml:space="preserve">, potentially, to </w:t>
      </w:r>
      <w:r w:rsidRPr="00536C8B">
        <w:rPr>
          <w:rStyle w:val="Emphasis"/>
        </w:rPr>
        <w:t>avert.</w:t>
      </w:r>
      <w:r w:rsidRPr="00536C8B">
        <w:t xml:space="preserve"> There is </w:t>
      </w:r>
      <w:r w:rsidRPr="00536C8B">
        <w:rPr>
          <w:rStyle w:val="StyleUnderline"/>
        </w:rPr>
        <w:t>a growing chorus of political analysts, arms control experts, and government officials</w:t>
      </w:r>
      <w:r w:rsidRPr="00536C8B">
        <w:t xml:space="preserve"> who </w:t>
      </w:r>
      <w:r w:rsidRPr="00536C8B">
        <w:rPr>
          <w:rStyle w:val="StyleUnderline"/>
        </w:rPr>
        <w:t>are sounding the alarm</w:t>
      </w:r>
      <w:r w:rsidRPr="00536C8B">
        <w:t xml:space="preserve">, trying to call the world's attention to its drift toward disaster. </w:t>
      </w:r>
      <w:r w:rsidRPr="00536C8B">
        <w:rPr>
          <w:rStyle w:val="StyleUnderline"/>
        </w:rPr>
        <w:t>The prospect of</w:t>
      </w:r>
      <w:r w:rsidRPr="00536C8B">
        <w:t xml:space="preserve"> a major war, even a </w:t>
      </w:r>
      <w:r w:rsidRPr="00536C8B">
        <w:rPr>
          <w:rStyle w:val="Emphasis"/>
        </w:rPr>
        <w:t>nuclear war</w:t>
      </w:r>
      <w:r w:rsidRPr="00536C8B">
        <w:t>, in Europe</w:t>
      </w:r>
      <w:r w:rsidRPr="00536C8B">
        <w:rPr>
          <w:rStyle w:val="StyleUnderline"/>
        </w:rPr>
        <w:t xml:space="preserve"> has become thinkable</w:t>
      </w:r>
      <w:r w:rsidRPr="00536C8B">
        <w:t xml:space="preserve">, they warn, </w:t>
      </w:r>
      <w:r w:rsidRPr="00536C8B">
        <w:rPr>
          <w:rStyle w:val="StyleUnderline"/>
        </w:rPr>
        <w:t xml:space="preserve">even </w:t>
      </w:r>
      <w:r w:rsidRPr="00536C8B">
        <w:rPr>
          <w:rStyle w:val="Emphasis"/>
        </w:rPr>
        <w:t>plausible</w:t>
      </w:r>
      <w:r w:rsidRPr="00536C8B">
        <w:rPr>
          <w:rStyle w:val="StyleUnderline"/>
        </w:rPr>
        <w:t>. What they describe is a threat that combines</w:t>
      </w:r>
      <w:r w:rsidRPr="00536C8B">
        <w:t xml:space="preserve"> many of the </w:t>
      </w:r>
      <w:r w:rsidRPr="00536C8B">
        <w:rPr>
          <w:rStyle w:val="StyleUnderline"/>
        </w:rPr>
        <w:t>hair-trigger</w:t>
      </w:r>
      <w:r w:rsidRPr="00536C8B">
        <w:t xml:space="preserve"> dangers </w:t>
      </w:r>
      <w:r w:rsidRPr="00536C8B">
        <w:rPr>
          <w:rStyle w:val="StyleUnderline"/>
        </w:rPr>
        <w:t xml:space="preserve">and </w:t>
      </w:r>
      <w:r w:rsidRPr="00536C8B">
        <w:rPr>
          <w:rStyle w:val="Emphasis"/>
        </w:rPr>
        <w:t>world-ending</w:t>
      </w:r>
      <w:r w:rsidRPr="00536C8B">
        <w:rPr>
          <w:rStyle w:val="StyleUnderline"/>
        </w:rPr>
        <w:t xml:space="preserve"> stakes of the Cold War with the</w:t>
      </w:r>
      <w:r w:rsidRPr="00536C8B">
        <w:t xml:space="preserve"> volatility and </w:t>
      </w:r>
      <w:r w:rsidRPr="00536C8B">
        <w:rPr>
          <w:rStyle w:val="StyleUnderline"/>
        </w:rPr>
        <w:t>false calm that preceded World War I</w:t>
      </w:r>
      <w:r w:rsidRPr="00536C8B">
        <w:t xml:space="preserve"> — a comparison I heard with disturbing frequency. They described a number of ways that an unwanted but nonetheless major war, like that of 1914, could break out in the Eastern European borderlands. </w:t>
      </w:r>
      <w:r w:rsidRPr="00536C8B">
        <w:rPr>
          <w:rStyle w:val="StyleUnderline"/>
        </w:rPr>
        <w:t>The stakes</w:t>
      </w:r>
      <w:r w:rsidRPr="00536C8B">
        <w:t xml:space="preserve">, they say, </w:t>
      </w:r>
      <w:r w:rsidRPr="00536C8B">
        <w:rPr>
          <w:rStyle w:val="StyleUnderline"/>
        </w:rPr>
        <w:t>could not be higher</w:t>
      </w:r>
      <w:r w:rsidRPr="00536C8B">
        <w:t xml:space="preserve">: the post–World War II peace in Europe, the lives of thousands or millions of Eastern Europeans, or even, in a worst-case scenario that is remote but real, </w:t>
      </w:r>
      <w:r w:rsidRPr="00536C8B">
        <w:rPr>
          <w:rStyle w:val="StyleUnderline"/>
        </w:rPr>
        <w:t xml:space="preserve">the </w:t>
      </w:r>
      <w:r w:rsidRPr="00536C8B">
        <w:rPr>
          <w:rStyle w:val="Emphasis"/>
        </w:rPr>
        <w:t>nuclear devastation of the planet</w:t>
      </w:r>
      <w:r w:rsidRPr="00536C8B">
        <w:t>. I. The warnings: "</w:t>
      </w:r>
      <w:r w:rsidRPr="00536C8B">
        <w:rPr>
          <w:rStyle w:val="Emphasis"/>
        </w:rPr>
        <w:t>War is not something that's impossible anymore"</w:t>
      </w:r>
      <w:r w:rsidRPr="00536C8B">
        <w:t xml:space="preserve"> Everyone in Moscow tells you that if you want to understand Russia's foreign policy and its view of its place the world, the person you need to talk to is Fyodor Lukyanov. Sober and bespectacled, with an academic's short brown beard, Lukyanov speaks with the precision of a political scientist but the occasional guardedness of someone with far greater access than your average analyst. Widely considered both an influential leader and an unofficial interpreter of Russia's foreign policy establishment, </w:t>
      </w:r>
      <w:r w:rsidRPr="00536C8B">
        <w:rPr>
          <w:rStyle w:val="StyleUnderline"/>
        </w:rPr>
        <w:t>Lukyanov</w:t>
      </w:r>
      <w:r w:rsidRPr="00536C8B">
        <w:t xml:space="preserve"> is </w:t>
      </w:r>
      <w:r w:rsidRPr="00536C8B">
        <w:rPr>
          <w:rStyle w:val="StyleUnderline"/>
        </w:rPr>
        <w:t>chief of Russia's most important foreign policy think tank</w:t>
      </w:r>
      <w:r w:rsidRPr="00536C8B">
        <w:t xml:space="preserve"> and its most important foreign policy journal, both of which reflect the state and its worldview. He is known to be close to Russian Foreign Minister Sergei Lavrov. I met Lukyanov around the corner from the looming Foreign Ministry compound (his office is nearby), at a small, bohemian cafe in Moscow that serves French and Israeli food to a room packed with gray suits. He was candid and relaxed. When the discussion turned to the risks of war, he grew dire. "The atmosphere is a feeling that war is not something that’s impossible anymore," Lukyanov told me, describing a growing concern within Moscow's foreign policy elite. "A question that was absolutely impossible a couple of years ago, whether there might be a war, a real war, is back," he said. "People ask it." I asked how this had happened. He said that regular Russian people don't desire war, but rather feared it would become necessary to defend against the implacably hostile United States. "The perception is that somebody would try to undermine Russia as a country that opposes the United States, and then we will need to defend ourselves by military means," he explained. Such fears, vague but existential, are everywhere in Moscow. Even liberal opposition leaders I met with, pro-Western types who oppose Putin, expressed fears that the US posed an imminent threat to Russia's security. I had booked my trip to Moscow in December, hoping to get the Russian perspective on what were, at the time, murmurings among a handful of political and arms control analysts that conflict could come to Europe. By the time I arrived in the city, in late April, concerns of an unintended and potentially catastrophic war had grown unsettlingly common. </w:t>
      </w:r>
      <w:r w:rsidRPr="00536C8B">
        <w:rPr>
          <w:rStyle w:val="StyleUnderline"/>
        </w:rPr>
        <w:t>Lukyanov</w:t>
      </w:r>
      <w:r w:rsidRPr="00536C8B">
        <w:t xml:space="preserve">, pointing to the US and Russian military buildups along Eastern Europe, also </w:t>
      </w:r>
      <w:r w:rsidRPr="00536C8B">
        <w:rPr>
          <w:rStyle w:val="StyleUnderline"/>
        </w:rPr>
        <w:t>worried that an accident or provocation could be misconstrued as a deliberate attack and lead to war</w:t>
      </w:r>
      <w:r w:rsidRPr="00536C8B">
        <w:t xml:space="preserve">. In the Cold War, he pointed out, both sides had understood this risk and installed political and physical infrastructure — </w:t>
      </w:r>
      <w:r w:rsidRPr="00536C8B">
        <w:rPr>
          <w:rStyle w:val="StyleUnderline"/>
        </w:rPr>
        <w:t>think of the</w:t>
      </w:r>
      <w:r w:rsidRPr="00536C8B">
        <w:t xml:space="preserve"> "emergency </w:t>
      </w:r>
      <w:r w:rsidRPr="00536C8B">
        <w:rPr>
          <w:rStyle w:val="StyleUnderline"/>
        </w:rPr>
        <w:t>red phone" — to manage tensions</w:t>
      </w:r>
      <w:r w:rsidRPr="00536C8B">
        <w:t xml:space="preserve"> and prevent them from spiraling out of control. </w:t>
      </w:r>
      <w:r w:rsidRPr="00536C8B">
        <w:rPr>
          <w:rStyle w:val="Emphasis"/>
        </w:rPr>
        <w:t>That infrastructure is now gone</w:t>
      </w:r>
      <w:r w:rsidRPr="00536C8B">
        <w:t xml:space="preserve">. </w:t>
      </w:r>
      <w:r w:rsidRPr="00536C8B">
        <w:rPr>
          <w:rStyle w:val="StyleUnderline"/>
        </w:rPr>
        <w:t>"All those mechanisms were disrupted or eroded</w:t>
      </w:r>
      <w:r w:rsidRPr="00536C8B">
        <w:t xml:space="preserve">," he said. "That [infrastructure] has been degraded since the end of the Cold War because the common perception is that we don’t need it anymore." That the world does not see the risk of war hanging over it, in other words, makes that risk all the likelier. For most Americans, such predictions sound improbable, even silly. But </w:t>
      </w:r>
      <w:r w:rsidRPr="00536C8B">
        <w:rPr>
          <w:rStyle w:val="StyleUnderline"/>
        </w:rPr>
        <w:t>the dangers are growing every week, as are the warnings</w:t>
      </w:r>
      <w:r w:rsidRPr="00536C8B">
        <w:t xml:space="preserve">. "One can hear eerie echoes of the events a century ago that produced the catastrophe known as World War I," Harvard professor and longtime Pentagon adviser Graham Allison — one of the graybeards of American foreign policy — wrote in a May cover story for the National Interest, co-authored with Russia analyst Dimitri Simes. Their article, "Russia and America: Stumbling to War," warned that an unwanted, full-scale conflict between the US and Russia was increasingly plausible. In Washington, the threat feels remote. It does not in Eastern Europe. </w:t>
      </w:r>
      <w:r w:rsidRPr="00536C8B">
        <w:rPr>
          <w:rStyle w:val="StyleUnderline"/>
        </w:rPr>
        <w:t>Baltic nations, fearing war, have already begun preparing for it</w:t>
      </w:r>
      <w:r w:rsidRPr="00536C8B">
        <w:t>. So has Sweden: "</w:t>
      </w:r>
      <w:r w:rsidRPr="00536C8B">
        <w:rPr>
          <w:rStyle w:val="StyleUnderline"/>
        </w:rPr>
        <w:t>We see Russian intelligence operations in Sweden</w:t>
      </w:r>
      <w:r w:rsidRPr="00536C8B">
        <w:t xml:space="preserve"> — </w:t>
      </w:r>
      <w:r w:rsidRPr="00536C8B">
        <w:rPr>
          <w:rStyle w:val="StyleUnderline"/>
        </w:rPr>
        <w:t>we</w:t>
      </w:r>
      <w:r w:rsidRPr="00536C8B">
        <w:t xml:space="preserve"> can't </w:t>
      </w:r>
      <w:r w:rsidRPr="00536C8B">
        <w:rPr>
          <w:rStyle w:val="StyleUnderline"/>
        </w:rPr>
        <w:t>interpret this</w:t>
      </w:r>
      <w:r w:rsidRPr="00536C8B">
        <w:t xml:space="preserve"> in any other way — </w:t>
      </w:r>
      <w:r w:rsidRPr="00536C8B">
        <w:rPr>
          <w:rStyle w:val="StyleUnderline"/>
        </w:rPr>
        <w:t>as preparation for military operations</w:t>
      </w:r>
      <w:r w:rsidRPr="00536C8B">
        <w:t xml:space="preserve"> against Sweden," a Swedish security official announced in March. In May, Finland's defense ministry sent letters to 900,000 citizens — one-sixth of the population — telling them to prepare for conscription in case of a "crisis situation." Lithuania has reinstituted military conscription. Poland, in June, appointed a general who would take over as military commander in case of war. Though Western publics remain blissfully unaware, and Western leaders divided, many of the people tasked with securing Europe are treating conflict as more likely. In late April, NATO and other Western officials gathered in </w:t>
      </w:r>
      <w:r w:rsidRPr="00536C8B">
        <w:rPr>
          <w:rStyle w:val="StyleUnderline"/>
        </w:rPr>
        <w:t>Estonia,</w:t>
      </w:r>
      <w:r w:rsidRPr="00536C8B">
        <w:t xml:space="preserve"> a former Soviet republic and NATO member on Russia's border that Western analysts most worry </w:t>
      </w:r>
      <w:r w:rsidRPr="00536C8B">
        <w:rPr>
          <w:rStyle w:val="StyleUnderline"/>
        </w:rPr>
        <w:t xml:space="preserve">could become </w:t>
      </w:r>
      <w:r w:rsidRPr="00536C8B">
        <w:rPr>
          <w:rStyle w:val="Emphasis"/>
        </w:rPr>
        <w:t>ground zero for a major war</w:t>
      </w:r>
      <w:r w:rsidRPr="00536C8B">
        <w:rPr>
          <w:rStyle w:val="StyleUnderline"/>
        </w:rPr>
        <w:t xml:space="preserve"> with Russia. </w:t>
      </w:r>
      <w:r w:rsidRPr="00536C8B">
        <w:t xml:space="preserve">At the conference, Deputy Secretary General Alexander Vershbow spoke so openly about NATO's efforts to prepare for the possibility of Russia launching a limited nuclear strike in Europe that, according to the journalist Ahmed Rashid, who was in attendance, he had to be repeatedly reminded he was speaking on the record. One of the scenarios Vershbow said NATO was outlining, according to Rashid's paraphrase, was that </w:t>
      </w:r>
      <w:r w:rsidRPr="00536C8B">
        <w:rPr>
          <w:rStyle w:val="StyleUnderline"/>
        </w:rPr>
        <w:t xml:space="preserve">Russia could "choose to use a tactical weapon </w:t>
      </w:r>
      <w:r w:rsidRPr="00536C8B">
        <w:t xml:space="preserve">with a small blast range </w:t>
      </w:r>
      <w:r w:rsidRPr="00536C8B">
        <w:rPr>
          <w:rStyle w:val="StyleUnderline"/>
        </w:rPr>
        <w:t>on a European city or a Western tank division</w:t>
      </w:r>
      <w:r w:rsidRPr="00536C8B">
        <w:t xml:space="preserve">." A few weeks later, the Guardian reported that NATO is considering plans to "upgrade" its nuclear posture in Europe in response to Russia's own nuclear saber-rattling. One proposal: for NATO's military exercises to include more nuclear weapons use, something Russia already does frequently. II. The gamble: Putin's plan to make Russia great again </w:t>
      </w:r>
      <w:r w:rsidRPr="00536C8B">
        <w:rPr>
          <w:rStyle w:val="StyleUnderline"/>
        </w:rPr>
        <w:t>Should</w:t>
      </w:r>
      <w:r w:rsidRPr="00536C8B">
        <w:t xml:space="preserve"> the warnings prove right, and </w:t>
      </w:r>
      <w:r w:rsidRPr="00536C8B">
        <w:rPr>
          <w:rStyle w:val="StyleUnderline"/>
        </w:rPr>
        <w:t>a major war break out in Europe between Russia and the West,</w:t>
      </w:r>
      <w:r w:rsidRPr="00536C8B">
        <w:t xml:space="preserve"> then the story of that war, if anyone is still around to tell it, </w:t>
      </w:r>
      <w:r w:rsidRPr="00536C8B">
        <w:rPr>
          <w:rStyle w:val="StyleUnderline"/>
        </w:rPr>
        <w:t>will begin with</w:t>
      </w:r>
      <w:r w:rsidRPr="00536C8B">
        <w:t xml:space="preserve"> Russian President Vladimir </w:t>
      </w:r>
      <w:r w:rsidRPr="00536C8B">
        <w:rPr>
          <w:rStyle w:val="StyleUnderline"/>
        </w:rPr>
        <w:t>Putin trying to solve a problem</w:t>
      </w:r>
      <w:r w:rsidRPr="00536C8B">
        <w:t xml:space="preserve">. That problem is this: Putin's </w:t>
      </w:r>
      <w:r w:rsidRPr="00536C8B">
        <w:rPr>
          <w:rStyle w:val="StyleUnderline"/>
        </w:rPr>
        <w:t>Russia is weak. It can no longer stand toe to toe with the US</w:t>
      </w:r>
      <w:r w:rsidRPr="00536C8B">
        <w:t>. It no longer has Europe divided in a stalemate; rather, it sees the continent as dominated by an ever-encroaching anti-Russian alliance</w:t>
      </w:r>
      <w:r w:rsidRPr="00536C8B">
        <w:rPr>
          <w:rStyle w:val="StyleUnderline"/>
        </w:rPr>
        <w:t xml:space="preserve">. In the Russian view, the country's weakness leaves it </w:t>
      </w:r>
      <w:r w:rsidRPr="00536C8B">
        <w:t xml:space="preserve">at imminent risk, </w:t>
      </w:r>
      <w:r w:rsidRPr="00536C8B">
        <w:rPr>
          <w:rStyle w:val="StyleUnderline"/>
        </w:rPr>
        <w:t xml:space="preserve">vulnerable </w:t>
      </w:r>
      <w:r w:rsidRPr="00536C8B">
        <w:t xml:space="preserve">to a hostile West bent on subjugating or outright destroying Russia as it did to Iraq and Libya. </w:t>
      </w:r>
      <w:r w:rsidRPr="00536C8B">
        <w:rPr>
          <w:rStyle w:val="StyleUnderline"/>
        </w:rPr>
        <w:t>This is made more urgent for Putin by his political problems at hom</w:t>
      </w:r>
      <w:r w:rsidRPr="00536C8B">
        <w:t xml:space="preserve">e. In 2012, during his reelection, popular </w:t>
      </w:r>
      <w:r w:rsidRPr="00536C8B">
        <w:rPr>
          <w:rStyle w:val="StyleUnderline"/>
        </w:rPr>
        <w:t>protests and accusations of fraud weakened his</w:t>
      </w:r>
      <w:r w:rsidRPr="00536C8B">
        <w:t xml:space="preserve"> sense of political </w:t>
      </w:r>
      <w:r w:rsidRPr="00536C8B">
        <w:rPr>
          <w:rStyle w:val="StyleUnderline"/>
        </w:rPr>
        <w:t>legitimacy</w:t>
      </w:r>
      <w:r w:rsidRPr="00536C8B">
        <w:t xml:space="preserve">. </w:t>
      </w:r>
      <w:r w:rsidRPr="00536C8B">
        <w:rPr>
          <w:rStyle w:val="StyleUnderline"/>
        </w:rPr>
        <w:t>The problem worsened with Russia's 2014 economic collapse</w:t>
      </w:r>
      <w:r w:rsidRPr="00536C8B">
        <w:t xml:space="preserve">; Putin's implicit bargain with the Russian people had been that he would deliver economic growth and they would let him erode basic rights. Without the economy, what did he have to offer them? </w:t>
      </w:r>
      <w:r w:rsidRPr="00536C8B">
        <w:rPr>
          <w:rStyle w:val="StyleUnderline"/>
        </w:rPr>
        <w:t>Putin's answer has been to assert Russian power beyond its actual strength</w:t>
      </w:r>
      <w:r w:rsidRPr="00536C8B">
        <w:t xml:space="preserve"> — and, in the process, to recast himself as a national hero guarding against foreign enemies. Without a world-power-class military or economy at his disposal, he is instead wielding confusion and uncertainty — which Soviet leaders rightly avoided as existential dangers — as weapons against the West. </w:t>
      </w:r>
      <w:r w:rsidRPr="00536C8B">
        <w:rPr>
          <w:rStyle w:val="StyleUnderline"/>
        </w:rPr>
        <w:t xml:space="preserve">Unable to overtly control Eastern Europe, he has fomented risks and crises </w:t>
      </w:r>
      <w:r w:rsidRPr="00536C8B">
        <w:t xml:space="preserve">in there, sponsoring separatists in Ukraine and </w:t>
      </w:r>
      <w:r w:rsidRPr="00536C8B">
        <w:rPr>
          <w:rStyle w:val="StyleUnderline"/>
        </w:rPr>
        <w:t>conducting dangerous military activity along NATO airspace and coastal borders,</w:t>
      </w:r>
      <w:r w:rsidRPr="00536C8B">
        <w:t xml:space="preserve"> giving Russia more leverage there. </w:t>
      </w:r>
      <w:r w:rsidRPr="00536C8B">
        <w:rPr>
          <w:rStyle w:val="StyleUnderline"/>
        </w:rPr>
        <w:t>Reasserting a Russian sphere of influence over Eastern Europe, he</w:t>
      </w:r>
      <w:r w:rsidRPr="00536C8B">
        <w:t xml:space="preserve"> apparently </w:t>
      </w:r>
      <w:r w:rsidRPr="00536C8B">
        <w:rPr>
          <w:rStyle w:val="StyleUnderline"/>
        </w:rPr>
        <w:t xml:space="preserve">believes, will </w:t>
      </w:r>
      <w:r w:rsidRPr="00536C8B">
        <w:t xml:space="preserve">finally </w:t>
      </w:r>
      <w:r w:rsidRPr="00536C8B">
        <w:rPr>
          <w:rStyle w:val="StyleUnderline"/>
        </w:rPr>
        <w:t>give Russia security</w:t>
      </w:r>
      <w:r w:rsidRPr="00536C8B">
        <w:t xml:space="preserve"> from the hostile West — and make Russia a great power once more. Knowing his military is outmatched against the Americans, </w:t>
      </w:r>
      <w:r w:rsidRPr="00536C8B">
        <w:rPr>
          <w:rStyle w:val="StyleUnderline"/>
        </w:rPr>
        <w:t>he is blurring the distinction between war and peace,</w:t>
      </w:r>
      <w:r w:rsidRPr="00536C8B">
        <w:t xml:space="preserve"> deploying tactics that exist in, and thus widen, the gray between: militia violence, propaganda, cyberattacks, under a new rubric the Russian military sometimes calls "hybrid war." Unable to cross America's red lines, Putin is doing his best to muddy them — and, to deter the Americans, muddying his own. Turning otherwise routine diplomatic and military incidents into games of high-stakes chicken favors Russia, he believes, as the West will ultimately yield to his superior will. To solve the problem of Russia's conventional military weakness, </w:t>
      </w:r>
      <w:r w:rsidRPr="00536C8B">
        <w:rPr>
          <w:rStyle w:val="StyleUnderline"/>
        </w:rPr>
        <w:t>he has dramatically lowered the threshold for when he would use nuclear weapons, hoping to terrify the West such that it will</w:t>
      </w:r>
      <w:r w:rsidRPr="00536C8B">
        <w:t xml:space="preserve"> bend to </w:t>
      </w:r>
      <w:r w:rsidRPr="00536C8B">
        <w:rPr>
          <w:rStyle w:val="StyleUnderline"/>
        </w:rPr>
        <w:t>avoid conflict</w:t>
      </w:r>
      <w:r w:rsidRPr="00536C8B">
        <w:t xml:space="preserve">. In public speeches, over and over, he references those weapons and his willingness to use them. </w:t>
      </w:r>
      <w:r w:rsidRPr="00536C8B">
        <w:rPr>
          <w:rStyle w:val="StyleUnderline"/>
        </w:rPr>
        <w:t>He has enshrined, in Russia's official nuclear doctrine, a dangerous idea</w:t>
      </w:r>
      <w:r w:rsidRPr="00536C8B">
        <w:t xml:space="preserve"> no Soviet leader ever adopted: </w:t>
      </w:r>
      <w:r w:rsidRPr="00536C8B">
        <w:rPr>
          <w:rStyle w:val="StyleUnderline"/>
        </w:rPr>
        <w:t>that</w:t>
      </w:r>
      <w:r w:rsidRPr="00536C8B">
        <w:t xml:space="preserve"> a </w:t>
      </w:r>
      <w:r w:rsidRPr="00536C8B">
        <w:rPr>
          <w:rStyle w:val="StyleUnderline"/>
        </w:rPr>
        <w:t>nuclear war could be winnable</w:t>
      </w:r>
      <w:r w:rsidRPr="00536C8B">
        <w:t>. Putin, having recast himself at home as a national hero standing up to foreign enemies, is more popular than ever. Russia has once more become a shadow hanging over Eastern Europe, feared and only rarely bowed to, but always taken seriously. Many Western Europeans, asked in a poll whether they would defend their own Eastern European allies from a Russian invasion, said no. Russia's aggression, born of both a desire to reengineer a European order that it views as hostile and a sense of existential weakness that justifies drastic measures, makes it far more willing to accept the dangers of war. As RAND's F. Stephen Larrabee wrote in one of the increasingly urgent warnings that some analysts are issuing, "The Russia that the United States faces today is more assertive and more unpredictable — and thus, in many ways, more dangerous — than the Russia that the United States confronted during the latter part of the Cold War." Joseph Nye, the dean of Harvard University's school of government and one of America's most respected international relations scholars, pointed out that Russia's weakness-masking aggression was yet another disturbing parallel to the buildup to World War I. "</w:t>
      </w:r>
      <w:r w:rsidRPr="00536C8B">
        <w:rPr>
          <w:rStyle w:val="StyleUnderline"/>
        </w:rPr>
        <w:t>Russia seems doomed to continue its decline</w:t>
      </w:r>
      <w:r w:rsidRPr="00536C8B">
        <w:t xml:space="preserve"> — an outcome that should be no cause for celebration in the West," </w:t>
      </w:r>
      <w:r w:rsidRPr="00536C8B">
        <w:rPr>
          <w:rStyle w:val="StyleUnderline"/>
        </w:rPr>
        <w:t>Nye wrote</w:t>
      </w:r>
      <w:r w:rsidRPr="00536C8B">
        <w:t xml:space="preserve"> in a recent column. "</w:t>
      </w:r>
      <w:r w:rsidRPr="00536C8B">
        <w:rPr>
          <w:rStyle w:val="StyleUnderline"/>
        </w:rPr>
        <w:t>States in decline</w:t>
      </w:r>
      <w:r w:rsidRPr="00536C8B">
        <w:t xml:space="preserve"> — think of the Austro-Hungarian Empire in 1914 — tend to </w:t>
      </w:r>
      <w:r w:rsidRPr="00536C8B">
        <w:rPr>
          <w:rStyle w:val="StyleUnderline"/>
        </w:rPr>
        <w:t xml:space="preserve">become </w:t>
      </w:r>
      <w:r w:rsidRPr="00536C8B">
        <w:rPr>
          <w:rStyle w:val="Emphasis"/>
        </w:rPr>
        <w:t>less risk-averse</w:t>
      </w:r>
      <w:r w:rsidRPr="00536C8B">
        <w:rPr>
          <w:rStyle w:val="StyleUnderline"/>
        </w:rPr>
        <w:t xml:space="preserve"> and thus </w:t>
      </w:r>
      <w:r w:rsidRPr="00536C8B">
        <w:rPr>
          <w:rStyle w:val="Emphasis"/>
        </w:rPr>
        <w:t>much more dangerous</w:t>
      </w:r>
      <w:r w:rsidRPr="00536C8B">
        <w:t>." III. The drift: How the unthinkable became possible The Cold War was a dangerous game, but it was a game in which everyone knew and agreed upon the stakes and the rules. That is not the case today. The Western side believes it is playing a game where the rules are clear enough, the stakes relatively modest, and the competition easily winnable. The Russian side, however, sees a game where the rules can be rewritten on the fly, even the definition of war itself altered. For Russia, fearing a threat from the West it sees as imminent and existential, the stakes are unimaginably high, justifying virtually any action or gamble if it could deter defeat and, perhaps, lead to victory. Separately, the ever-paranoid Kremlin believes that the West is playing the same game in Ukraine. Western support for Ukraine's government and efforts to broker a ceasefire to the war there, Moscow believes, are really a plot to encircle Russia with hostile puppet states and to rob Russia of its rightful sphere of influence. Repeated Russian warnings that it would go to war to defend its perceived interests in Ukraine, potentially even nuclear war, are dismissed in most Western capitals as bluffing, mere rhetoric. Western leaders view these threats through Western eyes, in which impoverished Ukraine would never be worth risking a major war. In Russian eyes, Ukraine looks much more important: an extension of Russian heritage that is sacrosanct and, as the final remaining component of the empire, a strategic loss that would unacceptably weaken Russian strength and thus Russian security. Both side are gambling and guessing in the absence of a clear understanding of what the other side truly intends, how it will act, what will and will not trigger the invisible triplines that would send us careening into war. During the Cold War, the comparably matched Western and Soviet blocs prepared for war but also made sure that war never came. They locked Europe in a tense but stable balance of power; that balance is gone. They set clear red lines and vowed to defend them at all costs. Today, those red lines are murky and ill-defined. Neither side is sure where they lie or what really happens if they are crossed. No one can say for sure what would trigger war. That is why, analysts will tell you</w:t>
      </w:r>
      <w:r w:rsidRPr="00536C8B">
        <w:rPr>
          <w:rStyle w:val="StyleUnderline"/>
        </w:rPr>
        <w:t>, today's tensions bear far more similarity to the period before World War I: an unstable power balance, belligerence over peripheral conflicts, entangling military commitments, disputes over the future of the European order, and dangerous uncertainty about what actions will and will not force the other party into conflict</w:t>
      </w:r>
      <w:r w:rsidRPr="00536C8B">
        <w:t xml:space="preserve">. Today's Russia, once more the strongest nation in Europe and yet weaker than its collective enemies, calls to mind the turn-of-the-century German Empire, which Henry Kissinger described as "too big for Europe, but too small for the world." Now, as then, a rising power, propelled by nationalism, is seeking to revise the European order. Now, as then, it believes that through superior cunning, and perhaps even by proving its might, it can force a larger role for itself. Now, as then, the drift toward war is gradual and easy to miss — which is exactly what makes it so dangerous. But there is one way in which today's dangers are less like those before World War I, and more similar to those of the Cold War: the apocalyptic logic of nuclear weapons. </w:t>
      </w:r>
      <w:r w:rsidRPr="00536C8B">
        <w:rPr>
          <w:rStyle w:val="StyleUnderline"/>
        </w:rPr>
        <w:t xml:space="preserve">Mutual suspicion, fear of an existential threat, armies parked across borders from one another, and hair-trigger nuclear weapons all make any small skirmish a potential </w:t>
      </w:r>
      <w:r w:rsidRPr="00536C8B">
        <w:rPr>
          <w:rStyle w:val="Emphasis"/>
        </w:rPr>
        <w:t>armageddon</w:t>
      </w:r>
      <w:r w:rsidRPr="00536C8B">
        <w:rPr>
          <w:rStyle w:val="StyleUnderline"/>
        </w:rPr>
        <w:t>.</w:t>
      </w:r>
      <w:r w:rsidRPr="00536C8B">
        <w:t xml:space="preserve"> In some ways, that logic has grown even more dangerous. Russia, hoping to compensate for its conventional military forces' relative weakness, has dramatically relaxed its rules for using nuclear weapons. Whereas </w:t>
      </w:r>
      <w:r w:rsidRPr="00536C8B">
        <w:rPr>
          <w:rStyle w:val="StyleUnderline"/>
        </w:rPr>
        <w:t>Soviet leaders saw their nuclear weapons as pure deterrents</w:t>
      </w:r>
      <w:r w:rsidRPr="00536C8B">
        <w:t xml:space="preserve">, something that existed precisely so they would never be used, </w:t>
      </w:r>
      <w:r w:rsidRPr="00536C8B">
        <w:rPr>
          <w:rStyle w:val="StyleUnderline"/>
        </w:rPr>
        <w:t>Putin's view appears to be radically different</w:t>
      </w:r>
      <w:r w:rsidRPr="00536C8B">
        <w:t xml:space="preserve">. </w:t>
      </w:r>
      <w:r w:rsidRPr="00536C8B">
        <w:rPr>
          <w:rStyle w:val="StyleUnderline"/>
        </w:rPr>
        <w:t>Russia's official nuclear doctrine calls on the country to launch a battlefield nuclear strike in case of a conventional war that could pose an existential threat</w:t>
      </w:r>
      <w:r w:rsidRPr="00536C8B">
        <w:t xml:space="preserve">. These are more than just words: Moscow has repeatedly signaled its willingness and preparations to use nuclear weapons even in a more limited war. </w:t>
      </w:r>
      <w:r w:rsidRPr="00536C8B">
        <w:rPr>
          <w:rStyle w:val="StyleUnderline"/>
        </w:rPr>
        <w:t>This is a terrifyingly low bar for nuclear weapons use</w:t>
      </w:r>
      <w:r w:rsidRPr="00536C8B">
        <w:t xml:space="preserve">, particularly </w:t>
      </w:r>
      <w:r w:rsidRPr="00536C8B">
        <w:rPr>
          <w:rStyle w:val="StyleUnderline"/>
        </w:rPr>
        <w:t>given that any war would likely occur along Russia's borders and thus not far from Moscow.</w:t>
      </w:r>
      <w:r w:rsidRPr="00536C8B">
        <w:t xml:space="preserve"> And it suggests </w:t>
      </w:r>
      <w:r w:rsidRPr="00536C8B">
        <w:rPr>
          <w:rStyle w:val="StyleUnderline"/>
        </w:rPr>
        <w:t>Putin has adopted an idea that</w:t>
      </w:r>
      <w:r w:rsidRPr="00536C8B">
        <w:t xml:space="preserve"> Cold War leaders considered unthinkable: that </w:t>
      </w:r>
      <w:r w:rsidRPr="00536C8B">
        <w:rPr>
          <w:rStyle w:val="StyleUnderline"/>
        </w:rPr>
        <w:t>a "limited" nuclear war</w:t>
      </w:r>
      <w:r w:rsidRPr="00536C8B">
        <w:t xml:space="preserve">, of small warheads dropped on the battlefield, </w:t>
      </w:r>
      <w:r w:rsidRPr="00536C8B">
        <w:rPr>
          <w:rStyle w:val="StyleUnderline"/>
        </w:rPr>
        <w:t>could be not only survivable but winnable.</w:t>
      </w:r>
      <w:r w:rsidRPr="00536C8B">
        <w:t xml:space="preserve"> </w:t>
      </w:r>
      <w:r w:rsidRPr="00536C8B">
        <w:rPr>
          <w:rStyle w:val="StyleUnderline"/>
        </w:rPr>
        <w:t>"It’s not just a difference in rhetoric. It’s a whole different world</w:t>
      </w:r>
      <w:r w:rsidRPr="00536C8B">
        <w:t xml:space="preserve">," Bruce G. </w:t>
      </w:r>
      <w:r w:rsidRPr="00536C8B">
        <w:rPr>
          <w:rStyle w:val="StyleUnderline"/>
        </w:rPr>
        <w:t>Blair, a nuclear weapons scholar</w:t>
      </w:r>
      <w:r w:rsidRPr="00536C8B">
        <w:t xml:space="preserve"> at Princeton, </w:t>
      </w:r>
      <w:r w:rsidRPr="00536C8B">
        <w:rPr>
          <w:rStyle w:val="StyleUnderline"/>
        </w:rPr>
        <w:t>told the W</w:t>
      </w:r>
      <w:r w:rsidRPr="00536C8B">
        <w:t xml:space="preserve">all </w:t>
      </w:r>
      <w:r w:rsidRPr="00536C8B">
        <w:rPr>
          <w:rStyle w:val="StyleUnderline"/>
        </w:rPr>
        <w:t>S</w:t>
      </w:r>
      <w:r w:rsidRPr="00536C8B">
        <w:t>treet</w:t>
      </w:r>
      <w:r w:rsidRPr="00536C8B">
        <w:rPr>
          <w:rStyle w:val="StyleUnderline"/>
        </w:rPr>
        <w:t xml:space="preserve"> Journal</w:t>
      </w:r>
      <w:r w:rsidRPr="00536C8B">
        <w:t xml:space="preserve">. He called Putin's decisions more dangerous than those of any Soviet leader since 1962. "There’s a low nuclear threshold now that didn’t exist during the Cold War." Nuclear theory is complex and disputable; maybe Putin is right. But </w:t>
      </w:r>
      <w:r w:rsidRPr="00536C8B">
        <w:rPr>
          <w:rStyle w:val="StyleUnderline"/>
        </w:rPr>
        <w:t>many theorists</w:t>
      </w:r>
      <w:r w:rsidRPr="00536C8B">
        <w:t xml:space="preserve"> would </w:t>
      </w:r>
      <w:r w:rsidRPr="00536C8B">
        <w:rPr>
          <w:rStyle w:val="StyleUnderline"/>
        </w:rPr>
        <w:t>say</w:t>
      </w:r>
      <w:r w:rsidRPr="00536C8B">
        <w:t xml:space="preserve"> he is wrong, that the logic of nuclear warfare means </w:t>
      </w:r>
      <w:r w:rsidRPr="00536C8B">
        <w:rPr>
          <w:rStyle w:val="StyleUnderline"/>
        </w:rPr>
        <w:t xml:space="preserve">a "limited" nuclear strike is in fact likely to trigger a larger nuclear war — a </w:t>
      </w:r>
      <w:r w:rsidRPr="00536C8B">
        <w:rPr>
          <w:rStyle w:val="Emphasis"/>
        </w:rPr>
        <w:t>doomsday scenario</w:t>
      </w:r>
      <w:r w:rsidRPr="00536C8B">
        <w:rPr>
          <w:rStyle w:val="StyleUnderline"/>
        </w:rPr>
        <w:t xml:space="preserve"> in which major American, Russian, and European cities would be targets for attacks many times more powerful than the bombs that leveled Hiroshima and Nagasaki. Even if a nuclear war did</w:t>
      </w:r>
      <w:r w:rsidRPr="00536C8B">
        <w:t xml:space="preserve"> somehow </w:t>
      </w:r>
      <w:r w:rsidRPr="00536C8B">
        <w:rPr>
          <w:rStyle w:val="StyleUnderline"/>
        </w:rPr>
        <w:t xml:space="preserve">remain limited and contained, </w:t>
      </w:r>
      <w:r w:rsidRPr="00536C8B">
        <w:rPr>
          <w:rStyle w:val="Emphasis"/>
        </w:rPr>
        <w:t>recent studies suggest</w:t>
      </w:r>
      <w:r w:rsidRPr="00536C8B">
        <w:rPr>
          <w:rStyle w:val="StyleUnderline"/>
        </w:rPr>
        <w:t xml:space="preserve"> that environmental and atmospheric damage would cause a "</w:t>
      </w:r>
      <w:r w:rsidRPr="00536C8B">
        <w:rPr>
          <w:rStyle w:val="Emphasis"/>
        </w:rPr>
        <w:t>decade of winter</w:t>
      </w:r>
      <w:r w:rsidRPr="00536C8B">
        <w:rPr>
          <w:rStyle w:val="StyleUnderline"/>
        </w:rPr>
        <w:t>" and mass crop die-outs that could kill up to 1 billion people in a global famine</w:t>
      </w:r>
      <w:r w:rsidRPr="00536C8B">
        <w:t xml:space="preserve">. IV. </w:t>
      </w:r>
      <w:r w:rsidRPr="00536C8B">
        <w:rPr>
          <w:rStyle w:val="Emphasis"/>
        </w:rPr>
        <w:t>How it would happen</w:t>
      </w:r>
      <w:r w:rsidRPr="00536C8B">
        <w:t xml:space="preserve">: The Baltics scenario In September of last year, President Obama traveled to Estonia, a nation of 1.3 million people that most Americans have never heard of, and pledged that the United States would if necessary go to war with Russia to defend it. </w:t>
      </w:r>
      <w:r w:rsidRPr="00536C8B">
        <w:rPr>
          <w:rStyle w:val="StyleUnderline"/>
        </w:rPr>
        <w:t>Estonia, along with Latvia and Lithuania</w:t>
      </w:r>
      <w:r w:rsidRPr="00536C8B">
        <w:t xml:space="preserve"> — </w:t>
      </w:r>
      <w:r w:rsidRPr="00536C8B">
        <w:rPr>
          <w:rStyle w:val="StyleUnderline"/>
        </w:rPr>
        <w:t>together known as the Baltic states</w:t>
      </w:r>
      <w:r w:rsidRPr="00536C8B">
        <w:t xml:space="preserve"> — are at the far edge of Eastern Europe, along Russia's border. They were formerly part of the Soviet Union. And they </w:t>
      </w:r>
      <w:r w:rsidRPr="00536C8B">
        <w:rPr>
          <w:rStyle w:val="StyleUnderline"/>
        </w:rPr>
        <w:t xml:space="preserve">are where many Western analysts fear </w:t>
      </w:r>
      <w:r w:rsidRPr="00536C8B">
        <w:rPr>
          <w:rStyle w:val="Emphasis"/>
        </w:rPr>
        <w:t>World War III is likeliest to start</w:t>
      </w:r>
      <w:r w:rsidRPr="00536C8B">
        <w:t xml:space="preserve">. </w:t>
      </w:r>
      <w:r w:rsidRPr="00536C8B">
        <w:rPr>
          <w:rStyle w:val="StyleUnderline"/>
        </w:rPr>
        <w:t>These small countries are "the most likely front line of any future crisis," according to</w:t>
      </w:r>
      <w:r w:rsidRPr="00536C8B">
        <w:t xml:space="preserve"> Stephen </w:t>
      </w:r>
      <w:r w:rsidRPr="00536C8B">
        <w:rPr>
          <w:rStyle w:val="StyleUnderline"/>
        </w:rPr>
        <w:t>Saideman, an i</w:t>
      </w:r>
      <w:r w:rsidRPr="00536C8B">
        <w:t xml:space="preserve">nternational </w:t>
      </w:r>
      <w:r w:rsidRPr="00536C8B">
        <w:rPr>
          <w:rStyle w:val="StyleUnderline"/>
        </w:rPr>
        <w:t>r</w:t>
      </w:r>
      <w:r w:rsidRPr="00536C8B">
        <w:t xml:space="preserve">elations </w:t>
      </w:r>
      <w:r w:rsidRPr="00536C8B">
        <w:rPr>
          <w:rStyle w:val="StyleUnderline"/>
        </w:rPr>
        <w:t>professor</w:t>
      </w:r>
      <w:r w:rsidRPr="00536C8B">
        <w:t xml:space="preserve"> at Carleton University. </w:t>
      </w:r>
      <w:r w:rsidRPr="00536C8B">
        <w:rPr>
          <w:rStyle w:val="StyleUnderline"/>
        </w:rPr>
        <w:t>Allison and Simes,</w:t>
      </w:r>
      <w:r w:rsidRPr="00536C8B">
        <w:t xml:space="preserve"> in their essay warning of war, </w:t>
      </w:r>
      <w:r w:rsidRPr="00536C8B">
        <w:rPr>
          <w:rStyle w:val="StyleUnderline"/>
        </w:rPr>
        <w:t xml:space="preserve">called the Baltics "the Achilles’ heel of </w:t>
      </w:r>
      <w:r w:rsidRPr="00536C8B">
        <w:t xml:space="preserve">the </w:t>
      </w:r>
      <w:r w:rsidRPr="00536C8B">
        <w:rPr>
          <w:rStyle w:val="StyleUnderline"/>
        </w:rPr>
        <w:t>NATO</w:t>
      </w:r>
      <w:r w:rsidRPr="00536C8B">
        <w:t xml:space="preserve"> alliance." A full quarter of Estonia's population is ethnically Russian. Clustered on the border with Russia, this minority is served by the same Russian state media that helped stir up separatist violence among Russian speakers in eastern Ukraine. But </w:t>
      </w:r>
      <w:r w:rsidRPr="00536C8B">
        <w:rPr>
          <w:rStyle w:val="StyleUnderline"/>
        </w:rPr>
        <w:t>unlike Ukraine, the Baltic states are all members of NATO, whose charter states that an attack on one member is an attack on them all</w:t>
      </w:r>
      <w:r w:rsidRPr="00536C8B">
        <w:t xml:space="preserve">. Whereas a Russian invasion of Ukraine prompted Western sanctions, </w:t>
      </w:r>
      <w:r w:rsidRPr="00536C8B">
        <w:rPr>
          <w:rStyle w:val="StyleUnderline"/>
        </w:rPr>
        <w:t xml:space="preserve">a Russian invasion of Estonia would </w:t>
      </w:r>
      <w:r w:rsidRPr="00536C8B">
        <w:rPr>
          <w:rStyle w:val="Emphasis"/>
        </w:rPr>
        <w:t>legally obligate</w:t>
      </w:r>
      <w:r w:rsidRPr="00536C8B">
        <w:rPr>
          <w:rStyle w:val="StyleUnderline"/>
        </w:rPr>
        <w:t xml:space="preserve"> the US and most of Europe to declare war</w:t>
      </w:r>
      <w:r w:rsidRPr="00536C8B">
        <w:rPr>
          <w:rStyle w:val="Style13ptBold"/>
        </w:rPr>
        <w:t xml:space="preserve"> </w:t>
      </w:r>
      <w:r w:rsidRPr="00536C8B">
        <w:rPr>
          <w:rStyle w:val="StyleUnderline"/>
        </w:rPr>
        <w:t xml:space="preserve"> on Moscow</w:t>
      </w:r>
      <w:r w:rsidR="00184120">
        <w:t>.</w:t>
      </w:r>
    </w:p>
    <w:p w:rsidR="00D05600" w:rsidRDefault="00D05600" w:rsidP="00410D59">
      <w:pPr>
        <w:pStyle w:val="Heading3"/>
      </w:pPr>
      <w:r>
        <w:t>AT javelins good</w:t>
      </w:r>
    </w:p>
    <w:p w:rsidR="00D05600" w:rsidRDefault="00D05600" w:rsidP="00D05600">
      <w:pPr>
        <w:pStyle w:val="Heading4"/>
      </w:pPr>
      <w:r>
        <w:t>Support via future sales of javelins would not solve war – Ukraine’s military is unprepared and it risks US draw in</w:t>
      </w:r>
    </w:p>
    <w:p w:rsidR="00D05600" w:rsidRDefault="00D05600" w:rsidP="00D05600">
      <w:r w:rsidRPr="00C73164">
        <w:t xml:space="preserve">Michael </w:t>
      </w:r>
      <w:r w:rsidRPr="00207098">
        <w:rPr>
          <w:rStyle w:val="Style13ptBold"/>
        </w:rPr>
        <w:t>Kofman 17</w:t>
      </w:r>
      <w:r w:rsidRPr="00C73164">
        <w:t>, [Michael Kofman</w:t>
      </w:r>
      <w:r>
        <w:t xml:space="preserve"> a global fellow at the Wilson Center and a nonresident fellow at the Modern War Institute and a Fellow at the Kennan Institute, Woodrow Wilson International Center,</w:t>
      </w:r>
      <w:r w:rsidRPr="00C73164">
        <w:t xml:space="preserve"> 8-25-2017, </w:t>
      </w:r>
      <w:r>
        <w:t>“For the U.S, Arming Ukraine Could Be a Deadly Mistake,”</w:t>
      </w:r>
      <w:r w:rsidRPr="00C73164">
        <w:t xml:space="preserve"> </w:t>
      </w:r>
      <w:r>
        <w:t>NYT</w:t>
      </w:r>
      <w:r w:rsidRPr="00C73164">
        <w:t>, https://www.nytimes.com/2017/08/25/opinion/united-states-arm-ukraine-missiles.html]//Lex RA</w:t>
      </w:r>
    </w:p>
    <w:p w:rsidR="00D05600" w:rsidRPr="00D05600" w:rsidRDefault="00D05600" w:rsidP="00D05600">
      <w:pPr>
        <w:rPr>
          <w:sz w:val="14"/>
        </w:rPr>
      </w:pPr>
      <w:r w:rsidRPr="004C4E35">
        <w:rPr>
          <w:sz w:val="14"/>
        </w:rPr>
        <w:t xml:space="preserve">On his visit to Ukraine this week, the American defense secretary, Jim Mattis, confirmed that he favors providing “defensive weapons” to the former Soviet republic. According to recent reports, this military aid would involve sending Javelin anti-tank guided missiles to Ukraine, which has been fighting Russian-backed separatists in the eastern Donbass region for more than three years. </w:t>
      </w:r>
      <w:r w:rsidRPr="0068095A">
        <w:rPr>
          <w:rStyle w:val="StyleUnderline"/>
        </w:rPr>
        <w:t xml:space="preserve">The Trump administration’s plan to arm Kiev is a serious political decision that could have far-reaching strategic consequences. </w:t>
      </w:r>
      <w:r w:rsidRPr="0068095A">
        <w:rPr>
          <w:rStyle w:val="Emphasis"/>
        </w:rPr>
        <w:t>The U</w:t>
      </w:r>
      <w:r w:rsidRPr="0068095A">
        <w:rPr>
          <w:rStyle w:val="StyleUnderline"/>
        </w:rPr>
        <w:t xml:space="preserve">nited </w:t>
      </w:r>
      <w:r w:rsidRPr="0068095A">
        <w:rPr>
          <w:rStyle w:val="Emphasis"/>
        </w:rPr>
        <w:t>S</w:t>
      </w:r>
      <w:r w:rsidRPr="0068095A">
        <w:rPr>
          <w:rStyle w:val="StyleUnderline"/>
        </w:rPr>
        <w:t xml:space="preserve">tates </w:t>
      </w:r>
      <w:r w:rsidRPr="0068095A">
        <w:rPr>
          <w:rStyle w:val="Emphasis"/>
        </w:rPr>
        <w:t>is walking into a proxy war</w:t>
      </w:r>
      <w:r w:rsidRPr="0068095A">
        <w:rPr>
          <w:rStyle w:val="StyleUnderline"/>
        </w:rPr>
        <w:t xml:space="preserve"> with Moscow — one that it is unprepared to win.</w:t>
      </w:r>
      <w:r w:rsidRPr="004C4E35">
        <w:rPr>
          <w:sz w:val="14"/>
        </w:rPr>
        <w:t xml:space="preserve"> Notionally, </w:t>
      </w:r>
      <w:r w:rsidRPr="0068095A">
        <w:rPr>
          <w:rStyle w:val="StyleUnderline"/>
        </w:rPr>
        <w:t>helping Ukraine is admirable, but the lack of public discussion and suddenness of this announcement are worrisome. While arming Kiev may seem like an easy political win, it is poor policy. The idea of providing Ukraine with $50 million-worth of anti-tank missiles is eerily reminiscent of Washington’s halfhearted efforts to train and arm the moderate Syrian opposition.</w:t>
      </w:r>
      <w:r>
        <w:rPr>
          <w:rStyle w:val="StyleUnderline"/>
        </w:rPr>
        <w:t xml:space="preserve"> </w:t>
      </w:r>
      <w:r w:rsidRPr="004C4E35">
        <w:rPr>
          <w:sz w:val="14"/>
        </w:rPr>
        <w:t xml:space="preserve">That plan was ill-conceived and ended in defeat after Russia escalated its military backing of the government of President Bashar al-Assad in 2015. Russia’s interests in Ukraine are far greater and its military superiority is well established. In contrast, the United States’ coercive credibility in the region is close to nonexistent. </w:t>
      </w:r>
      <w:r w:rsidRPr="0068095A">
        <w:rPr>
          <w:rStyle w:val="StyleUnderline"/>
        </w:rPr>
        <w:t>The proposal to send arms to Kiev is also untimely. Ukraine has not seen a Russian offensive, or lost significant territory to Russia, in more than two years.</w:t>
      </w:r>
      <w:r w:rsidRPr="004C4E35">
        <w:rPr>
          <w:sz w:val="14"/>
        </w:rPr>
        <w:t xml:space="preserve"> Of all the possible ways to help the country improve its armed forces, </w:t>
      </w:r>
      <w:r w:rsidRPr="0068095A">
        <w:rPr>
          <w:rStyle w:val="Emphasis"/>
        </w:rPr>
        <w:t>dumping missiles on an unreformed military hardly seems the smart way forward</w:t>
      </w:r>
      <w:r w:rsidRPr="0068095A">
        <w:rPr>
          <w:rStyle w:val="StyleUnderline"/>
        </w:rPr>
        <w:t>. This is the time to help the country transform, not play geopolitical checkers with missiles.</w:t>
      </w:r>
      <w:r>
        <w:rPr>
          <w:rStyle w:val="StyleUnderline"/>
        </w:rPr>
        <w:t xml:space="preserve"> </w:t>
      </w:r>
      <w:r w:rsidRPr="004C4E35">
        <w:rPr>
          <w:sz w:val="14"/>
        </w:rPr>
        <w:t xml:space="preserve">Leading American generals in the region, like the commander of the U.S. Army in Europe, Lt. Gen. Ben Hodges, have long argued that providing Ukraine with arms, specifically Javelins, would “not change the situation strategically in a positive way.” </w:t>
      </w:r>
      <w:r w:rsidRPr="004C4E35">
        <w:rPr>
          <w:rStyle w:val="StyleUnderline"/>
        </w:rPr>
        <w:t>There is no indication of a forthcoming Russian attack, but in any case, the asymmetry of power between the two countries is so great that no sensible analyst would argue that a few portable antitank missiles could tip the balance. Given the nature of the conflict, there is little chance of exhausting Russia in Ukraine.</w:t>
      </w:r>
      <w:r>
        <w:rPr>
          <w:rStyle w:val="StyleUnderline"/>
        </w:rPr>
        <w:t xml:space="preserve"> </w:t>
      </w:r>
      <w:r w:rsidRPr="004C4E35">
        <w:rPr>
          <w:sz w:val="14"/>
        </w:rPr>
        <w:t xml:space="preserve">The Javelin is also an expensive and impractical choice to give a country with a large military that already has anti-tank guided missiles, and makes its own. For $50 million, which will equip only a fraction of Ukraine’s armed forces with Javelins, Kiev could obtain a much larger number of comparable weapons from other countries or manufacture more at home. Most of the casualties in eastern Ukraine have been, and continue to be, from artillery and small-arms fire. </w:t>
      </w:r>
      <w:r w:rsidRPr="004C4E35">
        <w:rPr>
          <w:rStyle w:val="StyleUnderline"/>
        </w:rPr>
        <w:t>The conflict has seen very few tank battles; those that did occur were among small units. Despite the vaunted number of Russian tanks in Ukraine — a figure that is likely exaggerated — this has never been a war of major tank offensives.</w:t>
      </w:r>
      <w:r>
        <w:rPr>
          <w:rStyle w:val="StyleUnderline"/>
        </w:rPr>
        <w:t xml:space="preserve"> </w:t>
      </w:r>
      <w:r w:rsidRPr="0068095A">
        <w:rPr>
          <w:rStyle w:val="StyleUnderline"/>
        </w:rPr>
        <w:t>Ukraine’s armed forces did employ anti-tank guided missiles and inflicted losses on the separatists during the battles of August 2014 and February 2015. Yet Kiev failed to achieve victory, and the losses had little discernible deterrent effect on Russia, which was always fighting for strategic leverage rather than territory.</w:t>
      </w:r>
      <w:r>
        <w:rPr>
          <w:rStyle w:val="StyleUnderline"/>
        </w:rPr>
        <w:t xml:space="preserve"> </w:t>
      </w:r>
      <w:r w:rsidRPr="004C4E35">
        <w:rPr>
          <w:rStyle w:val="Emphasis"/>
        </w:rPr>
        <w:t xml:space="preserve">The push to supply Javelin missiles to Ukraine </w:t>
      </w:r>
      <w:r w:rsidRPr="004C4E35">
        <w:rPr>
          <w:rStyle w:val="StyleUnderline"/>
        </w:rPr>
        <w:t xml:space="preserve">is really a political decision that </w:t>
      </w:r>
      <w:r w:rsidRPr="004C4E35">
        <w:rPr>
          <w:rStyle w:val="Emphasis"/>
        </w:rPr>
        <w:t xml:space="preserve">would turn the conflict between Russia and Ukraine into a proxy war </w:t>
      </w:r>
      <w:r w:rsidRPr="004C4E35">
        <w:rPr>
          <w:rStyle w:val="StyleUnderline"/>
        </w:rPr>
        <w:t>between the United States and Russia. Ukrainians may understandably dream of Washington’s joining the conflict, but American policy makers should remember that their obligation is to their own national interest. Washington should focus its attention instead on its NATO allies.</w:t>
      </w:r>
      <w:r>
        <w:rPr>
          <w:rStyle w:val="StyleUnderline"/>
        </w:rPr>
        <w:t xml:space="preserve"> </w:t>
      </w:r>
      <w:r w:rsidRPr="004C4E35">
        <w:rPr>
          <w:sz w:val="14"/>
        </w:rPr>
        <w:t xml:space="preserve">If the Trump administration’s intent is to send a signal to Moscow, then American officials should remember that there are many in the Kremlin willing to send a signal back. Have they considered the balance of interests, and the capabilities both sides can bring to bear? Don’t bet on it. The United States should also exercise caution in the signals it sends Ukraine. There is moral hazard for Washington in belligerently proclaiming support for a nation when it has zero intention to fight on that nation’s behalf. Syria is a recent case study of how not to win a proxy war that merits closer examination before the United States embarks on another impulsive venture. </w:t>
      </w:r>
      <w:r w:rsidRPr="0068095A">
        <w:rPr>
          <w:rStyle w:val="StyleUnderline"/>
        </w:rPr>
        <w:t>To threaten arming Ukraine would make sense as part of a hard-nosed negotiation with Moscow, or as a way to deter Russia from arming insurgent groups in other conflict zones where the United States is involved militarily, like Afghanistan. But there seems to be no such strategic purpose here; senior administration officials simply want to give Ukraine missiles.</w:t>
      </w:r>
      <w:r>
        <w:rPr>
          <w:rStyle w:val="StyleUnderline"/>
        </w:rPr>
        <w:t xml:space="preserve"> </w:t>
      </w:r>
      <w:r w:rsidRPr="004C4E35">
        <w:rPr>
          <w:sz w:val="14"/>
        </w:rPr>
        <w:t>Should the Javelin plan go through, the United States will have wasted its potential future leverage against a geopolitical adversary by burning one of the few cards it holds for a political gesture of limited value. If the Trump administration sees the conflict in Ukraine as part of a new Cold War, it should think harder about how it plans to win it. Empty signals or a few missiles will not prevail against this kind of adversary, and they’re not a smart way to help Ukraine, either.</w:t>
      </w:r>
    </w:p>
    <w:p w:rsidR="00410D59" w:rsidRDefault="00410D59" w:rsidP="00410D59">
      <w:pPr>
        <w:pStyle w:val="Heading3"/>
      </w:pPr>
      <w:r>
        <w:t>AT revisionism</w:t>
      </w:r>
    </w:p>
    <w:p w:rsidR="00410D59" w:rsidRDefault="00410D59" w:rsidP="00410D59">
      <w:pPr>
        <w:pStyle w:val="Heading4"/>
      </w:pPr>
      <w:r>
        <w:t xml:space="preserve">The </w:t>
      </w:r>
      <w:r>
        <w:rPr>
          <w:u w:val="single"/>
        </w:rPr>
        <w:t>only</w:t>
      </w:r>
      <w:r>
        <w:t xml:space="preserve"> explanation for Russia’s actions is </w:t>
      </w:r>
      <w:r w:rsidRPr="00B32E0C">
        <w:rPr>
          <w:u w:val="single"/>
        </w:rPr>
        <w:t>defensive realism</w:t>
      </w:r>
      <w:r>
        <w:t xml:space="preserve"> – they aren’t seeking domination, but responding rationally to US efforts to upset the balance of power </w:t>
      </w:r>
    </w:p>
    <w:p w:rsidR="00410D59" w:rsidRDefault="00410D59" w:rsidP="00410D59">
      <w:r w:rsidRPr="00410D59">
        <w:rPr>
          <w:rStyle w:val="Style13ptBold"/>
        </w:rPr>
        <w:t>Golovics 17</w:t>
      </w:r>
      <w:r>
        <w:t xml:space="preserve"> (</w:t>
      </w:r>
      <w:r w:rsidRPr="00D14518">
        <w:t>József Golovics, PhD student</w:t>
      </w:r>
      <w:r w:rsidRPr="0076588A">
        <w:t>, Corvinus University of Budapest, International Relations, Multidisciplinary Doctoral School. “Contemporary Realism in Theory and Practice. The Case of the Ukrainian Crisis</w:t>
      </w:r>
      <w:r>
        <w:t xml:space="preserve">,” </w:t>
      </w:r>
      <w:r w:rsidRPr="00786609">
        <w:t xml:space="preserve">Polgári Szemle, </w:t>
      </w:r>
      <w:hyperlink r:id="rId40" w:history="1">
        <w:r w:rsidRPr="00BE1446">
          <w:rPr>
            <w:rStyle w:val="Hyperlink"/>
          </w:rPr>
          <w:t>https://polgariszemle.hu/aktualis-szam/142-nemzetkozi-gazdasag-es-tarsadalom/907-contemporary-realism-in-theory-and-practice-the-case-of-the-ukrainian-crisis)SEM</w:t>
        </w:r>
      </w:hyperlink>
    </w:p>
    <w:p w:rsidR="00410D59" w:rsidRPr="0076588A" w:rsidRDefault="00410D59" w:rsidP="00410D59"/>
    <w:p w:rsidR="00410D59" w:rsidRPr="00536C8B" w:rsidRDefault="00410D59" w:rsidP="00410D59">
      <w:pPr>
        <w:rPr>
          <w:b/>
          <w:iCs/>
          <w:sz w:val="22"/>
          <w:u w:val="single"/>
          <w:bdr w:val="single" w:sz="8" w:space="0" w:color="auto"/>
        </w:rPr>
      </w:pPr>
      <w:r w:rsidRPr="0076588A">
        <w:rPr>
          <w:sz w:val="14"/>
        </w:rPr>
        <w:t xml:space="preserve">Summary </w:t>
      </w:r>
      <w:r w:rsidRPr="003B2084">
        <w:rPr>
          <w:rStyle w:val="StyleUnderline"/>
        </w:rPr>
        <w:t>This paper analyzes the Ukrainian crisis through the lenses of the contemporary realist schools of the theory of international relations</w:t>
      </w:r>
      <w:r w:rsidRPr="0076588A">
        <w:rPr>
          <w:sz w:val="14"/>
        </w:rPr>
        <w:t xml:space="preserve">. One the one hand, it is claimed that </w:t>
      </w:r>
      <w:r w:rsidRPr="003B2084">
        <w:rPr>
          <w:rStyle w:val="Emphasis"/>
        </w:rPr>
        <w:t>Russian responses were motivated by the logic of the balance of powers, upset by actions taken by the West.</w:t>
      </w:r>
      <w:r w:rsidRPr="0076588A">
        <w:rPr>
          <w:sz w:val="14"/>
        </w:rPr>
        <w:t xml:space="preserve"> On the other hand, we prove that </w:t>
      </w:r>
      <w:r w:rsidRPr="003B2084">
        <w:rPr>
          <w:rStyle w:val="StyleUnderline"/>
        </w:rPr>
        <w:t>realism still has significant explanatory power in the context of 21st century.</w:t>
      </w:r>
      <w:r>
        <w:rPr>
          <w:rStyle w:val="StyleUnderline"/>
        </w:rPr>
        <w:t xml:space="preserve"> </w:t>
      </w:r>
      <w:r w:rsidRPr="0076588A">
        <w:rPr>
          <w:sz w:val="14"/>
        </w:rPr>
        <w:t xml:space="preserve">The significance of realist thinking in international relations is unquestionable. </w:t>
      </w:r>
      <w:r w:rsidRPr="007B4938">
        <w:rPr>
          <w:rStyle w:val="StyleUnderline"/>
        </w:rPr>
        <w:t>Realism has been the predominant theory after the emergence of international relations as an academic discipline, and</w:t>
      </w:r>
      <w:r w:rsidRPr="0076588A">
        <w:rPr>
          <w:sz w:val="14"/>
        </w:rPr>
        <w:t xml:space="preserve"> despite harsh criticism </w:t>
      </w:r>
      <w:r w:rsidRPr="007B4938">
        <w:rPr>
          <w:rStyle w:val="StyleUnderline"/>
        </w:rPr>
        <w:t>it has considerable relevance</w:t>
      </w:r>
      <w:r w:rsidRPr="0076588A">
        <w:rPr>
          <w:sz w:val="14"/>
        </w:rPr>
        <w:t xml:space="preserve"> in the globalized world of the 21st century (Dunne–Schmidt, 2014:99–112). Nevertheless, it cannot be regarded as the sole theory, as several schools of realism exist parallel to one another. Nowadays, and especially after the end of the Cold War, three different schools predominate the realist way of thinking: defensive realism, offensive realism and neo-classical realism. In this paper it is claimed that realism undoubtedly has a significant explanatory power in the field of international relations, however, different schools of realism emphasize different aspects of practical phenomena. As a result, a weakness of one theory can be the strength of the other, but at the end of the day, realism as a bunch of different theories suitable for explaining and interpreting the events of world politics. To prove the above claims, the recent Ukrainian crisis is analyzed. Theorists and analysts interpret this crisis differently. </w:t>
      </w:r>
      <w:r w:rsidRPr="007B4938">
        <w:rPr>
          <w:rStyle w:val="StyleUnderline"/>
        </w:rPr>
        <w:t xml:space="preserve">One may claim that Russian President Vladimir Putin's aggressive personality and antidemocratic attitude is responsible for the recent events, while </w:t>
      </w:r>
      <w:r w:rsidRPr="007B4938">
        <w:rPr>
          <w:rStyle w:val="Emphasis"/>
        </w:rPr>
        <w:t>others might blame Western intelligence services for the ouster of pro-Russian Ukrainian President Viktor Yanukovych</w:t>
      </w:r>
      <w:r w:rsidRPr="0076588A">
        <w:rPr>
          <w:sz w:val="14"/>
        </w:rPr>
        <w:t xml:space="preserve">. In this paper, we claim that </w:t>
      </w:r>
      <w:r w:rsidRPr="007B4938">
        <w:rPr>
          <w:rStyle w:val="Emphasis"/>
        </w:rPr>
        <w:t>the outbreak of the military conflict is rooted in the structure of the international system and its features made Russia to act aggressively</w:t>
      </w:r>
      <w:r w:rsidRPr="0076588A">
        <w:rPr>
          <w:sz w:val="14"/>
        </w:rPr>
        <w:t xml:space="preserve">. To argue for this view, we use the analytical framework of offensive realism. In addition, </w:t>
      </w:r>
      <w:r w:rsidRPr="007B4938">
        <w:rPr>
          <w:rStyle w:val="StyleUnderline"/>
        </w:rPr>
        <w:t>we</w:t>
      </w:r>
      <w:r w:rsidRPr="0076588A">
        <w:rPr>
          <w:sz w:val="14"/>
        </w:rPr>
        <w:t xml:space="preserve"> also </w:t>
      </w:r>
      <w:r w:rsidRPr="007B4938">
        <w:rPr>
          <w:rStyle w:val="StyleUnderline"/>
        </w:rPr>
        <w:t>invoke a defensive realist approach</w:t>
      </w:r>
      <w:r w:rsidRPr="0076588A">
        <w:rPr>
          <w:sz w:val="14"/>
        </w:rPr>
        <w:t xml:space="preserve"> (the other significant branch of structural realism) and neo-classical realist ideas to make a comparison with and supplement the offensive realist way of thinking. The paper is structured as follows: the main characteristics of the three schools of contemporary realism are described, then they are applied to the Ukrainian case. Finally, we conclude the main findings of the paper. Contemporary Theories of Realism Although this paper focuses on contemporary realist theories, it is unavoidable to spare some words on their background. Although the description of classical realism – influenced by the Thukydides, Machiavelli and Hobbes – falls beyond the scope of this study, it is worth noting that Morgenthau's classical realism was the predominant school after WWII. Based on a pessimistic view of man, this unit-level approach deduced its findings from human nature. Classical realists claimed that since states are led by people, they also act like people: one state is a wolf to another state and this is the reason why they pursue power.1 Structural realists also view international politics as a dangerous game led by pursuit of power but their approach is quite different. Instead of classical realists' state-level angle, structural realists (also called neo-realists) claim for a systemic approach and deduct their findings from the structure of international system. This tradition – inspired by natural sciences and economic theories of industrial organizations – was started by Waltz's seminal works and has been followed by others in the recent decades (Waltz, 1959; 1979). Nowadays, the Waltzian way of structural realism is often called “defensive realism”, while another notable branch, offensive realism also plays an important role in contemporary structural realist thinking (Mearsheimer, 2013, 77–93). In spite of this, structural realism has often been criticized for not being able to explain new global phenomena of the 21st century. Therefore a new school of thoughts, neo-classical realism has emerged. In certain respects it reaches back to the roots of classical realism to supplement the presumed incompleteness of neo-realism ( Jackson–Sorensen, 2013). In the following subsections the main features of the three latter theories are characterized. Since our further analysis is primarily based on offensive realism, the description begins with its characteristics including the overview of basic properties of structural realism in the broader sense. Then the differentiating attributes of the other two schools are analyzed. Offensive Realism Mearsheimer is considered to be the leading scholar in offensive realism. The description below about the nature of offensive realism is based on his seminal book – The Tragedy of Great Power Politics – and his other works (Mearsheimer, 2001). </w:t>
      </w:r>
      <w:r w:rsidRPr="007B4938">
        <w:rPr>
          <w:rStyle w:val="StyleUnderline"/>
        </w:rPr>
        <w:t>Offensive realism is built on five bedrock assumptions:</w:t>
      </w:r>
      <w:r>
        <w:rPr>
          <w:rStyle w:val="StyleUnderline"/>
        </w:rPr>
        <w:t xml:space="preserve"> </w:t>
      </w:r>
      <w:r w:rsidRPr="0076588A">
        <w:rPr>
          <w:sz w:val="14"/>
        </w:rPr>
        <w:t xml:space="preserve">1.) </w:t>
      </w:r>
      <w:r w:rsidRPr="007B4938">
        <w:rPr>
          <w:rStyle w:val="StyleUnderline"/>
        </w:rPr>
        <w:t>The international system is anarchic</w:t>
      </w:r>
      <w:r w:rsidRPr="0076588A">
        <w:rPr>
          <w:sz w:val="14"/>
        </w:rPr>
        <w:t xml:space="preserve">. In this respect, </w:t>
      </w:r>
      <w:r w:rsidRPr="007B4938">
        <w:rPr>
          <w:rStyle w:val="StyleUnderline"/>
        </w:rPr>
        <w:t>anarchy is not equal to chaos but refers to the lack of hierarchy</w:t>
      </w:r>
      <w:r w:rsidRPr="0076588A">
        <w:rPr>
          <w:sz w:val="14"/>
        </w:rPr>
        <w:t xml:space="preserve">. It means that there is no central authority, “no night watchman” that states could turn to for help in the case of emergency (Mearsheimer, 2010:387). 2.) Realism traditionally focuses on states but </w:t>
      </w:r>
      <w:r w:rsidRPr="007B4938">
        <w:rPr>
          <w:rStyle w:val="StyleUnderline"/>
        </w:rPr>
        <w:t>offensive realism emphasizes that great powers are the major players of international politics and each of them possesses some offensive military capacity</w:t>
      </w:r>
      <w:r w:rsidRPr="0076588A">
        <w:rPr>
          <w:sz w:val="14"/>
        </w:rPr>
        <w:t>. It implies that “states are potentially dangerous to each other” (Mearsheimer, 2001:30). 3.) “</w:t>
      </w:r>
      <w:r w:rsidRPr="007B4938">
        <w:rPr>
          <w:rStyle w:val="StyleUnderline"/>
        </w:rPr>
        <w:t>States can never be certain about other states' intentions</w:t>
      </w:r>
      <w:r w:rsidRPr="0076588A">
        <w:rPr>
          <w:sz w:val="14"/>
        </w:rPr>
        <w:t xml:space="preserve">” (Mearsheimer, 2001:31). This assumption does not refer to the necessity of hostile intentions but emphasizes the danger of uncertainty. 4.) </w:t>
      </w:r>
      <w:r w:rsidRPr="007B4938">
        <w:rPr>
          <w:rStyle w:val="StyleUnderline"/>
        </w:rPr>
        <w:t>The primary goal of states is survival</w:t>
      </w:r>
      <w:r w:rsidRPr="0076588A">
        <w:rPr>
          <w:sz w:val="14"/>
        </w:rPr>
        <w:t xml:space="preserve">. They may have further objectives but they cannot seek them without securing their own existence. Therefore, survival is more important than any other motive. 5.) </w:t>
      </w:r>
      <w:r w:rsidRPr="007B4938">
        <w:rPr>
          <w:rStyle w:val="StyleUnderline"/>
        </w:rPr>
        <w:t>States are rational actors</w:t>
      </w:r>
      <w:r w:rsidRPr="0076588A">
        <w:rPr>
          <w:sz w:val="14"/>
        </w:rPr>
        <w:t xml:space="preserve">. </w:t>
      </w:r>
      <w:r w:rsidRPr="007B4938">
        <w:rPr>
          <w:rStyle w:val="Emphasis"/>
        </w:rPr>
        <w:t>This assumption does not exclude the possibility of miscalculation but claims that states think strategically and act intentionally and rationally in their best interest</w:t>
      </w:r>
      <w:r w:rsidRPr="0076588A">
        <w:rPr>
          <w:sz w:val="14"/>
        </w:rPr>
        <w:t xml:space="preserve"> (Mearsheimer, 2009:241–256). Mearsheimer emphasizes that none of these assumptions alone implies that states will act aggressively towards each other, but the “marriage” between these five assumptions create a dangerous world. Under these circumstances states are afraid of each other and the only way to secure their own survival is to gain as much power as possible. However, this intensifies the sense of insecurity in other states that also make efforts at acting similarly. In this respect, power is a tool to guarantee survival. In the realist school of international politics, power is usually measured by military capacities, but Mearsheimer claims that military power is based on the socio-economic background of countries. As a result, wealth and the population – as the basis of latent power – also matter. Nevertheless, </w:t>
      </w:r>
      <w:r w:rsidRPr="007B4938">
        <w:rPr>
          <w:rStyle w:val="StyleUnderline"/>
        </w:rPr>
        <w:t>the pursuit of power leads to security competition</w:t>
      </w:r>
      <w:r w:rsidRPr="0076588A">
        <w:rPr>
          <w:sz w:val="14"/>
        </w:rPr>
        <w:t xml:space="preserve"> – or a security dilemma, in Herzian terms – </w:t>
      </w:r>
      <w:r w:rsidRPr="007B4938">
        <w:rPr>
          <w:rStyle w:val="StyleUnderline"/>
        </w:rPr>
        <w:t>where “most steps a great power takes to enhance its own security decrease the security of other states”</w:t>
      </w:r>
      <w:r w:rsidRPr="0076588A">
        <w:rPr>
          <w:sz w:val="14"/>
        </w:rPr>
        <w:t xml:space="preserve"> (Mearsheimer, 2013:80). Under these circumstances, the best way for a state to survive is reaching hegemony, in other words, ruling the system. However, Mearsheimer claims that achieving global hegemony is unattainable because of the large bodies of water on the globe. Since offensive realism argues for the primacy of conventional military forces (i.e. nuclear weapons only serve defensive goals), oceans prevent great powers from obtaining and sustaining dominance over distant continents. As a consequence, </w:t>
      </w:r>
      <w:r w:rsidRPr="007B4938">
        <w:rPr>
          <w:rStyle w:val="Emphasis"/>
        </w:rPr>
        <w:t>great powers seek to gain regional hegemony and preempt other states “in other regions from duplicating their feat”</w:t>
      </w:r>
      <w:r w:rsidRPr="0076588A">
        <w:rPr>
          <w:sz w:val="14"/>
        </w:rPr>
        <w:t xml:space="preserve"> (Mearsheimer, 2006:160). Nonetheless, </w:t>
      </w:r>
      <w:r w:rsidRPr="007B4938">
        <w:rPr>
          <w:rStyle w:val="StyleUnderline"/>
        </w:rPr>
        <w:t xml:space="preserve">this behavior always generates conflicts between states. The pursuit of regional hegemony affects the interest of neighboring states because </w:t>
      </w:r>
      <w:r w:rsidRPr="007B4938">
        <w:rPr>
          <w:rStyle w:val="Emphasis"/>
        </w:rPr>
        <w:t>it upsets the balance of powers in favour of the emerging great power</w:t>
      </w:r>
      <w:r w:rsidRPr="007B4938">
        <w:rPr>
          <w:rStyle w:val="StyleUnderline"/>
        </w:rPr>
        <w:t>.</w:t>
      </w:r>
      <w:r w:rsidRPr="0076588A">
        <w:rPr>
          <w:sz w:val="14"/>
        </w:rPr>
        <w:t xml:space="preserve"> According to the theory of offensive realism, the affected states can respond in either of two ways: they may form a balancing coalition against the potential hegemon, or choose a 'buck-passing'2 strategy. In addition, the prevention of the emergence of another regional hegemon (in another region) is also a conflictual process. In as much as the existing regional hegemon wants other regions to be divided it has to contain aspiring hegemons by forming balancing coalition against them. As a consequence, the rise of a great power – which is encoded in the logic of the security competition under anarchy – always leads to conflicts and aggressive strategies. At the end of the day, this is the reason why “international politics is a nasty and dangerous business” and according to Mearsheimer “that is the tragedy of great power politics” (Mearsheimer, 2006:162). Defensive Realism Waltz's theory of international politics (Waltz, 1979) represented the “original” way of structural realist thinking, but after the emergence of Mearsheimer's offensive realism, it has often been labelled as “defensive realism” ( Jackson–Sorensen, 2013; Mearsheimer, 2013). Nowadays, prominent scholars like Posen, Snyder and Van Evera belong to this school of thought. Since offensive realism is built on Waltz's systemlevel approach in many respects, the general features of structural realism are not repeated here. However, the following description provides an overview of those ideas of defensive realism which differ from those of offensive realism. The main debate between the two schools of structural realism concerns the “adequate amount” of power. Contrary to offensive realism, </w:t>
      </w:r>
      <w:r w:rsidRPr="007B4938">
        <w:rPr>
          <w:rStyle w:val="Emphasis"/>
        </w:rPr>
        <w:t>defensive realists do not think that states want as much power as possible</w:t>
      </w:r>
      <w:r w:rsidRPr="0076588A">
        <w:rPr>
          <w:sz w:val="14"/>
        </w:rPr>
        <w:t xml:space="preserve"> (Mearsheimer, 2013). Instead, </w:t>
      </w:r>
      <w:r w:rsidRPr="007B4938">
        <w:rPr>
          <w:rStyle w:val="Emphasis"/>
        </w:rPr>
        <w:t>they are considered to strive only for the appropriate amount of power</w:t>
      </w:r>
      <w:r w:rsidRPr="0076588A">
        <w:rPr>
          <w:sz w:val="14"/>
        </w:rPr>
        <w:t xml:space="preserve"> (Waltz, 1989:39–52) </w:t>
      </w:r>
      <w:r w:rsidRPr="007B4938">
        <w:rPr>
          <w:rStyle w:val="Emphasis"/>
        </w:rPr>
        <w:t>to maintain the existing balance of powers and to prevent the trigger of a counterbalancing coalition against them</w:t>
      </w:r>
      <w:r w:rsidRPr="0076588A">
        <w:rPr>
          <w:sz w:val="14"/>
        </w:rPr>
        <w:t xml:space="preserve"> (Dunne–Schmidt, 2014). Furthermore, </w:t>
      </w:r>
      <w:r w:rsidRPr="007B4938">
        <w:rPr>
          <w:rStyle w:val="StyleUnderline"/>
        </w:rPr>
        <w:t>defensive realists claim that the costs of conquest often exceed its benefits</w:t>
      </w:r>
      <w:r w:rsidRPr="0076588A">
        <w:rPr>
          <w:sz w:val="14"/>
        </w:rPr>
        <w:t>. In other words, the “balance between offense and defence” – which is an important subject of investigation among defensive realists – favours the defensive strategy on many occasions (Van Evera, 1998:5–43). Therefore, rational actor states prefer the maintenance of balance of powers to acting aggressively towards others. In sum, “</w:t>
      </w:r>
      <w:r w:rsidRPr="007B4938">
        <w:rPr>
          <w:rStyle w:val="StyleUnderline"/>
        </w:rPr>
        <w:t>defensive realism presents a slightly more optimistic view of international politics</w:t>
      </w:r>
      <w:r w:rsidRPr="0076588A">
        <w:rPr>
          <w:sz w:val="14"/>
        </w:rPr>
        <w:t xml:space="preserve">” (Taliaferro, 2000:159). Although defensive realists also claim that great powers seek to guarantee their survival in the anarchic structure of international relations, they emphasize that since the pursuit of power can easily backfire, </w:t>
      </w:r>
      <w:r w:rsidRPr="007B4938">
        <w:rPr>
          <w:rStyle w:val="Emphasis"/>
        </w:rPr>
        <w:t>states “temper their appetite for power”</w:t>
      </w:r>
      <w:r w:rsidRPr="0076588A">
        <w:rPr>
          <w:sz w:val="14"/>
        </w:rPr>
        <w:t xml:space="preserve"> (Mearsheimer, 2013:82). Neo-Classical Realism The end of the Cold War basically changed the international system. New phenomena emerged that challenged structural realism too. It also provoked the emergence of a new school of realism: neo-classical realism. Neo-classical realists (e.g. Rose, Schweller, Zakaria) built their theories mostly on Waltz's structural realism, however, they also reached back to the roots of classical realism. Moreover, they were also inspired by liberal approaches that dominated international relations theory at the turn of the millenium ( Jackson–Sorensen, 2013). Neo-classical realists attempt to include additional – individual and domestic factors – in their analysis in order to move beyond the parsimonous assumptions of neo-realism (Dunne–Schmidt, 2014). Although they aknowledge the structural realist argument about the importance of the international anarchy, they claim that the structure of the international system only provides incentives for states but it does not predetermine their behavior. The outcome of foreign policy is influenced by internal characteristics of state and political leadership, as well as by domestic societal actors, like interest groups too (Lobell–Ripsman–Taliaferro, 2009; Rose, 1998:144–172). As Rose claims, this approach has much in common with historical that of institutionalist too. Nonetheless, in this regard, states are not treated as “like units”, and foreign policy becomes an important tool that may help scholars to explain different strategies among nations (Dunne–Schmidt, 2014). The Ukrainian Crisis </w:t>
      </w:r>
      <w:r w:rsidRPr="0076588A">
        <w:rPr>
          <w:rStyle w:val="StyleUnderline"/>
        </w:rPr>
        <w:t xml:space="preserve">In 2014, </w:t>
      </w:r>
      <w:r w:rsidRPr="0076588A">
        <w:rPr>
          <w:rStyle w:val="Emphasis"/>
        </w:rPr>
        <w:t>several revolutionary events took place in the Ukraine that provoked the Russian annexation of the Crimea. However, the outbreak of a military crisis was preceded by actions taken by Western countries</w:t>
      </w:r>
      <w:r w:rsidRPr="0076588A">
        <w:rPr>
          <w:rStyle w:val="StyleUnderline"/>
        </w:rPr>
        <w:t>. In the current section the analytical framework of offensive realism (with further additions) is used to claim that the outbreak of the crisis was encoded in the international structure and the aggressive Russian response was inevitable under the current circumstances.</w:t>
      </w:r>
      <w:r>
        <w:rPr>
          <w:rStyle w:val="StyleUnderline"/>
        </w:rPr>
        <w:t xml:space="preserve"> </w:t>
      </w:r>
      <w:r w:rsidRPr="0076588A">
        <w:rPr>
          <w:sz w:val="14"/>
        </w:rPr>
        <w:t xml:space="preserve">According to the offensive realist arguments, </w:t>
      </w:r>
      <w:r w:rsidRPr="0076588A">
        <w:rPr>
          <w:rStyle w:val="StyleUnderline"/>
        </w:rPr>
        <w:t>the NATO expansion and the European Union association process are two major factors that must not be neglected in relation to the Ukrainian crisis</w:t>
      </w:r>
      <w:r w:rsidRPr="0076588A">
        <w:rPr>
          <w:sz w:val="14"/>
        </w:rPr>
        <w:t xml:space="preserve"> (Mearsheimer, 2014:1–12). Firstly, the 2008 NATO summit held in Bucharest made an attempt at getting the Ukraine closer to the West. The Summit Declaration stated that “NATO welcomes Ukraine's and Georgia's Euro-Atlantic aspirations for membership in NATO” and “these countries will become members of NATO”.3 Although further virtual steps were not taken for the military incorporation of Ukraine into the Western alliance, the declaration of intent above may be considered as a direct threat from the Russian point of view. The expansion of the European Union had a similar but more direct effects on the conflict. Following the launch of its Eastern Partnership Programme in 2008, </w:t>
      </w:r>
      <w:r w:rsidRPr="0076588A">
        <w:rPr>
          <w:rStyle w:val="StyleUnderline"/>
        </w:rPr>
        <w:t>the European Union</w:t>
      </w:r>
      <w:r w:rsidRPr="0076588A">
        <w:rPr>
          <w:sz w:val="14"/>
        </w:rPr>
        <w:t xml:space="preserve"> planned to sign an </w:t>
      </w:r>
      <w:r w:rsidRPr="0076588A">
        <w:rPr>
          <w:rStyle w:val="StyleUnderline"/>
        </w:rPr>
        <w:t>association agreement with the Ukraine</w:t>
      </w:r>
      <w:r w:rsidRPr="0076588A">
        <w:rPr>
          <w:sz w:val="14"/>
        </w:rPr>
        <w:t xml:space="preserve">, which was declined by Ukrainian President Viktor Yanukovich at the end of 2013. This association would have meant the economic integration of Ukraine in the West. However, this act </w:t>
      </w:r>
      <w:r w:rsidRPr="0076588A">
        <w:rPr>
          <w:rStyle w:val="StyleUnderline"/>
        </w:rPr>
        <w:t>would have been a hostile action to Russia's interest</w:t>
      </w:r>
      <w:r w:rsidRPr="0076588A">
        <w:rPr>
          <w:sz w:val="14"/>
        </w:rPr>
        <w:t xml:space="preserve">. Nevertheless, this veto provoked serious protests in the Ukraine that led to the overthrow of President Yanukovich and finally made Russia to respond by military intervention in Ukraine. Anyway, </w:t>
      </w:r>
      <w:r w:rsidRPr="0076588A">
        <w:rPr>
          <w:rStyle w:val="Emphasis"/>
        </w:rPr>
        <w:t>the structural realist</w:t>
      </w:r>
      <w:r w:rsidRPr="0076588A">
        <w:rPr>
          <w:sz w:val="14"/>
        </w:rPr>
        <w:t xml:space="preserve"> (both offensive and defensive realist) </w:t>
      </w:r>
      <w:r w:rsidRPr="0076588A">
        <w:rPr>
          <w:rStyle w:val="Emphasis"/>
        </w:rPr>
        <w:t>interpretation of the events is straightforward: the Ukraine's incorporation into the Western</w:t>
      </w:r>
      <w:r w:rsidRPr="0076588A">
        <w:rPr>
          <w:sz w:val="14"/>
        </w:rPr>
        <w:t xml:space="preserve"> – either economic or </w:t>
      </w:r>
      <w:r w:rsidRPr="0076588A">
        <w:rPr>
          <w:rStyle w:val="Emphasis"/>
        </w:rPr>
        <w:t>military</w:t>
      </w:r>
      <w:r w:rsidRPr="0076588A">
        <w:rPr>
          <w:sz w:val="14"/>
        </w:rPr>
        <w:t xml:space="preserve"> – </w:t>
      </w:r>
      <w:r w:rsidRPr="0076588A">
        <w:rPr>
          <w:rStyle w:val="Emphasis"/>
        </w:rPr>
        <w:t>institutions would have upset the balance of powers, and Russia could not let that happen. The reason why Putin answered aggressively was not of his personal attitude or irrationality but since the structure of international system made him to act so. As Western actions attempted to alter the status quo of the relative power which would reduce Russia's sense of security, the principles of realists' self</w:t>
      </w:r>
      <w:r>
        <w:rPr>
          <w:rStyle w:val="Emphasis"/>
        </w:rPr>
        <w:t>-</w:t>
      </w:r>
      <w:r w:rsidRPr="0076588A">
        <w:rPr>
          <w:rStyle w:val="Emphasis"/>
        </w:rPr>
        <w:t>help world forced Putin to react by military means. In this respect, Russian military intervention in the Crimea and Eastern Ukraine served as a radical step towards the recuperation of the balance of powers.</w:t>
      </w:r>
      <w:r>
        <w:rPr>
          <w:rStyle w:val="Emphasis"/>
        </w:rPr>
        <w:t xml:space="preserve"> </w:t>
      </w:r>
      <w:r w:rsidRPr="0076588A">
        <w:rPr>
          <w:sz w:val="14"/>
        </w:rPr>
        <w:t xml:space="preserve">Nevertheless, the explanations given for the Western strategy may differ among – and even within – different realist approaches. The fact that the virtual actor behind the term “West” is not straightforward also complicates interpretation. Although the United States can be considered as a major actor in the conflict, officially it has nothing to do with the European Union's association agreement. Considering the European Union as the main Western actor is also problematic: according to structural realism, states are the only significant players in international politics, moreover, the European Union does not even have an effective common foreign policy. Nonetheless, we ignore these counterarguments and consider that the US (as the leading country of NATO) and the European Union as such were the main actors within the Western alliances. Regarding NATO expansion, a regular offensive realist argument could suggest that the United States – as a regional hegemon in the Western Hemisphere – wanted to prevent the emergence of another potential regional hegemon. However, </w:t>
      </w:r>
      <w:r w:rsidRPr="0076588A">
        <w:rPr>
          <w:rStyle w:val="Emphasis"/>
        </w:rPr>
        <w:t>Russia cannot be considered as an aspiring hegemon</w:t>
      </w:r>
      <w:r w:rsidRPr="0076588A">
        <w:rPr>
          <w:sz w:val="14"/>
        </w:rPr>
        <w:t xml:space="preserve">. In spite of Europe's dependence on Russian energy, </w:t>
      </w:r>
      <w:r w:rsidRPr="0076588A">
        <w:rPr>
          <w:rStyle w:val="Emphasis"/>
        </w:rPr>
        <w:t>Russia is not a prosperous country</w:t>
      </w:r>
      <w:r w:rsidRPr="0076588A">
        <w:rPr>
          <w:sz w:val="14"/>
        </w:rPr>
        <w:t xml:space="preserve">. Although it has remarkable military capacities, </w:t>
      </w:r>
      <w:r w:rsidRPr="0076588A">
        <w:rPr>
          <w:rStyle w:val="Emphasis"/>
        </w:rPr>
        <w:t>their technology is quite old-fashioned and the country's latent power – based on its economic potential – is also weak</w:t>
      </w:r>
      <w:r w:rsidRPr="0076588A">
        <w:rPr>
          <w:sz w:val="14"/>
        </w:rPr>
        <w:t xml:space="preserve">. Thus as Mearsheimer claims (Mearsheimer, 2014), </w:t>
      </w:r>
      <w:r w:rsidRPr="0076588A">
        <w:rPr>
          <w:rStyle w:val="StyleUnderline"/>
        </w:rPr>
        <w:t>Russia is a declining power which implies that the United States need not have to make attempts at containing it by expanding NATO's sphere of interest.</w:t>
      </w:r>
      <w:r>
        <w:rPr>
          <w:rStyle w:val="StyleUnderline"/>
        </w:rPr>
        <w:t xml:space="preserve"> </w:t>
      </w:r>
      <w:r w:rsidRPr="0076588A">
        <w:rPr>
          <w:sz w:val="14"/>
        </w:rPr>
        <w:t xml:space="preserve">Accepting the above argument, offensive realists might also claim that a miscalculation or simply mistaken decisions were made both in the US and in the European Union. Such actions are more common if the security of the state is not in danger, as then they can pursue further goals besides survival. In this respect, one might claim that overconfidence about their own security made the US and the European Union to move into Russia's backyard without thinking through the consequences of this act. </w:t>
      </w:r>
      <w:r w:rsidRPr="0076588A">
        <w:rPr>
          <w:rStyle w:val="Emphasis"/>
        </w:rPr>
        <w:t>The Ukraine's Western integration does not fit into the defensive realist theory</w:t>
      </w:r>
      <w:r w:rsidRPr="0076588A">
        <w:rPr>
          <w:sz w:val="14"/>
        </w:rPr>
        <w:t xml:space="preserve"> either. </w:t>
      </w:r>
      <w:r w:rsidRPr="0076588A">
        <w:rPr>
          <w:rStyle w:val="StyleUnderline"/>
        </w:rPr>
        <w:t>According to them, rational actors temper their appetite for power in order to prevent conflicts. Nonetheless, this did not happen to the West in the case of the Ukrainian crisis, and as a result, instead of maintaining the balance of powers, they upset it.</w:t>
      </w:r>
      <w:r>
        <w:rPr>
          <w:rStyle w:val="StyleUnderline"/>
        </w:rPr>
        <w:t xml:space="preserve"> </w:t>
      </w:r>
      <w:r w:rsidRPr="0076588A">
        <w:rPr>
          <w:sz w:val="14"/>
        </w:rPr>
        <w:t xml:space="preserve">However, </w:t>
      </w:r>
      <w:r w:rsidRPr="0076588A">
        <w:rPr>
          <w:rStyle w:val="StyleUnderline"/>
        </w:rPr>
        <w:t>neo-classical realism may provide explanations</w:t>
      </w:r>
      <w:r w:rsidRPr="0076588A">
        <w:rPr>
          <w:sz w:val="14"/>
        </w:rPr>
        <w:t xml:space="preserve"> for these strategically wrong actions. They might claim that </w:t>
      </w:r>
      <w:r w:rsidRPr="0076588A">
        <w:rPr>
          <w:rStyle w:val="StyleUnderline"/>
        </w:rPr>
        <w:t>American and European decision-makers were influenced by domestic factors</w:t>
      </w:r>
      <w:r w:rsidRPr="0076588A">
        <w:rPr>
          <w:sz w:val="14"/>
        </w:rPr>
        <w:t xml:space="preserve"> (e.g. need for vote-maximization in domestic politics; pressure from the proponents of democracy export and from business interest groups etc.). According to this interpretation, </w:t>
      </w:r>
      <w:r w:rsidRPr="0076588A">
        <w:rPr>
          <w:rStyle w:val="StyleUnderline"/>
        </w:rPr>
        <w:t>constraints on the anarchic international system were ineffective on Western politicians, who subjected their foreign policy to secondary goals</w:t>
      </w:r>
      <w:r w:rsidRPr="0076588A">
        <w:rPr>
          <w:sz w:val="14"/>
        </w:rPr>
        <w:t xml:space="preserve"> (instead of taking care of the balance of powers). Though, neo-classical arguments provide a plausible explanation for the behaviour of Western countries, it may shed new light on Russian strategy too. Namely, domestic factors might have influenced Russian President Putin too. Although </w:t>
      </w:r>
      <w:r w:rsidRPr="0076588A">
        <w:rPr>
          <w:rStyle w:val="StyleUnderline"/>
        </w:rPr>
        <w:t>the idea about a rough Putin who wants to show strength to his own people</w:t>
      </w:r>
      <w:r w:rsidRPr="0076588A">
        <w:rPr>
          <w:sz w:val="14"/>
        </w:rPr>
        <w:t xml:space="preserve">, come from the liberal schools of international relations, it might be compatible with neo-classical realism too. Nevertheless, this view </w:t>
      </w:r>
      <w:r w:rsidRPr="0076588A">
        <w:rPr>
          <w:rStyle w:val="StyleUnderline"/>
        </w:rPr>
        <w:t xml:space="preserve">cannot overwrite the fact – which is a recognized one in neo-classical realism too – that </w:t>
      </w:r>
      <w:r w:rsidRPr="0076588A">
        <w:rPr>
          <w:rStyle w:val="Emphasis"/>
        </w:rPr>
        <w:t>aggressive response was mainly motivated by the crude logic of balance of power.</w:t>
      </w:r>
      <w:r>
        <w:rPr>
          <w:rStyle w:val="Emphasis"/>
        </w:rPr>
        <w:t xml:space="preserve"> </w:t>
      </w:r>
      <w:r w:rsidRPr="0076588A">
        <w:rPr>
          <w:sz w:val="14"/>
        </w:rPr>
        <w:t xml:space="preserve">Conclusions This paper aims to overview the main characteristics of contemporary realist theories and intended to show their applicability in the globalized world of 21st century. </w:t>
      </w:r>
      <w:r w:rsidRPr="0076588A">
        <w:rPr>
          <w:rStyle w:val="StyleUnderline"/>
        </w:rPr>
        <w:t xml:space="preserve">As presented in the case study about the Ukrainian crisis, </w:t>
      </w:r>
      <w:r w:rsidRPr="005771EC">
        <w:rPr>
          <w:rStyle w:val="Emphasis"/>
        </w:rPr>
        <w:t>realism has not lost its explanatory power</w:t>
      </w:r>
      <w:r w:rsidRPr="0076588A">
        <w:rPr>
          <w:rStyle w:val="StyleUnderline"/>
        </w:rPr>
        <w:t xml:space="preserve"> after the Cold War: the world has not changed and international relations are still governed by great power politics.</w:t>
      </w:r>
      <w:r w:rsidRPr="0076588A">
        <w:rPr>
          <w:sz w:val="14"/>
        </w:rPr>
        <w:t xml:space="preserve"> We also showed that </w:t>
      </w:r>
      <w:r w:rsidRPr="005771EC">
        <w:rPr>
          <w:rStyle w:val="StyleUnderline"/>
        </w:rPr>
        <w:t xml:space="preserve">different schools of contemporary realism may perform differently in interpreting distinct aspects of international events but at the end of the day, </w:t>
      </w:r>
      <w:r w:rsidRPr="0076588A">
        <w:rPr>
          <w:rStyle w:val="Emphasis"/>
        </w:rPr>
        <w:t>realism as a bunch of several theories is completely able to explain them.</w:t>
      </w:r>
      <w:r>
        <w:rPr>
          <w:rStyle w:val="Emphasis"/>
        </w:rPr>
        <w:t xml:space="preserve"> </w:t>
      </w:r>
      <w:r w:rsidRPr="0076588A">
        <w:rPr>
          <w:rStyle w:val="Emphasis"/>
        </w:rPr>
        <w:t>In the case of the Ukrainian crisis</w:t>
      </w:r>
      <w:r w:rsidRPr="0076588A">
        <w:rPr>
          <w:sz w:val="14"/>
        </w:rPr>
        <w:t xml:space="preserve">, we claimed that </w:t>
      </w:r>
      <w:r w:rsidRPr="0076588A">
        <w:rPr>
          <w:rStyle w:val="Emphasis"/>
        </w:rPr>
        <w:t>Russian response was primarily motivated by the logic of the balance of powers. Since the West moved into Russia's sphere of interest, Putin was forced to apply his own version of the “Monroe Doctrine”</w:t>
      </w:r>
      <w:r w:rsidRPr="0076588A">
        <w:rPr>
          <w:sz w:val="14"/>
        </w:rPr>
        <w:t xml:space="preserve"> (Mearsheimer, 2014). </w:t>
      </w:r>
      <w:r w:rsidRPr="0076588A">
        <w:rPr>
          <w:rStyle w:val="Emphasis"/>
        </w:rPr>
        <w:t>In this respect, Russia was not driven by “evil intentions”, but by the everlasting logic of great power politics.</w:t>
      </w:r>
    </w:p>
    <w:p w:rsidR="00410D59" w:rsidRPr="000C65A0" w:rsidRDefault="00410D59" w:rsidP="00410D59">
      <w:pPr>
        <w:pStyle w:val="Heading4"/>
      </w:pPr>
      <w:r>
        <w:t xml:space="preserve">Russia isn’t revisionist and </w:t>
      </w:r>
      <w:r w:rsidRPr="000C65A0">
        <w:rPr>
          <w:u w:val="single"/>
        </w:rPr>
        <w:t>only</w:t>
      </w:r>
      <w:r>
        <w:t xml:space="preserve"> Western </w:t>
      </w:r>
      <w:r w:rsidRPr="000C65A0">
        <w:t>containment</w:t>
      </w:r>
      <w:r>
        <w:t xml:space="preserve"> causes war – </w:t>
      </w:r>
      <w:r>
        <w:rPr>
          <w:u w:val="single"/>
        </w:rPr>
        <w:t>defensive realism</w:t>
      </w:r>
      <w:r>
        <w:t xml:space="preserve"> best explains actions in Ukraine – all neg evidence is empirically disproven and ideologically bankrupt</w:t>
      </w:r>
    </w:p>
    <w:p w:rsidR="00410D59" w:rsidRPr="00536C8B" w:rsidRDefault="00410D59" w:rsidP="00410D59">
      <w:pPr>
        <w:rPr>
          <w:b/>
          <w:iCs/>
          <w:sz w:val="22"/>
          <w:u w:val="single"/>
          <w:bdr w:val="single" w:sz="8" w:space="0" w:color="auto"/>
        </w:rPr>
      </w:pPr>
      <w:r w:rsidRPr="00F17BFF">
        <w:t xml:space="preserve">John J. </w:t>
      </w:r>
      <w:r w:rsidRPr="00F17BFF">
        <w:rPr>
          <w:b/>
          <w:bCs/>
          <w:sz w:val="26"/>
          <w:szCs w:val="26"/>
        </w:rPr>
        <w:t>Mearsheimer, 2014</w:t>
      </w:r>
      <w:r w:rsidRPr="00F17BFF">
        <w:t xml:space="preserve">. </w:t>
      </w:r>
      <w:r>
        <w:t>(</w:t>
      </w:r>
      <w:r w:rsidRPr="00F17BFF">
        <w:t xml:space="preserve">JOHN J. MEARSHEIMER is R. Wendell Harrison Distinguished Service Professor of Political Science at the University of Chicago. “Why the Ukraine Crisis Is the West's Fault: The Liberal Delusions That Provoked Putin,” Foreign Affairs, </w:t>
      </w:r>
      <w:r w:rsidRPr="00791804">
        <w:t>https://www.foreignaffairs.com/articles/russia-fsu/2014-08-18/why-ukraine-crisis-west-s-fault</w:t>
      </w:r>
      <w:r w:rsidRPr="00F17BFF">
        <w:t>)SEM</w:t>
      </w:r>
      <w:r w:rsidRPr="00F17BFF">
        <w:rPr>
          <w:rStyle w:val="StyleUnderline"/>
        </w:rPr>
        <w:t xml:space="preserve"> According to the</w:t>
      </w:r>
      <w:r w:rsidRPr="00DB1222">
        <w:rPr>
          <w:sz w:val="10"/>
        </w:rPr>
        <w:t xml:space="preserve"> prevailing wisdom in the </w:t>
      </w:r>
      <w:r w:rsidRPr="00F17BFF">
        <w:rPr>
          <w:rStyle w:val="StyleUnderline"/>
        </w:rPr>
        <w:t>West, the Ukraine crisis can be blamed almost entirely on Russian aggression</w:t>
      </w:r>
      <w:r w:rsidRPr="00DB1222">
        <w:rPr>
          <w:sz w:val="10"/>
        </w:rPr>
        <w:t xml:space="preserve">. Russian President Vladimir Putin, the argument goes, annexed Crimea out of a long-standing desire to resuscitate the Soviet empire, and he may eventually go after the rest of Ukraine, as well as other countries in eastern Europe. In this view, the ouster of Ukrainian President Viktor Yanukovych in February 2014 merely provided a pretext for Putin's decision to order Russian forces to seize part of Ukraine. But </w:t>
      </w:r>
      <w:r w:rsidRPr="00F17BFF">
        <w:rPr>
          <w:rStyle w:val="Emphasis"/>
        </w:rPr>
        <w:t>this account is wrong: the United States and its European allies share most of the responsibility for the crisis. The taproot of the trouble is NATO enlargement, the central element of a larger strategy to move Ukraine out of Russia's orbit and integrate it into the West</w:t>
      </w:r>
      <w:r w:rsidRPr="00DB1222">
        <w:rPr>
          <w:sz w:val="10"/>
        </w:rPr>
        <w:t xml:space="preserve">. At the same time, </w:t>
      </w:r>
      <w:r w:rsidRPr="00F17BFF">
        <w:rPr>
          <w:rStyle w:val="Emphasis"/>
        </w:rPr>
        <w:t>the EU's expansion eastward and the West's backing of the pro-democracy movement in Ukraine</w:t>
      </w:r>
      <w:r w:rsidRPr="00F17BFF">
        <w:rPr>
          <w:rStyle w:val="StyleUnderline"/>
        </w:rPr>
        <w:t>-beginning with the Orange Revolution in 2004-</w:t>
      </w:r>
      <w:r w:rsidRPr="00F17BFF">
        <w:rPr>
          <w:rStyle w:val="Emphasis"/>
        </w:rPr>
        <w:t>were critical elements, too</w:t>
      </w:r>
      <w:r w:rsidRPr="00DB1222">
        <w:rPr>
          <w:sz w:val="10"/>
        </w:rPr>
        <w:t xml:space="preserve">. Since the mid-1990s, </w:t>
      </w:r>
      <w:r w:rsidRPr="00F17BFF">
        <w:rPr>
          <w:rStyle w:val="StyleUnderline"/>
        </w:rPr>
        <w:t>Russian leaders</w:t>
      </w:r>
      <w:r w:rsidRPr="00DB1222">
        <w:rPr>
          <w:sz w:val="10"/>
        </w:rPr>
        <w:t xml:space="preserve"> have adamantly opposed NATO enlargement, and in recent years, they have made it clear that they </w:t>
      </w:r>
      <w:r w:rsidRPr="00F17BFF">
        <w:rPr>
          <w:rStyle w:val="StyleUnderline"/>
        </w:rPr>
        <w:t>would not stand by while their strategically important neighbor turned into a Western bastion</w:t>
      </w:r>
      <w:r w:rsidRPr="00DB1222">
        <w:rPr>
          <w:sz w:val="10"/>
        </w:rPr>
        <w:t xml:space="preserve">. </w:t>
      </w:r>
      <w:r w:rsidRPr="00F17BFF">
        <w:rPr>
          <w:rStyle w:val="Emphasis"/>
        </w:rPr>
        <w:t>For Putin, the illegal overthrow of Ukraine's democratically elected and pro-Russian president-which he rightly labeled a "coup"-was the final straw</w:t>
      </w:r>
      <w:r w:rsidRPr="00DB1222">
        <w:rPr>
          <w:sz w:val="10"/>
        </w:rPr>
        <w:t xml:space="preserve">. </w:t>
      </w:r>
      <w:r w:rsidRPr="00F17BFF">
        <w:rPr>
          <w:rStyle w:val="StyleUnderline"/>
        </w:rPr>
        <w:t>He responded by taking Crimea, a peninsula he feared would host a NATO naval base, and working to destabilize Ukraine until it abandoned its efforts to join the West</w:t>
      </w:r>
      <w:r w:rsidRPr="00DB1222">
        <w:rPr>
          <w:sz w:val="10"/>
        </w:rPr>
        <w:t xml:space="preserve">. </w:t>
      </w:r>
      <w:r w:rsidRPr="00F17BFF">
        <w:rPr>
          <w:rStyle w:val="StyleUnderline"/>
        </w:rPr>
        <w:t>Putin's pushback should have come as no surprise</w:t>
      </w:r>
      <w:r w:rsidRPr="00DB1222">
        <w:rPr>
          <w:sz w:val="10"/>
        </w:rPr>
        <w:t xml:space="preserve">. After all, </w:t>
      </w:r>
      <w:r w:rsidRPr="00F17BFF">
        <w:rPr>
          <w:rStyle w:val="Emphasis"/>
        </w:rPr>
        <w:t>the West had been moving into Russia's backyard and threatening its core strategic interests</w:t>
      </w:r>
      <w:r w:rsidRPr="00DB1222">
        <w:rPr>
          <w:sz w:val="10"/>
        </w:rPr>
        <w:t xml:space="preserve">, a point Putin made emphatically and repeatedly. </w:t>
      </w:r>
      <w:r w:rsidRPr="00F17BFF">
        <w:rPr>
          <w:rStyle w:val="Emphasis"/>
        </w:rPr>
        <w:t>Elites in the United States and Europe</w:t>
      </w:r>
      <w:r w:rsidRPr="00DB1222">
        <w:rPr>
          <w:sz w:val="10"/>
        </w:rPr>
        <w:t xml:space="preserve"> have been blindsided by events only because they </w:t>
      </w:r>
      <w:r w:rsidRPr="00F17BFF">
        <w:rPr>
          <w:rStyle w:val="Emphasis"/>
        </w:rPr>
        <w:t>subscribe to a flawed view of international politics. They tend to believe</w:t>
      </w:r>
      <w:r w:rsidRPr="00DB1222">
        <w:rPr>
          <w:sz w:val="10"/>
        </w:rPr>
        <w:t xml:space="preserve"> that the logic of </w:t>
      </w:r>
      <w:r w:rsidRPr="00F17BFF">
        <w:rPr>
          <w:rStyle w:val="Emphasis"/>
        </w:rPr>
        <w:t xml:space="preserve">realism holds little relevance in the twenty-first century </w:t>
      </w:r>
      <w:r w:rsidRPr="00F17BFF">
        <w:rPr>
          <w:rStyle w:val="StyleUnderline"/>
        </w:rPr>
        <w:t>and</w:t>
      </w:r>
      <w:r w:rsidRPr="00DB1222">
        <w:rPr>
          <w:sz w:val="10"/>
        </w:rPr>
        <w:t xml:space="preserve"> that </w:t>
      </w:r>
      <w:r w:rsidRPr="00F17BFF">
        <w:rPr>
          <w:rStyle w:val="StyleUnderline"/>
        </w:rPr>
        <w:t>Europe can be kept whole and free on the basis of such liberal principles as the rule of law, economic interdependence, and democracy</w:t>
      </w:r>
      <w:r w:rsidRPr="00DB1222">
        <w:rPr>
          <w:sz w:val="10"/>
        </w:rPr>
        <w:t xml:space="preserve">. But this grand scheme went awry </w:t>
      </w:r>
      <w:r w:rsidRPr="00F17BFF">
        <w:rPr>
          <w:rStyle w:val="Emphasis"/>
        </w:rPr>
        <w:t>in Ukraine</w:t>
      </w:r>
      <w:r w:rsidRPr="00DB1222">
        <w:rPr>
          <w:sz w:val="10"/>
        </w:rPr>
        <w:t xml:space="preserve">. The crisis there shows that </w:t>
      </w:r>
      <w:r w:rsidRPr="00F17BFF">
        <w:rPr>
          <w:rStyle w:val="Emphasis"/>
        </w:rPr>
        <w:t>realpolitik remains relevant-and states that ignore it do so at their own peril</w:t>
      </w:r>
      <w:r w:rsidRPr="00DB1222">
        <w:rPr>
          <w:sz w:val="10"/>
        </w:rPr>
        <w:t xml:space="preserve">. U.S. and European leaders blundered in attempting to turn Ukraine into a Western stronghold on Russia's border. Now that the consequences have been laid bare, </w:t>
      </w:r>
      <w:r w:rsidRPr="00F17BFF">
        <w:rPr>
          <w:rStyle w:val="Emphasis"/>
        </w:rPr>
        <w:t>it would be an even greater mistake to continue this misbegotten policy</w:t>
      </w:r>
      <w:r w:rsidRPr="00DB1222">
        <w:rPr>
          <w:sz w:val="10"/>
        </w:rPr>
        <w:t xml:space="preserve">. THE WESTERN AFFRONT As the Cold War came to a close, Soviet leaders preferred that U.S. forces remain in Europe and NATO stay intact, an arrangement they thought would keep a reunified Germany pacified. But they and their Russian successors did not want NATO to grow any larger and assumed that </w:t>
      </w:r>
      <w:r w:rsidRPr="00F17BFF">
        <w:rPr>
          <w:rStyle w:val="StyleUnderline"/>
        </w:rPr>
        <w:t>Western diplomats</w:t>
      </w:r>
      <w:r w:rsidRPr="00DB1222">
        <w:rPr>
          <w:sz w:val="10"/>
        </w:rPr>
        <w:t xml:space="preserve"> understood their concerns. The Clinton administration evidently thought otherwise, and in the mid-1990s, it </w:t>
      </w:r>
      <w:r w:rsidRPr="00F17BFF">
        <w:rPr>
          <w:rStyle w:val="StyleUnderline"/>
        </w:rPr>
        <w:t>began pushing for NATO to expand</w:t>
      </w:r>
      <w:r w:rsidRPr="00DB1222">
        <w:rPr>
          <w:sz w:val="10"/>
        </w:rPr>
        <w:t xml:space="preserve">. The first round of enlargement took place in 1999 and brought </w:t>
      </w:r>
      <w:r w:rsidRPr="00F17BFF">
        <w:rPr>
          <w:rStyle w:val="StyleUnderline"/>
        </w:rPr>
        <w:t>in the Czech Republic, Hungary, and Poland</w:t>
      </w:r>
      <w:r w:rsidRPr="00DB1222">
        <w:rPr>
          <w:sz w:val="10"/>
        </w:rPr>
        <w:t xml:space="preserve">. The second occurred in 2004; it included </w:t>
      </w:r>
      <w:r w:rsidRPr="00F17BFF">
        <w:rPr>
          <w:rStyle w:val="StyleUnderline"/>
        </w:rPr>
        <w:t>Bulgaria, Estonia, Latvia, Lithuania, Romania, Slovakia, and Slovenia</w:t>
      </w:r>
      <w:r w:rsidRPr="00DB1222">
        <w:rPr>
          <w:sz w:val="10"/>
        </w:rPr>
        <w:t xml:space="preserve">. Moscow complained bitterly from the start. During NATO's 1995 bombing campaign against the Bosnian Serbs, for example, Russian President Boris Yeltsin said, "This is the first sign of what could happen </w:t>
      </w:r>
      <w:r w:rsidRPr="005A0CDC">
        <w:rPr>
          <w:rStyle w:val="Emphasis"/>
        </w:rPr>
        <w:t>when NATO comes right up to the Russian</w:t>
      </w:r>
      <w:r w:rsidRPr="00DB1222">
        <w:rPr>
          <w:sz w:val="10"/>
        </w:rPr>
        <w:t xml:space="preserve"> Federation's </w:t>
      </w:r>
      <w:r w:rsidRPr="005A0CDC">
        <w:rPr>
          <w:rStyle w:val="Emphasis"/>
        </w:rPr>
        <w:t>borders</w:t>
      </w:r>
      <w:r w:rsidRPr="00DB1222">
        <w:rPr>
          <w:sz w:val="10"/>
        </w:rPr>
        <w:t xml:space="preserve">.... The flame of </w:t>
      </w:r>
      <w:r w:rsidRPr="005A0CDC">
        <w:rPr>
          <w:rStyle w:val="Emphasis"/>
        </w:rPr>
        <w:t>war could burst out across the whole of Europe</w:t>
      </w:r>
      <w:r w:rsidRPr="00DB1222">
        <w:rPr>
          <w:sz w:val="10"/>
        </w:rPr>
        <w:t xml:space="preserve">." But the Russians were too weak at the time to derail NATO's eastward movement-which, at any rate, did not look so threatening, since none of the new members shared a border with Russia, save for the tiny Baltic countries. Then </w:t>
      </w:r>
      <w:r w:rsidRPr="005A0CDC">
        <w:rPr>
          <w:rStyle w:val="StyleUnderline"/>
        </w:rPr>
        <w:t>NATO began looking further east</w:t>
      </w:r>
      <w:r w:rsidRPr="00DB1222">
        <w:rPr>
          <w:sz w:val="10"/>
        </w:rPr>
        <w:t xml:space="preserve">. At its April 2008 summit in Bucharest, </w:t>
      </w:r>
      <w:r w:rsidRPr="005A0CDC">
        <w:rPr>
          <w:rStyle w:val="StyleUnderline"/>
        </w:rPr>
        <w:t xml:space="preserve">the alliance considered </w:t>
      </w:r>
      <w:r w:rsidRPr="005A0CDC">
        <w:rPr>
          <w:rStyle w:val="Emphasis"/>
        </w:rPr>
        <w:t>admitting Georgia and Ukraine</w:t>
      </w:r>
      <w:r w:rsidRPr="00DB1222">
        <w:rPr>
          <w:sz w:val="10"/>
        </w:rPr>
        <w:t xml:space="preserve">. The George W. Bush administration supported doing so, but France and Germany opposed the move for fear that it would unduly antagonize Russia. In the end, </w:t>
      </w:r>
      <w:r w:rsidRPr="005A0CDC">
        <w:rPr>
          <w:rStyle w:val="StyleUnderline"/>
        </w:rPr>
        <w:t xml:space="preserve">NATO's members reached a compromise: </w:t>
      </w:r>
      <w:r w:rsidRPr="00DB1222">
        <w:rPr>
          <w:sz w:val="10"/>
        </w:rPr>
        <w:t xml:space="preserve">the alliance did not begin the formal process leading to membership, but it issued a statement </w:t>
      </w:r>
      <w:r w:rsidRPr="005A0CDC">
        <w:rPr>
          <w:rStyle w:val="StyleUnderline"/>
        </w:rPr>
        <w:t>endorsing the aspirations of Georgia and Ukraine and boldly declaring, "These countries will become members of NATO."</w:t>
      </w:r>
      <w:r w:rsidRPr="00DB1222">
        <w:rPr>
          <w:sz w:val="10"/>
        </w:rPr>
        <w:t xml:space="preserve"> Moscow, however, did not see the outcome as much of a compromise. Alexander Grushko, then Russia's deputy foreign minister, said, "Georgia's and Ukraine's membership in the alliance is a huge strategic mistake which would have most serious consequences for pan-European security." </w:t>
      </w:r>
      <w:r w:rsidRPr="005A0CDC">
        <w:rPr>
          <w:rStyle w:val="StyleUnderline"/>
        </w:rPr>
        <w:t>Putin maintained that admitting those two countries to NATO would represent a "direct threat" to Russia.</w:t>
      </w:r>
      <w:r w:rsidRPr="00DB1222">
        <w:rPr>
          <w:sz w:val="10"/>
        </w:rPr>
        <w:t xml:space="preserve"> One Russian newspaper reported that Putin, while speaking with Bush, "very transparently hinted that if Ukraine was accepted into NATO, it would cease to exist." Russia's invasion of Georgia in August 2008 should have dispelled any remaining doubts about Putin's determination to prevent Georgia and Ukraine from joining NATO. Georgian President Mikheil Saakashvili, who was deeply committed to bringing his country into NATO, had decided in the summer of 2008 to reincorporate two separatist regions, Abkhazia and South Ossetia. But Putin sought to keep Georgia weak and divided-and out of NATO. After fighting broke out between the Georgian government and South Ossetian separatists, Russian forces took control of Abkhazia and South Ossetia. Moscow had made its point. Yet despite this clear warning, NATO never publicly abandoned its goal of bringing Georgia and Ukraine into the alliance. And NATO expansion continued marching forward, with Albania and Croatia becoming members in 2009. </w:t>
      </w:r>
      <w:r w:rsidRPr="005A0CDC">
        <w:rPr>
          <w:rStyle w:val="StyleUnderline"/>
        </w:rPr>
        <w:t>The EU, too, has been marching eastward</w:t>
      </w:r>
      <w:r w:rsidRPr="00DB1222">
        <w:rPr>
          <w:sz w:val="10"/>
        </w:rPr>
        <w:t xml:space="preserve">. In May 2008, it unveiled its Eastern Partnership initiative, a program to foster prosperity in such countries as Ukraine and integrate them into the EU economy. Not surprisingly, </w:t>
      </w:r>
      <w:r w:rsidRPr="005A0CDC">
        <w:rPr>
          <w:rStyle w:val="Emphasis"/>
        </w:rPr>
        <w:t>Russian leaders view the plan as hostile to their country's interests</w:t>
      </w:r>
      <w:r w:rsidRPr="00DB1222">
        <w:rPr>
          <w:sz w:val="10"/>
        </w:rPr>
        <w:t xml:space="preserve">. This past February, before Yanukovych was forced from office, </w:t>
      </w:r>
      <w:r w:rsidRPr="005A0CDC">
        <w:rPr>
          <w:rStyle w:val="StyleUnderline"/>
        </w:rPr>
        <w:t>Russian Foreign Minister</w:t>
      </w:r>
      <w:r w:rsidRPr="00DB1222">
        <w:rPr>
          <w:sz w:val="10"/>
        </w:rPr>
        <w:t xml:space="preserve"> Sergey </w:t>
      </w:r>
      <w:r w:rsidRPr="005A0CDC">
        <w:rPr>
          <w:rStyle w:val="StyleUnderline"/>
        </w:rPr>
        <w:t>Lavrov accused the EU of trying to create a "sphere of influence" in eastern Europe</w:t>
      </w:r>
      <w:r w:rsidRPr="00DB1222">
        <w:rPr>
          <w:sz w:val="10"/>
        </w:rPr>
        <w:t xml:space="preserve">. </w:t>
      </w:r>
      <w:r w:rsidRPr="005A0CDC">
        <w:rPr>
          <w:rStyle w:val="Emphasis"/>
        </w:rPr>
        <w:t>In the eyes of Russian leaders, EU expansion is a stalking horse for NAT</w:t>
      </w:r>
      <w:r>
        <w:rPr>
          <w:rStyle w:val="Emphasis"/>
        </w:rPr>
        <w:t xml:space="preserve">O </w:t>
      </w:r>
      <w:r w:rsidRPr="005A0CDC">
        <w:rPr>
          <w:rStyle w:val="Emphasis"/>
        </w:rPr>
        <w:t>expansion</w:t>
      </w:r>
      <w:r w:rsidRPr="005A0CDC">
        <w:rPr>
          <w:rStyle w:val="StyleUnderline"/>
        </w:rPr>
        <w:t>. The West's final tool for peeling Kiev away from Moscow has been its efforts to spread Western values and promote democracy in Ukraine and other post-Soviet states, a plan that often entails funding pro-Western individuals and organizations</w:t>
      </w:r>
      <w:r w:rsidRPr="00DB1222">
        <w:rPr>
          <w:sz w:val="10"/>
        </w:rPr>
        <w:t xml:space="preserve">. Victoria Nuland, the U.S. assistant secretary of state for European and Eurasian affairs, estimated in December 2013 that the United States had invested more than $5 billion since 1991 to help Ukraine achieve "the future it deserves." As part of that effort, the U.S. government has bankrolled the National Endowment for Democracy. The nonprofit foundation has funded more than 60 projects aimed at promoting civil society in Ukraine, and the NEDS president, Carl Gershman, has called that country "the biggest prize." After Yanukovych won Ukraine's presidential election in February 2010, the NED decided he was undermining its goals, and so it stepped up its efforts to support the opposition and strengthen the country's democratic institutions. </w:t>
      </w:r>
      <w:r w:rsidRPr="005A0CDC">
        <w:rPr>
          <w:rStyle w:val="Emphasis"/>
        </w:rPr>
        <w:t>When Russian leaders look at Western social engineering in Ukraine, they worry that their country might be next. And such fears are hardly groundless</w:t>
      </w:r>
      <w:r w:rsidRPr="00DB1222">
        <w:rPr>
          <w:sz w:val="10"/>
        </w:rPr>
        <w:t xml:space="preserve">. In September 2013, </w:t>
      </w:r>
      <w:r w:rsidRPr="005A0CDC">
        <w:rPr>
          <w:rStyle w:val="StyleUnderline"/>
        </w:rPr>
        <w:t>Gershman wrote</w:t>
      </w:r>
      <w:r w:rsidRPr="00DB1222">
        <w:rPr>
          <w:sz w:val="10"/>
        </w:rPr>
        <w:t xml:space="preserve"> in The Washington Post, </w:t>
      </w:r>
      <w:r w:rsidRPr="005A0CDC">
        <w:rPr>
          <w:rStyle w:val="StyleUnderline"/>
        </w:rPr>
        <w:t xml:space="preserve">"Ukraine's choice to join Europe will accelerate the demise of the ideology of Russian imperialism that Putin represents." </w:t>
      </w:r>
      <w:r w:rsidRPr="00DB1222">
        <w:rPr>
          <w:sz w:val="10"/>
        </w:rPr>
        <w:t xml:space="preserve">He added: "Russians, too, face a choice, and Putin may find himself on the losing end not just in the near abroad but within Russia itself." CREATING A CRISIS </w:t>
      </w:r>
      <w:r w:rsidRPr="005A0CDC">
        <w:rPr>
          <w:rStyle w:val="Emphasis"/>
        </w:rPr>
        <w:t>The West's triple package of</w:t>
      </w:r>
      <w:r w:rsidRPr="00DB1222">
        <w:rPr>
          <w:sz w:val="10"/>
        </w:rPr>
        <w:t xml:space="preserve"> policies-</w:t>
      </w:r>
      <w:r w:rsidRPr="005A0CDC">
        <w:rPr>
          <w:rStyle w:val="Emphasis"/>
        </w:rPr>
        <w:t>NATO enlargement, EU expansion, and democracy promotion-added fuel to a fire waiting to ignite</w:t>
      </w:r>
      <w:r w:rsidRPr="005A0CDC">
        <w:rPr>
          <w:rStyle w:val="StyleUnderline"/>
        </w:rPr>
        <w:t>. The spark came in November 2013, when Yanukovych</w:t>
      </w:r>
      <w:r w:rsidRPr="00DB1222">
        <w:rPr>
          <w:sz w:val="10"/>
        </w:rPr>
        <w:t xml:space="preserve"> rejected a major economic deal he had been negotiating with the EU and decided to </w:t>
      </w:r>
      <w:r w:rsidRPr="005A0CDC">
        <w:rPr>
          <w:rStyle w:val="StyleUnderline"/>
        </w:rPr>
        <w:t>accept a $15 billion Russian counteroffer</w:t>
      </w:r>
      <w:r w:rsidRPr="00DB1222">
        <w:rPr>
          <w:sz w:val="10"/>
        </w:rPr>
        <w:t xml:space="preserve"> instead. That decision gave rise to antigovernment demonstrations that escalated over the following three months and that by mid-February had led to the deaths of some one hundred protesters. Western emissaries hurriedly flew to Kiev to resolve the crisis. On February 21, the government and the opposition struck a deal that allowed Yanukovych to stay in power until new elections were held. But it immediately fell apart, and Yanukovych fled to Russia the next day. </w:t>
      </w:r>
      <w:r w:rsidRPr="005A0CDC">
        <w:rPr>
          <w:rStyle w:val="StyleUnderline"/>
        </w:rPr>
        <w:t>The new government in Kiev was pro-Western and anti-Russian to the core, and it contained four high-ranking members who could legitimately be labeled neofascists</w:t>
      </w:r>
      <w:r w:rsidRPr="00DB1222">
        <w:rPr>
          <w:sz w:val="10"/>
        </w:rPr>
        <w:t xml:space="preserve">. Although the full extent of U.S. involvement has not yet come to light, it is clear that </w:t>
      </w:r>
      <w:r w:rsidRPr="005A0CDC">
        <w:rPr>
          <w:rStyle w:val="Emphasis"/>
        </w:rPr>
        <w:t>Washington backed the coup</w:t>
      </w:r>
      <w:r w:rsidRPr="00DB1222">
        <w:rPr>
          <w:sz w:val="10"/>
        </w:rPr>
        <w:t xml:space="preserve">. Nuland and Republican Senator John McCain participated in antigovernment demonstrations, and Geoffrey Pyatt, the U.S. ambassador to Ukraine, proclaimed after Yanukovych's toppling that it was "a day for the history books." As a leaked telephone recording revealed, Nuland had advocated regime change and wanted the Ukrainian politician Arseniy Yatsenyuk to become prime minister in the new government, which he did. No wonder Russians of all persuasions think </w:t>
      </w:r>
      <w:r w:rsidRPr="005A0CDC">
        <w:rPr>
          <w:rStyle w:val="StyleUnderline"/>
        </w:rPr>
        <w:t>the West played a role in Yanukovych's ouster. For Putin, the time to act against Ukraine and the West had arrived</w:t>
      </w:r>
      <w:r w:rsidRPr="00DB1222">
        <w:rPr>
          <w:sz w:val="10"/>
        </w:rPr>
        <w:t xml:space="preserve">. Shortly after February 22, he ordered Russian forces to take Crimea from Ukraine, and soon after that, he incorporated it into Russia. The task proved relatively easy, thanks to the thousands of Russian troops already stationed at a naval base in the Crimean port of Sevastopol. Crimea also made for an easy target since ethnic Russians compose roughly 60 percent of its population. Most of them wanted out of Ukraine. Next, </w:t>
      </w:r>
      <w:r w:rsidRPr="005A0CDC">
        <w:rPr>
          <w:rStyle w:val="StyleUnderline"/>
        </w:rPr>
        <w:t xml:space="preserve">Putin put massive pressure on the new government in Kiev to discourage it from siding with the West against Moscow, making it clear that </w:t>
      </w:r>
      <w:r w:rsidRPr="005A0CDC">
        <w:rPr>
          <w:rStyle w:val="Emphasis"/>
        </w:rPr>
        <w:t>he would wreck Ukraine as a functioning state before he would allow it to become a Western stronghold on Russia's doorstep. Toward that end, he has provided advisers, arms, and diplomatic support to the Russian separatists in eastern Ukraine</w:t>
      </w:r>
      <w:r w:rsidRPr="00DB1222">
        <w:rPr>
          <w:sz w:val="10"/>
        </w:rPr>
        <w:t xml:space="preserve">, who are pushing the country toward civil war. </w:t>
      </w:r>
      <w:r w:rsidRPr="005A0CDC">
        <w:rPr>
          <w:rStyle w:val="StyleUnderline"/>
        </w:rPr>
        <w:t>He has massed a large army on the Ukrainian border</w:t>
      </w:r>
      <w:r w:rsidRPr="00DB1222">
        <w:rPr>
          <w:sz w:val="10"/>
        </w:rPr>
        <w:t xml:space="preserve">, threatening to invade if the government cracks down on the rebels. And he has sharply raised the price of the natural gas Russia sells to Ukraine and demanded payment for past exports. Putin is playing hardball. THE DIAGNOSIS </w:t>
      </w:r>
      <w:r w:rsidRPr="005A0CDC">
        <w:rPr>
          <w:rStyle w:val="Emphasis"/>
        </w:rPr>
        <w:t>Putin's actions should be easy to comprehend</w:t>
      </w:r>
      <w:r w:rsidRPr="00DB1222">
        <w:rPr>
          <w:sz w:val="10"/>
        </w:rPr>
        <w:t xml:space="preserve">. A huge expanse of flat land that Napoleonic France, imperial Germany, and Nazi Germany all crossed to strike at Russia itself, </w:t>
      </w:r>
      <w:r w:rsidRPr="005A0CDC">
        <w:rPr>
          <w:rStyle w:val="Emphasis"/>
        </w:rPr>
        <w:t>Ukraine serves as a buffer state of enormous strategic importance to Russia. No Russian leader would tolerate a military alliance that was Moscow's mortal enemy until recently moving into Ukraine</w:t>
      </w:r>
      <w:r w:rsidRPr="005A0CDC">
        <w:rPr>
          <w:rStyle w:val="StyleUnderline"/>
        </w:rPr>
        <w:t>. Nor would any Russian leader stand idly by while the West helped install a government there that was determined to integrate Ukraine into the West</w:t>
      </w:r>
      <w:r w:rsidRPr="00DB1222">
        <w:rPr>
          <w:sz w:val="10"/>
        </w:rPr>
        <w:t xml:space="preserve">. Washington may not like Moscow's position, but it should understand the logic behind it. This is Geopolitics 101: </w:t>
      </w:r>
      <w:r w:rsidRPr="005A0CDC">
        <w:rPr>
          <w:rStyle w:val="Emphasis"/>
        </w:rPr>
        <w:t>great powers are always sensitive to potential threats near their home territory</w:t>
      </w:r>
      <w:r w:rsidRPr="00DB1222">
        <w:rPr>
          <w:sz w:val="10"/>
        </w:rPr>
        <w:t xml:space="preserve">. After all, the United States does not tolerate distant great powers deploying military forces anywhere in the Western Hemisphere, much less on its borders. </w:t>
      </w:r>
      <w:r w:rsidRPr="005A0CDC">
        <w:rPr>
          <w:rStyle w:val="Emphasis"/>
        </w:rPr>
        <w:t>Imagine the outrage in Washington if China built an impressive military alliance and tried to include Canada and Mexico</w:t>
      </w:r>
      <w:r w:rsidRPr="00DB1222">
        <w:rPr>
          <w:sz w:val="10"/>
        </w:rPr>
        <w:t xml:space="preserve"> in it. Logic aside, </w:t>
      </w:r>
      <w:r w:rsidRPr="005A0CDC">
        <w:rPr>
          <w:rStyle w:val="StyleUnderline"/>
        </w:rPr>
        <w:t>Russian leaders have told their Western counterparts on many occasions that they consider NATO expansion into Georgia and Ukraine unacceptable</w:t>
      </w:r>
      <w:r w:rsidRPr="00DB1222">
        <w:rPr>
          <w:sz w:val="10"/>
        </w:rPr>
        <w:t xml:space="preserve">, along with any effort to turn those countries against Russia-a message that the 2008 Russian-Georgian war also made crystal clear. Officials from the United States and its European allies contend that they tried hard to assuage Russian fears and that Moscow should understand that NATO has no designs on Russia. In addition to continually denying that its expansion was aimed at containing Russia, the alliance has never permanently deployed military forces in its new member states. In 2002, it even created a body called the NATO-Russia Council in an effort to foster cooperation. To further mollify Russia, the United States announced in 2009 that it would deploy its new missile defense system on warships in European waters, at least initially, rather than on Czech or Polish territory. But none of these measures worked; the Russians remained steadfastly opposed to NATO enlargement, especially into Georgia and Ukraine. And </w:t>
      </w:r>
      <w:r w:rsidRPr="005A0CDC">
        <w:rPr>
          <w:rStyle w:val="Emphasis"/>
        </w:rPr>
        <w:t>it is the Russians, not the West, who ultimately get to decide what counts as a threat to them</w:t>
      </w:r>
      <w:r w:rsidRPr="005A0CDC">
        <w:rPr>
          <w:rStyle w:val="StyleUnderline"/>
        </w:rPr>
        <w:t>. To understand why the</w:t>
      </w:r>
      <w:r w:rsidRPr="00DB1222">
        <w:rPr>
          <w:sz w:val="10"/>
        </w:rPr>
        <w:t xml:space="preserve"> </w:t>
      </w:r>
      <w:r w:rsidRPr="005A0CDC">
        <w:rPr>
          <w:rStyle w:val="StyleUnderline"/>
        </w:rPr>
        <w:t xml:space="preserve">West, especially the United States, failed to understand that </w:t>
      </w:r>
      <w:r w:rsidRPr="005A0CDC">
        <w:rPr>
          <w:rStyle w:val="Emphasis"/>
        </w:rPr>
        <w:t>its Ukraine policy was laying the groundwork for a major clash with Russia</w:t>
      </w:r>
      <w:r w:rsidRPr="005A0CDC">
        <w:rPr>
          <w:rStyle w:val="StyleUnderline"/>
        </w:rPr>
        <w:t>, one must go back to the mid-1990s</w:t>
      </w:r>
      <w:r w:rsidRPr="00DB1222">
        <w:rPr>
          <w:sz w:val="10"/>
        </w:rPr>
        <w:t xml:space="preserve">, when the Clinton administration began advocating NATO expansion. Pundits advanced a variety of arguments for and against enlargement, but there was no consensus on what to do. Most eastern European emigres in the United States and their relatives, for example, strongly supported expansion, because they wanted NATO to protect such countries as Hungary and Poland. A few realists also favored the policy because they thought Russia still needed to be contained. But </w:t>
      </w:r>
      <w:r w:rsidRPr="005A0CDC">
        <w:rPr>
          <w:rStyle w:val="Emphasis"/>
        </w:rPr>
        <w:t>most realists opposed expansion, in the belief that a declining great power with an aging population and a one-dimensional economy did not in fact need to be contained</w:t>
      </w:r>
      <w:r w:rsidRPr="00DB1222">
        <w:rPr>
          <w:sz w:val="10"/>
        </w:rPr>
        <w:t xml:space="preserve">. And they feared that </w:t>
      </w:r>
      <w:r w:rsidRPr="005A0CDC">
        <w:rPr>
          <w:rStyle w:val="Emphasis"/>
        </w:rPr>
        <w:t>enlargement would only give Moscow an incentive to cause trouble in eastern Europe</w:t>
      </w:r>
      <w:r w:rsidRPr="00DB1222">
        <w:rPr>
          <w:sz w:val="10"/>
        </w:rPr>
        <w:t xml:space="preserve">. The U.S. diplomat </w:t>
      </w:r>
      <w:r w:rsidRPr="005A0CDC">
        <w:rPr>
          <w:rStyle w:val="StyleUnderline"/>
        </w:rPr>
        <w:t>George Kennan articulated this perspective</w:t>
      </w:r>
      <w:r w:rsidRPr="00DB1222">
        <w:rPr>
          <w:sz w:val="10"/>
        </w:rPr>
        <w:t xml:space="preserve"> in a 1998 interview, shortly </w:t>
      </w:r>
      <w:r w:rsidRPr="005A0CDC">
        <w:rPr>
          <w:rStyle w:val="StyleUnderline"/>
        </w:rPr>
        <w:t>after the U.S. Senate approved</w:t>
      </w:r>
      <w:r w:rsidRPr="00DB1222">
        <w:rPr>
          <w:sz w:val="10"/>
        </w:rPr>
        <w:t xml:space="preserve"> the first round of </w:t>
      </w:r>
      <w:r w:rsidRPr="005A0CDC">
        <w:rPr>
          <w:rStyle w:val="StyleUnderline"/>
        </w:rPr>
        <w:t>NAT</w:t>
      </w:r>
      <w:r>
        <w:rPr>
          <w:rStyle w:val="StyleUnderline"/>
        </w:rPr>
        <w:t>O</w:t>
      </w:r>
      <w:r w:rsidRPr="005A0CDC">
        <w:rPr>
          <w:rStyle w:val="StyleUnderline"/>
        </w:rPr>
        <w:t xml:space="preserve"> expansion</w:t>
      </w:r>
      <w:r w:rsidRPr="00DB1222">
        <w:rPr>
          <w:sz w:val="10"/>
        </w:rPr>
        <w:t xml:space="preserve">. "I think </w:t>
      </w:r>
      <w:r w:rsidRPr="005A0CDC">
        <w:rPr>
          <w:rStyle w:val="StyleUnderline"/>
        </w:rPr>
        <w:t>the Russians will gradually react quite adversely and it will affect their policies</w:t>
      </w:r>
      <w:r w:rsidRPr="00DB1222">
        <w:rPr>
          <w:sz w:val="10"/>
        </w:rPr>
        <w:t xml:space="preserve">," he said. "I think it is a tragic mistake. There was no reason for this whatsoever. No one was threatening anyone else." </w:t>
      </w:r>
      <w:r w:rsidRPr="005A0CDC">
        <w:rPr>
          <w:rStyle w:val="StyleUnderline"/>
        </w:rPr>
        <w:t>Most liberals</w:t>
      </w:r>
      <w:r w:rsidRPr="00DB1222">
        <w:rPr>
          <w:sz w:val="10"/>
        </w:rPr>
        <w:t xml:space="preserve">, on the other hand, </w:t>
      </w:r>
      <w:r w:rsidRPr="005A0CDC">
        <w:rPr>
          <w:rStyle w:val="StyleUnderline"/>
        </w:rPr>
        <w:t>favored enlargement</w:t>
      </w:r>
      <w:r w:rsidRPr="00DB1222">
        <w:rPr>
          <w:sz w:val="10"/>
        </w:rPr>
        <w:t xml:space="preserve">, including many key members of the Clinton administration. They believed that the end of the Cold War had fundamentally transformed international politics and that a new, post-national order had replaced the realist logic that used to govern Europe. The United States was not only the "indispensable nation," as Secretary of State Madeleine Albright put it; it was also a benign hegemon and thus unlikely to be viewed as a threat in Moscow. </w:t>
      </w:r>
      <w:r w:rsidRPr="005A0CDC">
        <w:rPr>
          <w:rStyle w:val="StyleUnderline"/>
        </w:rPr>
        <w:t>The aim</w:t>
      </w:r>
      <w:r w:rsidRPr="00DB1222">
        <w:rPr>
          <w:sz w:val="10"/>
        </w:rPr>
        <w:t xml:space="preserve">, in essence, </w:t>
      </w:r>
      <w:r w:rsidRPr="005A0CDC">
        <w:rPr>
          <w:rStyle w:val="StyleUnderline"/>
        </w:rPr>
        <w:t>was to make the entire continent look like western Europe</w:t>
      </w:r>
      <w:r w:rsidRPr="00DB1222">
        <w:rPr>
          <w:sz w:val="10"/>
        </w:rPr>
        <w:t xml:space="preserve">. And so the United States and its allies sought to promote democracy in the countries of eastern Europe, increase economic interdependence among them, and embed them in international institutions. Having won the debate in the United States, liberals had little difficulty convincing their European allies to support NATO enlargement. After all, given the EU's past achievements, Europeans were even more wedded than Americans to the idea that geopolitics no longer mattered and that an all-inclusive liberal order could maintain peace in Europe. So thoroughly did liberals come to dominate the discourse about European security during the first decade of this century that even as the alliance adopted an open-door policy of growth, NATO expansion faced little realist opposition. </w:t>
      </w:r>
      <w:r w:rsidRPr="005A0CDC">
        <w:rPr>
          <w:rStyle w:val="Emphasis"/>
        </w:rPr>
        <w:t>The liberal worldview is now accepted dogma among U.S. officials</w:t>
      </w:r>
      <w:r w:rsidRPr="00DB1222">
        <w:rPr>
          <w:sz w:val="10"/>
        </w:rPr>
        <w:t xml:space="preserve">. In March, for example, President Barack </w:t>
      </w:r>
      <w:r w:rsidRPr="005A0CDC">
        <w:rPr>
          <w:rStyle w:val="StyleUnderline"/>
        </w:rPr>
        <w:t>Obama</w:t>
      </w:r>
      <w:r w:rsidRPr="00DB1222">
        <w:rPr>
          <w:sz w:val="10"/>
        </w:rPr>
        <w:t xml:space="preserve"> delivered a speech about Ukraine in which he </w:t>
      </w:r>
      <w:r w:rsidRPr="005A0CDC">
        <w:rPr>
          <w:rStyle w:val="StyleUnderline"/>
        </w:rPr>
        <w:t>talked repeatedly about "the ideals" that motivate Western policy</w:t>
      </w:r>
      <w:r w:rsidRPr="00DB1222">
        <w:rPr>
          <w:sz w:val="10"/>
        </w:rPr>
        <w:t xml:space="preserve"> and how those ideals "have often been threatened by an older, more traditional view of power." Secretary of State John </w:t>
      </w:r>
      <w:r w:rsidRPr="005A0CDC">
        <w:rPr>
          <w:rStyle w:val="StyleUnderline"/>
        </w:rPr>
        <w:t>Kerry's response to the Crimea crisis reflected this same perspective</w:t>
      </w:r>
      <w:r w:rsidRPr="00DB1222">
        <w:rPr>
          <w:sz w:val="10"/>
        </w:rPr>
        <w:t xml:space="preserve">: "You just don't in the twentyfirst century behave in nineteenth-century fashion by invading another country on completely trumped-up pretext." </w:t>
      </w:r>
      <w:r w:rsidRPr="005A0CDC">
        <w:rPr>
          <w:rStyle w:val="Emphasis"/>
        </w:rPr>
        <w:t>In essence, the two sides have been operating with different playbooks: Putin and his compatriots have been thinking and acting according to realist dictates, whereas their Western counterparts have been adhering to liberal ideas about international politics</w:t>
      </w:r>
      <w:r w:rsidRPr="00DB1222">
        <w:rPr>
          <w:sz w:val="10"/>
        </w:rPr>
        <w:t xml:space="preserve">. The result is that </w:t>
      </w:r>
      <w:r w:rsidRPr="005A0CDC">
        <w:rPr>
          <w:rStyle w:val="Emphasis"/>
        </w:rPr>
        <w:t>the United States and its allies unknowingly provoked a major crisis over Ukraine</w:t>
      </w:r>
      <w:r w:rsidRPr="00DB1222">
        <w:rPr>
          <w:sz w:val="10"/>
        </w:rPr>
        <w:t xml:space="preserve">. BLAME GAME In that same 1998 interview, Kennan predicted that NATO expansion would provoke a crisis, after which the proponents of expansion would "say that we always told you that is how the Russians are." As if on cue, </w:t>
      </w:r>
      <w:r w:rsidRPr="005A0CDC">
        <w:rPr>
          <w:rStyle w:val="StyleUnderline"/>
        </w:rPr>
        <w:t>most Western officials have portrayed Putin as the real culprit in the Ukraine predicament</w:t>
      </w:r>
      <w:r w:rsidRPr="00DB1222">
        <w:rPr>
          <w:sz w:val="10"/>
        </w:rPr>
        <w:t xml:space="preserve">. In March, according to The New York Times, German Chancellor Angela Merkel implied that Putin was irrational, telling Obama that he was "in another world." </w:t>
      </w:r>
      <w:r w:rsidRPr="005A0CDC">
        <w:rPr>
          <w:rStyle w:val="StyleUnderline"/>
        </w:rPr>
        <w:t>Although Putin</w:t>
      </w:r>
      <w:r w:rsidRPr="00DB1222">
        <w:rPr>
          <w:sz w:val="10"/>
        </w:rPr>
        <w:t xml:space="preserve"> no doubt </w:t>
      </w:r>
      <w:r w:rsidRPr="005A0CDC">
        <w:rPr>
          <w:rStyle w:val="StyleUnderline"/>
        </w:rPr>
        <w:t>has autocratic tendencies, no evidence supports the charge that he is mentally unbalanced</w:t>
      </w:r>
      <w:r w:rsidRPr="00DB1222">
        <w:rPr>
          <w:sz w:val="10"/>
        </w:rPr>
        <w:t xml:space="preserve">. On the contrary: </w:t>
      </w:r>
      <w:r w:rsidRPr="005A0CDC">
        <w:rPr>
          <w:rStyle w:val="StyleUnderline"/>
        </w:rPr>
        <w:t>he is a first-class strategist who should be feared and respected</w:t>
      </w:r>
      <w:r w:rsidRPr="00DB1222">
        <w:rPr>
          <w:sz w:val="10"/>
        </w:rPr>
        <w:t xml:space="preserve"> by anyone challenging him on foreign policy. </w:t>
      </w:r>
      <w:r w:rsidRPr="000C65A0">
        <w:rPr>
          <w:rStyle w:val="Emphasis"/>
        </w:rPr>
        <w:t>Other analysts allege</w:t>
      </w:r>
      <w:r w:rsidRPr="00DB1222">
        <w:rPr>
          <w:sz w:val="10"/>
        </w:rPr>
        <w:t xml:space="preserve">, more plausibly, </w:t>
      </w:r>
      <w:r w:rsidRPr="000C65A0">
        <w:rPr>
          <w:rStyle w:val="Emphasis"/>
        </w:rPr>
        <w:t>that Putin regrets the demise of the Soviet Union and is determined to reverse it</w:t>
      </w:r>
      <w:r w:rsidRPr="00DB1222">
        <w:rPr>
          <w:sz w:val="10"/>
        </w:rPr>
        <w:t xml:space="preserve"> by expanding Russia's borders. According to this interpretation, Putin, having taken Crimea, is now testing the waters to see if the time is right to conquer Ukraine, or at least its eastern part, and he will eventually behave aggressively toward other countries in Russia's neighborhood. </w:t>
      </w:r>
      <w:r w:rsidRPr="000C65A0">
        <w:rPr>
          <w:rStyle w:val="StyleUnderline"/>
        </w:rPr>
        <w:t xml:space="preserve">For some in this camp, Putin represents a modern-day Adolf Hitler, and striking any kind of deal with him would repeat the mistake of Munich. </w:t>
      </w:r>
      <w:r w:rsidRPr="000C65A0">
        <w:rPr>
          <w:rStyle w:val="Emphasis"/>
        </w:rPr>
        <w:t>Thus, NATO must admit Georgia and Ukraine to contain Russia</w:t>
      </w:r>
      <w:r w:rsidRPr="00DB1222">
        <w:rPr>
          <w:sz w:val="10"/>
        </w:rPr>
        <w:t xml:space="preserve"> before it dominates its neighbors and threatens western Europe. </w:t>
      </w:r>
      <w:r w:rsidRPr="000C65A0">
        <w:rPr>
          <w:rStyle w:val="Emphasis"/>
        </w:rPr>
        <w:t>This argument falls apart on close inspection</w:t>
      </w:r>
      <w:r w:rsidRPr="000C65A0">
        <w:rPr>
          <w:rStyle w:val="StyleUnderline"/>
        </w:rPr>
        <w:t>. If Putin were committed to creating a greater Russia, signs of his intentions would almost certainly have arisen before February 22</w:t>
      </w:r>
      <w:r w:rsidRPr="00DB1222">
        <w:rPr>
          <w:sz w:val="10"/>
        </w:rPr>
        <w:t xml:space="preserve">. But </w:t>
      </w:r>
      <w:r w:rsidRPr="000C65A0">
        <w:rPr>
          <w:rStyle w:val="Emphasis"/>
        </w:rPr>
        <w:t>there is virtually no evidence that he was bent on taking Crimea, much less any other territory in Ukraine, before that date</w:t>
      </w:r>
      <w:r w:rsidRPr="000C65A0">
        <w:rPr>
          <w:rStyle w:val="StyleUnderline"/>
        </w:rPr>
        <w:t xml:space="preserve">. Even Western leaders who supported NATO expansion were not doing so out of a fear that Russia was about to use military force. </w:t>
      </w:r>
      <w:r w:rsidRPr="000C65A0">
        <w:rPr>
          <w:rStyle w:val="Emphasis"/>
        </w:rPr>
        <w:t>Putin's actions in Crimea took them by complete surprise and appear to have been a spontaneous reaction to Yanukovych's ouster</w:t>
      </w:r>
      <w:r w:rsidRPr="00DB1222">
        <w:rPr>
          <w:sz w:val="10"/>
        </w:rPr>
        <w:t xml:space="preserve">. Right afterward, even Putin said he opposed Crimean secession, before quickly changing his mind. Besides, even if it wanted to, </w:t>
      </w:r>
      <w:r w:rsidRPr="000C65A0">
        <w:rPr>
          <w:rStyle w:val="Emphasis"/>
        </w:rPr>
        <w:t>Russia lacks the capability to easily conquer and annex eastern Ukraine, much less the entire country.</w:t>
      </w:r>
      <w:r w:rsidRPr="00DB1222">
        <w:rPr>
          <w:sz w:val="10"/>
        </w:rPr>
        <w:t xml:space="preserve"> Roughly </w:t>
      </w:r>
      <w:r w:rsidRPr="000C65A0">
        <w:rPr>
          <w:rStyle w:val="StyleUnderline"/>
        </w:rPr>
        <w:t>15 million people</w:t>
      </w:r>
      <w:r w:rsidRPr="00DB1222">
        <w:rPr>
          <w:sz w:val="10"/>
        </w:rPr>
        <w:t xml:space="preserve">-one-third of Ukraine's population-live between the Dnieper River, which bisects the country, and the Russian border. An overwhelming majority of those people </w:t>
      </w:r>
      <w:r w:rsidRPr="000C65A0">
        <w:rPr>
          <w:rStyle w:val="StyleUnderline"/>
        </w:rPr>
        <w:t xml:space="preserve">want to remain part of Ukraine and </w:t>
      </w:r>
      <w:r w:rsidRPr="000C65A0">
        <w:rPr>
          <w:rStyle w:val="Emphasis"/>
        </w:rPr>
        <w:t>would surely resist a Russian occupation</w:t>
      </w:r>
      <w:r w:rsidRPr="00DB1222">
        <w:rPr>
          <w:sz w:val="10"/>
        </w:rPr>
        <w:t xml:space="preserve">. </w:t>
      </w:r>
      <w:r w:rsidRPr="000C65A0">
        <w:rPr>
          <w:rStyle w:val="Emphasis"/>
        </w:rPr>
        <w:t>Furthermore, Russia's mediocre army</w:t>
      </w:r>
      <w:r w:rsidRPr="00DB1222">
        <w:rPr>
          <w:sz w:val="10"/>
        </w:rPr>
        <w:t xml:space="preserve">, which shows few signs of turning into a modern Wehrmacht, </w:t>
      </w:r>
      <w:r w:rsidRPr="000C65A0">
        <w:rPr>
          <w:rStyle w:val="Emphasis"/>
        </w:rPr>
        <w:t>would have little chance of pacifying all of Ukraine. Moscow is also poorly positioned to pay for a costly occupation; its weak economy would suffer even more</w:t>
      </w:r>
      <w:r w:rsidRPr="00DB1222">
        <w:rPr>
          <w:sz w:val="10"/>
        </w:rPr>
        <w:t xml:space="preserve"> in the face of the resulting sanctions. But </w:t>
      </w:r>
      <w:r w:rsidRPr="000C65A0">
        <w:rPr>
          <w:rStyle w:val="Emphasis"/>
        </w:rPr>
        <w:t>even if Russia did boast a powerful military</w:t>
      </w:r>
      <w:r w:rsidRPr="00DB1222">
        <w:rPr>
          <w:sz w:val="10"/>
        </w:rPr>
        <w:t xml:space="preserve"> machine </w:t>
      </w:r>
      <w:r w:rsidRPr="000C65A0">
        <w:rPr>
          <w:rStyle w:val="Emphasis"/>
        </w:rPr>
        <w:t>and an impressive economy, it would still probably prove unable to successfully occupy Ukraine</w:t>
      </w:r>
      <w:r w:rsidRPr="00DB1222">
        <w:rPr>
          <w:sz w:val="10"/>
        </w:rPr>
        <w:t xml:space="preserve">. One need only </w:t>
      </w:r>
      <w:r w:rsidRPr="000C65A0">
        <w:rPr>
          <w:rStyle w:val="StyleUnderline"/>
        </w:rPr>
        <w:t>consider</w:t>
      </w:r>
      <w:r w:rsidRPr="00DB1222">
        <w:rPr>
          <w:sz w:val="10"/>
        </w:rPr>
        <w:t xml:space="preserve"> the Soviet and U.S. experiences in </w:t>
      </w:r>
      <w:r w:rsidRPr="000C65A0">
        <w:rPr>
          <w:rStyle w:val="StyleUnderline"/>
        </w:rPr>
        <w:t>Afghanistan</w:t>
      </w:r>
      <w:r w:rsidRPr="00DB1222">
        <w:rPr>
          <w:sz w:val="10"/>
        </w:rPr>
        <w:t xml:space="preserve">, the U.S. experiences in </w:t>
      </w:r>
      <w:r w:rsidRPr="000C65A0">
        <w:rPr>
          <w:rStyle w:val="StyleUnderline"/>
        </w:rPr>
        <w:t>Vietnam and Iraq, and</w:t>
      </w:r>
      <w:r w:rsidRPr="00DB1222">
        <w:rPr>
          <w:sz w:val="10"/>
        </w:rPr>
        <w:t xml:space="preserve"> the Russian experience in </w:t>
      </w:r>
      <w:r w:rsidRPr="000C65A0">
        <w:rPr>
          <w:rStyle w:val="StyleUnderline"/>
        </w:rPr>
        <w:t>Chechnya</w:t>
      </w:r>
      <w:r w:rsidRPr="00DB1222">
        <w:rPr>
          <w:sz w:val="10"/>
        </w:rPr>
        <w:t xml:space="preserve"> to be reminded that military occupations usually end badly. </w:t>
      </w:r>
      <w:r w:rsidRPr="000C65A0">
        <w:rPr>
          <w:rStyle w:val="Emphasis"/>
        </w:rPr>
        <w:t>Putin</w:t>
      </w:r>
      <w:r w:rsidRPr="00DB1222">
        <w:rPr>
          <w:sz w:val="10"/>
        </w:rPr>
        <w:t xml:space="preserve"> surely </w:t>
      </w:r>
      <w:r w:rsidRPr="000C65A0">
        <w:rPr>
          <w:rStyle w:val="StyleUnderline"/>
        </w:rPr>
        <w:t>understands</w:t>
      </w:r>
      <w:r w:rsidRPr="00DB1222">
        <w:rPr>
          <w:sz w:val="10"/>
        </w:rPr>
        <w:t xml:space="preserve"> that trying to subdue Ukraine would be like swallowing a porcupine. His </w:t>
      </w:r>
      <w:r w:rsidRPr="000C65A0">
        <w:rPr>
          <w:rStyle w:val="Emphasis"/>
        </w:rPr>
        <w:t>response to events there has been defensive, not offensive</w:t>
      </w:r>
      <w:r w:rsidRPr="00DB1222">
        <w:rPr>
          <w:sz w:val="10"/>
        </w:rPr>
        <w:t xml:space="preserve">. A WAY OUT Given that </w:t>
      </w:r>
      <w:r w:rsidRPr="00A33253">
        <w:rPr>
          <w:rStyle w:val="Emphasis"/>
        </w:rPr>
        <w:t>most Western leaders continue to deny that Putin's behavior might be motivated by legitimate security concerns</w:t>
      </w:r>
      <w:r w:rsidRPr="00DB1222">
        <w:rPr>
          <w:sz w:val="10"/>
        </w:rPr>
        <w:t xml:space="preserve">, it is unsurprising that they have tried to modify it by doubling down on their existing policies and have punished Russia to deter further aggression. Although Kerry has maintained that "all options are on the table," neither the United States nor its NATO allies are prepared to use force to defend Ukraine. The West is relying instead on economic sanctions to coerce Russia into ending its support for the insurrection in eastern Ukraine. In July, the United States and the EU put in place their third round of limited sanctions, targeting mainly high-level individuals closely tied to the Russian government and some high-profile banks, energy companies, and defense firms. They also threatened to unleash another, tougher round of sanctions, aimed at whole sectors of the Russian economy. Such measures will have little effect. Harsh sanctions are likely off the table anyway; western European countries, especially Germany, have resisted imposing them for fear that Russia might retaliate and cause serious economic damage within the EU. But </w:t>
      </w:r>
      <w:r w:rsidRPr="00DB1222">
        <w:rPr>
          <w:rStyle w:val="StyleUnderline"/>
        </w:rPr>
        <w:t>even if the United States could convince its allies to enact tough measures, Putin would probably not alter his decision-making</w:t>
      </w:r>
      <w:r w:rsidRPr="00DB1222">
        <w:rPr>
          <w:sz w:val="10"/>
        </w:rPr>
        <w:t xml:space="preserve">. History shows that </w:t>
      </w:r>
      <w:r w:rsidRPr="00DB1222">
        <w:rPr>
          <w:rStyle w:val="StyleUnderline"/>
        </w:rPr>
        <w:t>countries will absorb enormous amounts of punishment in order to protect their core strategic interests</w:t>
      </w:r>
      <w:r w:rsidRPr="00DB1222">
        <w:rPr>
          <w:sz w:val="10"/>
        </w:rPr>
        <w:t xml:space="preserve">. There is no reason to think Russia represents an exception to this rule. </w:t>
      </w:r>
      <w:r w:rsidRPr="00DB1222">
        <w:rPr>
          <w:rStyle w:val="Emphasis"/>
        </w:rPr>
        <w:t>Western leaders have also clung to the provocative policies that precipitated the crisis in the first place</w:t>
      </w:r>
      <w:r w:rsidRPr="00DB1222">
        <w:rPr>
          <w:sz w:val="10"/>
        </w:rPr>
        <w:t xml:space="preserve">. In April, U.S. Vice President Joseph Biden met with Ukrainian legislators and told them, "This is a second opportunity to make good on the original promise made by the Orange Revolution." John Brennan, the director of the CIA, did not help things when, that same month, he visited Kiev on a trip </w:t>
      </w:r>
      <w:r w:rsidRPr="00DB1222">
        <w:rPr>
          <w:rStyle w:val="StyleUnderline"/>
        </w:rPr>
        <w:t>the White House</w:t>
      </w:r>
      <w:r w:rsidRPr="00DB1222">
        <w:rPr>
          <w:sz w:val="10"/>
        </w:rPr>
        <w:t xml:space="preserve"> said </w:t>
      </w:r>
      <w:r w:rsidRPr="00DB1222">
        <w:rPr>
          <w:rStyle w:val="StyleUnderline"/>
        </w:rPr>
        <w:t>was aimed at improving security cooperation with the Ukrainian government</w:t>
      </w:r>
      <w:r w:rsidRPr="00DB1222">
        <w:rPr>
          <w:sz w:val="10"/>
        </w:rPr>
        <w:t xml:space="preserve">. The EU, meanwhile, has continued to push its Eastern Partnership. In March, Jose Manuel Barroso, the president of the European Commission, summarized EU thinking on Ukraine, saying, "We have a debt, a duty of solidarity with that country, and we will work to have them as close as possible to us." And sure enough, on June 27, the EU and Ukraine signed the economic agreement that Yanukovych had fatefully rejected seven months earlier. Also in June, at a meeting of NATO members' foreign ministers, it was agreed that the alliance would remain open to new members, although the foreign ministers refrained from mentioning Ukraine by name. "No third country has a veto over NATO enlargement," announced Anders Fogh Rasmussen, NATO's secretary-general. </w:t>
      </w:r>
      <w:r w:rsidRPr="00DB1222">
        <w:rPr>
          <w:rStyle w:val="StyleUnderline"/>
        </w:rPr>
        <w:t>The foreign ministers also agreed to support various measures to improve Ukraine's military capabilities in such areas as command and control, logistics, and cyberdefense</w:t>
      </w:r>
      <w:r w:rsidRPr="00DB1222">
        <w:rPr>
          <w:sz w:val="10"/>
        </w:rPr>
        <w:t xml:space="preserve">. </w:t>
      </w:r>
      <w:r w:rsidRPr="00DB1222">
        <w:rPr>
          <w:rStyle w:val="Emphasis"/>
        </w:rPr>
        <w:t>Russian leaders have naturally recoiled at these actions; the West's response to the crisis will only make a bad situation worse. There is a solution to the crisis in Ukraine</w:t>
      </w:r>
      <w:r w:rsidRPr="00DB1222">
        <w:rPr>
          <w:sz w:val="10"/>
        </w:rPr>
        <w:t>, however-</w:t>
      </w:r>
      <w:r w:rsidRPr="00DB1222">
        <w:rPr>
          <w:rStyle w:val="Emphasis"/>
        </w:rPr>
        <w:t>although it would require the West to think about the country in a fundamentally new way. The United States and its allies should abandon their plan to westernize Ukraine and instead aim to make it a neutral buffer between NATO and Russia</w:t>
      </w:r>
      <w:r w:rsidRPr="00DB1222">
        <w:rPr>
          <w:rStyle w:val="StyleUnderline"/>
        </w:rPr>
        <w:t>, akin to Austria's position during the Cold War</w:t>
      </w:r>
      <w:r w:rsidRPr="00DB1222">
        <w:rPr>
          <w:sz w:val="10"/>
        </w:rPr>
        <w:t xml:space="preserve">. Western leaders should acknowledge that Ukraine matters so much to Putin that they cannot support an anti-Russian regime there. </w:t>
      </w:r>
      <w:r w:rsidRPr="00DB1222">
        <w:rPr>
          <w:rStyle w:val="StyleUnderline"/>
        </w:rPr>
        <w:t>This would not mean that a future Ukrainian government would have to be pro</w:t>
      </w:r>
      <w:r>
        <w:rPr>
          <w:rStyle w:val="StyleUnderline"/>
        </w:rPr>
        <w:t>-</w:t>
      </w:r>
      <w:r w:rsidRPr="00DB1222">
        <w:rPr>
          <w:rStyle w:val="StyleUnderline"/>
        </w:rPr>
        <w:t>Russian</w:t>
      </w:r>
      <w:r w:rsidRPr="00DB1222">
        <w:rPr>
          <w:sz w:val="10"/>
        </w:rPr>
        <w:t xml:space="preserve"> or anti-NATO. On the contrary, the goal should be a sovereign Ukraine that falls in neither the Russian nor the Western camp. To achieve this end, the United States and its allies should publicly rule out NATO's expansion into both Georgia and Ukraine. The West should also help fashion an economic rescue plan for Ukraine funded jointly by the EU, the International Monetary Fund, Russia, and the United States-a proposal that Moscow should welcome, given its interest in having a prosperous and stable Ukraine on its western flank. And the West should considerably limit its social-engineering efforts inside Ukraine. </w:t>
      </w:r>
      <w:r w:rsidRPr="00DB1222">
        <w:rPr>
          <w:rStyle w:val="StyleUnderline"/>
        </w:rPr>
        <w:t>It is time to put an end to Western support for another Orange Revolution</w:t>
      </w:r>
      <w:r w:rsidRPr="00DB1222">
        <w:rPr>
          <w:sz w:val="10"/>
        </w:rPr>
        <w:t xml:space="preserve">. Nevertheless, U.S. and European leaders should encourage Ukraine to respect minority rights, especially the language rights of its Russian speakers. </w:t>
      </w:r>
      <w:r w:rsidRPr="00DB1222">
        <w:rPr>
          <w:rStyle w:val="StyleUnderline"/>
        </w:rPr>
        <w:t>Some may argue that changing policy toward Ukraine at this late date would seriously damage U.S. credibility around the world</w:t>
      </w:r>
      <w:r w:rsidRPr="00DB1222">
        <w:rPr>
          <w:sz w:val="10"/>
        </w:rPr>
        <w:t xml:space="preserve">. There would undoubtedly be certain costs, but </w:t>
      </w:r>
      <w:r w:rsidRPr="00DB1222">
        <w:rPr>
          <w:rStyle w:val="Emphasis"/>
        </w:rPr>
        <w:t>the costs of continuing a misguided strategy would be much greater</w:t>
      </w:r>
      <w:r w:rsidRPr="00DB1222">
        <w:rPr>
          <w:sz w:val="10"/>
        </w:rPr>
        <w:t xml:space="preserve">. Furthermore, other countries are likely to respect a state that learns from its mistakes and ultimately devises a policy that deals effectively with the problem at hand. That option is clearly open to the United States. One also hears the claim that Ukraine has the right to determine whom it wants to ally with and the Russians have no right to prevent Kiev from joining the West. This is a dangerous way for Ukraine to think about its foreign policy choices. The sad truth is that might often makes right when great-power politics are at play. Abstract rights such as self-determination are largely meaningless when powerful states get into brawls with weaker states. Did Cuba have the right to form a military alliance with the Soviet Union during the Cold War? The United States certainly did not think so, and the Russians think the same way about Ukraine joining the West. It is in Ukraine's interest to understand these facts of life and tread carefully when dealing with its more powerful neighbor. Even if one rejects this analysis, however, and believes that Ukraine has the right to petition to join the EU and NATO, the fact remains that the United States and its European allies have the right to reject these requests. There is no reason that the West has to accommodate </w:t>
      </w:r>
      <w:r w:rsidRPr="00DB1222">
        <w:rPr>
          <w:rStyle w:val="StyleUnderline"/>
        </w:rPr>
        <w:t>Ukraine</w:t>
      </w:r>
      <w:r w:rsidRPr="00DB1222">
        <w:rPr>
          <w:sz w:val="10"/>
        </w:rPr>
        <w:t xml:space="preserve"> if it is bent on pursuing a wrong-headed foreign policy, especially if its </w:t>
      </w:r>
      <w:r w:rsidRPr="00DB1222">
        <w:rPr>
          <w:rStyle w:val="StyleUnderline"/>
        </w:rPr>
        <w:t>defense is not a vital interest.</w:t>
      </w:r>
      <w:r w:rsidRPr="00DB1222">
        <w:rPr>
          <w:sz w:val="10"/>
        </w:rPr>
        <w:t xml:space="preserve"> Indulging the dreams of some Ukrainians is not worth the animosity and strife it will cause, especially for the Ukrainian people. Of course, </w:t>
      </w:r>
      <w:r w:rsidRPr="00DB1222">
        <w:rPr>
          <w:rStyle w:val="Emphasis"/>
        </w:rPr>
        <w:t>some analysts might</w:t>
      </w:r>
      <w:r w:rsidRPr="00DB1222">
        <w:rPr>
          <w:sz w:val="10"/>
        </w:rPr>
        <w:t xml:space="preserve"> concede that NATO handled relations with Ukraine poorly and yet still </w:t>
      </w:r>
      <w:r w:rsidRPr="00DB1222">
        <w:rPr>
          <w:rStyle w:val="Emphasis"/>
        </w:rPr>
        <w:t>maintain that Russia constitutes an enemy that will only grow more formidable over time-and that the West therefore has no choice but to continue its present policy. But this viewpoint is badly mistaken.</w:t>
      </w:r>
      <w:r w:rsidRPr="00DB1222">
        <w:rPr>
          <w:sz w:val="10"/>
        </w:rPr>
        <w:t xml:space="preserve"> </w:t>
      </w:r>
      <w:r w:rsidRPr="00DB1222">
        <w:rPr>
          <w:rStyle w:val="Emphasis"/>
        </w:rPr>
        <w:t>Russia is a declining power, and it will only get weaker with time</w:t>
      </w:r>
      <w:r w:rsidRPr="00DB1222">
        <w:rPr>
          <w:sz w:val="10"/>
        </w:rPr>
        <w:t xml:space="preserve">. Even if Russia were a rising power, moreover, it would still make no sense to incorporate Ukraine into NATO. The reason is simple: </w:t>
      </w:r>
      <w:r w:rsidRPr="00DB1222">
        <w:rPr>
          <w:rStyle w:val="StyleUnderline"/>
        </w:rPr>
        <w:t>the United States and its European allies do not consider Ukraine to be a core strategic interest, as their unwillingness to use military force to come to its aid has proved</w:t>
      </w:r>
      <w:r w:rsidRPr="00DB1222">
        <w:rPr>
          <w:sz w:val="10"/>
        </w:rPr>
        <w:t xml:space="preserve">. It would therefore be the height of folly to create a new NATO member that the other members have no intention of defending. NATO has expanded in the past because liberals assumed the alliance would never have to honor its new security guarantees, but Russia's recent power play shows that </w:t>
      </w:r>
      <w:r w:rsidRPr="00DB1222">
        <w:rPr>
          <w:rStyle w:val="Emphasis"/>
        </w:rPr>
        <w:t>granting Ukraine NATO membership could put Russia and the West on a collision course</w:t>
      </w:r>
      <w:r w:rsidRPr="00DB1222">
        <w:rPr>
          <w:sz w:val="10"/>
        </w:rPr>
        <w:t xml:space="preserve">. </w:t>
      </w:r>
      <w:r w:rsidRPr="00DB1222">
        <w:rPr>
          <w:rStyle w:val="StyleUnderline"/>
        </w:rPr>
        <w:t>Sticking with the current policy would also complicate Western relations with Moscow on other issues. The United States needs Russia's assistance to withdraw U.S. equipment from Afghanistan through Russian territory, reach a nuclear agreement with Iran, and stabilize the situation in Syria.</w:t>
      </w:r>
      <w:r w:rsidRPr="00DB1222">
        <w:rPr>
          <w:sz w:val="10"/>
        </w:rPr>
        <w:t xml:space="preserve"> In fact, Moscow has helped Washington on all three of these issues in the past; in the summer of 2013, it was Putin who pulled Obama's chestnuts out of the fire by forging the deal under which Syria agreed to relinquish its chemical weapons, thereby avoiding the U.S. military strike that Obama had threatened. </w:t>
      </w:r>
      <w:r w:rsidRPr="00DB1222">
        <w:rPr>
          <w:rStyle w:val="StyleUnderline"/>
        </w:rPr>
        <w:t>The United States will also someday need Russia's help containing a rising China</w:t>
      </w:r>
      <w:r w:rsidRPr="00DB1222">
        <w:rPr>
          <w:sz w:val="10"/>
        </w:rPr>
        <w:t xml:space="preserve">. </w:t>
      </w:r>
      <w:r w:rsidRPr="00DB1222">
        <w:rPr>
          <w:rStyle w:val="StyleUnderline"/>
        </w:rPr>
        <w:t>Current U.S. policy</w:t>
      </w:r>
      <w:r w:rsidRPr="00DB1222">
        <w:rPr>
          <w:sz w:val="10"/>
        </w:rPr>
        <w:t xml:space="preserve">, however, </w:t>
      </w:r>
      <w:r w:rsidRPr="00DB1222">
        <w:rPr>
          <w:rStyle w:val="StyleUnderline"/>
        </w:rPr>
        <w:t>is only driving Moscow and Beijing closer together</w:t>
      </w:r>
      <w:r w:rsidRPr="00DB1222">
        <w:rPr>
          <w:sz w:val="10"/>
        </w:rPr>
        <w:t xml:space="preserve">. </w:t>
      </w:r>
      <w:r w:rsidRPr="00DB1222">
        <w:rPr>
          <w:rStyle w:val="Emphasis"/>
        </w:rPr>
        <w:t>The United States and its European allies now face a choice on Ukraine. They can continue their current policy, which will exacerbate hostilities with Russia and devastate Ukraine in</w:t>
      </w:r>
      <w:r w:rsidRPr="00DB1222">
        <w:rPr>
          <w:sz w:val="10"/>
        </w:rPr>
        <w:t xml:space="preserve"> the process-a scenario in which everyone would come out a loser. </w:t>
      </w:r>
      <w:r w:rsidRPr="00DB1222">
        <w:rPr>
          <w:rStyle w:val="Emphasis"/>
        </w:rPr>
        <w:t>Or they can switch gears and work to create a prosperous but neutral Ukraine, one that does not threaten Russia and allows the West to repair its relations with Moscow. With that approach, all sides would win.</w:t>
      </w:r>
    </w:p>
    <w:p w:rsidR="00817277" w:rsidRDefault="00410D59" w:rsidP="00817277">
      <w:pPr>
        <w:pStyle w:val="Heading2"/>
      </w:pPr>
      <w:r>
        <w:t>NORTH KOREA</w:t>
      </w:r>
    </w:p>
    <w:p w:rsidR="00817277" w:rsidRDefault="00817277" w:rsidP="00817277">
      <w:pPr>
        <w:pStyle w:val="Heading3"/>
      </w:pPr>
      <w:r>
        <w:t>L</w:t>
      </w:r>
      <w:r w:rsidR="00E13EF7">
        <w:t xml:space="preserve"> – NoKo retal</w:t>
      </w:r>
    </w:p>
    <w:p w:rsidR="00F504BA" w:rsidRDefault="00410D59" w:rsidP="00F504BA">
      <w:pPr>
        <w:pStyle w:val="Heading4"/>
      </w:pPr>
      <w:r>
        <w:t>Ukraine responds to arms sales by retaliating</w:t>
      </w:r>
      <w:r w:rsidR="00F504BA">
        <w:t xml:space="preserve"> </w:t>
      </w:r>
      <w:r w:rsidR="00184120">
        <w:t xml:space="preserve">against peace in the peninsula </w:t>
      </w:r>
    </w:p>
    <w:p w:rsidR="00F504BA" w:rsidRDefault="00410D59" w:rsidP="00F504BA">
      <w:r w:rsidRPr="00410D59">
        <w:rPr>
          <w:rStyle w:val="Style13ptBold"/>
        </w:rPr>
        <w:t>Bandow</w:t>
      </w:r>
      <w:r>
        <w:t xml:space="preserve"> 12-29-20</w:t>
      </w:r>
      <w:r w:rsidRPr="00410D59">
        <w:rPr>
          <w:rStyle w:val="Style13ptBold"/>
        </w:rPr>
        <w:t>17</w:t>
      </w:r>
      <w:r>
        <w:t xml:space="preserve"> (</w:t>
      </w:r>
      <w:r w:rsidR="00F504BA">
        <w:t xml:space="preserve">Doug, “Arming Ukraine Likely To Escalate Fruitless Conflict And Risk Needless Confrontation With Russia,” Huffington Post, </w:t>
      </w:r>
      <w:hyperlink r:id="rId41" w:history="1">
        <w:r w:rsidRPr="00BE1446">
          <w:rPr>
            <w:rStyle w:val="Hyperlink"/>
          </w:rPr>
          <w:t>https://www.huffpost.com/entry/arming-ukraine-likely-to-escalate-fruitless-conflict_b_5a46420de4b0d86c803c7639)//BB</w:t>
        </w:r>
      </w:hyperlink>
    </w:p>
    <w:p w:rsidR="00410D59" w:rsidRPr="00442135" w:rsidRDefault="00410D59" w:rsidP="00F504BA"/>
    <w:p w:rsidR="00F504BA" w:rsidRDefault="00F504BA" w:rsidP="00F504BA">
      <w:r w:rsidRPr="00184120">
        <w:t xml:space="preserve">Most Americans were told Donald </w:t>
      </w:r>
      <w:r w:rsidRPr="00184120">
        <w:rPr>
          <w:rStyle w:val="StyleUnderline"/>
        </w:rPr>
        <w:t>Trump</w:t>
      </w:r>
      <w:r w:rsidRPr="00184120">
        <w:t xml:space="preserve"> won the presidential election last year. But his policy toward Russia looks suspiciously like that which would be expected from a President Hillary Clinton. In particular, the apparent </w:t>
      </w:r>
      <w:r w:rsidRPr="00184120">
        <w:rPr>
          <w:rStyle w:val="StyleUnderline"/>
        </w:rPr>
        <w:t>decision to arm Ukraine against Russian in the proxy conflict in the Donbass will encourage Moscow to retaliate</w:t>
      </w:r>
      <w:r w:rsidRPr="00184120">
        <w:t xml:space="preserve"> not only in Ukraine but </w:t>
      </w:r>
      <w:r w:rsidRPr="00184120">
        <w:rPr>
          <w:rStyle w:val="StyleUnderline"/>
        </w:rPr>
        <w:t xml:space="preserve">against U.S. interests </w:t>
      </w:r>
      <w:r w:rsidRPr="00184120">
        <w:rPr>
          <w:rStyle w:val="Emphasis"/>
        </w:rPr>
        <w:t>elsewhere around the globe</w:t>
      </w:r>
      <w:r w:rsidRPr="00184120">
        <w:t>.</w:t>
      </w:r>
      <w:r w:rsidR="00410D59" w:rsidRPr="00184120">
        <w:t xml:space="preserve"> </w:t>
      </w:r>
      <w:r w:rsidRPr="00184120">
        <w:t xml:space="preserve">With over 10,000 dead, the conflict in </w:t>
      </w:r>
      <w:r w:rsidRPr="00184120">
        <w:rPr>
          <w:rStyle w:val="StyleUnderline"/>
        </w:rPr>
        <w:t>Ukraine</w:t>
      </w:r>
      <w:r w:rsidRPr="00184120">
        <w:t xml:space="preserve"> </w:t>
      </w:r>
      <w:r w:rsidRPr="00184120">
        <w:rPr>
          <w:rStyle w:val="StyleUnderline"/>
        </w:rPr>
        <w:t>is</w:t>
      </w:r>
      <w:r w:rsidRPr="00184120">
        <w:t xml:space="preserve"> a humanitarian travesty but </w:t>
      </w:r>
      <w:r w:rsidRPr="00184120">
        <w:rPr>
          <w:rStyle w:val="StyleUnderline"/>
        </w:rPr>
        <w:t>of minimal security consequence to America and Europe</w:t>
      </w:r>
      <w:r w:rsidRPr="00184120">
        <w:t>. Indeed, Kiev’s status never was key to Europe’s status. Part of the Soviet Union and before that the Russian Empire, Ukraine turned into an unexpected bonus for the allies by seceding from the Soviet Union, greatly diminishing the latter’s population and territory. Russia’s seizure of Crimea and battle in the Donbass destabilized an already semi-failed state, but did not materially alter the European balance of power. Or demonstrate anything other than Moscow’s brutal yet limited ambitions.</w:t>
      </w:r>
      <w:r w:rsidR="00410D59" w:rsidRPr="00184120">
        <w:t xml:space="preserve"> </w:t>
      </w:r>
      <w:r w:rsidRPr="00184120">
        <w:t>In fact, present allied policy makes continuation of the current conflict almost inevitable. Newly released documents demonstrate that Soviet officials reasonably believed releasing their Warsaw Pact captives would not lead to NATO’s expansion to Russia’s border. Americans might believe that Moscow should not fear such an advance, but Russia sees geographical space and buffer states as critical for its security, and none are more important than Ukraine.</w:t>
      </w:r>
      <w:r w:rsidR="00410D59" w:rsidRPr="00184120">
        <w:t xml:space="preserve"> </w:t>
      </w:r>
      <w:r w:rsidRPr="00184120">
        <w:t xml:space="preserve">Expanding NATO, disregarding Moscow’s historic interests in the Balkans, dismantling onetime Slavic ally Serbia, aiding “color revolutions” that brought anti-Russian governments to power along its border, announcing the intention of inducting both Georgia and Ukraine into the alliance created to confront Moscow, and finally ostentatiously backing a street revolution against a corrupt but elected leader friendly to Russia—going to far as to discuss who should rule after his planned ouster—could not help but be viewed as hostile in Moscow. </w:t>
      </w:r>
      <w:r w:rsidRPr="00184120">
        <w:rPr>
          <w:rStyle w:val="StyleUnderline"/>
        </w:rPr>
        <w:t>One can imagine how Washington would react to similar events in Canada or Mexico. Not well</w:t>
      </w:r>
      <w:r w:rsidRPr="00184120">
        <w:t>.</w:t>
      </w:r>
      <w:r w:rsidR="00410D59" w:rsidRPr="00184120">
        <w:t xml:space="preserve"> </w:t>
      </w:r>
      <w:r w:rsidRPr="00184120">
        <w:t>Russia’s response was unjustified but brutally efficient and, most important, limited. Moscow grabbed Crimea, the only part of Ukraine with a majority of Russian-speakers (who probably favored joining Russia, though the subsequent referendum occurred in what was occupied Crimea). Moscow further backed separatists in Eastern Ukraine, perhaps in hopes of grabbing territory or merely bleeding Kiev.</w:t>
      </w:r>
      <w:r w:rsidR="00410D59" w:rsidRPr="00184120">
        <w:t xml:space="preserve"> </w:t>
      </w:r>
      <w:r w:rsidRPr="00184120">
        <w:t>Some Western responses were near hysteria, imagining a blitzkrieg attack on Ukraine, conquering the country. The Baltic States saw themselves as the next targets. Poland remembered its 20th Century conflicts with Moscow. At least one observer added Finland to Moscow’s potential target list. Others worried about intimidation of allied states, borders being withdrawn, and challenges to the European order. Some afflicted with war fever feared an attempt to reconstitute the Soviet Union and perhaps roll west from there.</w:t>
      </w:r>
      <w:r w:rsidR="00410D59" w:rsidRPr="00184120">
        <w:t xml:space="preserve"> </w:t>
      </w:r>
      <w:r w:rsidRPr="00184120">
        <w:t>None of which happened.</w:t>
      </w:r>
      <w:r w:rsidR="00410D59" w:rsidRPr="00184120">
        <w:t xml:space="preserve"> </w:t>
      </w:r>
      <w:r w:rsidRPr="00184120">
        <w:t xml:space="preserve">Perhaps President Vladimir Putin secretly was an Adolf Hitler-wannabe but was dissuaded by the U.S. and NATO response. However, economic sanctions and military deployments were modest. Assistance to Ukraine did not include lethal military aid. Most likely, </w:t>
      </w:r>
      <w:r w:rsidRPr="00184120">
        <w:rPr>
          <w:rStyle w:val="StyleUnderline"/>
        </w:rPr>
        <w:t>Putin never intended to start World War III</w:t>
      </w:r>
      <w:r w:rsidRPr="00184120">
        <w:t>.</w:t>
      </w:r>
      <w:r w:rsidR="00410D59" w:rsidRPr="00184120">
        <w:t xml:space="preserve"> </w:t>
      </w:r>
      <w:r w:rsidRPr="00184120">
        <w:rPr>
          <w:rStyle w:val="StyleUnderline"/>
        </w:rPr>
        <w:t>Instead, he took advantage of the opportunity to snatch Crimea, the territory with the closest identification with Moscow</w:t>
      </w:r>
      <w:r w:rsidRPr="00184120">
        <w:t>, simultaneously safeguarding the latter’s major Black Sea base, and create a frozen conflict in the Donbass, effectively preventing Ukraine’s entry into NATO. Russia’s activity there also gives him an opportunity to create additional trouble for the U.S.</w:t>
      </w:r>
      <w:r w:rsidR="00410D59" w:rsidRPr="00184120">
        <w:t xml:space="preserve"> </w:t>
      </w:r>
      <w:r w:rsidRPr="00184120">
        <w:rPr>
          <w:rStyle w:val="StyleUnderline"/>
        </w:rPr>
        <w:t>Moscow’s policy is unpleasant</w:t>
      </w:r>
      <w:r w:rsidRPr="00184120">
        <w:t xml:space="preserve"> for America and Europe, but only prevents the allies from doing which is not in their interest: inducting a security black hole into NATO. Even before 2014, Ukraine was a political and economic mess. While independent it mattered little for Western security, in NATO it would bring along all of its disputes and potential conflicts with Russia, a touchy, nationalistic nuclear power.</w:t>
      </w:r>
      <w:r w:rsidR="00410D59" w:rsidRPr="00184120">
        <w:t xml:space="preserve"> </w:t>
      </w:r>
      <w:r w:rsidRPr="00184120">
        <w:t xml:space="preserve">What State Department called “enhanced defensive capabilities,” which require congressional approval, aren’t likely to raise the price of the conflict enough to force Russia to back down. </w:t>
      </w:r>
      <w:r w:rsidRPr="00184120">
        <w:rPr>
          <w:rStyle w:val="StyleUnderline"/>
        </w:rPr>
        <w:t>The Putin regime has far more at stake in preserving its gains than the U.S. does in reversing them</w:t>
      </w:r>
      <w:r w:rsidRPr="00184120">
        <w:t xml:space="preserve">. </w:t>
      </w:r>
      <w:r w:rsidRPr="00184120">
        <w:rPr>
          <w:rStyle w:val="StyleUnderline"/>
        </w:rPr>
        <w:t>Moscow also is better able to escalate and is likely to consistently outbid the West: Putin’s advantages include greater interest, geographic closeness, and popular support</w:t>
      </w:r>
      <w:r w:rsidRPr="00184120">
        <w:t xml:space="preserve">. </w:t>
      </w:r>
      <w:r w:rsidRPr="00184120">
        <w:rPr>
          <w:rStyle w:val="StyleUnderline"/>
        </w:rPr>
        <w:t>For Ukraine more weapons would at most mean more fighting, with little additional advantage</w:t>
      </w:r>
      <w:r w:rsidRPr="00184120">
        <w:t>.</w:t>
      </w:r>
      <w:r w:rsidR="00410D59" w:rsidRPr="00184120">
        <w:t xml:space="preserve"> </w:t>
      </w:r>
      <w:r w:rsidRPr="00184120">
        <w:t xml:space="preserve">Indeed, </w:t>
      </w:r>
      <w:r w:rsidRPr="00184120">
        <w:rPr>
          <w:rStyle w:val="StyleUnderline"/>
        </w:rPr>
        <w:t>the plan to arm Kiev with weapons</w:t>
      </w:r>
      <w:r w:rsidRPr="00184120">
        <w:t xml:space="preserve">, especially if anti-tank missiles are included, as news reports indicate, </w:t>
      </w:r>
      <w:r w:rsidRPr="00184120">
        <w:rPr>
          <w:rStyle w:val="StyleUnderline"/>
        </w:rPr>
        <w:t>would risk turning the Donbass conflict from cool to warm and perhaps more</w:t>
      </w:r>
      <w:r w:rsidRPr="00184120">
        <w:t xml:space="preserve">. Ukraine already joins Russia in failing to implement the Minsk Agreement. </w:t>
      </w:r>
      <w:r w:rsidRPr="00184120">
        <w:rPr>
          <w:rStyle w:val="StyleUnderline"/>
        </w:rPr>
        <w:t>Kiev</w:t>
      </w:r>
      <w:r w:rsidRPr="00184120">
        <w:t xml:space="preserve"> would not only be better armed, but </w:t>
      </w:r>
      <w:r w:rsidRPr="00184120">
        <w:rPr>
          <w:rStyle w:val="StyleUnderline"/>
        </w:rPr>
        <w:t>might believe that it enjoyed an implicit guarantee from Washington, which in turn would have more at stake and thus be less inclined to abandon its new “investment.”</w:t>
      </w:r>
      <w:r w:rsidRPr="00184120">
        <w:t xml:space="preserve"> Then what if Moscow escalated? In 2014 the Putin government deployed Russian military units to counter Ukrainian gains. Would Washington do likewise in response to Moscow?</w:t>
      </w:r>
      <w:r w:rsidR="00410D59" w:rsidRPr="00184120">
        <w:t xml:space="preserve"> </w:t>
      </w:r>
      <w:r w:rsidRPr="00184120">
        <w:t xml:space="preserve">At the same time, </w:t>
      </w:r>
      <w:r w:rsidRPr="00184120">
        <w:rPr>
          <w:rStyle w:val="StyleUnderline"/>
        </w:rPr>
        <w:t>transferring lethal arms would divide the U.S. from European nations, many of which oppose further confrontation with Russia, especially over Ukraine</w:t>
      </w:r>
      <w:r w:rsidRPr="00184120">
        <w:t xml:space="preserve">. Brussels already bridled at Congress’ new sanctions legislation, which passed without consulting the Europeans and targeted European firms. </w:t>
      </w:r>
      <w:r w:rsidRPr="00184120">
        <w:rPr>
          <w:rStyle w:val="StyleUnderline"/>
        </w:rPr>
        <w:t>If Moscow responds</w:t>
      </w:r>
      <w:r w:rsidRPr="00184120">
        <w:t xml:space="preserve"> with escalation, </w:t>
      </w:r>
      <w:r w:rsidRPr="00184120">
        <w:rPr>
          <w:rStyle w:val="StyleUnderline"/>
        </w:rPr>
        <w:t xml:space="preserve">Washington may find </w:t>
      </w:r>
      <w:r w:rsidRPr="00184120">
        <w:rPr>
          <w:rStyle w:val="Emphasis"/>
        </w:rPr>
        <w:t>no one behind it</w:t>
      </w:r>
      <w:r w:rsidRPr="00184120">
        <w:t>.</w:t>
      </w:r>
      <w:r w:rsidR="00410D59" w:rsidRPr="00184120">
        <w:t xml:space="preserve"> </w:t>
      </w:r>
      <w:r w:rsidRPr="00184120">
        <w:rPr>
          <w:rStyle w:val="StyleUnderline"/>
        </w:rPr>
        <w:t>Providing lethal weapons would almost certainly encourage the Ukrainians to press for even heavier arms and escalate the fighting, as well as discourage them from negotiating a settlement</w:t>
      </w:r>
      <w:r w:rsidRPr="00184120">
        <w:t xml:space="preserve">. U.S. officials refer to the weapons as defensive, but their capabilities are not so easily compartmentalized. Said Gen. Joseph Dunford, chairman of the Joint Chiefs of Staff said the “ability to stop armored vehicles would be essential for them to protect themselves.” True, but the ability to disable tanks is useful on offense as well as defense. There has been little movement in the battle line over the last couple of years. </w:t>
      </w:r>
      <w:r w:rsidRPr="00184120">
        <w:rPr>
          <w:rStyle w:val="StyleUnderline"/>
        </w:rPr>
        <w:t>New U.S. weapons aren’t necessary to preserve the status quo. Rather, they would most help Ukraine press harder for a military solution</w:t>
      </w:r>
      <w:r w:rsidRPr="00184120">
        <w:t>.</w:t>
      </w:r>
      <w:r w:rsidR="00410D59" w:rsidRPr="00184120">
        <w:t xml:space="preserve"> </w:t>
      </w:r>
      <w:r w:rsidRPr="00184120">
        <w:t xml:space="preserve">Does Kiev want to accept a compromise peace or fight on? Obama Pentagon official Michael Carpenter said providing weapons “will be a huge boost of support to Ukraine.” Moscow is not concerned about Kiev’s military potential. Russia is concerned that the U.S. and Europe say they intend to induct Ukraine into NATO. </w:t>
      </w:r>
      <w:r w:rsidRPr="00184120">
        <w:rPr>
          <w:rStyle w:val="StyleUnderline"/>
        </w:rPr>
        <w:t>The closer the military ties grow between America and Ukraine, the greater Moscow’s incentive to keep the conflict going</w:t>
      </w:r>
      <w:r w:rsidRPr="00184120">
        <w:t>.</w:t>
      </w:r>
      <w:r w:rsidR="00410D59" w:rsidRPr="00184120">
        <w:t xml:space="preserve"> </w:t>
      </w:r>
      <w:r w:rsidRPr="00184120">
        <w:rPr>
          <w:rStyle w:val="StyleUnderline"/>
        </w:rPr>
        <w:t xml:space="preserve">Russia also has opportunities to </w:t>
      </w:r>
      <w:r w:rsidRPr="00184120">
        <w:rPr>
          <w:rStyle w:val="Emphasis"/>
        </w:rPr>
        <w:t>retaliate against American interests elsewhere</w:t>
      </w:r>
      <w:r w:rsidRPr="00184120">
        <w:t>. Deputy Foreign Minister Sergey Ryabkov said: “The United States crossed the line in a sense” and “may lead to new victims in a country that is neighboring us.” America, he added, was an “accomplice in fueling war”</w:t>
      </w:r>
      <w:r w:rsidR="00410D59" w:rsidRPr="00184120">
        <w:t xml:space="preserve"> </w:t>
      </w:r>
      <w:r w:rsidRPr="00184120">
        <w:t xml:space="preserve">That might be just talk, but </w:t>
      </w:r>
      <w:r w:rsidRPr="00184120">
        <w:rPr>
          <w:rStyle w:val="StyleUnderline"/>
        </w:rPr>
        <w:t>Russia can provide aid, sell arms, offer political backing, and give economic assistance in ways that hamper U.S. activities</w:t>
      </w:r>
      <w:r w:rsidRPr="00184120">
        <w:t xml:space="preserve">. Afghanistan, Cuba, Egypt, Iran, North Korea, Syria, and Venezuela all provide opportunities for Russian mischief. </w:t>
      </w:r>
      <w:r w:rsidRPr="00184120">
        <w:rPr>
          <w:rStyle w:val="StyleUnderline"/>
        </w:rPr>
        <w:t xml:space="preserve">Moscow </w:t>
      </w:r>
      <w:r w:rsidRPr="00184120">
        <w:rPr>
          <w:rStyle w:val="Emphasis"/>
        </w:rPr>
        <w:t>could refuse to back additional sanctions on Pyongyang or even provide the latter with S-400 anti-aircraft missiles</w:t>
      </w:r>
      <w:r w:rsidRPr="00184120">
        <w:t>.</w:t>
      </w:r>
      <w:r w:rsidR="00410D59" w:rsidRPr="00184120">
        <w:t xml:space="preserve"> </w:t>
      </w:r>
      <w:r w:rsidRPr="00184120">
        <w:rPr>
          <w:rStyle w:val="StyleUnderline"/>
        </w:rPr>
        <w:t>Although limited resources constrain Moscow, politics encourages a tough response</w:t>
      </w:r>
      <w:r w:rsidRPr="00184120">
        <w:t xml:space="preserve">. Putin is running for reelection but has lost support because of the Russian Federation’s economic weakness. </w:t>
      </w:r>
      <w:r w:rsidRPr="00184120">
        <w:rPr>
          <w:rStyle w:val="StyleUnderline"/>
        </w:rPr>
        <w:t>Nationalism remains one of his strongest issues; an assault by America on Russian interests would offer him a means to rally public support</w:t>
      </w:r>
      <w:r w:rsidRPr="00184120">
        <w:t>.</w:t>
      </w:r>
      <w:r>
        <w:t xml:space="preserve"> </w:t>
      </w:r>
    </w:p>
    <w:p w:rsidR="00796097" w:rsidRDefault="00E13EF7" w:rsidP="00796097">
      <w:pPr>
        <w:pStyle w:val="Heading4"/>
      </w:pPr>
      <w:r>
        <w:t>Russia retaliates by blocking peace in the peninsula</w:t>
      </w:r>
    </w:p>
    <w:p w:rsidR="00796097" w:rsidRDefault="00796097" w:rsidP="00796097">
      <w:r w:rsidRPr="005F41C3">
        <w:rPr>
          <w:rStyle w:val="Style13ptBold"/>
        </w:rPr>
        <w:t>DePetris 17</w:t>
      </w:r>
      <w:r>
        <w:t xml:space="preserve"> – MA in Political Science @ Syracuse, fellow at Defense Priorities (Daniel, “Commentary: Why the U.S. shouldn’t send arms to Ukraine,” Reuters, </w:t>
      </w:r>
      <w:hyperlink r:id="rId42" w:history="1">
        <w:r w:rsidRPr="00FC41B2">
          <w:rPr>
            <w:rStyle w:val="Hyperlink"/>
          </w:rPr>
          <w:t>https://www.reuters.com/article/us-depetris-ukraine-commentary/commentary-why-the-u-s-shouldnt-send-arms-to-ukraine-idUSKBN1DS1XZ)//BB</w:t>
        </w:r>
      </w:hyperlink>
    </w:p>
    <w:p w:rsidR="00796097" w:rsidRPr="00EB47D7" w:rsidRDefault="00796097" w:rsidP="00796097"/>
    <w:p w:rsidR="00796097" w:rsidRDefault="00796097" w:rsidP="00F504BA">
      <w:r>
        <w:t xml:space="preserve">To advocates who believe that sending weapons to the Ukrainian government will bloody Russia’s nose and send President Vladimir Putin a message, this pending decision couldn’t have come soon enough. </w:t>
      </w:r>
      <w:r w:rsidRPr="0059173D">
        <w:rPr>
          <w:rStyle w:val="StyleUnderline"/>
        </w:rPr>
        <w:t>Arming Kiev is a popular prescription</w:t>
      </w:r>
      <w:r>
        <w:t xml:space="preserve"> supported by top military officers and many lawmakers in both parties.</w:t>
      </w:r>
      <w:r w:rsidR="00184120">
        <w:t xml:space="preserve"> </w:t>
      </w:r>
      <w:r w:rsidRPr="0059173D">
        <w:rPr>
          <w:rStyle w:val="StyleUnderline"/>
        </w:rPr>
        <w:t>Popular, however, doesn’t mean smart. Opening up America’s stockpile to Ukraine is not in Washington’s national security interest. In fact, it is bound to make a conflict that is mostly frozen into a more deadly one</w:t>
      </w:r>
      <w:r>
        <w:t xml:space="preserve"> </w:t>
      </w:r>
      <w:r w:rsidRPr="0059173D">
        <w:rPr>
          <w:rStyle w:val="StyleUnderline"/>
        </w:rPr>
        <w:t xml:space="preserve">and it complicates </w:t>
      </w:r>
      <w:r w:rsidRPr="0059173D">
        <w:rPr>
          <w:rStyle w:val="Emphasis"/>
        </w:rPr>
        <w:t>any reasonable chance</w:t>
      </w:r>
      <w:r w:rsidRPr="0059173D">
        <w:rPr>
          <w:rStyle w:val="StyleUnderline"/>
        </w:rPr>
        <w:t xml:space="preserve"> of a diplomatic resolution</w:t>
      </w:r>
      <w:r>
        <w:t>.</w:t>
      </w:r>
      <w:r w:rsidR="00184120">
        <w:t xml:space="preserve"> </w:t>
      </w:r>
      <w:r>
        <w:t>While it may be uncomfortable to admit, the political orientation of Ukraine and how Ukrainians choose to manage (or mismanage) their economy and political system doesn’t directly affect the United States. As Rajan Menon and William Ruger wrote in Foreign Affairs magazine last month, “</w:t>
      </w:r>
      <w:r w:rsidRPr="0059173D">
        <w:rPr>
          <w:rStyle w:val="StyleUnderline"/>
        </w:rPr>
        <w:t>Ukraine matters more to Russia than it does to the United States</w:t>
      </w:r>
      <w:r>
        <w:t>.”</w:t>
      </w:r>
      <w:r w:rsidR="00184120">
        <w:t xml:space="preserve"> </w:t>
      </w:r>
      <w:r>
        <w:t xml:space="preserve">To Washington, Ukraine is a post-Soviet state whose oligarchic politics and systemic corruption have severely handicapped the country’s economic outlook. </w:t>
      </w:r>
      <w:r w:rsidRPr="0059173D">
        <w:rPr>
          <w:rStyle w:val="StyleUnderline"/>
        </w:rPr>
        <w:t>U.S. security interests in Europe are not wedded to</w:t>
      </w:r>
      <w:r>
        <w:t xml:space="preserve"> whether </w:t>
      </w:r>
      <w:r w:rsidRPr="0059173D">
        <w:rPr>
          <w:rStyle w:val="StyleUnderline"/>
        </w:rPr>
        <w:t>Kiev</w:t>
      </w:r>
      <w:r>
        <w:t xml:space="preserve"> succeeds in establishing a more democratic and accountable form of government. At best, </w:t>
      </w:r>
      <w:r w:rsidRPr="0059173D">
        <w:rPr>
          <w:rStyle w:val="StyleUnderline"/>
        </w:rPr>
        <w:t>Ukraine is a peripheral country</w:t>
      </w:r>
      <w:r>
        <w:t xml:space="preserve"> that the United States doesn’t have a treaty obligation to defend if its territory is invaded.</w:t>
      </w:r>
      <w:r w:rsidR="00184120">
        <w:t xml:space="preserve"> </w:t>
      </w:r>
      <w:r w:rsidRPr="0059173D">
        <w:rPr>
          <w:rStyle w:val="StyleUnderline"/>
        </w:rPr>
        <w:t>To Putin, however, Ukraine is an integral puzzle in his grand strategy of making Russia as relevant a global player as it was during the Cold War.</w:t>
      </w:r>
      <w:r>
        <w:t xml:space="preserve"> A wholesale Westernization of Ukrainian politics, from associations with the European Union (EU) to a possible membership in NATO, would destroy that ambition and ruin a significant portion of Putin’s political legacy. Indeed, the possibility of Ukraine increasing its trade relationship and political direction with the United States and Europe was enough of a national security threat to Putin that he was willing to deploy Russian soldiers, paratroopers, and special forces on Ukrainian territory to carve out a zone of influence there. Putin’s belief that a Russian-friendly Ukraine is a national security imperative for Moscow won’t be changed by a couple dozen anti-tank missiles from the United States.</w:t>
      </w:r>
      <w:r w:rsidR="00184120">
        <w:t xml:space="preserve"> </w:t>
      </w:r>
      <w:r>
        <w:t>The second concern for the Trump administration is how Putin might respond to any escalation. As former National Security Council official Charles Kupchan argued in the Washington Post: “</w:t>
      </w:r>
      <w:r w:rsidRPr="0059173D">
        <w:rPr>
          <w:rStyle w:val="StyleUnderline"/>
        </w:rPr>
        <w:t>The notion that Russian President Vladimir Putin would give up his hold on Donbass</w:t>
      </w:r>
      <w:r>
        <w:t xml:space="preserve"> [Eastern Ukraine] </w:t>
      </w:r>
      <w:r w:rsidRPr="0059173D">
        <w:rPr>
          <w:rStyle w:val="StyleUnderline"/>
        </w:rPr>
        <w:t>if a few more Russians come home in body bags is to dramatically misread the Kremlin</w:t>
      </w:r>
      <w:r>
        <w:t xml:space="preserve">.” Yet </w:t>
      </w:r>
      <w:r w:rsidRPr="0059173D">
        <w:rPr>
          <w:rStyle w:val="StyleUnderline"/>
        </w:rPr>
        <w:t>this false assumption is what undergirds the arguments from proponents of lethal assistance to the Ukrainians</w:t>
      </w:r>
      <w:r>
        <w:t>.</w:t>
      </w:r>
      <w:r w:rsidR="00184120">
        <w:t xml:space="preserve"> </w:t>
      </w:r>
      <w:r w:rsidRPr="0059173D">
        <w:rPr>
          <w:rStyle w:val="StyleUnderline"/>
        </w:rPr>
        <w:t>It’s impossible to understand why some U.S. legislators are so confident that Moscow will react in the way they expect</w:t>
      </w:r>
      <w:r>
        <w:t xml:space="preserve">. The three-and-a-half year long war has shown that Russia </w:t>
      </w:r>
      <w:r w:rsidRPr="0059173D">
        <w:rPr>
          <w:rStyle w:val="StyleUnderline"/>
        </w:rPr>
        <w:t>is ruthless in escalating its involvement and investment in the conflict</w:t>
      </w:r>
      <w:r>
        <w:t xml:space="preserve"> to prevent a military victory for Kiev. In fact, to expect that Moscow would respond to more Russian casualties by suing for a peace settlement is to ignore completely how Putin has behaved since Russia’s 2014 invasion of Ukraine.</w:t>
      </w:r>
      <w:r w:rsidR="00184120">
        <w:t xml:space="preserve"> </w:t>
      </w:r>
      <w:r>
        <w:t>When separatist units in Donetsk and Luhansk were losing ground to pro-Kiev forces early in the war, Russia came to their rescue. In the summer of 2014, when pro-Ukrainian troops were retaking towns that Kiev previously lost, columns of Russian tanks, artillery, heavy weapons, and soldiers crossed the border into Ukraine to ensure that there were no more Ukrainian territorial advances in strategic areas. When the stalemated battle in the city of Ilovaisk was slowly moving Kiev’s way, conventional Russian soldiers and weapons were fast-tracked to the frontline in what would turn out to be one of the deadliest days for Ukrainian troops in the war.</w:t>
      </w:r>
      <w:r w:rsidR="00184120">
        <w:t xml:space="preserve"> </w:t>
      </w:r>
      <w:r>
        <w:t xml:space="preserve">Months later, when the separatists were in jeopardy of retreating from the strategic town of Delbatseve, Russian tanks were deployed and quickly forced an undermanned, disorganized, demoralized, and tired contingent of Kiev forces to withdraw. </w:t>
      </w:r>
      <w:r w:rsidRPr="0059173D">
        <w:rPr>
          <w:rStyle w:val="StyleUnderline"/>
        </w:rPr>
        <w:t>There’s no reason to think that Putin would respond less violently now if Washington sent defense shipments to Ukraine</w:t>
      </w:r>
      <w:r>
        <w:t>.</w:t>
      </w:r>
      <w:r w:rsidR="00184120">
        <w:t xml:space="preserve"> </w:t>
      </w:r>
      <w:r>
        <w:t xml:space="preserve">The most negative impact of </w:t>
      </w:r>
      <w:r w:rsidRPr="0059173D">
        <w:rPr>
          <w:rStyle w:val="StyleUnderline"/>
        </w:rPr>
        <w:t>additional U.S. involvement is that it will likely spoil Moscow’s willingness to cooperate on a Ukrainian peacekeeping proposal</w:t>
      </w:r>
      <w:r>
        <w:t xml:space="preserve">. While Moscow has insisted that the 2014 and 2015 Minsk protocols are the only way the war in Ukraine can end peacefully, </w:t>
      </w:r>
      <w:r w:rsidRPr="0059173D">
        <w:rPr>
          <w:rStyle w:val="StyleUnderline"/>
        </w:rPr>
        <w:t>Putin has openly acknowledged that there may need to be greater international involvement if</w:t>
      </w:r>
      <w:r>
        <w:t xml:space="preserve"> that </w:t>
      </w:r>
      <w:r w:rsidRPr="0059173D">
        <w:rPr>
          <w:rStyle w:val="StyleUnderline"/>
        </w:rPr>
        <w:t>peace is to be sustainable</w:t>
      </w:r>
      <w:r>
        <w:t xml:space="preserve">. </w:t>
      </w:r>
      <w:r w:rsidRPr="0059173D">
        <w:rPr>
          <w:rStyle w:val="StyleUnderline"/>
        </w:rPr>
        <w:t xml:space="preserve">He broached the subject of deploying U.N. troops along the contact line </w:t>
      </w:r>
      <w:r>
        <w:t xml:space="preserve">this September </w:t>
      </w:r>
      <w:r w:rsidRPr="0059173D">
        <w:rPr>
          <w:rStyle w:val="StyleUnderline"/>
        </w:rPr>
        <w:t>and even agreed to explore greater access to peacekeepers in separatist-controlled territory</w:t>
      </w:r>
      <w:r>
        <w:t xml:space="preserve"> after a call with German Chancellor Angela Merkel. </w:t>
      </w:r>
      <w:r w:rsidRPr="0059173D">
        <w:rPr>
          <w:rStyle w:val="StyleUnderline"/>
        </w:rPr>
        <w:t>The concept is now being discussed within the Trump administration and between the U.S. and Russian special envoys to the conflict, suggesting sincerity on the Russian side</w:t>
      </w:r>
      <w:r>
        <w:t>.</w:t>
      </w:r>
      <w:r w:rsidR="00184120">
        <w:t xml:space="preserve"> </w:t>
      </w:r>
      <w:r w:rsidRPr="0059173D">
        <w:rPr>
          <w:rStyle w:val="StyleUnderline"/>
        </w:rPr>
        <w:t>A White House authorization to send equipment to Kiev could stop that dialogue</w:t>
      </w:r>
      <w:r>
        <w:t xml:space="preserve">. </w:t>
      </w:r>
      <w:r w:rsidRPr="0059173D">
        <w:rPr>
          <w:rStyle w:val="StyleUnderline"/>
        </w:rPr>
        <w:t>It’s difficult to understand why the United States would escalate the war when there may finally be an opening to explore a U.N.-enforced cessation of hostilities that could lead to a political settlement to the conflict</w:t>
      </w:r>
      <w:r>
        <w:t>.</w:t>
      </w:r>
      <w:r w:rsidR="00184120">
        <w:t xml:space="preserve"> </w:t>
      </w:r>
      <w:r w:rsidRPr="0059173D">
        <w:rPr>
          <w:rStyle w:val="StyleUnderline"/>
        </w:rPr>
        <w:t>The Russians could respond to increased U.S. involvement in Ukraine in other ways too</w:t>
      </w:r>
      <w:r>
        <w:t xml:space="preserve">. </w:t>
      </w:r>
      <w:r w:rsidRPr="0059173D">
        <w:rPr>
          <w:rStyle w:val="StyleUnderline"/>
        </w:rPr>
        <w:t>Moscow could</w:t>
      </w:r>
      <w:r>
        <w:t xml:space="preserve">, for </w:t>
      </w:r>
      <w:r w:rsidRPr="00184120">
        <w:t>example, use its veto power in the U.N. Security Council to</w:t>
      </w:r>
      <w:r w:rsidRPr="0059173D">
        <w:rPr>
          <w:rStyle w:val="StyleUnderline"/>
        </w:rPr>
        <w:t xml:space="preserve"> </w:t>
      </w:r>
      <w:r w:rsidRPr="009B3D4B">
        <w:rPr>
          <w:rStyle w:val="Emphasis"/>
          <w:highlight w:val="yellow"/>
        </w:rPr>
        <w:t>block U.S.-led efforts to stop North Korea’s nuclear program</w:t>
      </w:r>
      <w:r>
        <w:t xml:space="preserve">. </w:t>
      </w:r>
      <w:r w:rsidRPr="0004087A">
        <w:t>Putin could expand military and intelligence cooperation with Iran to undermine the Trump administration’s policy of containing Iranian expansionism.</w:t>
      </w:r>
      <w:r w:rsidR="00184120">
        <w:t xml:space="preserve"> </w:t>
      </w:r>
      <w:r w:rsidRPr="0059173D">
        <w:rPr>
          <w:rStyle w:val="StyleUnderline"/>
        </w:rPr>
        <w:t>The costs to the U.S. of turning Ukraine into a proxy war against Russia overshadow the benefit of increasing Moscow’s casualty count</w:t>
      </w:r>
      <w:r>
        <w:t xml:space="preserve">. </w:t>
      </w:r>
      <w:r w:rsidRPr="0059173D">
        <w:rPr>
          <w:rStyle w:val="StyleUnderline"/>
        </w:rPr>
        <w:t>Sending arms to Kiev will do very little to help resolve the conflict</w:t>
      </w:r>
      <w:r>
        <w:t xml:space="preserve">. Sometimes </w:t>
      </w:r>
      <w:r w:rsidRPr="0059173D">
        <w:rPr>
          <w:rStyle w:val="StyleUnderline"/>
        </w:rPr>
        <w:t>the best course of action for the White House is not to get more involved on issues peripheral to American grand strategy</w:t>
      </w:r>
      <w:r>
        <w:t>.</w:t>
      </w:r>
    </w:p>
    <w:p w:rsidR="00536C8B" w:rsidRDefault="00536C8B" w:rsidP="00536C8B">
      <w:pPr>
        <w:pStyle w:val="Heading3"/>
      </w:pPr>
      <w:r>
        <w:t>L - thesis of asymmetric retal</w:t>
      </w:r>
    </w:p>
    <w:p w:rsidR="00536C8B" w:rsidRDefault="00536C8B" w:rsidP="00536C8B">
      <w:pPr>
        <w:pStyle w:val="Heading4"/>
      </w:pPr>
      <w:r>
        <w:t>Standing up to Russia in Ukraine causes asymmetric retaliation in other areas that are key to US national security</w:t>
      </w:r>
    </w:p>
    <w:p w:rsidR="00536C8B" w:rsidRDefault="00536C8B" w:rsidP="00536C8B">
      <w:r w:rsidRPr="00536C8B">
        <w:rPr>
          <w:rStyle w:val="Style13ptBold"/>
        </w:rPr>
        <w:t>Fikenscher 14</w:t>
      </w:r>
      <w:r>
        <w:t xml:space="preserve"> – Sven-Erik, “Blowback: Why Getting Tough on Russia over Ukraine Might Backfire. When it comes to Iran and Syria, Moscow has leverage on us—and it might not be afraid to use it.,” National Interest, </w:t>
      </w:r>
      <w:hyperlink r:id="rId43" w:history="1">
        <w:r w:rsidRPr="00674056">
          <w:rPr>
            <w:rStyle w:val="Hyperlink"/>
          </w:rPr>
          <w:t>https://nationalinterest.org/feature/blowback-why-getting-tough-russia-over-ukraine-might-10474</w:t>
        </w:r>
      </w:hyperlink>
      <w:r>
        <w:t>)//BB</w:t>
      </w:r>
    </w:p>
    <w:p w:rsidR="00536C8B" w:rsidRPr="00BE44E2" w:rsidRDefault="00536C8B" w:rsidP="00536C8B"/>
    <w:p w:rsidR="00536C8B" w:rsidRPr="00536C8B" w:rsidRDefault="00536C8B" w:rsidP="00536C8B">
      <w:r w:rsidRPr="0061406E">
        <w:rPr>
          <w:rStyle w:val="StyleUnderline"/>
        </w:rPr>
        <w:t>Since the Russian incursion into Crimea, U.S.-Russian relations––already shaky––have been in a downward spiral</w:t>
      </w:r>
      <w:r>
        <w:t xml:space="preserve">. The Obama administration has voiced strong criticism of Moscow’s actions and blacklisted several officials and individuals with close contacts to President Vladimir Putin and Bank Rossiya. The president has recently announced that more comprehensive sanctions might be enacted, if Russian actions undermine Ukraine’s upcoming elections. Simultaneously, however, Secretary Kerry has engaged Russia in negotiations over reducing tensions in eastern Ukraine. To many members of Congress and the strategic community, this approach is too weak. The </w:t>
      </w:r>
      <w:r w:rsidRPr="0061406E">
        <w:rPr>
          <w:rStyle w:val="StyleUnderline"/>
        </w:rPr>
        <w:t>outrage over Putin’s behavior is justified and understandable</w:t>
      </w:r>
      <w:r>
        <w:t xml:space="preserve">. Currently, pro-Russian militias in eastern Ukraine double down on the Ukrainian security forces with Moscow’s help, leading to horrible clashes in the streets. </w:t>
      </w:r>
      <w:r w:rsidRPr="0061406E">
        <w:rPr>
          <w:rStyle w:val="StyleUnderline"/>
        </w:rPr>
        <w:t>However, every serious assessment of American interests must take into account that Russian cooperation––whether one likes it or not––is required on an array of global issues, including vital U.S. national-security concerns</w:t>
      </w:r>
      <w:r>
        <w:t xml:space="preserve">. </w:t>
      </w:r>
      <w:r w:rsidRPr="0061406E">
        <w:rPr>
          <w:rStyle w:val="StyleUnderline"/>
        </w:rPr>
        <w:t>The most obvious issues are Iran and Syria</w:t>
      </w:r>
      <w:r>
        <w:t xml:space="preserve">, adversaries with nuclear ambitions in one case (Iran) and chemical weapons in the other (Syria). Although Washington and Moscow agree that Tehran must be kept from having nuclear weapons, disagreement lingers over the means to achieve this goal. Russia is traditionally skeptical of imposing sanctions on other states and it took quite an effort to get Putin’s thumbs-up for the comprehensive sanctions regime currently in place. With respect to Syria, things are even more complex. Washington wants Assad to leave, whereas Moscow is still supporting him and his regime. It was Obama’s declaration to carry out air strikes that forced Putin’s hand. The latter eventually pressured Assad to give up his chemical arsenal in exchange for military restraint on the part of the U.S. Now </w:t>
      </w:r>
      <w:r w:rsidRPr="0061406E">
        <w:rPr>
          <w:rStyle w:val="StyleUnderline"/>
        </w:rPr>
        <w:t>the challenge is to maintain</w:t>
      </w:r>
      <w:r>
        <w:t xml:space="preserve"> that level of </w:t>
      </w:r>
      <w:r w:rsidRPr="0061406E">
        <w:rPr>
          <w:rStyle w:val="StyleUnderline"/>
        </w:rPr>
        <w:t>unity in difficult times</w:t>
      </w:r>
      <w:r>
        <w:t xml:space="preserve">. </w:t>
      </w:r>
      <w:r w:rsidRPr="0061406E">
        <w:rPr>
          <w:rStyle w:val="StyleUnderline"/>
        </w:rPr>
        <w:t>Tehran and Damascus might be emboldened by any move that signaled Russian willingness to weaken pressure</w:t>
      </w:r>
      <w:r>
        <w:t xml:space="preserve">. Russia’s Deputy Foreign Minister Sergei A. Ryabkov already alluded to the option of taking “retaliatory measures” against the West in the Iran context, “if they force us into that.” There is no shortage of opportunities to turn words into actions. For example, Moscow and Tehran are presently in talks over a so-called oil-for-goods program, under which Iran would import Russian goods and equipment worth up to $20 billion in exchange for 500,000 barrels of oil per day. </w:t>
      </w:r>
      <w:r w:rsidRPr="0061406E">
        <w:rPr>
          <w:rStyle w:val="StyleUnderline"/>
        </w:rPr>
        <w:t>Another key issue for Washington is nuclear security. Since nuclear material is still fairly vulnerable in many places in Russia, and the United States is the most likely target of nuclear terrorism, the adequate protection of fissile and radiological material in Russia should be a priority</w:t>
      </w:r>
      <w:r>
        <w:t xml:space="preserve"> for the United States. Against this backdrop, the Department of Energy’s recent decision to retract a funding request to allocate money for Russian response forces in charge of defending nuclear material was very unwise. It is not without irony that the decision to shelve a cooperative measure in which the United States has a key interest was not a retaliatory move on the part of Russia, but rather, on the part of Washington. This shows that the danger of no longer getting priorities straight is a real one. It may sound cynical to most observers, but Putin’s actions in Ukraine have affected American values, not American interests. From a selfish perspective, current events in Ukraine are a sideshow compared to Iran, Syria, and nuclear security. </w:t>
      </w:r>
      <w:r w:rsidRPr="0061406E">
        <w:rPr>
          <w:rStyle w:val="StyleUnderline"/>
        </w:rPr>
        <w:t>Washington needs to make a decision about its foreign-policy priorities, if tensions in eastern Ukraine are not reduced. Giving the events in Ukraine priority over all other international developments is a hazardous strategy. Negotiations have gotten us nowhere, and way more assertive steps against Russia are not likely to make Putin give in, since he seems to be determined not to lose his influence over eastern Ukraine and eager to demonstrate Russia’s power</w:t>
      </w:r>
      <w:r>
        <w:t>. Furthermore</w:t>
      </w:r>
      <w:r w:rsidRPr="0061406E">
        <w:rPr>
          <w:rStyle w:val="StyleUnderline"/>
        </w:rPr>
        <w:t xml:space="preserve">, a </w:t>
      </w:r>
      <w:r w:rsidRPr="0061406E">
        <w:rPr>
          <w:rStyle w:val="Emphasis"/>
        </w:rPr>
        <w:t>much tougher stance on Russia might backfire easily</w:t>
      </w:r>
      <w:r w:rsidRPr="0061406E">
        <w:rPr>
          <w:rStyle w:val="StyleUnderline"/>
        </w:rPr>
        <w:t>, since Moscow might react by undermining fundamental American national-security interests</w:t>
      </w:r>
      <w:r>
        <w:t xml:space="preserve">. </w:t>
      </w:r>
      <w:r w:rsidRPr="0061406E">
        <w:rPr>
          <w:rStyle w:val="StyleUnderline"/>
        </w:rPr>
        <w:t>The dual approach of enacting targeted sanctions</w:t>
      </w:r>
      <w:r>
        <w:t xml:space="preserve"> against Russia on the one hand </w:t>
      </w:r>
      <w:r w:rsidRPr="0061406E">
        <w:rPr>
          <w:rStyle w:val="StyleUnderline"/>
        </w:rPr>
        <w:t>and engaging Moscow</w:t>
      </w:r>
      <w:r>
        <w:t xml:space="preserve"> on the other </w:t>
      </w:r>
      <w:r w:rsidRPr="0061406E">
        <w:rPr>
          <w:rStyle w:val="StyleUnderline"/>
        </w:rPr>
        <w:t>is messy</w:t>
      </w:r>
      <w:r>
        <w:t xml:space="preserve"> and troublesome. And </w:t>
      </w:r>
      <w:r w:rsidRPr="0061406E">
        <w:rPr>
          <w:rStyle w:val="StyleUnderline"/>
        </w:rPr>
        <w:t>yet</w:t>
      </w:r>
      <w:r>
        <w:t xml:space="preserve">, </w:t>
      </w:r>
      <w:r w:rsidRPr="0061406E">
        <w:rPr>
          <w:rStyle w:val="StyleUnderline"/>
        </w:rPr>
        <w:t>there is no better alternative</w:t>
      </w:r>
      <w:r>
        <w:t xml:space="preserve"> for the time being.</w:t>
      </w:r>
    </w:p>
    <w:p w:rsidR="00536C8B" w:rsidRPr="00536C8B" w:rsidRDefault="00536C8B" w:rsidP="00536C8B">
      <w:pPr>
        <w:pStyle w:val="Heading4"/>
        <w:rPr>
          <w:u w:val="single"/>
        </w:rPr>
      </w:pPr>
      <w:r>
        <w:t xml:space="preserve">It undermines diplomacy in </w:t>
      </w:r>
      <w:r w:rsidRPr="00536C8B">
        <w:rPr>
          <w:u w:val="single"/>
        </w:rPr>
        <w:t>other areas</w:t>
      </w:r>
    </w:p>
    <w:p w:rsidR="00536C8B" w:rsidRDefault="00536C8B" w:rsidP="00536C8B">
      <w:r w:rsidRPr="0061406E">
        <w:rPr>
          <w:rStyle w:val="Style13ptBold"/>
        </w:rPr>
        <w:t>Ashford 15</w:t>
      </w:r>
      <w:r>
        <w:t xml:space="preserve"> – PhD in Foreign Affairs @ UVA (Emma, “No, This Is Not another Cold War,” OCR, </w:t>
      </w:r>
      <w:hyperlink r:id="rId44" w:history="1">
        <w:r w:rsidRPr="00674056">
          <w:rPr>
            <w:rStyle w:val="Hyperlink"/>
          </w:rPr>
          <w:t>https://www.cato.org/publications/commentary/no-not-another-cold-war)//BB</w:t>
        </w:r>
      </w:hyperlink>
    </w:p>
    <w:p w:rsidR="00536C8B" w:rsidRPr="00252D01" w:rsidRDefault="00536C8B" w:rsidP="00536C8B"/>
    <w:p w:rsidR="00536C8B" w:rsidRDefault="00536C8B" w:rsidP="00536C8B">
      <w:r w:rsidRPr="0061406E">
        <w:rPr>
          <w:rStyle w:val="StyleUnderline"/>
        </w:rPr>
        <w:t>Treating the Ukraine crisis as the introduction to a new Cold War owes much to the fact that peoples’ views of new conflicts are informed by their understanding of prior conflicts</w:t>
      </w:r>
      <w:r>
        <w:t>.</w:t>
      </w:r>
      <w:r w:rsidR="00184120">
        <w:t xml:space="preserve"> </w:t>
      </w:r>
      <w:r w:rsidRPr="0061406E">
        <w:rPr>
          <w:rStyle w:val="StyleUnderline"/>
        </w:rPr>
        <w:t>Political science research demonstrates that leaders often rationalize their decisions by making analogies to prior crises</w:t>
      </w:r>
      <w:r>
        <w:t xml:space="preserve">. Policymakers also frequently use historical analogies to justify their choices. This tendency is alive and well today. British Prime Minister David Cameron drew such an allusion in September, reportedly telling European leaders that they “run the risk of repeating the mistakes made in Munich in ’38.” A number of other European and U.S. policymakers have drawn similar parallels. Thus </w:t>
      </w:r>
      <w:r w:rsidRPr="0061406E">
        <w:rPr>
          <w:rStyle w:val="StyleUnderline"/>
        </w:rPr>
        <w:t>policymakers</w:t>
      </w:r>
      <w:r>
        <w:t xml:space="preserve">, many of </w:t>
      </w:r>
      <w:r w:rsidRPr="0061406E">
        <w:rPr>
          <w:rStyle w:val="StyleUnderline"/>
        </w:rPr>
        <w:t>who</w:t>
      </w:r>
      <w:r>
        <w:t xml:space="preserve">m </w:t>
      </w:r>
      <w:r w:rsidRPr="0061406E">
        <w:rPr>
          <w:rStyle w:val="StyleUnderline"/>
        </w:rPr>
        <w:t>lived through the late Cold War period, are likely to see the conflict through that lens</w:t>
      </w:r>
      <w:r>
        <w:t xml:space="preserve">, </w:t>
      </w:r>
      <w:r w:rsidRPr="0061406E">
        <w:rPr>
          <w:rStyle w:val="StyleUnderline"/>
        </w:rPr>
        <w:t xml:space="preserve">recasting Russia as the ‘old enemy’ and viewing the current crisis as an existential threat, even when it </w:t>
      </w:r>
      <w:r w:rsidRPr="0061406E">
        <w:rPr>
          <w:rStyle w:val="Emphasis"/>
        </w:rPr>
        <w:t>doesn’t come close</w:t>
      </w:r>
      <w:r>
        <w:t xml:space="preserve">. The Ukraine Freedom Support Act, recently signed into law, is a case in point. Although the stated purpose of the legislation is to provide support to Ukraine, the bill broadens sanctions on Russia to include other issues. In addition to permitting the president to arm Ukraine, it directs the president to hold Russia accountable for violations of the Intermediate Nuclear Forces treaty and to sanction any Russian company found to be selling weapons to Syria’s government. Neither issue has any bearing on Russia’s conduct in Ukraine and their inclusion in this bill has the potential to undermine diplomatic progress on these issues by tying them to the quagmire in Ukraine. </w:t>
      </w:r>
      <w:r w:rsidRPr="0061406E">
        <w:rPr>
          <w:rStyle w:val="StyleUnderline"/>
        </w:rPr>
        <w:t>The more we rehash Cold War-era ideas, the more likely we are to end up in a similar standoff. Containment,</w:t>
      </w:r>
      <w:r>
        <w:t xml:space="preserve"> for example, </w:t>
      </w:r>
      <w:r w:rsidRPr="0061406E">
        <w:rPr>
          <w:rStyle w:val="StyleUnderline"/>
        </w:rPr>
        <w:t>is being continually put forth as a solution to the situation in Ukraine.</w:t>
      </w:r>
      <w:r>
        <w:t xml:space="preserve"> </w:t>
      </w:r>
      <w:r w:rsidRPr="0061406E">
        <w:rPr>
          <w:rStyle w:val="StyleUnderline"/>
        </w:rPr>
        <w:t>Far from a shrewd strategic vision, this mindset exemplifies the obtuse U.S. approach toward Russia, which has no clear goal other than forcing Moscow to back down. Russia’s complete capitulation is improbable</w:t>
      </w:r>
      <w:r>
        <w:t xml:space="preserve">, yet the possibility of a negotiated solution to the Ukraine crisis remains mostly unconsidered. It is unlikely that Russia and the West will be able to achieve a productive and cooperative relationship in the near future, even if the Ukraine crisis is solved. But </w:t>
      </w:r>
      <w:r w:rsidRPr="0061406E">
        <w:rPr>
          <w:rStyle w:val="StyleUnderline"/>
        </w:rPr>
        <w:t xml:space="preserve">relying on Cold War analogies is self-defeating, limiting our policy options and </w:t>
      </w:r>
      <w:r w:rsidRPr="0061406E">
        <w:rPr>
          <w:rStyle w:val="Emphasis"/>
        </w:rPr>
        <w:t>preventing constructive diplomacy in other areas of U.S.-Russian relations</w:t>
      </w:r>
      <w:r>
        <w:t>.</w:t>
      </w:r>
    </w:p>
    <w:p w:rsidR="00536C8B" w:rsidRDefault="00536C8B" w:rsidP="00536C8B">
      <w:pPr>
        <w:pStyle w:val="Heading4"/>
      </w:pPr>
      <w:r>
        <w:t>Laundry list of their options</w:t>
      </w:r>
    </w:p>
    <w:p w:rsidR="00536C8B" w:rsidRDefault="00536C8B" w:rsidP="00536C8B">
      <w:r w:rsidRPr="00184120">
        <w:rPr>
          <w:rStyle w:val="Style13ptBold"/>
        </w:rPr>
        <w:t>Bandow 15</w:t>
      </w:r>
      <w:r>
        <w:t xml:space="preserve"> - Senior Fellow at the Cato Institute and a former Special Assistant to President Ronald Reagan (Doug, “U.S. Should Stay Out of the Russo-Ukrainian Quarrel: Why the Conflict in Ukraine Isn’t America’s Business, Part I,” CATO Institute, </w:t>
      </w:r>
      <w:hyperlink r:id="rId45" w:history="1">
        <w:r w:rsidRPr="00674056">
          <w:rPr>
            <w:rStyle w:val="Hyperlink"/>
          </w:rPr>
          <w:t>https://www.cato.org/publications/commentary/us-should-stay-out-russo-ukrainian-quarrel-why-conflict-ukraine-isnt)//BB</w:t>
        </w:r>
      </w:hyperlink>
    </w:p>
    <w:p w:rsidR="00536C8B" w:rsidRPr="006C1A94" w:rsidRDefault="00536C8B" w:rsidP="00536C8B"/>
    <w:p w:rsidR="00536C8B" w:rsidRDefault="00536C8B" w:rsidP="00536C8B">
      <w:r>
        <w:t>2) Russia matters more than Ukraine to America.</w:t>
      </w:r>
    </w:p>
    <w:p w:rsidR="00536C8B" w:rsidRDefault="00536C8B" w:rsidP="00536C8B">
      <w:r w:rsidRPr="00003D73">
        <w:rPr>
          <w:rStyle w:val="StyleUnderline"/>
        </w:rPr>
        <w:t>Moscow’s policy in Ukraine is about Ukraine, not the U.S.</w:t>
      </w:r>
      <w:r>
        <w:t xml:space="preserve"> If Russia really wanted to be America’s number one enemy, as claimed by Mitt Romney, then Russia would have directly challenged America. It has not. However, </w:t>
      </w:r>
      <w:r w:rsidRPr="0061406E">
        <w:rPr>
          <w:rStyle w:val="StyleUnderline"/>
        </w:rPr>
        <w:t xml:space="preserve">Moscow can cause significant trouble for Washington in a </w:t>
      </w:r>
      <w:r w:rsidRPr="0061406E">
        <w:rPr>
          <w:rStyle w:val="Emphasis"/>
        </w:rPr>
        <w:t>number of areas</w:t>
      </w:r>
      <w:r w:rsidRPr="0061406E">
        <w:rPr>
          <w:rStyle w:val="StyleUnderline"/>
        </w:rPr>
        <w:t>. And treating Russia as an enemy risks turning it into one</w:t>
      </w:r>
      <w:r>
        <w:t xml:space="preserve">. </w:t>
      </w:r>
      <w:r w:rsidRPr="0061406E">
        <w:rPr>
          <w:rStyle w:val="StyleUnderline"/>
        </w:rPr>
        <w:t>For instance</w:t>
      </w:r>
      <w:r>
        <w:t xml:space="preserve">, in mid-December </w:t>
      </w:r>
      <w:r w:rsidRPr="0061406E">
        <w:rPr>
          <w:rStyle w:val="StyleUnderline"/>
        </w:rPr>
        <w:t>the Putin government ended the U.S.-funded nuclear security program</w:t>
      </w:r>
      <w:r>
        <w:t xml:space="preserve">, </w:t>
      </w:r>
      <w:r w:rsidRPr="0061406E">
        <w:rPr>
          <w:rStyle w:val="StyleUnderline"/>
        </w:rPr>
        <w:t>which helped prevent loose nukes after the break-up of the Soviet Union</w:t>
      </w:r>
      <w:r>
        <w:t xml:space="preserve">. In January Russia signed an agreement with Iran for expanded defense cooperation, reportedly including long-delayed delivery of the S300 missile air defense system. This weapon could greatly complicate plans for an American or Israeli military strike on Iran. </w:t>
      </w:r>
      <w:r w:rsidRPr="0061406E">
        <w:rPr>
          <w:rStyle w:val="StyleUnderline"/>
        </w:rPr>
        <w:t>This might be just the start. The Putin government could arm Syria</w:t>
      </w:r>
      <w:r>
        <w:t xml:space="preserve"> with advanced missiles, </w:t>
      </w:r>
      <w:r w:rsidRPr="0061406E">
        <w:rPr>
          <w:rStyle w:val="StyleUnderline"/>
        </w:rPr>
        <w:t>defend Tehran against American and European pressure over its nuclear program, impede U.S. logistical operations in Afghanistan, provide advanced arms to North Korea</w:t>
      </w:r>
      <w:r>
        <w:t xml:space="preserve">, </w:t>
      </w:r>
      <w:r w:rsidRPr="0061406E">
        <w:rPr>
          <w:rStyle w:val="StyleUnderline"/>
        </w:rPr>
        <w:t>and transfer military technologies to China</w:t>
      </w:r>
      <w:r>
        <w:t>. Worse, Russia is pursuing a closer relationship with China; should that evolve into a serious anti-American axis, despite serious differences between the two states, much harm could result.</w:t>
      </w:r>
    </w:p>
    <w:p w:rsidR="00817277" w:rsidRDefault="00536C8B" w:rsidP="00817277">
      <w:pPr>
        <w:pStyle w:val="Heading3"/>
      </w:pPr>
      <w:r>
        <w:t>IL – Russia key</w:t>
      </w:r>
    </w:p>
    <w:p w:rsidR="00B53716" w:rsidRDefault="00B53716" w:rsidP="00B53716">
      <w:pPr>
        <w:pStyle w:val="Heading4"/>
      </w:pPr>
      <w:r>
        <w:t xml:space="preserve">Russia has </w:t>
      </w:r>
      <w:r>
        <w:rPr>
          <w:u w:val="single"/>
        </w:rPr>
        <w:t>unique leverage</w:t>
      </w:r>
      <w:r>
        <w:t xml:space="preserve"> over North Korea</w:t>
      </w:r>
    </w:p>
    <w:p w:rsidR="00B53716" w:rsidRDefault="00B53716" w:rsidP="00B53716">
      <w:r>
        <w:rPr>
          <w:rStyle w:val="Style13ptBold"/>
        </w:rPr>
        <w:t xml:space="preserve">Lukin 16 </w:t>
      </w:r>
      <w:r>
        <w:t xml:space="preserve">(Artyom Lukin is Deputy Director for Research at the School of Regional and International Studies, Far Eastern Federal University (Vladivostok, Russia). He is also Associate Professor at the Department of International Relations., 3-4-2016, "Russia’s Role in the North Korea Conundrum: Part of the Problem or Part of the Solution?" Foreign Policy Research Institute, </w:t>
      </w:r>
      <w:hyperlink r:id="rId46" w:history="1">
        <w:r w:rsidR="00184120" w:rsidRPr="009519E2">
          <w:rPr>
            <w:rStyle w:val="Hyperlink"/>
          </w:rPr>
          <w:t>https://www.fpri.org/article/2016/03/russias-role-in-the-north-korea-conundrum-part-of-the-problem-or-part-of-the-solution/)//SSL</w:t>
        </w:r>
      </w:hyperlink>
    </w:p>
    <w:p w:rsidR="00184120" w:rsidRPr="00DC2151" w:rsidRDefault="00184120" w:rsidP="00B53716"/>
    <w:p w:rsidR="00B53716" w:rsidRPr="00B53716" w:rsidRDefault="00B53716" w:rsidP="00B53716">
      <w:pPr>
        <w:rPr>
          <w:sz w:val="14"/>
        </w:rPr>
      </w:pPr>
      <w:r w:rsidRPr="000545CE">
        <w:rPr>
          <w:sz w:val="14"/>
        </w:rPr>
        <w:t xml:space="preserve">. </w:t>
      </w:r>
      <w:r w:rsidRPr="00195C49">
        <w:rPr>
          <w:rStyle w:val="StyleUnderline"/>
        </w:rPr>
        <w:t xml:space="preserve">Moscow saw an opportunity to heighten Russia’s international influence and prestige by reinserting itself into Korean Peninsula politics through restoring links with the DPRK. The Putin administration judged – correctly – that rebuilding ties with Pyongyang, while preserving good relations with Seoul, would again make Russia </w:t>
      </w:r>
      <w:r w:rsidRPr="00195C49">
        <w:rPr>
          <w:rStyle w:val="Emphasis"/>
        </w:rPr>
        <w:t>a player to be reckoned with</w:t>
      </w:r>
      <w:r w:rsidRPr="00195C49">
        <w:rPr>
          <w:rStyle w:val="StyleUnderline"/>
        </w:rPr>
        <w:t xml:space="preserve"> in Northeast Asia.</w:t>
      </w:r>
      <w:r w:rsidRPr="000545CE">
        <w:rPr>
          <w:sz w:val="14"/>
        </w:rPr>
        <w:t xml:space="preserve"> The new policy manifested itself in the highest level visits. Putin went to Pyongyang in 2000, becoming the first Russian leader to visit North Korea, while Kim Jong-il traveled to Russia in 2001, 2002 and 2011. In 2003 Russia also became the founding member of the Six Party Talks, reportedly at the insistence of Pyongyang, thus institutionalizing and legitimizing Moscow’s role on the Korean Peninsula. </w:t>
      </w:r>
      <w:r w:rsidRPr="00195C49">
        <w:rPr>
          <w:rStyle w:val="StyleUnderline"/>
        </w:rPr>
        <w:t>During that period Russia was careful to pursue equidistance – or equal closeness – in political relations with Seoul and Pyongyang</w:t>
      </w:r>
      <w:r w:rsidRPr="000545CE">
        <w:rPr>
          <w:sz w:val="14"/>
        </w:rPr>
        <w:t xml:space="preserve">. Recognizing the South’s concerns about the North’s development of nuclear and ballistic weapons and disapproving of Pyongyang’s provocative statements and actions, </w:t>
      </w:r>
      <w:r w:rsidRPr="00195C49">
        <w:rPr>
          <w:rStyle w:val="StyleUnderline"/>
        </w:rPr>
        <w:t>Moscow simultaneously pointed to the need to safeguard the DPRK’s “legitimate” security interests. Russia supported the United Nations Security Council (UNSC) sanctions punishing North Korea for its nuclear and ballistic missile program, but Moscow, along with Beijing, worked to take the edge off the sanctions and opposed harsher measures backed by the United States and Japan.[</w:t>
      </w:r>
      <w:r w:rsidRPr="000545CE">
        <w:rPr>
          <w:sz w:val="14"/>
        </w:rPr>
        <w:t xml:space="preserve">6] </w:t>
      </w:r>
      <w:r w:rsidRPr="00195C49">
        <w:rPr>
          <w:rStyle w:val="Emphasis"/>
        </w:rPr>
        <w:t>The Ukraine crisis</w:t>
      </w:r>
      <w:r w:rsidRPr="00195C49">
        <w:rPr>
          <w:rStyle w:val="StyleUnderline"/>
        </w:rPr>
        <w:t xml:space="preserve">, that started to unfold in 2013 and culminated in 2014, </w:t>
      </w:r>
      <w:r w:rsidRPr="00195C49">
        <w:rPr>
          <w:rStyle w:val="Emphasis"/>
        </w:rPr>
        <w:t>profoundly transformed Russia’s foreign policy</w:t>
      </w:r>
      <w:r w:rsidRPr="00195C49">
        <w:rPr>
          <w:rStyle w:val="StyleUnderline"/>
        </w:rPr>
        <w:t xml:space="preserve">. The competition with the United States that hitherto had been tempered by a significant amount of bilateral engagement and cooperation turned into </w:t>
      </w:r>
      <w:r w:rsidRPr="00195C49">
        <w:rPr>
          <w:rStyle w:val="Emphasis"/>
        </w:rPr>
        <w:t>bitter enmity</w:t>
      </w:r>
      <w:r w:rsidRPr="00195C49">
        <w:rPr>
          <w:rStyle w:val="StyleUnderline"/>
        </w:rPr>
        <w:t xml:space="preserve">. This has had </w:t>
      </w:r>
      <w:r w:rsidRPr="00195C49">
        <w:rPr>
          <w:rStyle w:val="Emphasis"/>
        </w:rPr>
        <w:t>considerable repercussions</w:t>
      </w:r>
      <w:r w:rsidRPr="00195C49">
        <w:rPr>
          <w:rStyle w:val="StyleUnderline"/>
        </w:rPr>
        <w:t xml:space="preserve"> for Russia’s approaches to the </w:t>
      </w:r>
      <w:r w:rsidRPr="00195C49">
        <w:rPr>
          <w:rStyle w:val="Emphasis"/>
        </w:rPr>
        <w:t>Korean Peninsula</w:t>
      </w:r>
      <w:r w:rsidRPr="00195C49">
        <w:rPr>
          <w:rStyle w:val="StyleUnderline"/>
        </w:rPr>
        <w:t>, visible in the rapid improvement of Russia-North Korea ties</w:t>
      </w:r>
      <w:r w:rsidRPr="000545CE">
        <w:rPr>
          <w:sz w:val="14"/>
        </w:rPr>
        <w:t xml:space="preserve">. </w:t>
      </w:r>
      <w:r w:rsidRPr="00195C49">
        <w:rPr>
          <w:rStyle w:val="StyleUnderline"/>
        </w:rPr>
        <w:t>During 2014 and 2015, Russian-North Korean relations have remarkably grown in intensity</w:t>
      </w:r>
      <w:r w:rsidRPr="000545CE">
        <w:rPr>
          <w:sz w:val="14"/>
        </w:rPr>
        <w:t xml:space="preserve">. There has been a flurry of high-level exchanges, with Russia becoming the country most frequently visited by North Korean senior officials. Since February 2014, the DPRK Supreme People’s Assembly Presidium Chairman Kim Yong-nam, Minister of Foreign Trade Lee Ren-Nam, Foreign Minister Lee Soo-Young, Kim Jong-un’s special envoy Choe Ryong Hae, Supreme People`s Assembly Chairman Choi Thae Baek and other senior leaders traveled Russia.[7] Russia reciprocated by sending to Pyongyang multiple delegations. Although the expected visit of the DPRK’s supreme leader Kim Jong-un to Moscow for the celebrations of the 70th anniversary of victory over Nazi Germany did not materialize (Pyongyang was instead represented by Kim Yong-nam, the number two in the DPRK state hierarchy), this did not slow the momentum of Russia-North Korea ties, with 2015 designated as the Year of Friendship of Russia and the DPRK. In November 2015, Moscow and Pyongyang signed an agreement on “preventing dangerous military activity.” The agreement, concluded at the level of the two countries’ general staffs, was an indication of increased military contacts between Russia and the DPRK.[8] In February 2016, Moscow and Pyongyang concluded an agreement on the transfer of illegal migrants, which will facilitate the deportation of North Korean defectors back to the DPRK.[9] This sensitive document was signed just a few weeks after the North’s nuclear test and a few days before the planned long-range missile launch, suggesting that, even under such inauspicious circumstances, </w:t>
      </w:r>
      <w:r w:rsidRPr="00195C49">
        <w:rPr>
          <w:rStyle w:val="StyleUnderline"/>
        </w:rPr>
        <w:t>Russia was keen to pursue political cooperation with the North Korean regime. On the economic front, too, there have been a number of significant developments. The issue of North Korea’s debt to Russia (inherited from the Soviet era) was finally settled in May 2014, with Russia agreeing to write off 90% of the $11 billion debt.</w:t>
      </w:r>
      <w:r w:rsidRPr="000545CE">
        <w:rPr>
          <w:sz w:val="14"/>
        </w:rPr>
        <w:t xml:space="preserve"> In order to promote bilateral commerce, the Russian-North Korean Business Council was set up, while North Korea agreed to relax visa regulations for Russian businesspeople and facilitate their work activities in the DPRK. Russia and the DPRK have made steps to use rubles in their commercial transactions.[10] </w:t>
      </w:r>
      <w:r w:rsidRPr="00195C49">
        <w:rPr>
          <w:rStyle w:val="StyleUnderline"/>
        </w:rPr>
        <w:t>Apart from facilitating bilateral trade, the shift to rubles may help reduce North Korea’s vulnerability to the US financial sanctions that target dollar-denominated transactions</w:t>
      </w:r>
      <w:r w:rsidRPr="000545CE">
        <w:rPr>
          <w:sz w:val="14"/>
        </w:rPr>
        <w:t xml:space="preserve">.[11] Tentative agreements on several large-scale projects have been reached. The biggest among them, named “Pobeda” (“Victory”), calls for Russia to make substantial investments, to the tune of $25 billion over 20 years, in North Korea’s mining industry and industrial infrastructure in exchange for gaining privileged access to the DPRK’s mineral wealth. Negotiations are underway to lease vast tracts of agricultural land in the RFE for North Koreans to cultivate. These and other developments indicate that Russia-North Korea ties are now at their highest point since the collapse of the Soviet Union. Both being ostracized by the West and subjected to sanctions, Russia and the DPRK now evidently feel more empathy with each other. In particular, North Korea expressed support for Russia over Crimea. In turn, Moscow defended the DPRK at the UNSC when it voted, along with China, against the inclusion of the issue of human rights in North Korea on the UNSC agenda.[12] </w:t>
      </w:r>
      <w:r w:rsidRPr="00195C49">
        <w:rPr>
          <w:rStyle w:val="StyleUnderline"/>
        </w:rPr>
        <w:t xml:space="preserve">Moscow also probably wants to use its increased support for North Korea as additional leverage in the dealings with the West, Seoul and Tokyo, while </w:t>
      </w:r>
      <w:r w:rsidRPr="00195C49">
        <w:rPr>
          <w:rStyle w:val="Emphasis"/>
        </w:rPr>
        <w:t>North Korea needs Russia</w:t>
      </w:r>
      <w:r w:rsidRPr="00195C49">
        <w:rPr>
          <w:rStyle w:val="StyleUnderline"/>
        </w:rPr>
        <w:t xml:space="preserve"> to reduce its extreme dependence on China</w:t>
      </w:r>
      <w:r w:rsidRPr="000545CE">
        <w:rPr>
          <w:sz w:val="14"/>
        </w:rPr>
        <w:t xml:space="preserve">. Russia and China: Exchanging Korea for Ukraine? Moscow has always stressed the need to seek “peaceful political and diplomatic solutions” to the North Korean issue. In effect, this means conservation of the existing geopolitical realities and preservation of the DPRK as a sovereign entity. Nonetheless, until recently Moscow’s commitment to Pyongyang was not without serious reservations. It seemed quite likely that Moscow would at some point judge that continuation of the erratic North Korean regime was not in its interests, leading to Russian acceptance of a swift Korean reunification, even if it should have been carried out as absorption of the North by South Korea. Even if US troops were to be stationed in the northern part of the Peninsula after reunification, they would be of much more concern to China than Russia, if only because China shares a much longer border with North Korea (China’s frontier with North Korea is 1,416 kilometers long while Russia’s is only 19 kilometers). Unlike Beijing, the Kremlin did not worry much about the prospect of North Korea disappearing from the political map since Pyongyang served as a protective buffer for China rather than Russia.[13] One also had to consider the economic gains that Russia was well positioned to reap as a result of Korean reunification. Major projects that were stalled due to the inter-Korean conflict, such as a gas pipeline from Russia to Korea and the linking of Korean railways to the Russian Trans-Siberian Railway, would go ahead if the North Korean problem was finally resolved. More generally, North Korea is basically an economic wasteland, with very little commercial opportunities for the neighboring Russian Far East. To make things worse, the DPRK separates Russia from the powerhouse of the South Korean economy. Korean reunification would give the RFE direct access to a single market of 75 million people with high demand for Russian commodities. Moscow was, and remains, unhappy with North Korea’s steady progress in the development of nuclear warheads and ballistic missiles both for reasons of principle, Russia being one of the guarantors of the NPT regime, and out of security concerns. Pyongyang’s nuclear aspirations pose immediate safety and security risks to the RFE and, in the longer term, could result in an arms race in Northeast Asia, a scenario extremely undesirable for Russia. Russia’s preferred geopolitical vision for Northeast Asia has been one of rules-based multi-polar balance of power – a concert or powers in which Moscow would be one of the participants, with the Six Party Talks as a possible institutional prototype for such an arrangement. </w:t>
      </w:r>
      <w:r w:rsidRPr="00195C49">
        <w:rPr>
          <w:rStyle w:val="StyleUnderline"/>
        </w:rPr>
        <w:t>Prior to the Ukraine crisis, a unified Korea, with reduced security dependence on Washington and more clout vis-à-vis Beijing and Tokyo, was seen by many in Moscow as instrumental in establishing a power equilibrium in Northeast Asia that would be resistant to the dominance of any single actor, be it the United States or China</w:t>
      </w:r>
      <w:r w:rsidRPr="000545CE">
        <w:rPr>
          <w:sz w:val="14"/>
        </w:rPr>
        <w:t xml:space="preserve">. That constituted one more reason for Russia’s potential interest in Korean reunification. Perhaps even a unified Korea that retained some form of security ties with the United States could have been acceptable to Moscow, as long as Russia’s relations with Washington were reasonably tolerable – just the way they stood in the 2000s. This contrasted with China’s stance: Beijing obviously preferred to keep Korea divided rather than seeing a united, strong and possibly pro-US country on China’s borders, unless, of course, a unified Korea recognized itself as part of the Chinese strategic sphere of influence, a very unlikely prospect. </w:t>
      </w:r>
      <w:r w:rsidRPr="00195C49">
        <w:rPr>
          <w:rStyle w:val="StyleUnderline"/>
        </w:rPr>
        <w:t>Russia’s mounting conflict with the West that culminated in the Ukraine crisis changed Moscow’s calculus. First, the Ukraine mess has distracted Russia’s attention and resources from East Asia, including the Korean Peninsula. Second, emotional anti-Americanism has permeated Russian foreign policy, making Washington’s enemies Moscow’s friends and poisoning Russia’s relations with US allies like South Korea and Japan. Third, and perhaps most important, Russia’s growing reliance on China is making Russia more receptive to Beijing’s interests in the Asia-Pacific</w:t>
      </w:r>
      <w:r w:rsidRPr="000545CE">
        <w:rPr>
          <w:sz w:val="14"/>
        </w:rPr>
        <w:t xml:space="preserve">. To be sure, the Asia-Pacific, and especially the Korean Peninsula, is important to Moscow in many respects but its significance cannot be compared to Russian stakes in Ukraine and other post-Soviet regions – the places Russia is literally prepared to fight for. At the same time, China has fundamental interests in the Korean Peninsula and views Eastern Europe as a peripheral concern. This makes possible, and logical, a sort of geopolitical deal-making between Moscow and Beijing, with Russia showing deference to Beijing in East Asian affairs in return for China’s tacit support, or at least benevolent neutrality, in the Kremlin’s confrontation with the US-led West over Ukraine. One indication of Russia’s growing strategic collaboration with China on the Peninsula issue has been the two countries’ joint opposition to the THAAD missile defense system’s prospective deployment in South Korea. In April 2015, Russia and China held the first round of the bilateral dialogue on security in Northeast Asia in which the THAAD issue was one of the main agenda items.[14] </w:t>
      </w:r>
      <w:r w:rsidRPr="00195C49">
        <w:rPr>
          <w:rStyle w:val="StyleUnderline"/>
        </w:rPr>
        <w:t xml:space="preserve">It may be expected that Moscow and Beijing will increasingly coordinate their positions on security issues in Northeast Asia and the Peninsula, including the provision </w:t>
      </w:r>
      <w:r w:rsidRPr="00195C49">
        <w:rPr>
          <w:rStyle w:val="Emphasis"/>
        </w:rPr>
        <w:t>of diplomatic cover for the North Korean regime.</w:t>
      </w:r>
      <w:r w:rsidRPr="000545CE">
        <w:rPr>
          <w:sz w:val="14"/>
        </w:rPr>
        <w:t xml:space="preserve"> This will resurrect a Cold War-era division of Northeast Asia into the US-Japan-ROK trio versus the China-Russia-DPRK axis.[15] </w:t>
      </w:r>
      <w:r w:rsidRPr="00195C49">
        <w:rPr>
          <w:rStyle w:val="StyleUnderline"/>
        </w:rPr>
        <w:t>The true importance of Sino-Russian collaboration on the Penisula may be revealed in case of a North Korean implosion</w:t>
      </w:r>
      <w:r w:rsidRPr="000545CE">
        <w:rPr>
          <w:sz w:val="14"/>
        </w:rPr>
        <w:t xml:space="preserve">. Although the collapse of the DPRK’s current regime is by no means imminent, the situation in the North is basically unpredictable. The regime may continue for another fifty years, but it is almost as likely that it will start falling apart tomorrow. The two players that would have the highest stakes in the event of a North Korean implosion are obviously the ROK and China. They will seek to control the process of the regime’s collapse and shape its outcome in order to secure their own interests in the northern part of the Peninsula. Even though China admittedly has a substantial leverage over North Korea, it may need Russian backing, if and when the DPRK begins to crumble. Apart from China and the ROK, Russia is the only country neighboring North Korea. Moreover, unlike the DMZ, Russia’s border with the North is not heavily militarized. This could make it easier for Russia to intervene, jointly with China, in the DPRK. Russia’s rich experience in carrying out military and hybrid warfare operations in recent years – from Chechnya to Crimea – will certainly be an extra asset for China that has not tested its armed force since 1979 (when it launched an offensive against Vietnam). Putin’s bold intervention in Syria underscored Russia’s increased willingness – and capacity – to undertake military gambles in foreign countries. Last but not least, Russia’s diplomatic support as a major power and permanent UNSC member will give more international legitimacy to the intervention, allowing Beijing to avoid isolation. Swift coordinated actions by China and Russia will guarantee that the outcome of a North Korean contingency will be in accordance with their geopolitical interests. Beijing would aim for the stabilization of the North and installment of a new regime loyal to China while preventing the absorption of the DPRK by the US-allied South. Russia will back Beijing’s game, especially if China allows Moscow to retain some degree of influence over North Korea. If China and Russia act in lockstep in a North Korean crisis, Seoul’s chances to achieve reunification with the North on its own terms are reduced to near zero. </w:t>
      </w:r>
      <w:r w:rsidRPr="00195C49">
        <w:rPr>
          <w:rStyle w:val="StyleUnderline"/>
        </w:rPr>
        <w:t>What is Russia’s Leverage with North Korea? The conventional view is that Russia’s influence over North Korea is mostly political, predicated on Russia’s permanent membership in the UNSC and participation in the Six Party Talks.</w:t>
      </w:r>
      <w:r w:rsidRPr="000545CE">
        <w:rPr>
          <w:sz w:val="14"/>
        </w:rPr>
        <w:t xml:space="preserve"> </w:t>
      </w:r>
      <w:r w:rsidRPr="00195C49">
        <w:rPr>
          <w:rStyle w:val="StyleUnderline"/>
        </w:rPr>
        <w:t xml:space="preserve">Often overlooked is the fact that Russia maintains </w:t>
      </w:r>
      <w:r w:rsidRPr="00195C49">
        <w:rPr>
          <w:rStyle w:val="Emphasis"/>
        </w:rPr>
        <w:t>a range of commercial and other links</w:t>
      </w:r>
      <w:r w:rsidRPr="00195C49">
        <w:rPr>
          <w:rStyle w:val="StyleUnderline"/>
        </w:rPr>
        <w:t xml:space="preserve"> with the DPRK.</w:t>
      </w:r>
      <w:r w:rsidRPr="000545CE">
        <w:rPr>
          <w:sz w:val="14"/>
        </w:rPr>
        <w:t xml:space="preserve"> </w:t>
      </w:r>
      <w:r w:rsidRPr="00195C49">
        <w:rPr>
          <w:rStyle w:val="StyleUnderline"/>
        </w:rPr>
        <w:t xml:space="preserve">Taken together, they constitute quite a </w:t>
      </w:r>
      <w:r w:rsidRPr="000545CE">
        <w:rPr>
          <w:rStyle w:val="Emphasis"/>
        </w:rPr>
        <w:t>substantial leverage</w:t>
      </w:r>
      <w:r w:rsidRPr="00195C49">
        <w:rPr>
          <w:rStyle w:val="StyleUnderline"/>
        </w:rPr>
        <w:t xml:space="preserve"> that Russia can exercise over North Korea, when and if it chooses to do so</w:t>
      </w:r>
      <w:r w:rsidRPr="000545CE">
        <w:rPr>
          <w:sz w:val="14"/>
        </w:rPr>
        <w:t xml:space="preserve">. Arguably, among North Korea’s neighbors Russia now ranks second, after China, in terms of its potential capability to cause intense economic pain to the North Korean regime. This became especially true in recent years after Japan and South Korea discontinued virtually all economic contacts with the DPRK. </w:t>
      </w:r>
      <w:r w:rsidRPr="000545CE">
        <w:rPr>
          <w:rStyle w:val="Emphasis"/>
        </w:rPr>
        <w:t>Trade</w:t>
      </w:r>
      <w:r w:rsidRPr="00195C49">
        <w:rPr>
          <w:rStyle w:val="StyleUnderline"/>
        </w:rPr>
        <w:t>. In 2014, Russia’s trade with North Korea totaled $92 million, with Russian exports accounting for 90% of the turnover</w:t>
      </w:r>
      <w:r w:rsidRPr="000545CE">
        <w:rPr>
          <w:sz w:val="14"/>
        </w:rPr>
        <w:t>. Russia ranks as the DPRK’s third biggest partner in terms of imports. This, to a large extent, reflects the reality that North Korea has to offer mostly raw materials, like coal and iron ore, that Russia itself has in abundance. The top items that Russia sells to the North are oil and fuel, transport vehicles, and grain</w:t>
      </w:r>
      <w:r w:rsidRPr="00195C49">
        <w:rPr>
          <w:rStyle w:val="StyleUnderline"/>
        </w:rPr>
        <w:t>. Moreover, according to minister for the development of the Far East Alexander Galushka, about one third of China’s exports to North Korea (roughly $900 mln) is actually made up of Russian-originated goods</w:t>
      </w:r>
      <w:r w:rsidRPr="000545CE">
        <w:rPr>
          <w:sz w:val="14"/>
        </w:rPr>
        <w:t xml:space="preserve">.[16] He did not specify which Russian goods China re-exports to North Korea, but this is most likely oil. Galushka suggested that the involvement of “third countries” in Russia-North Korea commerce should be minimized in order to reduce the prices and raise the quality of the traded merchandise. </w:t>
      </w:r>
      <w:r w:rsidRPr="00195C49">
        <w:rPr>
          <w:rStyle w:val="Emphasis"/>
        </w:rPr>
        <w:t>North Korean labor</w:t>
      </w:r>
      <w:r w:rsidRPr="00195C49">
        <w:rPr>
          <w:rStyle w:val="StyleUnderline"/>
        </w:rPr>
        <w:t>. The imbalance in trade in goods, in which Russia has an overwhelming surplus, is partly compensated by the export of North Korean labor to Russia</w:t>
      </w:r>
      <w:r w:rsidRPr="000545CE">
        <w:rPr>
          <w:sz w:val="14"/>
        </w:rPr>
        <w:t xml:space="preserve">. </w:t>
      </w:r>
      <w:r w:rsidRPr="00195C49">
        <w:rPr>
          <w:rStyle w:val="StyleUnderline"/>
        </w:rPr>
        <w:t xml:space="preserve">Sending labor overseas is an </w:t>
      </w:r>
      <w:r w:rsidRPr="00195C49">
        <w:rPr>
          <w:rStyle w:val="Emphasis"/>
        </w:rPr>
        <w:t>important source of hard currency</w:t>
      </w:r>
      <w:r w:rsidRPr="00195C49">
        <w:rPr>
          <w:rStyle w:val="StyleUnderline"/>
        </w:rPr>
        <w:t xml:space="preserve"> for the North Korean regime. The North Korean government takes at least </w:t>
      </w:r>
      <w:r w:rsidRPr="00195C49">
        <w:rPr>
          <w:rStyle w:val="Emphasis"/>
        </w:rPr>
        <w:t>50 percent</w:t>
      </w:r>
      <w:r w:rsidRPr="00195C49">
        <w:rPr>
          <w:rStyle w:val="StyleUnderline"/>
        </w:rPr>
        <w:t xml:space="preserve"> of what its workers earn in foreign countries</w:t>
      </w:r>
      <w:r w:rsidRPr="000545CE">
        <w:rPr>
          <w:sz w:val="14"/>
        </w:rPr>
        <w:t xml:space="preserve">. North Korean guest workers first came to the Russian (then – Soviet) Far East in the late 1940s under inter-governmental agreements. There has long been a natural complementarity between the RFE’s constant shortage of manpower and North Korea’s surplus labor. </w:t>
      </w:r>
      <w:r w:rsidRPr="00195C49">
        <w:rPr>
          <w:rStyle w:val="StyleUnderline"/>
        </w:rPr>
        <w:t>Varying from year to year, there are approximately 20-26 thousand North Korean migrants in Russia, most of them contract guest laborers. According to some estimates, Russia is the world’s biggest recipient of North Korean contract labor.[17]</w:t>
      </w:r>
      <w:r w:rsidRPr="000545CE">
        <w:rPr>
          <w:sz w:val="14"/>
        </w:rPr>
        <w:t xml:space="preserve"> Labor migrants from the DPRK are mostly males, involved in construction, agriculture and timbering. Most North Korean workers enter Russia under a contract with a Russian company, which acts as their formal employer. However, they often end up on the free job market. For example, in Vladivostok most of North Koreans find jobs in construction, renovating apartments and houses etc. They are organized in teams led by “captains.” The captains are persons who have lived in Russia for a relatively long time, can speak Russian and are familiar with the local market. Teams are responsible for finding their employment. In fact, they act as free market agents – looking for jobs and offering their services, which they often advertise in local mass media.[18] In Vladivostok, North Korean construction and renovation teams are highly competitive, offering a very attractive price-quality tradeoff. One can often see large groups of North Koreans in the Vladivostok airport boarding Air Koryo flights back to Pyongyang. Most of them carry a lot of baggage, indicating that they bring commercial stuff from Russia to be resold in North Korea, thus acting as another informal conduit for Russian-North Korean trade. The North Korean migrants are considered law-abiding and do not give much trouble to the authorities in the RFE. Back in the 1990s, there were several cases of North Koreans engaged in currency counterfeiting and drugs trafficking, but this problem does not exist any more.[19] One peculiar fixture of North Korea’s presence in Russia is its restaurants. There are North Korean restaurants in Vladivostok, Khabarovsk and Moscow. They are part North Korea’s global network of state-run restaurants, not only earning money for the government in Pyongyang but also apparently serving as sites of intelligence operations.[20] </w:t>
      </w:r>
      <w:r w:rsidRPr="000545CE">
        <w:rPr>
          <w:rStyle w:val="Emphasis"/>
        </w:rPr>
        <w:t>Investment</w:t>
      </w:r>
      <w:r w:rsidRPr="00195C49">
        <w:rPr>
          <w:rStyle w:val="StyleUnderline"/>
        </w:rPr>
        <w:t>. The bulk of Russia’s direct investment in North Korea is related to the Khasan-Rajin project. The state-owned Russian Railways spent roughly $300 mln on the upgrade of the 54-kilometer cross-border railway link from Russia’s Khasan to the North Korean port of Rajin.</w:t>
      </w:r>
      <w:r w:rsidRPr="000545CE">
        <w:rPr>
          <w:sz w:val="14"/>
        </w:rPr>
        <w:t xml:space="preserve"> </w:t>
      </w:r>
      <w:r w:rsidRPr="00195C49">
        <w:rPr>
          <w:rStyle w:val="StyleUnderline"/>
        </w:rPr>
        <w:t>This was accompanied with the modernization of the Rajin port facilities, where Russia was granted a long-term lease of one of the piers</w:t>
      </w:r>
      <w:r w:rsidRPr="000545CE">
        <w:rPr>
          <w:sz w:val="14"/>
        </w:rPr>
        <w:t xml:space="preserve">. To implement the project, a joint venture, Rasonkontrans, was established, with Russia holding 70% of the shares and North Korea 30%. Apart from the South Korean-funded Kaesong industrial complex, the Khasan-Rajin venture may well be the largest single foreign investment in North Korea. The upgraded railway, which became operational in 2013, allows the use of the port of Rajin for transshipment of cargos coming via the Trans-Siberian from Russia bound for Asia-Pacific countries. So far the cargos coming via the Khasan-Rajin route have mainly been destined for China. In 2014-2015, there were three successful shipments of Siberian coal via Rajin to South Korea’s Pohang, raising hopes that the route can be eventually used as another inter-Korean business project. Russia views the Khasan-Rajin project as the first stage of the grand design to link up the Russian Trans-Siberian mainline with the prospective Trans-Korean Railway. </w:t>
      </w:r>
      <w:r w:rsidRPr="00195C49">
        <w:rPr>
          <w:rStyle w:val="StyleUnderline"/>
        </w:rPr>
        <w:t>Finance. Russia is one of the few countries whose financial institutions carry out regular transactions with North Korea. These are mostly private banks located in the RFE.</w:t>
      </w:r>
      <w:r w:rsidRPr="000545CE">
        <w:rPr>
          <w:sz w:val="14"/>
        </w:rPr>
        <w:t xml:space="preserve"> Tellingly, in 2007 the RFE’s Khabarovsk-based Dalcombank became the only bank in the world that agreed to perform a delicate mission of mediating the transfer to North Korea of $25 mln of the Kim regime’s assets that had been previously frozen in Macao-based Banco Delta Asia by the US financial sanctions.[21] </w:t>
      </w:r>
      <w:r w:rsidRPr="00195C49">
        <w:rPr>
          <w:rStyle w:val="StyleUnderline"/>
        </w:rPr>
        <w:t>Fishing. Russia’s exclusive economic zone is an important source of fish catches for North Korea.</w:t>
      </w:r>
      <w:r w:rsidRPr="000545CE">
        <w:rPr>
          <w:sz w:val="14"/>
        </w:rPr>
        <w:t xml:space="preserve"> North Korean fishing boats, mostly catching squid, operate in Russian waters in accordance with intergovernmental agreements between Russia and the DPRK that regulate the species and the amount allowed for catch. Apart from legal fishing, there have been repeated incidents of North Korean poaching in Russia’s seas, even though Russian authorities are generally reluctant to make them public. </w:t>
      </w:r>
      <w:r w:rsidRPr="000545CE">
        <w:rPr>
          <w:rStyle w:val="Emphasis"/>
        </w:rPr>
        <w:t>Aircraft</w:t>
      </w:r>
      <w:r w:rsidRPr="00195C49">
        <w:rPr>
          <w:rStyle w:val="StyleUnderline"/>
        </w:rPr>
        <w:t>. North Korean national flag carrier Air Koryo’s fleet entirely consists of Russian-made aircraft – Tupolevs, Ilyushins, and Antonovs. This means dependence on spare parts and some maintenance services imported from Russia</w:t>
      </w:r>
      <w:r w:rsidRPr="000545CE">
        <w:rPr>
          <w:sz w:val="14"/>
        </w:rPr>
        <w:t xml:space="preserve">. </w:t>
      </w:r>
      <w:r w:rsidRPr="00195C49">
        <w:rPr>
          <w:rStyle w:val="StyleUnderline"/>
        </w:rPr>
        <w:t xml:space="preserve">The DPRK’s air force also operates a large number of Soviet- and Russian-made jets, though most of them are grounded due to shortages of fuel and poor maintenance. Transportation links. </w:t>
      </w:r>
      <w:r w:rsidRPr="000545CE">
        <w:rPr>
          <w:sz w:val="14"/>
        </w:rPr>
        <w:t xml:space="preserve">With the exception of China, Russia is the only country that maintains overland transportation communications with the DPRK. Russia and North Korea are connected by a railway bridge across Tumangan (Tumannaya) River. In addition to the existing railway link, the two sides recently decided to build an automobile bridge, although it is unclear when the construction will actually begin.[22] Russia’s Vladivostok is among the handful of airports that have permanent scheduled air service to Pyongyang[23] (all the other airports with scheduled year-round service to North Korea are China’s Beijing, Shenyang and Shanghai).[24] Regular overland and air links make Russia an indispensable gateway for North Korea. If Russia curtails or terminates the functioning of these routes, North Korea will only have to rely on Chinese options. </w:t>
      </w:r>
      <w:r w:rsidRPr="000545CE">
        <w:rPr>
          <w:rStyle w:val="StyleUnderline"/>
        </w:rPr>
        <w:t>Education. Russia is one of the very few countries where North Korea sends its students, even though their number is relatively limited</w:t>
      </w:r>
      <w:r w:rsidRPr="000545CE">
        <w:rPr>
          <w:sz w:val="14"/>
        </w:rPr>
        <w:t>.</w:t>
      </w:r>
    </w:p>
    <w:p w:rsidR="00817277" w:rsidRDefault="00410D59" w:rsidP="00817277">
      <w:pPr>
        <w:pStyle w:val="Heading4"/>
      </w:pPr>
      <w:r>
        <w:t>Russian support is the only way to make NoKo diplomacy effective</w:t>
      </w:r>
    </w:p>
    <w:p w:rsidR="00817277" w:rsidRDefault="00817277" w:rsidP="00817277">
      <w:r w:rsidRPr="00410D59">
        <w:rPr>
          <w:rStyle w:val="Style13ptBold"/>
        </w:rPr>
        <w:t>Samore 17</w:t>
      </w:r>
      <w:r>
        <w:t xml:space="preserve"> – PhD, executive director for research at Harvard's Belfer Center for Science and International Affairs and former presidential advisor on arms control and nonproliferation (Gary, “On Russia's Role in Resolving the North Korea Crisis: Q&amp;A with Gary Samore,” </w:t>
      </w:r>
      <w:hyperlink r:id="rId47" w:history="1">
        <w:r w:rsidR="00410D59" w:rsidRPr="00BE1446">
          <w:rPr>
            <w:rStyle w:val="Hyperlink"/>
          </w:rPr>
          <w:t>https://www.russiamatters.org/analysis/russias-role-resolving-north-korea-crisis-qa-gary-samore)//BB</w:t>
        </w:r>
      </w:hyperlink>
    </w:p>
    <w:p w:rsidR="00410D59" w:rsidRPr="008E3CA0" w:rsidRDefault="00410D59" w:rsidP="00817277"/>
    <w:p w:rsidR="00817277" w:rsidRDefault="00817277" w:rsidP="00817277">
      <w:r>
        <w:t xml:space="preserve">RM: Let’s start by “zooming out”: </w:t>
      </w:r>
      <w:r w:rsidRPr="00F86A54">
        <w:rPr>
          <w:rStyle w:val="StyleUnderline"/>
        </w:rPr>
        <w:t>There’s been plenty of debate</w:t>
      </w:r>
      <w:r>
        <w:t xml:space="preserve"> in the pundit class </w:t>
      </w:r>
      <w:r w:rsidRPr="00F86A54">
        <w:rPr>
          <w:rStyle w:val="StyleUnderline"/>
        </w:rPr>
        <w:t>about responses to North Korea’s latest tests related to nuclear weapons</w:t>
      </w:r>
      <w:r>
        <w:t>. What are the main reasonable lines of thought in the U.S. policymaking establishment about what should be done? How close is this establishment to consensus?</w:t>
      </w:r>
      <w:r w:rsidR="00410D59">
        <w:t xml:space="preserve"> </w:t>
      </w:r>
      <w:r>
        <w:t xml:space="preserve">GS: I think there is general agreement that </w:t>
      </w:r>
      <w:r w:rsidRPr="00F86A54">
        <w:rPr>
          <w:rStyle w:val="StyleUnderline"/>
        </w:rPr>
        <w:t>eliminating North Korea’s nuclear weapons is not a realistic goal</w:t>
      </w:r>
      <w:r>
        <w:t xml:space="preserve"> for the time being, perhaps as long as the Kim dynasty rules in Pyongyang. </w:t>
      </w:r>
      <w:r w:rsidRPr="00F86A54">
        <w:rPr>
          <w:rStyle w:val="StyleUnderline"/>
        </w:rPr>
        <w:t>Military options</w:t>
      </w:r>
      <w:r>
        <w:t xml:space="preserve"> to destroy North Korea’s nuclear weapons and missile force </w:t>
      </w:r>
      <w:r w:rsidRPr="00F86A54">
        <w:rPr>
          <w:rStyle w:val="StyleUnderline"/>
        </w:rPr>
        <w:t>are impractical and run a high risk of sparking a broader conflict</w:t>
      </w:r>
      <w:r>
        <w:t xml:space="preserve">, which would be very costly and dangerous to the U.S. and its Asian allies. Regime change is not possible without Chinese cooperation and Beijing is deeply reluctant to apply economic pressures that could destabilize North Korea. </w:t>
      </w:r>
      <w:r w:rsidRPr="00F86A54">
        <w:rPr>
          <w:rStyle w:val="StyleUnderline"/>
        </w:rPr>
        <w:t>Hence, diplomacy</w:t>
      </w:r>
      <w:r>
        <w:t xml:space="preserve"> (backed by sanctions) </w:t>
      </w:r>
      <w:r w:rsidRPr="00F86A54">
        <w:rPr>
          <w:rStyle w:val="StyleUnderline"/>
        </w:rPr>
        <w:t>is the only option</w:t>
      </w:r>
      <w:r>
        <w:t xml:space="preserve"> to limit and delay North Korea’s nuclear and missile programs in the near term, even though it will not result in denuclearization. Because prospects for diplomacy are so uncertain, there is general agreement in Washington on the need to enhance military cooperation with South Korea and Japan to strengthen deterrence and defense, including missile defense.</w:t>
      </w:r>
      <w:r w:rsidR="00410D59">
        <w:t xml:space="preserve"> </w:t>
      </w:r>
      <w:r>
        <w:t>RM: Is Russia critical to this effort? Does it, for example, have sufficient leverage vis-à-vis North Korea to convince it to abandon or freeze its nuclear or missile program?</w:t>
      </w:r>
      <w:r w:rsidR="00410D59">
        <w:t xml:space="preserve"> </w:t>
      </w:r>
      <w:r>
        <w:t xml:space="preserve">GS: Compared to the U.S. and China, Russia is a relatively secondary player because it has little leverage with North Korea since the collapse of the Soviet Union and the end of large-scale aid and military assistance to Pyongyang. Nonetheless, </w:t>
      </w:r>
      <w:r w:rsidRPr="00F86A54">
        <w:rPr>
          <w:rStyle w:val="StyleUnderline"/>
        </w:rPr>
        <w:t xml:space="preserve">Russian cooperation is </w:t>
      </w:r>
      <w:r w:rsidRPr="00F86A54">
        <w:rPr>
          <w:rStyle w:val="Emphasis"/>
        </w:rPr>
        <w:t>necessary</w:t>
      </w:r>
      <w:r w:rsidRPr="00F86A54">
        <w:rPr>
          <w:rStyle w:val="StyleUnderline"/>
        </w:rPr>
        <w:t xml:space="preserve"> to make the diplomatic option effective</w:t>
      </w:r>
      <w:r>
        <w:t xml:space="preserve">. In particular, </w:t>
      </w:r>
      <w:r w:rsidRPr="00F86A54">
        <w:rPr>
          <w:rStyle w:val="Emphasis"/>
        </w:rPr>
        <w:t>Moscow can play the spoiler</w:t>
      </w:r>
      <w:r w:rsidRPr="00F86A54">
        <w:rPr>
          <w:rStyle w:val="StyleUnderline"/>
        </w:rPr>
        <w:t xml:space="preserve"> and reduce pressure on North Korea to negotiate if it blocks U.N. Security Council sanctions resolutions or expands trade with North Korea to replace trade between North Korea and China.</w:t>
      </w:r>
    </w:p>
    <w:p w:rsidR="00B53716" w:rsidRDefault="00B53716" w:rsidP="00AE6895">
      <w:pPr>
        <w:pStyle w:val="Heading3"/>
      </w:pPr>
      <w:r>
        <w:t>IL – Iskander</w:t>
      </w:r>
    </w:p>
    <w:p w:rsidR="00B53716" w:rsidRDefault="00B53716" w:rsidP="00B53716">
      <w:pPr>
        <w:pStyle w:val="Heading4"/>
      </w:pPr>
      <w:r>
        <w:t xml:space="preserve">Specifically, NoKo wants </w:t>
      </w:r>
      <w:r>
        <w:rPr>
          <w:u w:val="single"/>
        </w:rPr>
        <w:t>Iskander missiles</w:t>
      </w:r>
      <w:r>
        <w:t xml:space="preserve"> from Russia – that allows for </w:t>
      </w:r>
      <w:r>
        <w:rPr>
          <w:u w:val="single"/>
        </w:rPr>
        <w:t>nuclear weapons</w:t>
      </w:r>
      <w:r>
        <w:t xml:space="preserve"> that </w:t>
      </w:r>
      <w:r>
        <w:rPr>
          <w:u w:val="single"/>
        </w:rPr>
        <w:t>bypass missile defenses</w:t>
      </w:r>
    </w:p>
    <w:p w:rsidR="00B53716" w:rsidRPr="008543C0" w:rsidRDefault="00B53716" w:rsidP="00B53716">
      <w:r>
        <w:rPr>
          <w:rStyle w:val="Style13ptBold"/>
        </w:rPr>
        <w:t xml:space="preserve">Talmadge 5/10 </w:t>
      </w:r>
      <w:r>
        <w:t>(Eric Talmadge was the Pyongyang bureau chief for The AP, 5-10-2019, "Experts see Russia fingerprints on North Korea's new missile," AP NEWS, https://www.apnews.com/20afeea785634442b8300ba2fab0c002)//ssl</w:t>
      </w:r>
    </w:p>
    <w:p w:rsidR="00B53716" w:rsidRDefault="00B53716" w:rsidP="00B53716">
      <w:r>
        <w:t xml:space="preserve">TOKYO (AP) </w:t>
      </w:r>
      <w:r w:rsidRPr="001429F4">
        <w:rPr>
          <w:rStyle w:val="StyleUnderline"/>
        </w:rPr>
        <w:t>— The three new missiles North Korean leader Kim Jong Un has tested over the past week are eerily familiar to military experts: They look just like a controversial and widely copied missile the Russian military has deployed to Syria and has been actively trying to sell abroad for years.</w:t>
      </w:r>
      <w:r>
        <w:t xml:space="preserve"> Ending a pause in ballistic missile launches that began in late 2017, and alarming North Korea’s neighbors, Kim personally supervised the launch of the first missile from the country’s east coast on Saturday and two more from the west on Thursday. All splashed down in the Pacific. The missiles were short-range and the launches do not mean Kim has decided to end his self-imposed moratorium on testing long-range missiles that could reach the United States mainland</w:t>
      </w:r>
      <w:r w:rsidRPr="001429F4">
        <w:rPr>
          <w:rStyle w:val="StyleUnderline"/>
        </w:rPr>
        <w:t>. They do indicate, however, that Kim is methodically expanding the battle readiness of his missile forces and that could have a major impact on the safety of American allies and U.S. forces in the region.</w:t>
      </w:r>
      <w:r>
        <w:t xml:space="preserve"> </w:t>
      </w:r>
      <w:r w:rsidRPr="001429F4">
        <w:rPr>
          <w:rStyle w:val="StyleUnderline"/>
        </w:rPr>
        <w:t xml:space="preserve">The missiles bear a strong resemblance to the Russian-designed Iskander, a short-range, </w:t>
      </w:r>
      <w:r w:rsidRPr="009C0E6E">
        <w:rPr>
          <w:rStyle w:val="Emphasis"/>
        </w:rPr>
        <w:t>nuclear-capable</w:t>
      </w:r>
      <w:r w:rsidRPr="001429F4">
        <w:rPr>
          <w:rStyle w:val="StyleUnderline"/>
        </w:rPr>
        <w:t xml:space="preserve"> ballistic missile that has been in the Russian arsenal for more than a decade. </w:t>
      </w:r>
      <w:r>
        <w:t xml:space="preserve">“There are Russian technology fingerprints all over it,” said Marcus Schiller, a leading expert on North Korean missiles who is based in Germany. </w:t>
      </w:r>
      <w:r w:rsidRPr="001429F4">
        <w:rPr>
          <w:rStyle w:val="StyleUnderline"/>
        </w:rPr>
        <w:t xml:space="preserve">He added that short of actually procuring the missiles from Russia, the North could have had key parts delivered from somewhere else, perhaps not directly from Russia, while making components such as the outer shell, or airframe, domestically. </w:t>
      </w:r>
      <w:r w:rsidRPr="001429F4">
        <w:rPr>
          <w:rStyle w:val="Emphasis"/>
        </w:rPr>
        <w:t>The Iskander</w:t>
      </w:r>
      <w:r w:rsidRPr="001429F4">
        <w:rPr>
          <w:rStyle w:val="StyleUnderline"/>
        </w:rPr>
        <w:t xml:space="preserve">, or something like it, </w:t>
      </w:r>
      <w:r w:rsidRPr="001429F4">
        <w:rPr>
          <w:rStyle w:val="Emphasis"/>
        </w:rPr>
        <w:t>would be of particular interest to North Korea.</w:t>
      </w:r>
      <w:r>
        <w:t xml:space="preserve"> </w:t>
      </w:r>
      <w:r w:rsidRPr="001429F4">
        <w:rPr>
          <w:rStyle w:val="StyleUnderline"/>
        </w:rPr>
        <w:t xml:space="preserve">It’s designed to fly at a flattened-out altitude of around 40 kilometers (25 miles) and to make in-flight guidance adjustments. Both </w:t>
      </w:r>
      <w:r w:rsidRPr="001429F4">
        <w:rPr>
          <w:rStyle w:val="Emphasis"/>
        </w:rPr>
        <w:t>capabilities exploit weaknesses</w:t>
      </w:r>
      <w:r w:rsidRPr="001429F4">
        <w:rPr>
          <w:rStyle w:val="StyleUnderline"/>
        </w:rPr>
        <w:t xml:space="preserve"> in the U.S. and South Korean </w:t>
      </w:r>
      <w:r w:rsidRPr="001429F4">
        <w:rPr>
          <w:rStyle w:val="Emphasis"/>
        </w:rPr>
        <w:t xml:space="preserve">missile defenses </w:t>
      </w:r>
      <w:r w:rsidRPr="001429F4">
        <w:rPr>
          <w:rStyle w:val="StyleUnderline"/>
        </w:rPr>
        <w:t>that are now in place, primarily Patriot missile batteries and the THAAD anti-missile defense system.</w:t>
      </w:r>
      <w:r>
        <w:t xml:space="preserve"> The Iskander is also quicker to launch, and thus harder to destroy on the ground, because of its solid fuel engine and more accurate because of its advanced guidance system. Despite claims by senior members of the Trump administration that the missiles aren’t a threat to the United States, in a battle scenario they would likely be used to attack targets well behind the front-lines, such as the U.S. military bases in South Korea. There are roughly 28,000 U.S. troops stationed in South Korea and tens of thousands more family members and civilian Department of Defense employees. </w:t>
      </w:r>
      <w:r w:rsidRPr="001429F4">
        <w:rPr>
          <w:rStyle w:val="StyleUnderline"/>
        </w:rPr>
        <w:t>The North first displayed a mock-up of an Iskander-like missile at a military parade in 2018.</w:t>
      </w:r>
      <w:r>
        <w:t xml:space="preserve"> This week’s launches mark its first known flight tests. </w:t>
      </w:r>
      <w:r w:rsidRPr="001429F4">
        <w:rPr>
          <w:rStyle w:val="StyleUnderline"/>
        </w:rPr>
        <w:t xml:space="preserve">Michael Elleman, director of the Nonproliferation and Nuclear Policy Program at the International Institute for Strategic Studies, said further analysis of the missiles’ performance </w:t>
      </w:r>
      <w:r w:rsidRPr="001429F4">
        <w:t>will provide clues as to whether it was produced by Russia.</w:t>
      </w:r>
      <w:r w:rsidRPr="001429F4">
        <w:rPr>
          <w:rStyle w:val="StyleUnderline"/>
        </w:rPr>
        <w:t xml:space="preserve"> “If its flight path and accuracy were marginal or inconsistent with known Iskander trajectories and performance, then I think some form of local development with </w:t>
      </w:r>
      <w:r w:rsidRPr="008F611F">
        <w:rPr>
          <w:rStyle w:val="Emphasis"/>
        </w:rPr>
        <w:t>external technical assistance is more likely</w:t>
      </w:r>
      <w:r w:rsidRPr="001429F4">
        <w:rPr>
          <w:rStyle w:val="StyleUnderline"/>
        </w:rPr>
        <w:t xml:space="preserve">,” he said. “The key here is that one cannot make a new system </w:t>
      </w:r>
      <w:r w:rsidRPr="001429F4">
        <w:rPr>
          <w:rStyle w:val="Emphasis"/>
        </w:rPr>
        <w:t>without undertaking certain development steps.</w:t>
      </w:r>
      <w:r w:rsidRPr="001429F4">
        <w:rPr>
          <w:rStyle w:val="StyleUnderline"/>
        </w:rPr>
        <w:t xml:space="preserve"> I have seen no evidence of such activity.”</w:t>
      </w:r>
      <w:r>
        <w:t xml:space="preserve"> Initial reports suggested at least one of the tests did involve an Iskander-like trajectory. The Iskander missile system has been part of the Russian arsenal since 2006. The Iskander-M version used by the Russian military is more than 7 meters (yards) long, can weigh more than 4,000 kilograms (9,000 pounds) and has a range of about 400 to 500 kilometers (250 to 310 miles). Russia first tested the Iskander in combat in 2008, against Georgia. The Iskander missiles have long been a source of tension in Europe and were cited by President Donald Trump as a key reason behind his decision in February to break with the 1987 Intermediate-Range Nuclear Forces Treaty, which bans production, testing and deployment of land-based cruise and ballistic missiles with a range of 500 to 5,500 kilometers (310 to 3,410 miles). Such missiles only take a few minutes to reach their targets, leaving no time for decision-makers and raising the likelihood of a global nuclear conflict over a false launch warning. Moscow claims the Iskander-M’s range is just below the operational limit and should not be considered a treaty violation. </w:t>
      </w:r>
      <w:r w:rsidRPr="001429F4">
        <w:rPr>
          <w:rStyle w:val="StyleUnderline"/>
        </w:rPr>
        <w:t xml:space="preserve">From the start, </w:t>
      </w:r>
      <w:r w:rsidRPr="006E3D63">
        <w:rPr>
          <w:rStyle w:val="Emphasis"/>
        </w:rPr>
        <w:t>Russia has seen the Iskander missile as a potential export</w:t>
      </w:r>
      <w:r>
        <w:t xml:space="preserve">. To avoid running afoul of international non-proliferation restrictions, Russia produces a less-formidable version that has a reduced range and is designed to carry a smaller payload for sales abroad. So far, it has sold that missile — called Iskander-E — to Algeria and Armenia. It has reportedly discussed exports to Iran, Libya, the United Arab Emirates, Malaysia and Saudi Arabia. </w:t>
      </w:r>
      <w:r w:rsidRPr="008543C0">
        <w:t>According to Siemon Wezeman, a senior researcher at the Stockholm International Peace Research Institute, which tracks the global arms trade, Russia has used the Iskander missile in Syria. He said Syria has expressed interest in buying its own Iskanders, but Russia has declined. Wezeman stressed Russia cannot legally sell Iskanders of any variety to North Korea.</w:t>
      </w:r>
      <w:r>
        <w:t xml:space="preserve"> A United Nations embargo in place since 2006, when the North conducted its first nuclear test, prohibits supplying the North with major arms, including ground-to-ground missiles, and U.N. sanctions prohibit the transfer of ballistic missiles and related technology. </w:t>
      </w:r>
      <w:r w:rsidRPr="008F611F">
        <w:rPr>
          <w:rStyle w:val="StyleUnderline"/>
        </w:rPr>
        <w:t>If North Korea is producing an Iskander clone, it would not be the first country to do so.</w:t>
      </w:r>
      <w:r>
        <w:t xml:space="preserve"> South Korea has what many believe is its own Iskander-inspired missile — the Hyunmoo-2. China also has a similar missile, called the DF-12 or M20 that was also configured with exports in mind. One of its buyers, Qatar, put them on display at a parade in 2017.</w:t>
      </w:r>
    </w:p>
    <w:p w:rsidR="00B53716" w:rsidRDefault="00B53716" w:rsidP="00B53716">
      <w:pPr>
        <w:pStyle w:val="Heading4"/>
      </w:pPr>
      <w:r>
        <w:t xml:space="preserve">Triggers </w:t>
      </w:r>
      <w:r w:rsidRPr="00081413">
        <w:t>Middle</w:t>
      </w:r>
      <w:r>
        <w:t xml:space="preserve"> East prolif</w:t>
      </w:r>
    </w:p>
    <w:p w:rsidR="00B53716" w:rsidRPr="00B41BCC" w:rsidRDefault="00B53716" w:rsidP="00B53716">
      <w:r>
        <w:t>MWM 19 (Military Watch is a leading provider of reliable and insightful analysis into military affairs across the world. these include events on the battlefield in various warzones, strategic events in regions of military tension and new technologies developed or inducted into service. "North Korea's New Iskander-Like Ballistic Missiles Bad News for U.S. and Allies - Proliferation Likely," 5/16/19, https://militarywatchmagazine.com/article/north-korea-s-new-iskander-like-ballistic-missiles-bad-news-for-u-s-and-allies-proliferation-likely)//ssl</w:t>
      </w:r>
    </w:p>
    <w:p w:rsidR="00B53716" w:rsidRPr="00D66C2F" w:rsidRDefault="00B53716" w:rsidP="00B53716">
      <w:r w:rsidRPr="009C0E6E">
        <w:rPr>
          <w:rStyle w:val="StyleUnderline"/>
        </w:rPr>
        <w:t xml:space="preserve">North Korea’s acquisition of an advanced tactical ballistic missile closely resembling the </w:t>
      </w:r>
      <w:r w:rsidRPr="00081413">
        <w:rPr>
          <w:rStyle w:val="Emphasis"/>
        </w:rPr>
        <w:t>Russian</w:t>
      </w:r>
      <w:r w:rsidRPr="009C0E6E">
        <w:rPr>
          <w:rStyle w:val="StyleUnderline"/>
        </w:rPr>
        <w:t xml:space="preserve"> </w:t>
      </w:r>
      <w:r w:rsidRPr="00081413">
        <w:rPr>
          <w:rStyle w:val="Emphasis"/>
        </w:rPr>
        <w:t>Iskander</w:t>
      </w:r>
      <w:r w:rsidRPr="009C0E6E">
        <w:rPr>
          <w:rStyle w:val="StyleUnderline"/>
        </w:rPr>
        <w:t xml:space="preserve"> has serious implications for the United States and its allies - both on the Korean Peninsula and beyond</w:t>
      </w:r>
      <w:r>
        <w:t xml:space="preserve">. While the missile’s deployment on the Korean Peninsula is highly unlikely, with all parties deterred from potential military action by one another’s nuclear assets, </w:t>
      </w:r>
      <w:r w:rsidRPr="009C0E6E">
        <w:rPr>
          <w:rStyle w:val="StyleUnderline"/>
        </w:rPr>
        <w:t xml:space="preserve">North Korea is likely to </w:t>
      </w:r>
      <w:r w:rsidRPr="009C0E6E">
        <w:rPr>
          <w:rStyle w:val="Emphasis"/>
        </w:rPr>
        <w:t>proliferate these ballistic missiles to third parties</w:t>
      </w:r>
      <w:r w:rsidRPr="009C0E6E">
        <w:rPr>
          <w:rStyle w:val="StyleUnderline"/>
        </w:rPr>
        <w:t xml:space="preserve"> - particularly those in the Middle East which have been longstanding clients for previous tactical systems. </w:t>
      </w:r>
      <w:r w:rsidRPr="009C0E6E">
        <w:rPr>
          <w:rStyle w:val="Emphasis"/>
        </w:rPr>
        <w:t>Iran and Syria</w:t>
      </w:r>
      <w:r w:rsidRPr="009C0E6E">
        <w:rPr>
          <w:rStyle w:val="StyleUnderline"/>
        </w:rPr>
        <w:t xml:space="preserve"> are two of the most obvious clients for the platform, with both continuing to receive newer and more capable Korean weapons systems </w:t>
      </w:r>
      <w:r w:rsidRPr="009C0E6E">
        <w:t>such as the Musudan ballistic missile which was deployed by Iran from 2017 as the Khorramshahr - the most capable ballistic missile in its inventory</w:t>
      </w:r>
      <w:r>
        <w:t>. T</w:t>
      </w:r>
      <w:r w:rsidRPr="009C0E6E">
        <w:rPr>
          <w:rStyle w:val="StyleUnderline"/>
        </w:rPr>
        <w:t>he missile forces of both these countries rely overwhelmingly on Korean technologies, and a platform with capabilities comparable to the Iskander - a system Russia is unlikely to supply either party - could be a game changer for their strike capabilities. Deployed to Syria, or by the Iranian armed and Korean trained Hezbollah militia in Southern Lebanon, the missiles would pose a major threat to Israeli military facilities such as airbases and command centres</w:t>
      </w:r>
      <w:r>
        <w:t>. Wi</w:t>
      </w:r>
      <w:r w:rsidRPr="009C0E6E">
        <w:rPr>
          <w:rStyle w:val="StyleUnderline"/>
        </w:rPr>
        <w:t>th a minimal range extension over the original Iskander, the missile in Iranian hands could also pose a major threat to U.S. and other Western military facilities in Arab gulf states - while also placing oil fields and high value Arab targets such as oil fields and desalination plants in the firing line</w:t>
      </w:r>
      <w:r>
        <w:t xml:space="preserve">. U.S. efforts to restrict Egyptian access to advanced arms, most recently through threats of economic sanctions, could also be undermined through potential purchases of the new Iskander-like missile - which could also see Cairo attempt to set up licensed production lines domestically as it did in the 1990s for the Rodong-1 and Hwasong-6 platforms. </w:t>
      </w:r>
      <w:r w:rsidRPr="009C0E6E">
        <w:rPr>
          <w:rStyle w:val="StyleUnderline"/>
        </w:rPr>
        <w:t>The result of North Korea's acquisition of this missile, therefore, is likely to be the empowerment of U.S. adversaries both on the Korean Peninsula and beyond by serious enhancement to their strike capabilitie</w:t>
      </w:r>
      <w:r>
        <w:t xml:space="preserve">s. </w:t>
      </w:r>
    </w:p>
    <w:p w:rsidR="00B53716" w:rsidRPr="002850AC" w:rsidRDefault="00B53716" w:rsidP="00B53716">
      <w:pPr>
        <w:pStyle w:val="Heading4"/>
      </w:pPr>
      <w:r w:rsidRPr="002850AC">
        <w:t>Starts the Korean war – nuclear ambiguity guarantees miscalc</w:t>
      </w:r>
    </w:p>
    <w:p w:rsidR="00B53716" w:rsidRPr="00081413" w:rsidRDefault="00B53716" w:rsidP="00B53716">
      <w:r>
        <w:rPr>
          <w:rStyle w:val="Style13ptBold"/>
        </w:rPr>
        <w:t xml:space="preserve">Smith 5/10 </w:t>
      </w:r>
      <w:r>
        <w:t>(Josh Smith - Senior Correspondent - Reuters News Agency, 5-10-2019, "'Missiles like these will start the war': North Korea tests...," U.S., https://www.reuters.com/article/us-northkorea-missiles-capability-analys/missiles-like-these-will-start-the-war-north-korea-tests-showcase-growing-capability-idUSKCN1SG0CR)//ssl</w:t>
      </w:r>
    </w:p>
    <w:p w:rsidR="00B53716" w:rsidRPr="00B53716" w:rsidRDefault="00B53716" w:rsidP="00B53716">
      <w:r w:rsidRPr="00081413">
        <w:rPr>
          <w:rStyle w:val="StyleUnderline"/>
        </w:rPr>
        <w:t>North Korea’s second missile test on Thursday signals it is serious about developing new, short-range weapons that could be used early and effectively in any war with South Korea and the United States,</w:t>
      </w:r>
      <w:r>
        <w:t xml:space="preserve"> analysts studying images of the latest launches say. </w:t>
      </w:r>
      <w:r w:rsidRPr="00081413">
        <w:rPr>
          <w:rStyle w:val="StyleUnderline"/>
        </w:rPr>
        <w:t>Last week, North Korean leader Kim Jong Un oversaw the first flight of a previously untested weapon - a relatively small, fast missile experts believe will be easier to hide, launch, and maneuver in flight.</w:t>
      </w:r>
      <w:r>
        <w:rPr>
          <w:rStyle w:val="StyleUnderline"/>
        </w:rPr>
        <w:t xml:space="preserve"> </w:t>
      </w:r>
      <w:r>
        <w:t xml:space="preserve">Photos released by state media on Friday showed Thursday’s test involved the same weapon. The tests have increased tensions after the last U.S.-North Korea summit collapsed in February in Hanoi with no agreement over Pyongyang’s nuclear weapons and ballistic missile program. South Korean President Moon Jae-in said late on Thursday the launches seemed like a protest over the failed summit, while North Korea has defended the tests as routine and self defensive. Some analysts say the multiple tests show the missiles aren’t only for political show. </w:t>
      </w:r>
      <w:r w:rsidRPr="00081413">
        <w:t>“This second test solidifies that these launches are not just to stir the pot and elicit a U.S. response to resume negotiations,”</w:t>
      </w:r>
      <w:r w:rsidRPr="00081413">
        <w:rPr>
          <w:rStyle w:val="StyleUnderline"/>
        </w:rPr>
        <w:t xml:space="preserve"> said Grace Liu, one of a team of missile experts at the James Martin Center for Nonproliferation Studies (CNS) in California. “They are developing a reliable, operable missile that can defeat missile defenses and conduct a precision strike in South Korea.”</w:t>
      </w:r>
      <w:r>
        <w:rPr>
          <w:rStyle w:val="StyleUnderline"/>
        </w:rPr>
        <w:t xml:space="preserve"> </w:t>
      </w:r>
      <w:r>
        <w:t xml:space="preserve">DEFEATING MISSILE DEFENSES The U.S. and South Korean responses to the launches have been muted, with U.S. President Donald Trump and other officials emphasizing the missiles are not the large, intercontinental ballistic missiles (ICBMs) capable of reaching the United States. </w:t>
      </w:r>
      <w:r w:rsidRPr="00081413">
        <w:rPr>
          <w:rStyle w:val="StyleUnderline"/>
        </w:rPr>
        <w:t>But analysts said the military applications of the new missiles should not be underestimated.</w:t>
      </w:r>
      <w:r>
        <w:rPr>
          <w:rStyle w:val="StyleUnderline"/>
        </w:rPr>
        <w:t xml:space="preserve"> </w:t>
      </w:r>
      <w:r w:rsidRPr="00081413">
        <w:rPr>
          <w:rStyle w:val="StyleUnderline"/>
        </w:rPr>
        <w:t xml:space="preserve">“The Trump administration keeps downplaying these missiles because they are not ICBMs, but even though they can’t reach the U.S. mainland, </w:t>
      </w:r>
      <w:r w:rsidRPr="00081413">
        <w:rPr>
          <w:rStyle w:val="Emphasis"/>
        </w:rPr>
        <w:t>it’s missiles like these that will start the war,”</w:t>
      </w:r>
      <w:r w:rsidRPr="00081413">
        <w:rPr>
          <w:rStyle w:val="StyleUnderline"/>
        </w:rPr>
        <w:t xml:space="preserve"> said Melissa Hanham, a weapons expert at Datayo, which tracks international security threats</w:t>
      </w:r>
      <w:r>
        <w:t xml:space="preserve">. </w:t>
      </w:r>
      <w:r w:rsidRPr="00081413">
        <w:rPr>
          <w:rStyle w:val="StyleUnderline"/>
        </w:rPr>
        <w:t xml:space="preserve">“They are small, easy to hide, easy to maneuver and </w:t>
      </w:r>
      <w:r w:rsidRPr="00081413">
        <w:rPr>
          <w:rStyle w:val="Emphasis"/>
        </w:rPr>
        <w:t xml:space="preserve">you can’t tell what kind of warhead </w:t>
      </w:r>
      <w:r w:rsidRPr="00081413">
        <w:rPr>
          <w:rStyle w:val="StyleUnderline"/>
        </w:rPr>
        <w:t xml:space="preserve">they are carrying. </w:t>
      </w:r>
      <w:r w:rsidRPr="00081413">
        <w:rPr>
          <w:rStyle w:val="Emphasis"/>
        </w:rPr>
        <w:t>They could carry a nuclear weapon</w:t>
      </w:r>
      <w:r w:rsidRPr="00081413">
        <w:rPr>
          <w:rStyle w:val="StyleUnderline"/>
        </w:rPr>
        <w:t>.” In a preliminary report on Wednesday, the North Korea tracking website 38 North said the new missile looks similar to Russia’s SS-26 Iskander missile, and could exploit gaps in South Korean and American missile defense coverage</w:t>
      </w:r>
      <w:r>
        <w:t xml:space="preserve">. The United States and South Korea field Patriot and THAAD missile batteries designed to shoot down various ballistic and cruise missiles, but their capabilities have been disputed. While the origin of the North Korean missile remains unclear, a team of analysts at CNS told Reuters that Thursday’s test confirmed the missile is capable of maneuvering to elude defenses and protect its launch crew from detection. “You can tell from the low apogee that this missile maneuvers a bit in boost to defeat missile defenses and aircraft hunting the launcher,” said Jeffrey Lewis of CNS. Michael Duitsman, a rocket propulsion expert with the team, said North Korean state media photos of the launch show likely thrust vanes and steerable fins that guide the missile with precision and allow it to maneuver through much of its flight. While Saturday’s missile was fired from a transporter erector launcher (TEL) vehicle with wheels, Thursday’s test featured a tracked vehicle. Use of a tracked vehicle, which North Korea has more experience building, suggests it may plan to deploy a large number of the missiles and launchers, said Joshua Pollack, editor of The Nonproliferation Review. “This seems to be their only mass-production option for highly capable TELs at the moment,” he said. </w:t>
      </w:r>
      <w:r w:rsidRPr="00081413">
        <w:rPr>
          <w:rStyle w:val="StyleUnderline"/>
        </w:rPr>
        <w:t>The missile uses solid fuel, which allows the weapon to be easily moved and fired more quickly than those using liquid fuel, analysts said.</w:t>
      </w:r>
      <w:r>
        <w:rPr>
          <w:rStyle w:val="StyleUnderline"/>
        </w:rPr>
        <w:t xml:space="preserve"> </w:t>
      </w:r>
      <w:r w:rsidRPr="00081413">
        <w:rPr>
          <w:rStyle w:val="StyleUnderline"/>
        </w:rPr>
        <w:t xml:space="preserve">In the end, the new missiles add a </w:t>
      </w:r>
      <w:r w:rsidRPr="00081413">
        <w:rPr>
          <w:rStyle w:val="Emphasis"/>
        </w:rPr>
        <w:t>new level of unpredictability</w:t>
      </w:r>
      <w:r w:rsidRPr="00081413">
        <w:rPr>
          <w:rStyle w:val="StyleUnderline"/>
        </w:rPr>
        <w:t xml:space="preserve"> to an already tense situation, Hanham said.</w:t>
      </w:r>
      <w:r>
        <w:rPr>
          <w:rStyle w:val="StyleUnderline"/>
        </w:rPr>
        <w:t xml:space="preserve"> </w:t>
      </w:r>
      <w:r w:rsidRPr="00081413">
        <w:rPr>
          <w:rStyle w:val="StyleUnderline"/>
        </w:rPr>
        <w:t xml:space="preserve">“If North Korea pulls out (an ICBM) everyone knows it’ll be launched with a nuke,” she said. “These little missiles </w:t>
      </w:r>
      <w:r w:rsidRPr="00081413">
        <w:rPr>
          <w:rStyle w:val="Emphasis"/>
        </w:rPr>
        <w:t>you don’t know</w:t>
      </w:r>
      <w:r w:rsidRPr="00081413">
        <w:rPr>
          <w:rStyle w:val="StyleUnderline"/>
        </w:rPr>
        <w:t>, so it’s hard to be prepared.”</w:t>
      </w:r>
      <w:r>
        <w:rPr>
          <w:rStyle w:val="StyleUnderline"/>
        </w:rPr>
        <w:t xml:space="preserve"> </w:t>
      </w:r>
    </w:p>
    <w:p w:rsidR="00AE6895" w:rsidRPr="00491E14" w:rsidRDefault="00AE6895" w:rsidP="00AE6895">
      <w:pPr>
        <w:pStyle w:val="Heading3"/>
      </w:pPr>
      <w:r>
        <w:t xml:space="preserve">! – </w:t>
      </w:r>
      <w:r w:rsidR="00536C8B">
        <w:t>Baltics</w:t>
      </w:r>
    </w:p>
    <w:p w:rsidR="00AE6895" w:rsidRPr="00F504BA" w:rsidRDefault="00536C8B" w:rsidP="00AE6895">
      <w:pPr>
        <w:pStyle w:val="Heading4"/>
      </w:pPr>
      <w:r>
        <w:t>Russia asymmetrically retaliates with intrusions into the Baltics</w:t>
      </w:r>
    </w:p>
    <w:p w:rsidR="00AE6895" w:rsidRDefault="00AE6895" w:rsidP="00AE6895">
      <w:r w:rsidRPr="00536C8B">
        <w:rPr>
          <w:rStyle w:val="Style13ptBold"/>
        </w:rPr>
        <w:t>Stratfor 18</w:t>
      </w:r>
      <w:r>
        <w:t xml:space="preserve"> (“A U.S.-Ukraine Weapons Deal Has Russia Up in Arms,” </w:t>
      </w:r>
      <w:hyperlink r:id="rId48" w:history="1">
        <w:r w:rsidR="00536C8B" w:rsidRPr="00BE1446">
          <w:rPr>
            <w:rStyle w:val="Hyperlink"/>
          </w:rPr>
          <w:t>https://worldview.stratfor.com/article/us-ukraine-weapons-deal-has-russia-arms)//BB</w:t>
        </w:r>
      </w:hyperlink>
    </w:p>
    <w:p w:rsidR="00536C8B" w:rsidRPr="008E3CA0" w:rsidRDefault="00536C8B" w:rsidP="00AE6895"/>
    <w:p w:rsidR="00AE6895" w:rsidRDefault="00AE6895" w:rsidP="00AE6895">
      <w:r w:rsidRPr="00C308A0">
        <w:rPr>
          <w:rStyle w:val="StyleUnderline"/>
        </w:rPr>
        <w:t>Since the war in Ukraine began</w:t>
      </w:r>
      <w:r>
        <w:t xml:space="preserve"> in 2014, </w:t>
      </w:r>
      <w:r w:rsidRPr="00C308A0">
        <w:rPr>
          <w:rStyle w:val="StyleUnderline"/>
        </w:rPr>
        <w:t>the United States has considered sending arms to the country</w:t>
      </w:r>
      <w:r>
        <w:t xml:space="preserve">. Now Washington is ready to follow through with the idea. U.S. President Donald Trump approved the sale of lethal weapons to Ukraine on Dec. 22, signing a $47 million deal that includes 35 FGM-148 Javelin command launch units and 210 anti-tank missiles, along with smaller arms. Wary of provoking Russia, the United States has been careful to frame the recent decision as a purely defensive measure, and not a means to encourage military action against separatist forces in eastern Ukraine. But </w:t>
      </w:r>
      <w:r w:rsidRPr="00C308A0">
        <w:rPr>
          <w:rStyle w:val="StyleUnderline"/>
        </w:rPr>
        <w:t>Moscow, viewing the move as an act of escalation, will doubtless respond</w:t>
      </w:r>
      <w:r>
        <w:t xml:space="preserve"> in one way or another.</w:t>
      </w:r>
      <w:r w:rsidR="00536C8B">
        <w:t xml:space="preserve"> </w:t>
      </w:r>
      <w:r>
        <w:t>A Cautious Move</w:t>
      </w:r>
      <w:r w:rsidR="00536C8B">
        <w:t xml:space="preserve"> </w:t>
      </w:r>
      <w:r>
        <w:t>Though the previous administration also entertained sending arms to Ukraine, it chose not to take that route to avoid stoking the conflict, which had become less intense in 2015. Trump signaled on taking office that he would take a similar approach. He preferred to work with Russia on issues such as the war in Ukraine, rather than ratchet up tension. Over the first year of Trump's presidency, however, relations between Washington and Moscow have only declined. Congress passed stricter sanctions against Russia in 2017 and may impose more punitive measures on the country this year. At the same time, officials in the Trump administration, including Defense Secretary Jim Mattis, National Security Adviser H.R. McMaster and U.S. Special Envoy to Ukraine Kurt Volker, advocated more firmly for supplying lethal weapons to Ukraine.</w:t>
      </w:r>
      <w:r w:rsidR="00536C8B">
        <w:t xml:space="preserve"> </w:t>
      </w:r>
      <w:r>
        <w:t>Even so, the administration has tread lightly on the issue. An unnamed U.S. official told The Wall Street Journal that the Javelin missiles promised in the arms deal would be used only for training purposes in western Ukraine — far from the front lines — under the close watch of U.S. military personnel. That way, Washington hopes not only to avoid a flare-up in the fighting but also to make sure its weapons don't wind up in the hands of the separatists and their Russian patrons.</w:t>
      </w:r>
      <w:r w:rsidR="00536C8B">
        <w:t xml:space="preserve"> </w:t>
      </w:r>
      <w:r>
        <w:t>Firing Back</w:t>
      </w:r>
      <w:r w:rsidR="00536C8B">
        <w:t xml:space="preserve"> </w:t>
      </w:r>
      <w:r>
        <w:t>Moscow isn't convinced, though. Following the arms deal's announcement, the Russian deputy foreign minister called the United States "an accomplice in fueling a war" because of the decision. And that accusation may not be the extent of Russia's reaction. Moscow, for example, could respond to the move in kind by ramping up its support for the separatists in Donbas to ensure they have capabilities on par with those of the Ukrainian military. On Jan. 10, a member of the Ukrainian parliament said the Russian military was working on technology to shield vehicles from Javelin missiles. Beefing up the separatists' arsenal may be the best option for Russia to respond to the U.S.-Ukraine lethal weapons deal without making relations with the United States much worse.</w:t>
      </w:r>
      <w:r w:rsidR="00536C8B">
        <w:t xml:space="preserve"> </w:t>
      </w:r>
      <w:r>
        <w:t xml:space="preserve">In addition, </w:t>
      </w:r>
      <w:r w:rsidRPr="008773F2">
        <w:rPr>
          <w:rStyle w:val="StyleUnderline"/>
        </w:rPr>
        <w:t>Moscow could opt for an asymmetric response</w:t>
      </w:r>
      <w:r>
        <w:t xml:space="preserve">. </w:t>
      </w:r>
      <w:r w:rsidRPr="008773F2">
        <w:rPr>
          <w:rStyle w:val="StyleUnderline"/>
        </w:rPr>
        <w:t>Russia could use the hybrid tactics it routinely employs against Ukraine</w:t>
      </w:r>
      <w:r>
        <w:t xml:space="preserve"> — </w:t>
      </w:r>
      <w:r w:rsidRPr="008773F2">
        <w:rPr>
          <w:rStyle w:val="Emphasis"/>
        </w:rPr>
        <w:t>including</w:t>
      </w:r>
      <w:r>
        <w:t xml:space="preserve"> </w:t>
      </w:r>
      <w:r w:rsidRPr="008773F2">
        <w:rPr>
          <w:rStyle w:val="StyleUnderline"/>
        </w:rPr>
        <w:t>targeted assassinations of security forces and officials</w:t>
      </w:r>
      <w:r>
        <w:t xml:space="preserve">, </w:t>
      </w:r>
      <w:r w:rsidRPr="008773F2">
        <w:rPr>
          <w:rStyle w:val="Emphasis"/>
        </w:rPr>
        <w:t>cyberattacks</w:t>
      </w:r>
      <w:r>
        <w:t xml:space="preserve">, </w:t>
      </w:r>
      <w:r w:rsidRPr="008773F2">
        <w:rPr>
          <w:rStyle w:val="StyleUnderline"/>
        </w:rPr>
        <w:t>economic restrictions, and political manipulation</w:t>
      </w:r>
      <w:r>
        <w:t xml:space="preserve"> — </w:t>
      </w:r>
      <w:r w:rsidRPr="008773F2">
        <w:rPr>
          <w:rStyle w:val="StyleUnderline"/>
        </w:rPr>
        <w:t xml:space="preserve">to </w:t>
      </w:r>
      <w:r w:rsidRPr="008773F2">
        <w:rPr>
          <w:rStyle w:val="Emphasis"/>
        </w:rPr>
        <w:t>put more pressure</w:t>
      </w:r>
      <w:r w:rsidRPr="008773F2">
        <w:rPr>
          <w:rStyle w:val="StyleUnderline"/>
        </w:rPr>
        <w:t xml:space="preserve"> on the country and its Western backers</w:t>
      </w:r>
      <w:r>
        <w:t xml:space="preserve">. </w:t>
      </w:r>
      <w:r w:rsidRPr="008773F2">
        <w:rPr>
          <w:rStyle w:val="StyleUnderline"/>
        </w:rPr>
        <w:t xml:space="preserve">It could even apply these methods outside Ukraine, for instance in </w:t>
      </w:r>
      <w:r>
        <w:t xml:space="preserve">Syria or in the </w:t>
      </w:r>
      <w:r w:rsidRPr="008773F2">
        <w:rPr>
          <w:rStyle w:val="Emphasis"/>
        </w:rPr>
        <w:t>European borderlands</w:t>
      </w:r>
      <w:r>
        <w:t xml:space="preserve">, </w:t>
      </w:r>
      <w:r w:rsidRPr="008773F2">
        <w:rPr>
          <w:rStyle w:val="StyleUnderline"/>
        </w:rPr>
        <w:t>to retaliate against the United States for increasing support to the Ukrainian government. Russia, after all, has followed a similar strategy many times in the past</w:t>
      </w:r>
      <w:r>
        <w:t>.</w:t>
      </w:r>
    </w:p>
    <w:p w:rsidR="00AE6895" w:rsidRPr="00817277" w:rsidRDefault="00AE6895" w:rsidP="00AE6895"/>
    <w:p w:rsidR="00E13EF7" w:rsidRDefault="00E13EF7" w:rsidP="00E13EF7">
      <w:pPr>
        <w:pStyle w:val="Heading2"/>
      </w:pPr>
      <w:r>
        <w:t>LOOSE NUKES</w:t>
      </w:r>
    </w:p>
    <w:p w:rsidR="0062230F" w:rsidRPr="0062230F" w:rsidRDefault="00E13EF7" w:rsidP="00070486">
      <w:pPr>
        <w:pStyle w:val="Heading3"/>
      </w:pPr>
      <w:r>
        <w:t>2ac AO</w:t>
      </w:r>
    </w:p>
    <w:p w:rsidR="0062230F" w:rsidRDefault="0062230F" w:rsidP="0062230F">
      <w:pPr>
        <w:pStyle w:val="Heading4"/>
      </w:pPr>
      <w:r>
        <w:t xml:space="preserve">Disputes over Ukraine deadlock </w:t>
      </w:r>
      <w:r>
        <w:rPr>
          <w:u w:val="single"/>
        </w:rPr>
        <w:t>overall</w:t>
      </w:r>
      <w:r>
        <w:t xml:space="preserve"> US-Russia strategic relations – key to arms control and preventing nuclear terrorism</w:t>
      </w:r>
    </w:p>
    <w:p w:rsidR="0062230F" w:rsidRDefault="0062230F" w:rsidP="0062230F">
      <w:r w:rsidRPr="00996A10">
        <w:rPr>
          <w:b/>
          <w:bCs/>
          <w:sz w:val="26"/>
          <w:szCs w:val="26"/>
        </w:rPr>
        <w:t xml:space="preserve">De Luce </w:t>
      </w:r>
      <w:r>
        <w:rPr>
          <w:b/>
          <w:bCs/>
          <w:sz w:val="26"/>
          <w:szCs w:val="26"/>
        </w:rPr>
        <w:t>et al.</w:t>
      </w:r>
      <w:r w:rsidRPr="00996A10">
        <w:rPr>
          <w:b/>
          <w:bCs/>
          <w:sz w:val="26"/>
          <w:szCs w:val="26"/>
        </w:rPr>
        <w:t xml:space="preserve"> 15</w:t>
      </w:r>
      <w:r>
        <w:t xml:space="preserve"> (</w:t>
      </w:r>
      <w:r w:rsidRPr="00996A10">
        <w:t>Dan De Luce</w:t>
      </w:r>
      <w:r>
        <w:t xml:space="preserve"> is Foreign Policy’s senior national security correspondent.</w:t>
      </w:r>
      <w:r w:rsidRPr="00996A10">
        <w:t xml:space="preserve"> Reid Standish</w:t>
      </w:r>
      <w:r>
        <w:t xml:space="preserve"> is a former senior editor and journalist covering Eurasian security issues.</w:t>
      </w:r>
      <w:r w:rsidRPr="00996A10">
        <w:t xml:space="preserve"> 5-9-2015, "U.S.-Russia Tensions Jeopardize Effort to Lock Down Loose Nukes," Foreign Policy, </w:t>
      </w:r>
      <w:hyperlink r:id="rId49" w:history="1">
        <w:r w:rsidR="00184120" w:rsidRPr="009519E2">
          <w:rPr>
            <w:rStyle w:val="Hyperlink"/>
          </w:rPr>
          <w:t>https://foreignpolicy.com/2016/03/31/u-s-russia-tensions-jeopardize-effort-to-lock-down-loose-nukes/)SEM</w:t>
        </w:r>
      </w:hyperlink>
    </w:p>
    <w:p w:rsidR="00184120" w:rsidRPr="00996A10" w:rsidRDefault="00184120" w:rsidP="0062230F"/>
    <w:p w:rsidR="0062230F" w:rsidRDefault="0062230F" w:rsidP="0062230F">
      <w:pPr>
        <w:rPr>
          <w:sz w:val="10"/>
        </w:rPr>
      </w:pPr>
      <w:r w:rsidRPr="00425198">
        <w:rPr>
          <w:sz w:val="10"/>
        </w:rPr>
        <w:t xml:space="preserve">When President Barack Obama hosts leaders from dozens of countries </w:t>
      </w:r>
      <w:r w:rsidRPr="00A37F6A">
        <w:rPr>
          <w:rStyle w:val="StyleUnderline"/>
        </w:rPr>
        <w:t>at a summit</w:t>
      </w:r>
      <w:r w:rsidRPr="00425198">
        <w:rPr>
          <w:sz w:val="10"/>
        </w:rPr>
        <w:t xml:space="preserve"> in Washington on Thursday </w:t>
      </w:r>
      <w:r w:rsidRPr="00A37F6A">
        <w:rPr>
          <w:rStyle w:val="StyleUnderline"/>
        </w:rPr>
        <w:t>to discuss nuclear security</w:t>
      </w:r>
      <w:r w:rsidRPr="00425198">
        <w:rPr>
          <w:sz w:val="10"/>
        </w:rPr>
        <w:t xml:space="preserve">, the nation with the world’s biggest atomic arsenal — </w:t>
      </w:r>
      <w:r w:rsidRPr="00A37F6A">
        <w:rPr>
          <w:rStyle w:val="StyleUnderline"/>
        </w:rPr>
        <w:t>Russia</w:t>
      </w:r>
      <w:r w:rsidRPr="00425198">
        <w:rPr>
          <w:sz w:val="10"/>
        </w:rPr>
        <w:t xml:space="preserve"> — </w:t>
      </w:r>
      <w:r w:rsidRPr="00A37F6A">
        <w:rPr>
          <w:rStyle w:val="StyleUnderline"/>
        </w:rPr>
        <w:t>will not be at the table.</w:t>
      </w:r>
      <w:r>
        <w:rPr>
          <w:rStyle w:val="StyleUnderline"/>
        </w:rPr>
        <w:t xml:space="preserve"> </w:t>
      </w:r>
      <w:r w:rsidRPr="00A37F6A">
        <w:rPr>
          <w:rStyle w:val="StyleUnderline"/>
        </w:rPr>
        <w:t xml:space="preserve">Russia’s boycott of the Nuclear Security Summit reflects a widening rift between Moscow and Washington that has </w:t>
      </w:r>
      <w:r w:rsidRPr="00A37F6A">
        <w:rPr>
          <w:rStyle w:val="Emphasis"/>
        </w:rPr>
        <w:t>undermined the U.S.-led effort to lock down radiological material</w:t>
      </w:r>
      <w:r w:rsidRPr="00425198">
        <w:rPr>
          <w:sz w:val="10"/>
        </w:rPr>
        <w:t xml:space="preserve">, effectively destroyed prospects for arms control between the two powers, </w:t>
      </w:r>
      <w:r w:rsidRPr="00A37F6A">
        <w:rPr>
          <w:rStyle w:val="Emphasis"/>
        </w:rPr>
        <w:t>and even raised the risk of a potential nuclear confrontation</w:t>
      </w:r>
      <w:r w:rsidRPr="00425198">
        <w:rPr>
          <w:sz w:val="10"/>
        </w:rPr>
        <w:t xml:space="preserve"> not seen since the Cold War. </w:t>
      </w:r>
      <w:r w:rsidRPr="00A37F6A">
        <w:rPr>
          <w:rStyle w:val="Emphasis"/>
        </w:rPr>
        <w:t>Russia has an indispensable role to play in any effort to prevent nuclear terrorism</w:t>
      </w:r>
      <w:r w:rsidRPr="00A37F6A">
        <w:rPr>
          <w:rStyle w:val="StyleUnderline"/>
        </w:rPr>
        <w:t xml:space="preserve"> because it has a vast amount of nuclear material on its territory</w:t>
      </w:r>
      <w:r w:rsidRPr="00425198">
        <w:rPr>
          <w:sz w:val="10"/>
        </w:rPr>
        <w:t xml:space="preserve"> — by far the most of any country in the world. </w:t>
      </w:r>
      <w:r w:rsidRPr="00A37F6A">
        <w:rPr>
          <w:rStyle w:val="StyleUnderline"/>
        </w:rPr>
        <w:t xml:space="preserve">And U.S.-Russian collaboration has formed the cornerstone of groundbreaking efforts over the past two decades to secure weapons stockpiles across the former Soviet Union and prevent the </w:t>
      </w:r>
      <w:r w:rsidRPr="00A37F6A">
        <w:rPr>
          <w:rStyle w:val="Emphasis"/>
        </w:rPr>
        <w:t>theft of material that could be used to make atomic bombs or more crude “dirty bombs.”</w:t>
      </w:r>
      <w:r>
        <w:rPr>
          <w:rStyle w:val="Emphasis"/>
        </w:rPr>
        <w:t xml:space="preserve"> </w:t>
      </w:r>
      <w:r w:rsidRPr="00A37F6A">
        <w:rPr>
          <w:rStyle w:val="StyleUnderline"/>
        </w:rPr>
        <w:t>That cooperation has come to an end</w:t>
      </w:r>
      <w:r w:rsidRPr="00425198">
        <w:rPr>
          <w:sz w:val="10"/>
        </w:rPr>
        <w:t xml:space="preserve">, much to the alarm of many U.S. officials. </w:t>
      </w:r>
      <w:r w:rsidRPr="00A37F6A">
        <w:rPr>
          <w:rStyle w:val="StyleUnderline"/>
        </w:rPr>
        <w:t xml:space="preserve">The Defense Department is concerned by the threat posed by weapons of mass destruction and trafficking of radiological material, “particularly as </w:t>
      </w:r>
      <w:r w:rsidRPr="00A37F6A">
        <w:rPr>
          <w:rStyle w:val="Emphasis"/>
        </w:rPr>
        <w:t>we are no longer able to ensure that nuclear material is being controlled at the source in Russia</w:t>
      </w:r>
      <w:r w:rsidRPr="00425198">
        <w:rPr>
          <w:sz w:val="10"/>
        </w:rPr>
        <w:t xml:space="preserve">,” Pentagon spokeswoman Lt. Col. Michelle Baldanza said in an email. </w:t>
      </w:r>
      <w:r w:rsidRPr="00A37F6A">
        <w:rPr>
          <w:rStyle w:val="StyleUnderline"/>
        </w:rPr>
        <w:t xml:space="preserve">Moscow’s absence at the summit illustrates how </w:t>
      </w:r>
      <w:r w:rsidRPr="00A37F6A">
        <w:rPr>
          <w:rStyle w:val="Emphasis"/>
        </w:rPr>
        <w:t>the discord caused by its incursion into Ukraine has spilled over into the arena of nuclear arms and security</w:t>
      </w:r>
      <w:r w:rsidRPr="00A37F6A">
        <w:rPr>
          <w:rStyle w:val="StyleUnderline"/>
        </w:rPr>
        <w:t>.</w:t>
      </w:r>
      <w:r w:rsidRPr="00425198">
        <w:rPr>
          <w:sz w:val="10"/>
        </w:rPr>
        <w:t xml:space="preserve"> Russia’s willingness to work with the West started to decline in recent years as Moscow’s disagreements with Washington escalated over issues like U.S. plans for a missile defense shield. </w:t>
      </w:r>
      <w:r w:rsidRPr="00A37F6A">
        <w:rPr>
          <w:rStyle w:val="StyleUnderline"/>
        </w:rPr>
        <w:t xml:space="preserve">In 2013, Russia pulled out of a 1990s-era U.S. program called the Nunn-Lugar Act that helped </w:t>
      </w:r>
      <w:r w:rsidRPr="00A37F6A">
        <w:rPr>
          <w:rStyle w:val="Emphasis"/>
        </w:rPr>
        <w:t>track and secure tons of weapons-grade uranium and plutonium.</w:t>
      </w:r>
      <w:r>
        <w:rPr>
          <w:rStyle w:val="Emphasis"/>
        </w:rPr>
        <w:t xml:space="preserve"> </w:t>
      </w:r>
      <w:r w:rsidRPr="00A37F6A">
        <w:rPr>
          <w:rStyle w:val="StyleUnderline"/>
        </w:rPr>
        <w:t>Under the former program, the United States had provided detection devices, security equipment, and training to help the Russians keep tabs on its radiological material</w:t>
      </w:r>
      <w:r w:rsidRPr="00425198">
        <w:rPr>
          <w:sz w:val="10"/>
        </w:rPr>
        <w:t xml:space="preserve">. And the effort helped sustain a useful communication channel for American and Russian scientists. Now </w:t>
      </w:r>
      <w:r w:rsidRPr="00A37F6A">
        <w:rPr>
          <w:rStyle w:val="StyleUnderline"/>
        </w:rPr>
        <w:t xml:space="preserve">that cooperation has been abandoned, </w:t>
      </w:r>
      <w:r w:rsidRPr="00A37F6A">
        <w:rPr>
          <w:rStyle w:val="Emphasis"/>
        </w:rPr>
        <w:t>even as the threat of terrorists getting their hands on weapons of mass destruction has grown.</w:t>
      </w:r>
      <w:r>
        <w:rPr>
          <w:rStyle w:val="Emphasis"/>
        </w:rPr>
        <w:t xml:space="preserve"> </w:t>
      </w:r>
      <w:r w:rsidRPr="00425198">
        <w:rPr>
          <w:sz w:val="10"/>
        </w:rPr>
        <w:t xml:space="preserve">The Islamic State extremists who launched the deadly March 22 attacks in Brussels that killed 32 people are suspected of planning to target the country’s nuclear reactors as well as employees there, and Belgian authorities have come under criticism over reports of lax security at the sites. </w:t>
      </w:r>
      <w:r w:rsidRPr="00A37F6A">
        <w:rPr>
          <w:rStyle w:val="StyleUnderline"/>
        </w:rPr>
        <w:t>Given the threat posed by the Islamic State, the nuclear summit</w:t>
      </w:r>
      <w:r w:rsidRPr="00425198">
        <w:rPr>
          <w:sz w:val="10"/>
        </w:rPr>
        <w:t xml:space="preserve"> hosted by Washington — the fourth since Obama took office — </w:t>
      </w:r>
      <w:r w:rsidRPr="00A37F6A">
        <w:rPr>
          <w:rStyle w:val="StyleUnderline"/>
        </w:rPr>
        <w:t>will focus on how countries can work “to prevent the world’s most dangerous networks from obtaining</w:t>
      </w:r>
      <w:r w:rsidRPr="00425198">
        <w:rPr>
          <w:sz w:val="10"/>
        </w:rPr>
        <w:t xml:space="preserve"> the world’s most dangerous </w:t>
      </w:r>
      <w:r w:rsidRPr="00A37F6A">
        <w:rPr>
          <w:rStyle w:val="StyleUnderline"/>
        </w:rPr>
        <w:t>weapons</w:t>
      </w:r>
      <w:r w:rsidRPr="00425198">
        <w:rPr>
          <w:sz w:val="10"/>
        </w:rPr>
        <w:t>,” the U.S. president wrote in an op-ed published Wednesday in the Washington Post. But Obama’s commentary made no mention of Russia’s decision to skip the summit or cancel its cooperation on security efforts. The Russian withdrawal from the U.S. effort to counter nuclear terrorism is “a disappointment,” William Courtney told Foreign Policy, the former U.S. ambassador to Georgia and Kazakhstan. “</w:t>
      </w:r>
      <w:r w:rsidRPr="00A37F6A">
        <w:rPr>
          <w:rStyle w:val="StyleUnderline"/>
        </w:rPr>
        <w:t>The Russians not participating</w:t>
      </w:r>
      <w:r w:rsidRPr="00425198">
        <w:rPr>
          <w:sz w:val="10"/>
        </w:rPr>
        <w:t xml:space="preserve"> doesn’t derail it, but it </w:t>
      </w:r>
      <w:r w:rsidRPr="00A37F6A">
        <w:rPr>
          <w:rStyle w:val="StyleUnderline"/>
        </w:rPr>
        <w:t>hinders it</w:t>
      </w:r>
      <w:r w:rsidRPr="00425198">
        <w:rPr>
          <w:sz w:val="10"/>
        </w:rPr>
        <w:t>.” Moscow has halted all U.S. access to so-called “closed cities” that house a significant amount of Russia’s weapons-grade material, preventing American experts from certifying whether security measures are sufficient. “</w:t>
      </w:r>
      <w:r w:rsidRPr="00A37F6A">
        <w:rPr>
          <w:rStyle w:val="StyleUnderline"/>
        </w:rPr>
        <w:t>The concern is not that Russia doesn’t take its nuclear materials seriously</w:t>
      </w:r>
      <w:r w:rsidRPr="00425198">
        <w:rPr>
          <w:sz w:val="10"/>
        </w:rPr>
        <w:t>,” Kingston Reif, the director of disarmament and threat reduction policy at the Washington-based Arms Control Association, told FP. “The concern is that it raises questions about Russia’s willingness to strengthen nuclear security and improve the architecture in place.” Russia has insisted it does not need American assistance to keep its nuclear material safe. But the country’s growing economic woes, including plans for a 5 percent cut in the defense budget, have raised fears that funding for security and monitoring at nuclear sites could suffer, experts said. William Tobey, a senior fellow at Harvard University’s Belfer Center for Science and International Affairs, said that “</w:t>
      </w:r>
      <w:r w:rsidRPr="00A37F6A">
        <w:rPr>
          <w:rStyle w:val="Emphasis"/>
        </w:rPr>
        <w:t>Russia’s nuclear security is not what it should be</w:t>
      </w:r>
      <w:r w:rsidRPr="00425198">
        <w:rPr>
          <w:sz w:val="10"/>
        </w:rPr>
        <w:t xml:space="preserve">.” “The Russians try to preserve personnel amid budget constraints, and while they have kept </w:t>
      </w:r>
      <w:r w:rsidRPr="00A37F6A">
        <w:rPr>
          <w:rStyle w:val="StyleUnderline"/>
        </w:rPr>
        <w:t>nuclear inspectors</w:t>
      </w:r>
      <w:r w:rsidRPr="00425198">
        <w:rPr>
          <w:sz w:val="10"/>
        </w:rPr>
        <w:t xml:space="preserve">, the inspectors </w:t>
      </w:r>
      <w:r w:rsidRPr="00A37F6A">
        <w:rPr>
          <w:rStyle w:val="StyleUnderline"/>
        </w:rPr>
        <w:t>are very limited in their travel budget now</w:t>
      </w:r>
      <w:r w:rsidRPr="00425198">
        <w:rPr>
          <w:sz w:val="10"/>
        </w:rPr>
        <w:t xml:space="preserve">,” Tobey told FP. “So they can’t go out and inspect the facilities they are in charge of regulating like before.” Apart from the standstill on nuclear security initiatives, </w:t>
      </w:r>
      <w:r w:rsidRPr="00A37F6A">
        <w:rPr>
          <w:rStyle w:val="StyleUnderline"/>
        </w:rPr>
        <w:t>Russia and the United States have hit a dead end on arms control talks</w:t>
      </w:r>
      <w:r w:rsidRPr="00425198">
        <w:rPr>
          <w:sz w:val="10"/>
        </w:rPr>
        <w:t xml:space="preserve">, marking the first time in decades that the two sides have no agenda and no negotiations underway on a new deal to reduce their vast nuclear stockpiles. In combative rhetoric that harked back to the Soviet era, Moscow also has made frequent references to Russia’s nuclear arsenal. In combative rhetoric that harked back to the Soviet era, Moscow also has made frequent references to Russia’s nuclear arsenal. In March 2015, Russia’s ambassador in Copenhagen said Danish warships would be “targets for Russian nuclear missiles” if they installed advanced radar equipment. Russia has said the Iskander missiles it has placed in its territory of Kaliningrad are dual-use, meaning they could carry nuclear warheads. </w:t>
      </w:r>
      <w:r w:rsidRPr="00A37F6A">
        <w:rPr>
          <w:rStyle w:val="StyleUnderline"/>
        </w:rPr>
        <w:t xml:space="preserve">NATO and U.S. officials say </w:t>
      </w:r>
      <w:r w:rsidRPr="00A37F6A">
        <w:rPr>
          <w:rStyle w:val="Emphasis"/>
        </w:rPr>
        <w:t>Russia is blurring the line between conventional and nuclear war</w:t>
      </w:r>
      <w:r w:rsidRPr="00425198">
        <w:rPr>
          <w:sz w:val="10"/>
        </w:rPr>
        <w:t>. In a speech to the Munich Security Conference in February, NATO Secretary-General Jens Stoltenberg said Russia’s threats and exercises of its nuclear forces were “aimed at intimidating its neighbors,” while U.S. Defense Secretary Ash Carter said at a November 2015 forum that “</w:t>
      </w:r>
      <w:r w:rsidRPr="00A37F6A">
        <w:rPr>
          <w:rStyle w:val="StyleUnderline"/>
        </w:rPr>
        <w:t>Moscow’s nuclear saber-rattling raises questions about Russian leaders’ commitments to strategic stability</w:t>
      </w:r>
      <w:r w:rsidRPr="00425198">
        <w:rPr>
          <w:sz w:val="10"/>
        </w:rPr>
        <w:t xml:space="preserve">.” Against the backdrop of an escalating war of words, the prospects for communication designed to reduce the risk of a conflict between Moscow and Washington have steadily dimmed. </w:t>
      </w:r>
      <w:r w:rsidRPr="00A37F6A">
        <w:rPr>
          <w:rStyle w:val="Emphasis"/>
        </w:rPr>
        <w:t>In the wake of Russia’s armed intervention in Ukraine</w:t>
      </w:r>
      <w:r w:rsidRPr="00425198">
        <w:rPr>
          <w:sz w:val="10"/>
        </w:rPr>
        <w:t xml:space="preserve"> in 2014, </w:t>
      </w:r>
      <w:r w:rsidRPr="00A37F6A">
        <w:rPr>
          <w:rStyle w:val="Emphasis"/>
        </w:rPr>
        <w:t>Washington suspended military-to-military relations</w:t>
      </w:r>
      <w:r w:rsidRPr="00425198">
        <w:rPr>
          <w:sz w:val="10"/>
        </w:rPr>
        <w:t xml:space="preserve"> </w:t>
      </w:r>
      <w:r w:rsidRPr="00A37F6A">
        <w:rPr>
          <w:rStyle w:val="StyleUnderline"/>
        </w:rPr>
        <w:t>with Moscow and imposed travel bans on some officials</w:t>
      </w:r>
      <w:r w:rsidRPr="00425198">
        <w:rPr>
          <w:sz w:val="10"/>
        </w:rPr>
        <w:t xml:space="preserve">. Moscow has responded with its own travel bans. Some arms control advocates and former senior U.S. officials and lawmakers, including former Sen. Sam Nunn, have questioned the Obama administration’s decision to introduce travel bans on some Russian officials, saying any step that reduces the chance for dialogue is a mistake. “Common sense would seem to tell us that it is counterproductive for both the U.S. and Russia to have sanctions on individuals and policymakers who need to talk to each other to protect the security of the citizens they represent,” Nunn said in a speech in Moscow in February. Despite the suspension in military relations, communication between the two armed forces on essential missions related to nuclear weapons continues, Pentagon officials told FP. But the accumulative effect of the acrimony has created the worst climate between the two countries since the Cold War. </w:t>
      </w:r>
      <w:r w:rsidRPr="00A37F6A">
        <w:rPr>
          <w:rStyle w:val="StyleUnderline"/>
        </w:rPr>
        <w:t>Encroachments by Russian nuclear-capable bombers near NATO countries in the Baltics and sorties into Swedish and Finnish airspace, along with Russian military exercises that simulate the use of tactical nuclear weapons, have sent alarm bells ringing in Europe</w:t>
      </w:r>
      <w:r w:rsidRPr="00425198">
        <w:rPr>
          <w:sz w:val="10"/>
        </w:rPr>
        <w:t xml:space="preserve">. In response, Russian officials have accused NATO and the United States of behaving recklessly, citing the deployment of more U.S. tanks and personnel to NATO states bordering Russia and the use of B-2 bombers in drills close to the Russian border. “There is no goodwill on either side,” Alexey Arbatov, the chair of the Carnegie Moscow Center’s nonproliferation program and a former member of the Russian State Duma, told FP. “Our militaries have stopped communicating, and they are losing understanding of each other,” said Arbatov. “There is growing mistrust and exaggeration of the other’s capabilities and intentions on both sides.” Nunn, the former Georgia senator, was one of the architects of </w:t>
      </w:r>
      <w:r w:rsidRPr="00996A10">
        <w:rPr>
          <w:rStyle w:val="StyleUnderline"/>
        </w:rPr>
        <w:t>the Cooperative Threat Reduction program, also known as the Nunn-Lugar Act</w:t>
      </w:r>
      <w:r w:rsidRPr="00425198">
        <w:rPr>
          <w:sz w:val="10"/>
        </w:rPr>
        <w:t xml:space="preserve">, which was launched amid warming ties between Moscow and Washington after the collapse of the Soviet Union. Designed to </w:t>
      </w:r>
      <w:r w:rsidRPr="00996A10">
        <w:rPr>
          <w:rStyle w:val="Emphasis"/>
        </w:rPr>
        <w:t>address fears over nuclear weapons or material falling into the hands of terrorists or rogue governments</w:t>
      </w:r>
      <w:r w:rsidRPr="00425198">
        <w:rPr>
          <w:sz w:val="10"/>
        </w:rPr>
        <w:t xml:space="preserve">, </w:t>
      </w:r>
      <w:r w:rsidRPr="00996A10">
        <w:rPr>
          <w:rStyle w:val="StyleUnderline"/>
        </w:rPr>
        <w:t>the joint U.S.-Russian program provided improved security and detection at Russian facilities</w:t>
      </w:r>
      <w:r w:rsidRPr="00425198">
        <w:rPr>
          <w:sz w:val="10"/>
        </w:rPr>
        <w:t xml:space="preserve">. </w:t>
      </w:r>
      <w:r w:rsidRPr="00996A10">
        <w:rPr>
          <w:rStyle w:val="Emphasis"/>
        </w:rPr>
        <w:t>The program also helped secure nuclear weapons from former Soviet territories such as</w:t>
      </w:r>
      <w:r w:rsidRPr="00425198">
        <w:rPr>
          <w:sz w:val="10"/>
        </w:rPr>
        <w:t xml:space="preserve"> Belarus, Kazakhstan, and </w:t>
      </w:r>
      <w:r w:rsidRPr="00996A10">
        <w:rPr>
          <w:rStyle w:val="Emphasis"/>
        </w:rPr>
        <w:t>Ukraine</w:t>
      </w:r>
      <w:r w:rsidRPr="00425198">
        <w:rPr>
          <w:sz w:val="10"/>
        </w:rPr>
        <w:t xml:space="preserve"> by bringing the armaments back to Russia and dismantling them. Both countries also agreed to drastically cut their weapons stockpiles and took steps to reduce the risk of losing control over nuclear arms or accidental launches. By the early 2000s, </w:t>
      </w:r>
      <w:r w:rsidRPr="00996A10">
        <w:rPr>
          <w:rStyle w:val="StyleUnderline"/>
        </w:rPr>
        <w:t>cooperation had started to slow down</w:t>
      </w:r>
      <w:r w:rsidRPr="00425198">
        <w:rPr>
          <w:sz w:val="10"/>
        </w:rPr>
        <w:t xml:space="preserve">. In 2002, the United States withdrew from the Anti-Ballistic Missile Treaty, a hallmark of Cold War nuclear arms control. There was a rare burst of optimism in 2010 when Washington and Moscow signed the New START Treaty, which further reduced U.S. and Russian nuclear arsenals. </w:t>
      </w:r>
      <w:r w:rsidRPr="00996A10">
        <w:rPr>
          <w:rStyle w:val="StyleUnderline"/>
        </w:rPr>
        <w:t>Still, the countries retain enormous numbers of the world’s most dangerous weapons: As of January 2015, Russia and the United States had more than 7,000 nuclear warheads each, about 90 percent of world stocks</w:t>
      </w:r>
      <w:r w:rsidRPr="00425198">
        <w:rPr>
          <w:sz w:val="10"/>
        </w:rPr>
        <w:t>, according to the Stockholm International Peace Research Institute. And those numbers may not go down anytime soon. Russia has made it clear that removing U.S. missile defense weaponry from Europe is a precondition for any talks on a new arms control treaty. The Obama administration has said that is out of the question.</w:t>
      </w:r>
    </w:p>
    <w:p w:rsidR="00184120" w:rsidRPr="006B7943" w:rsidRDefault="00184120" w:rsidP="00184120">
      <w:pPr>
        <w:pStyle w:val="Heading4"/>
      </w:pPr>
      <w:r>
        <w:t>Failure ensures terrorist acquisition – even a single attack escalates through miscalc and retaliation</w:t>
      </w:r>
    </w:p>
    <w:p w:rsidR="00184120" w:rsidRPr="00FF6063" w:rsidRDefault="00184120" w:rsidP="00184120">
      <w:pPr>
        <w:rPr>
          <w:rStyle w:val="Style13ptBold"/>
        </w:rPr>
      </w:pPr>
      <w:r w:rsidRPr="006B7943">
        <w:rPr>
          <w:rStyle w:val="Style13ptBold"/>
        </w:rPr>
        <w:t xml:space="preserve">Bunn and Roth 17 </w:t>
      </w:r>
      <w:r w:rsidRPr="006B7943">
        <w:t xml:space="preserve">Matthew Bunn is a professor of practice at the Harvard Kennedy School. A former advisor in the White House Office of Science and Technology Policy, he is the author or co-author of over 20 books or major technical reports, and over 100 articles in publications ranging from Science to The Washington Post, Nickolas Roth is a research associate at the Belfer Center’s Project on Managing the Atom at Harvard University. The author or co-author of dozens of articles and reports on nuclear security, nonproliferation, and arms control, Roth is also a research fellow at the Center for </w:t>
      </w:r>
      <w:r w:rsidRPr="00FF6063">
        <w:t xml:space="preserve">International and Security Studies at the University of Maryland, 2017, “The effects of a single terrorist nuclear bomb,” Bulletin of the Atomic Scientists, 09/28, </w:t>
      </w:r>
      <w:hyperlink r:id="rId50" w:history="1">
        <w:r w:rsidRPr="00FF6063">
          <w:rPr>
            <w:rStyle w:val="Hyperlink"/>
          </w:rPr>
          <w:t>https://thebulletin.org/2017/09/the-effects-of-a-single-terrorist-nuclear-bomb/</w:t>
        </w:r>
      </w:hyperlink>
      <w:r w:rsidRPr="00FF6063">
        <w:t xml:space="preserve"> Accessed 08/08/2018 </w:t>
      </w:r>
    </w:p>
    <w:p w:rsidR="00184120" w:rsidRPr="004B750A" w:rsidRDefault="00184120" w:rsidP="00184120">
      <w:pPr>
        <w:rPr>
          <w:sz w:val="14"/>
        </w:rPr>
      </w:pPr>
      <w:r w:rsidRPr="004B750A">
        <w:rPr>
          <w:sz w:val="14"/>
        </w:rPr>
        <w:t xml:space="preserve">The escalating threats between North Korea and the United States make it easy to forget the “nuclear nightmare,” as former US Secretary of Defense William J. Perry put it, that could result even from the use of just a single terrorist nuclear bomb in the heart of a major city. At the risk of repeating the vast literature on the tragedies of Hiroshima and Nagasaki—and the substantial literature surrounding nuclear tests and simulations since then—we attempt to spell out here the likely consequences of the explosion of </w:t>
      </w:r>
      <w:r w:rsidRPr="00FF6063">
        <w:rPr>
          <w:rStyle w:val="StyleUnderline"/>
        </w:rPr>
        <w:t>a single terrorist nuclear bomb on a major city</w:t>
      </w:r>
      <w:r w:rsidRPr="004B750A">
        <w:rPr>
          <w:sz w:val="14"/>
        </w:rPr>
        <w:t xml:space="preserve">, and its subsequent ripple effects on the rest of the planet. Depending on where and when it was detonated, the blast, fire, initial radiation, and long-term radioactive fallout from such a bomb could leave the heart of a major city a smoldering radioactive ruin, killing tens or hundreds of thousands of people and wounding hundreds of thousands more. Vast areas would have to be evacuated and might be uninhabitable for years. Economic, political, and social aftershocks would ripple throughout the world. A single terrorist nuclear bomb </w:t>
      </w:r>
      <w:r w:rsidRPr="00FF6063">
        <w:rPr>
          <w:rStyle w:val="StyleUnderline"/>
        </w:rPr>
        <w:t>would change history</w:t>
      </w:r>
      <w:r w:rsidRPr="004B750A">
        <w:rPr>
          <w:sz w:val="14"/>
        </w:rPr>
        <w:t xml:space="preserve">. The country attacked—and the world—would never be the same. </w:t>
      </w:r>
      <w:r w:rsidRPr="00FF6063">
        <w:rPr>
          <w:rStyle w:val="StyleUnderline"/>
        </w:rPr>
        <w:t>The idea of terrorists accomplishing such a thing is</w:t>
      </w:r>
      <w:r w:rsidRPr="004B750A">
        <w:rPr>
          <w:sz w:val="14"/>
        </w:rPr>
        <w:t xml:space="preserve">, unfortunately, </w:t>
      </w:r>
      <w:r w:rsidRPr="00FF6063">
        <w:rPr>
          <w:rStyle w:val="StyleUnderline"/>
        </w:rPr>
        <w:t>not out of the question; it is far easier to make a crude</w:t>
      </w:r>
      <w:r w:rsidRPr="004B750A">
        <w:rPr>
          <w:sz w:val="14"/>
        </w:rPr>
        <w:t xml:space="preserve">, unsafe, unreliable nuclear </w:t>
      </w:r>
      <w:r w:rsidRPr="00FF6063">
        <w:rPr>
          <w:rStyle w:val="StyleUnderline"/>
        </w:rPr>
        <w:t>explosive</w:t>
      </w:r>
      <w:r w:rsidRPr="004B750A">
        <w:rPr>
          <w:sz w:val="14"/>
        </w:rPr>
        <w:t xml:space="preserve"> that might fit in the back of a truck </w:t>
      </w:r>
      <w:r w:rsidRPr="00FF6063">
        <w:rPr>
          <w:rStyle w:val="StyleUnderline"/>
        </w:rPr>
        <w:t>than it is to make a safe, reliable weapon</w:t>
      </w:r>
      <w:r w:rsidRPr="004B750A">
        <w:rPr>
          <w:sz w:val="14"/>
        </w:rPr>
        <w:t xml:space="preserve"> of known yield that can be delivered by missile or combat aircraft. </w:t>
      </w:r>
      <w:r w:rsidRPr="00FF6063">
        <w:rPr>
          <w:rStyle w:val="StyleUnderline"/>
        </w:rPr>
        <w:t xml:space="preserve">Numerous government studies have concluded that it is plausible </w:t>
      </w:r>
      <w:r w:rsidRPr="004B750A">
        <w:rPr>
          <w:sz w:val="14"/>
        </w:rPr>
        <w:t xml:space="preserve">that </w:t>
      </w:r>
      <w:r w:rsidRPr="00FF6063">
        <w:rPr>
          <w:rStyle w:val="StyleUnderline"/>
        </w:rPr>
        <w:t>a</w:t>
      </w:r>
      <w:r w:rsidRPr="004B750A">
        <w:rPr>
          <w:sz w:val="14"/>
        </w:rPr>
        <w:t xml:space="preserve"> sophisticated </w:t>
      </w:r>
      <w:r w:rsidRPr="00FF6063">
        <w:rPr>
          <w:rStyle w:val="StyleUnderline"/>
        </w:rPr>
        <w:t xml:space="preserve">terrorist group could make a crude bomb if they got the </w:t>
      </w:r>
      <w:r w:rsidRPr="004B750A">
        <w:rPr>
          <w:sz w:val="14"/>
        </w:rPr>
        <w:t xml:space="preserve">needed nuclear </w:t>
      </w:r>
      <w:r w:rsidRPr="00FF6063">
        <w:rPr>
          <w:rStyle w:val="StyleUnderline"/>
        </w:rPr>
        <w:t>material</w:t>
      </w:r>
      <w:r w:rsidRPr="004B750A">
        <w:rPr>
          <w:sz w:val="14"/>
        </w:rPr>
        <w:t xml:space="preserve">. And in the last quarter century, </w:t>
      </w:r>
      <w:r w:rsidRPr="00FF6063">
        <w:rPr>
          <w:rStyle w:val="StyleUnderline"/>
        </w:rPr>
        <w:t>there have been</w:t>
      </w:r>
      <w:r w:rsidRPr="004B750A">
        <w:rPr>
          <w:sz w:val="14"/>
        </w:rPr>
        <w:t xml:space="preserve"> some </w:t>
      </w:r>
      <w:r w:rsidRPr="00FF6063">
        <w:rPr>
          <w:rStyle w:val="StyleUnderline"/>
        </w:rPr>
        <w:t>20 seizures of stolen</w:t>
      </w:r>
      <w:r w:rsidRPr="004B750A">
        <w:rPr>
          <w:sz w:val="14"/>
        </w:rPr>
        <w:t xml:space="preserve">, weapons-usable nuclear </w:t>
      </w:r>
      <w:r w:rsidRPr="00FF6063">
        <w:rPr>
          <w:rStyle w:val="StyleUnderline"/>
        </w:rPr>
        <w:t xml:space="preserve">material, and at least two terrorist groups have made significant efforts to acquire nuclear bombs. </w:t>
      </w:r>
      <w:r w:rsidRPr="004B750A">
        <w:rPr>
          <w:sz w:val="14"/>
        </w:rPr>
        <w:t xml:space="preserve">Terrorist use of an actual nuclear bomb is a low-probability event—but the immensity of the consequences means that even a small chance is enough to justify an intensive effort to reduce the risk. Fortunately, since the early 1990s, countries around the world have significantly reduced the danger—but it remains very real, and there is more to do to ensure this nightmare never becomes reality. Brighter than a thousand suns. Imagine a crude terrorist nuclear bomb—containing a chunk of highly enriched uranium just under the size of a regulation bowling ball, or a much smaller chunk of plutonium—suddenly detonating inside a delivery van parked in the heart of a major city. Such a terrorist bomb would release as much as 10 kilotons of explosive energy, or the equivalent of 10,000 tons of conventional explosives, a volume of explosives large enough to fill all the cars of a mile-long train. In a millionth of a second, all of that energy would be released inside that small ball of nuclear material, creating temperatures and pressures as high as those at the center of the sun. That furious energy would explode outward, releasing its energy in three main ways: a powerful blast wave; intense heat; and deadly radiation. The ball would expand almost instantly into a fireball the width of four football fields, incinerating essentially everything and everyone within. The heated fireball would rise, sucking in air from below and expanding above, creating the mushroom cloud that has become the symbol of the terror of the nuclear age. The ionized plasma in the fireball would create a localized electromagnetic pulse more powerful than lightning, shorting out communications and electronics nearby—though most would be destroyed by the bomb’s other effects in any case. (Estimates of heat, blast, and radiation effects in this article are drawn primarily from Alex Wellerstein’s “Nukemap,” which itself comes from declassified US government data, such as the 660-page government textbook The Effects of Nuclear Weapons.) At the instant of its detonation, </w:t>
      </w:r>
      <w:r w:rsidRPr="00FF6063">
        <w:rPr>
          <w:rStyle w:val="StyleUnderline"/>
        </w:rPr>
        <w:t>the bomb would also release an intense burst of</w:t>
      </w:r>
      <w:r w:rsidRPr="004B750A">
        <w:rPr>
          <w:sz w:val="14"/>
        </w:rPr>
        <w:t xml:space="preserve"> gamma and neutron </w:t>
      </w:r>
      <w:r w:rsidRPr="00FF6063">
        <w:rPr>
          <w:rStyle w:val="StyleUnderline"/>
        </w:rPr>
        <w:t>radiation which would be lethal for nearly everyone</w:t>
      </w:r>
      <w:r w:rsidRPr="004B750A">
        <w:rPr>
          <w:sz w:val="14"/>
        </w:rPr>
        <w:t xml:space="preserve"> directly exposed </w:t>
      </w:r>
      <w:r w:rsidRPr="00FF6063">
        <w:rPr>
          <w:rStyle w:val="StyleUnderline"/>
        </w:rPr>
        <w:t>within</w:t>
      </w:r>
      <w:r w:rsidRPr="004B750A">
        <w:rPr>
          <w:sz w:val="14"/>
        </w:rPr>
        <w:t xml:space="preserve"> about </w:t>
      </w:r>
      <w:r w:rsidRPr="00FF6063">
        <w:rPr>
          <w:rStyle w:val="StyleUnderline"/>
        </w:rPr>
        <w:t>two-thirds of a mile</w:t>
      </w:r>
      <w:r w:rsidRPr="004B750A">
        <w:rPr>
          <w:sz w:val="14"/>
        </w:rPr>
        <w:t xml:space="preserve"> from the center of the blast. (Those who happened to be shielded by being inside, or having buildings between them and the bomb, would be partly protected—in some cases, reducing their doses by ten times or more.) The nuclear flash from the heat of the fireball would radiate in both visible light and the infrared; it would be “brighter than a thousand suns,” in the words of the title of a book describing the development of nuclear weapons—adapting a phrase from the Hindu epic the Bhagavad-Gita. Anyone who looked directly at the blast would be blinded. The heat from the fireball would ignite fires and horribly burn everyone exposed outside at distances of nearly a mile away. (In the Nagasaki Atomic Bomb Museum, visitors gaze in horror at the bones of a human hand embedded in glass melted by the bomb.) No one has burned a city on that scale in the decades since World War II, so it is difficult to predict the full extent of the fire damage that would occur from the explosion of a nuclear bomb in one of today’s cities. Modern glass, steel, and concrete buildings would presumably be less flammable than the wood-and-rice-paper housing of Hiroshima or Nagasaki in the 1940s—but many questions remain, including exactly how </w:t>
      </w:r>
      <w:r w:rsidRPr="00FF6063">
        <w:rPr>
          <w:rStyle w:val="StyleUnderline"/>
        </w:rPr>
        <w:t>thousands of broken gas lines</w:t>
      </w:r>
      <w:r w:rsidRPr="004B750A">
        <w:rPr>
          <w:sz w:val="14"/>
        </w:rPr>
        <w:t xml:space="preserve"> might </w:t>
      </w:r>
      <w:r w:rsidRPr="00FF6063">
        <w:rPr>
          <w:rStyle w:val="StyleUnderline"/>
        </w:rPr>
        <w:t>contribute to fire damage</w:t>
      </w:r>
      <w:r w:rsidRPr="004B750A">
        <w:rPr>
          <w:sz w:val="14"/>
        </w:rPr>
        <w:t xml:space="preserve"> (as they did in Dresden during World War II). On 9/11, the buildings of the World Trade Center proved to be much more vulnerable to fire damage than had been expected. Ultimately, even a crude terrorist nuclear bomb would carry the possibility that the countless fires touched off by the explosion would coalesce into a devastating firestorm, as occurred at Hiroshima. In a firestorm, the rising column of hot air from the massive fire sucks in the air from all around, creating hurricane-force winds; everything flammable and everything alive within the firestorm would be consumed. The fires and the dust from the blast would make it extremely difficult for either rescuers or survivors to see. The explosion would create a powerful blast wave rushing out in every direction. For more than a quarter-mile all around the blast, the pulse of pressure would be over 20 pounds per square inch above atmospheric pressure (known as “overpressure”), destroying or severely damaging even sturdy buildings. The combination of blast, heat, and radiation would kill virtually everyone in this zone. The blast would be accompanied by winds of many hundreds of miles per hour. The damage from the explosion would extend far beyond this inner zone of almost total death. Out to more than half a mile, the blast would be strong enough to collapse most residential buildings and create a serious danger that office buildings would topple over, killing those inside and those in the path of the rubble. (On the other hand, the office towers of a modern city would tend to block the blast wave in some areas, providing partial protection from the blast, as well as from the heat and radiation.) In that zone, almost anything made of wood would be destroyed: Roofs would cave in, windows would shatter, gas lines would rupture. Telephone poles, street lamps, and utility lines would be severely damaged. Many roads would be blocked by mountains of wreckage. In this zone, many people would be killed or injured in building collapses, or trapped under the rubble; many more would be burned, blinded, or injured by flying debris. In many cases, their charred skin would become ragged and fall off in sheets. The effects of the detonation would act in deadly synergy. The smashed materials of buildings broken by the blast would be far easier for the fires to ignite than intact structures. The effects of radiation would make it far more difficult for burned and injured people to recover. The combination of burns, radiation, and physical injuries would cause far more death and suffering than any one of them would alone. The silent killer. </w:t>
      </w:r>
      <w:r w:rsidRPr="00FF6063">
        <w:rPr>
          <w:rStyle w:val="StyleUnderline"/>
        </w:rPr>
        <w:t>The bomb’s immediate effects would be followed by</w:t>
      </w:r>
      <w:r w:rsidRPr="004B750A">
        <w:rPr>
          <w:sz w:val="14"/>
        </w:rPr>
        <w:t xml:space="preserve"> a slow, lingering killer: radioactive </w:t>
      </w:r>
      <w:r w:rsidRPr="00FF6063">
        <w:rPr>
          <w:rStyle w:val="StyleUnderline"/>
        </w:rPr>
        <w:t>fallout</w:t>
      </w:r>
      <w:r w:rsidRPr="004B750A">
        <w:rPr>
          <w:sz w:val="14"/>
        </w:rPr>
        <w:t xml:space="preserve">. A bomb detonated at ground level would dig a huge crater, hurling tons of earth and debris thousands of feet into the sky. Sucked into the rising fireball, these particles would mix with the radioactive remainders of the bomb, and over the next few hours or days, the debris would rain down for miles downwind. Depending on weather and wind patterns, the fallout could actually be deadlier and make a far larger area unusable than the blast itself. Acute radiation sickness from the initial radiation pulse and the fallout would likely affect tens of thousands of people. Depending on the dose, they might suffer from vomiting, watery diarrhea, fever, sores, loss of hair, and bone marrow depletion. Some would survive; some would die within days; some would take months to die. Cancer rates among the survivors would rise. Women would be more vulnerable than men—children and infants especially so. Much of the radiation from a nuclear blast is short-lived; radiation levels even a few days after the blast would be far below those in the first hours. For those not killed or terribly wounded by the initial explosion, the best advice would be to take shelter in a basement for at least several days. But many would be too terrified to stay. Thousands of panic-stricken people might receive deadly doses of radiation as they fled from their homes. Some of the radiation will be longer-lived; areas most severely affected would have to be abandoned for many years after the attack. The combination of radioactive fallout and the devastation of nearly all life-sustaining infrastructure over a vast area would mean that hundreds of thousands of people would have to evacuate. Ambulances to nowhere. </w:t>
      </w:r>
      <w:r w:rsidRPr="00FF6063">
        <w:rPr>
          <w:rStyle w:val="StyleUnderline"/>
        </w:rPr>
        <w:t>The explosion would</w:t>
      </w:r>
      <w:r w:rsidRPr="004B750A">
        <w:rPr>
          <w:sz w:val="14"/>
        </w:rPr>
        <w:t xml:space="preserve"> also </w:t>
      </w:r>
      <w:r w:rsidRPr="00FF6063">
        <w:rPr>
          <w:rStyle w:val="StyleUnderline"/>
        </w:rPr>
        <w:t>destroy much of the city’s ability to respond. Hospitals would be leveled, doctors and nurses killed</w:t>
      </w:r>
      <w:r w:rsidRPr="004B750A">
        <w:rPr>
          <w:sz w:val="14"/>
        </w:rPr>
        <w:t xml:space="preserve"> and wounded, </w:t>
      </w:r>
      <w:r w:rsidRPr="00FF6063">
        <w:rPr>
          <w:rStyle w:val="StyleUnderline"/>
        </w:rPr>
        <w:t>ambulances destroyed</w:t>
      </w:r>
      <w:r w:rsidRPr="004B750A">
        <w:rPr>
          <w:sz w:val="14"/>
        </w:rPr>
        <w:t xml:space="preserve">. (In Hiroshima, 42 of 45 hospitals were destroyed or severely damaged, and 270 of 300 doctors were killed.) Resources that survived outside the zone of destruction would be utterly overwhelmed. Hospitals have no ability to cope with tens or hundreds of thousands of terribly burned and injured people all at once; the United States, for example, has 1,760 burn beds in hospitals nationwide, of which a third are available on any given day. And the problem would not be limited to hospitals; </w:t>
      </w:r>
      <w:r w:rsidRPr="00FF6063">
        <w:rPr>
          <w:rStyle w:val="StyleUnderline"/>
        </w:rPr>
        <w:t>firefighters</w:t>
      </w:r>
      <w:r w:rsidRPr="004B750A">
        <w:rPr>
          <w:sz w:val="14"/>
        </w:rPr>
        <w:t xml:space="preserve">, for example, </w:t>
      </w:r>
      <w:r w:rsidRPr="00FF6063">
        <w:rPr>
          <w:rStyle w:val="StyleUnderline"/>
        </w:rPr>
        <w:t>would have little ability to cope with thousands of fires</w:t>
      </w:r>
      <w:r w:rsidRPr="004B750A">
        <w:rPr>
          <w:sz w:val="14"/>
        </w:rPr>
        <w:t xml:space="preserve"> raging out of control at once. Fire stations and equipment would be destroyed in the affected area, and firemen killed, along with police and other emergency responders. Some of the first responders may become casualties themselves, from radioactive fallout, fire, and collapsing buildings. Over much of the affected area, communications would be destroyed, by both the physical effects and the electromagnetic pulse from the explosion. Better preparation for such a disaster could save thousands of lives—but ultimately, there is no way any city can genuinely be prepared for a catastrophe on such a historic scale, occurring in a flash, with zero warning. Rescue and recovery attempts would be impeded by the destruction of most of the needed personnel and equipment, and by fire, debris, radiation, fear, lack of communications, and the immense scale of the disaster. The US military and the national guard could provide critically important capabilities—but federal plans assume that “no significant federal response” would be available for 24-to-72 hours. Many of those burned and injured would wait in vain for help, food, or water, perhaps for days. The scale of death and suffering. How many would die in such an event, and how many would be terribly wounded, would depend on where and when the bomb was detonated, what the weather conditions were at the time, how successful the response was in helping the wounded survivors, and more. Many estimates of casualties are based on census data, which reflect where people sleep at night; if the attack occurred in the middle of a workday, the numbers of people crowded into the office towers at the heart of many modern cities would be far higher. The daytime population of Manhattan, for example, is roughly twice its nighttime population; in Midtown on a typical workday, there are an estimated 980,000 people per square mile. A 10-kiloton weapon detonated there might well kill half a million people—not counting those who might die of radiation sickness from the fallout. (These effects were analyzed in great detail in the Rand Corporation’s Considering the Effects of a Catastrophic Terrorist Attack and the British Medical Journal’s “Nuclear terrorism.”) On a typical day, the wind would blow the fallout north, seriously contaminating virtually all of Manhattan above Gramercy Park; people living as far away as Stamford, Connecticut would likely have to evacuate. Seriously injured survivors would greatly outnumber the dead, their suffering magnified by the complete inadequacy of available help. The psychological and social effects—overwhelming sadness, depression, post-traumatic stress disorder, myriad forms of anxiety—would be profound and long-lasting. The scenario we have been describing is a groundburst. An airburst—such as might occur, for example, if terrorists put their bomb in a small aircraft they had purchased or rented—would extend the blast and fire effects over a wider area, killing and injuring even larger numbers of people immediately. But an airburst would not have the same lingering effects from fallout as a groundburst, because the rock and dirt would not be sucked up into the fireball and contaminated. The 10-kiloton blast we have been discussing is likely toward the high end of what terrorists could plausibly achieve with a crude, improvised bomb, but even a 1-kiloton blast would be a catastrophic event, having a deadly radius between one-third and one-half that of a 10-kiloton blast. These hundreds of thousands of people would not be mere statistics, but countless individual stories of loss—parents, children, entire families; all religions; rich and poor alike—killed or horribly mutilated. Human suffering and tragedy on this scale does not have to be imagined; it can be remembered through the stories of the survivors of the US atomic bombings of Hiroshima and Nagasaki, the only times in history when nuclear weapons have been used intentionally against human beings. The pain and suffering caused by those bombings are almost beyond human comprehension; the eloquent testimony of the Hibakusha—the survivors who passed through the atomic fire—should stand as an eternal reminder of the need to prevent nuclear weapons from ever being used in anger again. </w:t>
      </w:r>
      <w:r w:rsidRPr="00FF6063">
        <w:rPr>
          <w:rStyle w:val="StyleUnderline"/>
        </w:rPr>
        <w:t>Global economic disaster</w:t>
      </w:r>
      <w:r w:rsidRPr="004B750A">
        <w:rPr>
          <w:sz w:val="14"/>
        </w:rPr>
        <w:t xml:space="preserve">. The economic impact of such an attack would be enormous. </w:t>
      </w:r>
      <w:r w:rsidRPr="00FF6063">
        <w:rPr>
          <w:rStyle w:val="StyleUnderline"/>
        </w:rPr>
        <w:t>The effects would reverberate for so far and</w:t>
      </w:r>
      <w:r w:rsidRPr="004B750A">
        <w:rPr>
          <w:sz w:val="14"/>
        </w:rPr>
        <w:t xml:space="preserve"> so </w:t>
      </w:r>
      <w:r w:rsidRPr="00FF6063">
        <w:rPr>
          <w:rStyle w:val="StyleUnderline"/>
        </w:rPr>
        <w:t>long that they are difficult to estimate</w:t>
      </w:r>
      <w:r w:rsidRPr="004B750A">
        <w:rPr>
          <w:sz w:val="14"/>
        </w:rPr>
        <w:t xml:space="preserve"> in all their complexity. Hundreds of thousands of people would be too injured or sick to work for weeks or months. Hundreds of thousands more would evacuate to locations far from their jobs. Many places of employment would have to be abandoned because of the radioactive fallout. Insurance companies would reel under the losses; but at the same time, many insurance policies exclude the effects of nuclear attacks—an item insurers considered beyond their ability to cover—so the owners of thousands of buildings would not have the insurance payments needed to cover the cost of fixing them, thousands of companies would go bankrupt, and banks would be left holding an immense number of mortgages that would never be repaid. </w:t>
      </w:r>
      <w:r w:rsidRPr="00FF6063">
        <w:rPr>
          <w:rStyle w:val="StyleUnderline"/>
        </w:rPr>
        <w:t>Consumer</w:t>
      </w:r>
      <w:r w:rsidRPr="004B750A">
        <w:rPr>
          <w:sz w:val="14"/>
        </w:rPr>
        <w:t xml:space="preserve"> and investor </w:t>
      </w:r>
      <w:r w:rsidRPr="00FF6063">
        <w:rPr>
          <w:rStyle w:val="StyleUnderline"/>
        </w:rPr>
        <w:t>confidence would</w:t>
      </w:r>
      <w:r w:rsidRPr="004B750A">
        <w:rPr>
          <w:sz w:val="14"/>
        </w:rPr>
        <w:t xml:space="preserve"> likely </w:t>
      </w:r>
      <w:r w:rsidRPr="00FF6063">
        <w:rPr>
          <w:rStyle w:val="StyleUnderline"/>
        </w:rPr>
        <w:t>be dramatically affected</w:t>
      </w:r>
      <w:r w:rsidRPr="004B750A">
        <w:rPr>
          <w:sz w:val="14"/>
        </w:rPr>
        <w:t xml:space="preserve">, as worried people slowed their spending. Enormous new homeland security and military investments would be very likely. If the bomb had come in a shipping container, the targeted country—and possibly others—might stop all containers from entering until it could devise a system for ensuring they could never again be used for such a purpose, throwing a wrench into the gears of global trade for an extended period. (And this might well occur even if a shipping container had not been the means of delivery.) Even the far smaller 9/11 attacks are estimated to have caused economic aftershocks costing almost $1 trillion even excluding the multi-trillion-dollar costs of the wars that ensued. The cost of a terrorist nuclear attack in a major city would likely be many times higher. The most severe effects would be local, but the effects of trade disruptions, reduced economic activity, and more would reverberate around the world. Consequently, while some countries may feel that nuclear terrorism is only a concern for the countries most likely to be targeted—such as the United States—in reality it is a threat to everyone, everywhere. In 2005, then-UN Secretary-General Kofi Annan warned that these global effects would push “tens of millions of people into dire poverty,” creating “a second death toll throughout the developing world.” One recent estimate suggested that a nuclear attack in an urban area would cause a global recession, cutting global Gross Domestic Product by some two percent, and pushing an additional 30 million people in the developing world into extreme poverty. Desperate dilemmas. In short, </w:t>
      </w:r>
      <w:r w:rsidRPr="00FF6063">
        <w:rPr>
          <w:rStyle w:val="StyleUnderline"/>
        </w:rPr>
        <w:t>an act of nuclear terrorism could rip the heart out of a major city</w:t>
      </w:r>
      <w:r w:rsidRPr="004B750A">
        <w:rPr>
          <w:sz w:val="14"/>
        </w:rPr>
        <w:t xml:space="preserve">, and cause ripple effects throughout the world. The government of the country attacked would face desperate decisions: How to help the city attacked? How to prevent further attacks? How to respond or retaliate? </w:t>
      </w:r>
      <w:r w:rsidRPr="00FF6063">
        <w:rPr>
          <w:rStyle w:val="StyleUnderline"/>
        </w:rPr>
        <w:t>Terrorists</w:t>
      </w:r>
      <w:r w:rsidRPr="004B750A">
        <w:rPr>
          <w:sz w:val="14"/>
        </w:rPr>
        <w:t>—either those who committed the attack or others—</w:t>
      </w:r>
      <w:r w:rsidRPr="00FF6063">
        <w:rPr>
          <w:rStyle w:val="StyleUnderline"/>
        </w:rPr>
        <w:t>would</w:t>
      </w:r>
      <w:r w:rsidRPr="004B750A">
        <w:rPr>
          <w:sz w:val="14"/>
        </w:rPr>
        <w:t xml:space="preserve"> probably </w:t>
      </w:r>
      <w:r w:rsidRPr="00FF6063">
        <w:rPr>
          <w:rStyle w:val="StyleUnderline"/>
        </w:rPr>
        <w:t>claim they had more bombs already hidden in other cities</w:t>
      </w:r>
      <w:r w:rsidRPr="004B750A">
        <w:rPr>
          <w:sz w:val="14"/>
        </w:rPr>
        <w:t xml:space="preserve"> (whether they did or not), and threaten to detonate them unless their demands were met. The fear that this might be true could lead people to flee major cities in a large-scale, uncontrolled evacuation. There is very little ability to support the population of major cities in the surrounding countryside. The potential for widespread havoc and economic chaos is very real. </w:t>
      </w:r>
      <w:r w:rsidRPr="00FF6063">
        <w:rPr>
          <w:rStyle w:val="StyleUnderline"/>
        </w:rPr>
        <w:t>If the detonation took place in the capital</w:t>
      </w:r>
      <w:r w:rsidRPr="004B750A">
        <w:rPr>
          <w:sz w:val="14"/>
        </w:rPr>
        <w:t xml:space="preserve"> of the nation attacked, </w:t>
      </w:r>
      <w:r w:rsidRPr="00FF6063">
        <w:rPr>
          <w:rStyle w:val="StyleUnderline"/>
        </w:rPr>
        <w:t>much of the government might be destroyed</w:t>
      </w:r>
      <w:r w:rsidRPr="004B750A">
        <w:rPr>
          <w:sz w:val="14"/>
        </w:rPr>
        <w:t xml:space="preserve">. A bomb in Washington, D.C., for example, might kill the President, the Vice President, and many of the members of Congress and the Supreme Court. (Having some plausible national leader survive is a key reason why one cabinet member is always elsewhere on the night of the State of the Union address.) Elaborate, classified plans for “continuity of government” have already been drawn up in a number of countries, but the potential for chaos and confusion—if almost all of a country’s top leaders were killed—would still be enormous. Who, for example, could address the public on what the government would do, and what the public should do, to respond? Could anyone honestly assure the public there would be no further attacks? If they did, who would believe them? In the United States, given the practical impossibility of passing major legislation with Congress in ruins and most of its members dead or seriously injured, some have argued for passing legislation in advance giving the government emergency powers to act—and creating procedures, for example, for legitimately replacing most of the House of Representatives. But to date, no such legislative preparations have been made. In what would inevitably be a desperate effort to prevent further attacks, </w:t>
      </w:r>
      <w:r w:rsidRPr="00FF6063">
        <w:rPr>
          <w:rStyle w:val="StyleUnderline"/>
        </w:rPr>
        <w:t>traditional standards of civil liberties might be jettisoned</w:t>
      </w:r>
      <w:r w:rsidRPr="004B750A">
        <w:rPr>
          <w:sz w:val="14"/>
        </w:rPr>
        <w:t xml:space="preserve">, at least for a time—particularly when people realized that the fuel for the bomb that had done such damage would easily have fit in a suitcase. Old rules limiting search and surveillance could be among the first to go. The government might well impose martial law as it sought to control the situation, hunt for the perpetrators, and find any additional weapons or nuclear materials they might have. Even the far smaller attacks of 9/11 saw the US government authorizing torture of prisoners and mass electronic surveillance. </w:t>
      </w:r>
      <w:r w:rsidRPr="00FF6063">
        <w:rPr>
          <w:rStyle w:val="StyleUnderline"/>
        </w:rPr>
        <w:t>And what standards of international order and law would still hold sway?</w:t>
      </w:r>
      <w:r w:rsidRPr="004B750A">
        <w:rPr>
          <w:sz w:val="14"/>
        </w:rPr>
        <w:t xml:space="preserve"> </w:t>
      </w:r>
      <w:r w:rsidRPr="00FF6063">
        <w:rPr>
          <w:rStyle w:val="Emphasis"/>
        </w:rPr>
        <w:t>The country attacked might well lash out militarily at whatever countries it thought might bear a portion of responsibility</w:t>
      </w:r>
      <w:r w:rsidRPr="004B750A">
        <w:rPr>
          <w:sz w:val="14"/>
        </w:rPr>
        <w:t xml:space="preserve">. (A terrifying description of the kinds of discussions that might occur appeared in Brian Jenkins’ book, Will Terrorists Go Nuclear?) With the nuclear threshold already crossed in this scenario—at least by terrorists—it is conceivable that some of </w:t>
      </w:r>
      <w:r w:rsidRPr="00FF6063">
        <w:rPr>
          <w:rStyle w:val="Emphasis"/>
        </w:rPr>
        <w:t>the resulting conflicts might escalate to nuclear use</w:t>
      </w:r>
      <w:r w:rsidRPr="00FF6063">
        <w:rPr>
          <w:rStyle w:val="StyleUnderline"/>
        </w:rPr>
        <w:t>. International politics could become more brutish and violent, with powerful states taking unilateral action, by force if necessary, in an effort to ensure their security</w:t>
      </w:r>
      <w:r w:rsidRPr="004B750A">
        <w:rPr>
          <w:sz w:val="14"/>
        </w:rPr>
        <w:t xml:space="preserve">. After 9/11, the United States led the invasions of two sovereign nations, in wars that have since cost hundreds of thousands of lives and trillions of dollars, while plunging a region into chaos. Would the reaction after a far more devastating nuclear attack be any less? In particular, the idea that each state can decide for itself how much security to provide for nuclear weapons and their essential ingredients would likely be seen as totally unacceptable following such an attack. Powerful states would likely demand that others surrender their nuclear material or accept foreign troops (or other imposed security measures) to guard it. </w:t>
      </w:r>
      <w:r w:rsidRPr="00FF6063">
        <w:rPr>
          <w:rStyle w:val="StyleUnderline"/>
        </w:rPr>
        <w:t>That could well be the first step toward a more profound transformation of the international system. After such a catastrophe, major powers may feel compelled to more freely engage in preventive war, seizing territories</w:t>
      </w:r>
      <w:r w:rsidRPr="004B750A">
        <w:rPr>
          <w:sz w:val="14"/>
        </w:rPr>
        <w:t xml:space="preserve"> they worry might otherwise be terrorist safe havens, and taking other steps they see as brutal but necessary to preserve their security. For this reason, foreign policy analyst Stephen Krasner has argued that “conventional rules of sovereignty would be abandoned overnight.” Confidence in both the national security institutions of the country attacked and international institutions such as the International Atomic Energy Agency and the United Nations, which had so manifestly failed to prevent the devastation, might erode. The effect on nuclear weapons policies is hard to predict: One can imagine new nuclear terror driving a new push for nuclear disarmament, but </w:t>
      </w:r>
      <w:r w:rsidRPr="00FF6063">
        <w:rPr>
          <w:rStyle w:val="StyleUnderline"/>
        </w:rPr>
        <w:t>one could also imagine states feeling more certain than ever before that they needed nuclear weapons. Prevention: The essential remedy</w:t>
      </w:r>
      <w:r w:rsidRPr="004B750A">
        <w:rPr>
          <w:sz w:val="14"/>
        </w:rPr>
        <w:t xml:space="preserve">. Given the horrifying consequences of such an event, while there is certainly a need to be better prepared to respond, the primary focus must be on prevention. Fortunately, there is good news on this front. To date, there is no evidence that nuclear weapons or the materials needed to make them have ever fallen into the hands of a terrorist group; even large and sophisticated terrorist groups that have tried to get nuclear weapons have failed to do so; and the international community has taken a wide range of actions over the past quarter-century (and particularly over the 2010-2016 period of the nuclear security summits) that have drastically improved the security measures for nuclear weapons and materials around the world. Nevertheless, while </w:t>
      </w:r>
      <w:r w:rsidRPr="00FF6063">
        <w:rPr>
          <w:rStyle w:val="StyleUnderline"/>
        </w:rPr>
        <w:t>the chance</w:t>
      </w:r>
      <w:r w:rsidRPr="004B750A">
        <w:rPr>
          <w:sz w:val="14"/>
        </w:rPr>
        <w:t xml:space="preserve"> of such a nightmare unfolding is probably small, it </w:t>
      </w:r>
      <w:r w:rsidRPr="00FF6063">
        <w:rPr>
          <w:rStyle w:val="StyleUnderline"/>
        </w:rPr>
        <w:t>is</w:t>
      </w:r>
      <w:r w:rsidRPr="004B750A">
        <w:rPr>
          <w:sz w:val="14"/>
        </w:rPr>
        <w:t xml:space="preserve"> certainly </w:t>
      </w:r>
      <w:r w:rsidRPr="00FF6063">
        <w:rPr>
          <w:rStyle w:val="StyleUnderline"/>
        </w:rPr>
        <w:t>not small enough to justify complacency. Al Qaeda had a focused effort to acquire</w:t>
      </w:r>
      <w:r w:rsidRPr="00FF6063">
        <w:rPr>
          <w:u w:val="single"/>
        </w:rPr>
        <w:t xml:space="preserve"> nuclear weapons that reported directly to Ayman al-Zawahiri, now the group’s leader, and included multiple attempts to get nuclear material and recruit nuclear expertise; Al Qaeda progressed as far as carrying out crude conventional explosive tests for their bomb program in the Afghan desert</w:t>
      </w:r>
      <w:r w:rsidRPr="004B750A">
        <w:rPr>
          <w:sz w:val="14"/>
        </w:rPr>
        <w:t xml:space="preserve">. The Japanese terror cult </w:t>
      </w:r>
      <w:r w:rsidRPr="00FF6063">
        <w:rPr>
          <w:rStyle w:val="StyleUnderline"/>
        </w:rPr>
        <w:t>Aum Shinrikyo</w:t>
      </w:r>
      <w:r w:rsidRPr="004B750A">
        <w:rPr>
          <w:sz w:val="14"/>
        </w:rPr>
        <w:t xml:space="preserve">—the group that launched nerve gas attacks in the Tokyo subway in 1995— </w:t>
      </w:r>
      <w:r w:rsidRPr="00FF6063">
        <w:rPr>
          <w:rStyle w:val="StyleUnderline"/>
        </w:rPr>
        <w:t>also pursued nuclear weapons</w:t>
      </w:r>
      <w:r w:rsidRPr="004B750A">
        <w:rPr>
          <w:sz w:val="14"/>
        </w:rPr>
        <w:t xml:space="preserve">. To date, </w:t>
      </w:r>
      <w:r w:rsidRPr="00FF6063">
        <w:rPr>
          <w:rStyle w:val="StyleUnderline"/>
        </w:rPr>
        <w:t>there are</w:t>
      </w:r>
      <w:r w:rsidRPr="004B750A">
        <w:rPr>
          <w:sz w:val="14"/>
        </w:rPr>
        <w:t xml:space="preserve"> only </w:t>
      </w:r>
      <w:r w:rsidRPr="00FF6063">
        <w:rPr>
          <w:rStyle w:val="StyleUnderline"/>
        </w:rPr>
        <w:t>hints of</w:t>
      </w:r>
      <w:r w:rsidRPr="004B750A">
        <w:rPr>
          <w:sz w:val="14"/>
        </w:rPr>
        <w:t xml:space="preserve"> nuclear </w:t>
      </w:r>
      <w:r w:rsidRPr="00FF6063">
        <w:rPr>
          <w:rStyle w:val="StyleUnderline"/>
        </w:rPr>
        <w:t>interest from the Islamic State</w:t>
      </w:r>
      <w:r w:rsidRPr="004B750A">
        <w:rPr>
          <w:sz w:val="14"/>
        </w:rPr>
        <w:t xml:space="preserve">, but if it did turn to nuclear pursuits, even with the imminent defeat of its geographic caliphate in Iraq and Syria, it still has more money, people, and ability to recruit experts globally than most past terrorist groups, raising a serious concern. With at least two terrorist groups having pursued nuclear weapons over the past quarter-century, and possibly more, it is unlikely they will be the last. Moreover, the past seizures of stolen weapons-usable nuclear material demonstrate that </w:t>
      </w:r>
      <w:r w:rsidRPr="004B750A">
        <w:rPr>
          <w:rStyle w:val="Emphasis"/>
        </w:rPr>
        <w:t>nuclear security failures have occurred at some point in the past</w:t>
      </w:r>
      <w:r w:rsidRPr="004B750A">
        <w:rPr>
          <w:sz w:val="14"/>
        </w:rPr>
        <w:t xml:space="preserve">. While nuclear security has improved dramatically in many countries in the past quarter-century, </w:t>
      </w:r>
      <w:r w:rsidRPr="004B750A">
        <w:rPr>
          <w:rStyle w:val="StyleUnderline"/>
        </w:rPr>
        <w:t>the possibility that terrorists could get the essential ingredients of a nuclear bomb still cannot be ruled out</w:t>
      </w:r>
      <w:r w:rsidRPr="004B750A">
        <w:rPr>
          <w:sz w:val="14"/>
        </w:rPr>
        <w:t xml:space="preserve">. What then, must be done? First, </w:t>
      </w:r>
      <w:r w:rsidRPr="00FF6063">
        <w:rPr>
          <w:rStyle w:val="StyleUnderline"/>
        </w:rPr>
        <w:t xml:space="preserve">major efforts are needed to recover some of the </w:t>
      </w:r>
      <w:r w:rsidRPr="004B750A">
        <w:rPr>
          <w:rStyle w:val="Emphasis"/>
        </w:rPr>
        <w:t>momentum imparted to nuclear security programs</w:t>
      </w:r>
      <w:r w:rsidRPr="00FF6063">
        <w:rPr>
          <w:rStyle w:val="StyleUnderline"/>
        </w:rPr>
        <w:t xml:space="preserve"> by the now-completed nuclear security summit process, revitalizing efforts to address remaining weaknesses</w:t>
      </w:r>
      <w:r w:rsidRPr="004B750A">
        <w:rPr>
          <w:sz w:val="14"/>
        </w:rPr>
        <w:t xml:space="preserve">. Second, because nuclear security is unlikely to be perfect, other layers of defense are needed to cope with nuclear material that has already been stolen, including stronger anti-nuclear smuggling efforts (especially national police and intelligence teams), better intelligence focused on nuclear smuggling, beefed-up interdiction abilities if intelligence identifies where such items are located, and improved means of detecting efforts to bring a nuclear weapon or its pieces into major cities. Third, deterrence can play a part, particularly in convincing states never to consciously provide nuclear weapons or materials to terrorists —and toward that end, continued investments in nuclear forensics capabilities are needed, to help identify where nuclear material might have come from. Fourth, more intelligence effort—and more international intelligence cooperation—is needed that is targeted on identifying and stopping terrorist plots aimed at nuclear terrorism, and dismantling groups that may harbor such ambitions. </w:t>
      </w:r>
      <w:r w:rsidRPr="00FF6063">
        <w:rPr>
          <w:rStyle w:val="StyleUnderline"/>
        </w:rPr>
        <w:t>No one knows</w:t>
      </w:r>
      <w:r w:rsidRPr="00080258">
        <w:rPr>
          <w:rStyle w:val="StyleUnderline"/>
        </w:rPr>
        <w:t xml:space="preserve"> </w:t>
      </w:r>
      <w:r w:rsidRPr="004B750A">
        <w:rPr>
          <w:sz w:val="14"/>
        </w:rPr>
        <w:t xml:space="preserve">what </w:t>
      </w:r>
      <w:r w:rsidRPr="00080258">
        <w:rPr>
          <w:rStyle w:val="StyleUnderline"/>
        </w:rPr>
        <w:t xml:space="preserve">the real probability </w:t>
      </w:r>
      <w:r w:rsidRPr="004B750A">
        <w:rPr>
          <w:sz w:val="14"/>
        </w:rPr>
        <w:t>of nuclear terrorism is. It may well be quite low. There is no need for panic, which is exactly what terrorists have sought to achieve by repeatedly claiming to have nuclear weapons. But there is a need for prudent, focused action. Given the scale of the consequences, the countries of the world have an obligation to do everything in their power to ensure that the dark day after a terrorist nuclear blast never comes.</w:t>
      </w:r>
    </w:p>
    <w:p w:rsidR="00184120" w:rsidRPr="00425198" w:rsidRDefault="00184120" w:rsidP="0062230F">
      <w:pPr>
        <w:rPr>
          <w:sz w:val="10"/>
        </w:rPr>
      </w:pPr>
    </w:p>
    <w:p w:rsidR="0062230F" w:rsidRDefault="00070486" w:rsidP="00070486">
      <w:pPr>
        <w:pStyle w:val="Heading3"/>
      </w:pPr>
      <w:r>
        <w:t>---xt: 1ar</w:t>
      </w:r>
    </w:p>
    <w:p w:rsidR="00070486" w:rsidRDefault="00070486" w:rsidP="00070486">
      <w:pPr>
        <w:pStyle w:val="Heading4"/>
      </w:pPr>
      <w:r>
        <w:t>The standoff over Ukraine hurts vital nuclear security programs—risks loose nukes and nuclear terror</w:t>
      </w:r>
    </w:p>
    <w:p w:rsidR="00070486" w:rsidRPr="007A6913" w:rsidRDefault="00070486" w:rsidP="00070486">
      <w:r w:rsidRPr="007A6913">
        <w:rPr>
          <w:b/>
          <w:bCs/>
          <w:sz w:val="26"/>
          <w:szCs w:val="26"/>
        </w:rPr>
        <w:t>Guarin</w:t>
      </w:r>
      <w:r>
        <w:rPr>
          <w:b/>
          <w:bCs/>
          <w:sz w:val="26"/>
          <w:szCs w:val="26"/>
        </w:rPr>
        <w:t>o 14</w:t>
      </w:r>
      <w:r w:rsidRPr="007A6913">
        <w:t xml:space="preserve"> </w:t>
      </w:r>
      <w:r>
        <w:t>(</w:t>
      </w:r>
      <w:r w:rsidRPr="007A6913">
        <w:t>Douglas P. Guarino is a senior reporter with Global Security Newswire, covering nuclear and chemical security issues.</w:t>
      </w:r>
      <w:r>
        <w:t xml:space="preserve"> </w:t>
      </w:r>
      <w:r w:rsidRPr="007A6913">
        <w:t>"U.S. Nuclear Security Efforts in Russia Stalled Amid Ongoing Ukraine Crisis." Nationaljournal.com, 5 Mar. 2014. General OneFile, http://link.galegroup.com/apps/doc/A360622688/ITOF?u=umuser&amp;sid=ITOF&amp;xid=c77a0a8a. Accessed 24 June 2019.)SEM</w:t>
      </w:r>
    </w:p>
    <w:p w:rsidR="0062230F" w:rsidRPr="00184120" w:rsidRDefault="00070486" w:rsidP="0062230F">
      <w:pPr>
        <w:rPr>
          <w:sz w:val="14"/>
        </w:rPr>
      </w:pPr>
      <w:r w:rsidRPr="007A6913">
        <w:rPr>
          <w:sz w:val="14"/>
        </w:rPr>
        <w:t xml:space="preserve">U.S. </w:t>
      </w:r>
      <w:r w:rsidRPr="00BA0504">
        <w:rPr>
          <w:rStyle w:val="StyleUnderline"/>
        </w:rPr>
        <w:t>Energy Department efforts to secure vulnerable nuclear materials in Russia have stalled following the expiration of a long-held agreement with Moscow last summer</w:t>
      </w:r>
      <w:r w:rsidRPr="007A6913">
        <w:rPr>
          <w:sz w:val="14"/>
        </w:rPr>
        <w:t xml:space="preserve">, an agency official said on Tuesday. </w:t>
      </w:r>
      <w:r w:rsidRPr="00BA0504">
        <w:rPr>
          <w:rStyle w:val="Emphasis"/>
        </w:rPr>
        <w:t>The now-tenuous situation in</w:t>
      </w:r>
      <w:r w:rsidRPr="007A6913">
        <w:rPr>
          <w:sz w:val="14"/>
        </w:rPr>
        <w:t xml:space="preserve"> neighboring </w:t>
      </w:r>
      <w:r w:rsidRPr="00BA0504">
        <w:rPr>
          <w:rStyle w:val="Emphasis"/>
        </w:rPr>
        <w:t>Ukraine</w:t>
      </w:r>
      <w:r>
        <w:rPr>
          <w:rStyle w:val="Emphasis"/>
        </w:rPr>
        <w:t xml:space="preserve"> </w:t>
      </w:r>
      <w:r w:rsidRPr="00BA0504">
        <w:rPr>
          <w:rStyle w:val="Emphasis"/>
        </w:rPr>
        <w:t>may further delay the initiatives</w:t>
      </w:r>
      <w:r w:rsidRPr="007A6913">
        <w:rPr>
          <w:sz w:val="14"/>
        </w:rPr>
        <w:t xml:space="preserve">, according to Anne Harrington, deputy administrator for defense </w:t>
      </w:r>
      <w:r w:rsidRPr="00791804">
        <w:rPr>
          <w:sz w:val="14"/>
        </w:rPr>
        <w:t>nuclear nonproliferation</w:t>
      </w:r>
      <w:r w:rsidRPr="007A6913">
        <w:rPr>
          <w:sz w:val="14"/>
        </w:rPr>
        <w:t xml:space="preserve"> at the department's semiautonomous National Nuclear Security Administration. </w:t>
      </w:r>
      <w:r w:rsidRPr="00BA0504">
        <w:rPr>
          <w:rStyle w:val="StyleUnderline"/>
        </w:rPr>
        <w:t>The</w:t>
      </w:r>
      <w:r w:rsidRPr="007A6913">
        <w:rPr>
          <w:sz w:val="14"/>
        </w:rPr>
        <w:t xml:space="preserve"> so-called </w:t>
      </w:r>
      <w:r w:rsidRPr="00BA0504">
        <w:rPr>
          <w:rStyle w:val="StyleUnderline"/>
        </w:rPr>
        <w:t>Cooperative Threat Reduction umbrella agreement expired</w:t>
      </w:r>
      <w:r w:rsidRPr="007A6913">
        <w:rPr>
          <w:sz w:val="14"/>
        </w:rPr>
        <w:t xml:space="preserve"> in June, in part </w:t>
      </w:r>
      <w:r w:rsidRPr="00BA0504">
        <w:rPr>
          <w:rStyle w:val="StyleUnderline"/>
        </w:rPr>
        <w:t>because Moscow was no longer interested in extending a pact that shielded the U.S. government and its contractors from virtually all liability</w:t>
      </w:r>
      <w:r w:rsidRPr="007A6913">
        <w:rPr>
          <w:sz w:val="14"/>
        </w:rPr>
        <w:t xml:space="preserve"> from incidents that could occur during the course of work on Russian soil. </w:t>
      </w:r>
      <w:r w:rsidRPr="00BA0504">
        <w:rPr>
          <w:rStyle w:val="StyleUnderline"/>
        </w:rPr>
        <w:t>The 20-year-old-accord is often referred to as the "Nunn-Lugar" agreement</w:t>
      </w:r>
      <w:r w:rsidRPr="007A6913">
        <w:rPr>
          <w:sz w:val="14"/>
        </w:rPr>
        <w:t xml:space="preserve">, due to the roles former Senators Sam Nunn (D-Ga.) and Richard Lugar (R-Ind.) played in forging the pact as the Soviet Union was collapsing. Much of the work under the agreement was conducted by the U.S. Defense Department and its contractors under the Pentagon's Cooperative Threat Reduction program. However, </w:t>
      </w:r>
      <w:r w:rsidRPr="00BA0504">
        <w:rPr>
          <w:rStyle w:val="Emphasis"/>
        </w:rPr>
        <w:t>Energy Department nonproliferation programs</w:t>
      </w:r>
      <w:r w:rsidRPr="007A6913">
        <w:rPr>
          <w:sz w:val="14"/>
        </w:rPr>
        <w:t xml:space="preserve"> also </w:t>
      </w:r>
      <w:r w:rsidRPr="00BA0504">
        <w:rPr>
          <w:rStyle w:val="Emphasis"/>
        </w:rPr>
        <w:t>played a significant role in helping lock down vulnerable nuclear materials leftover from the Cold</w:t>
      </w:r>
      <w:r>
        <w:rPr>
          <w:rStyle w:val="Emphasis"/>
        </w:rPr>
        <w:t xml:space="preserve"> </w:t>
      </w:r>
      <w:r w:rsidRPr="00BA0504">
        <w:rPr>
          <w:rStyle w:val="Emphasis"/>
        </w:rPr>
        <w:t>War.</w:t>
      </w:r>
      <w:r>
        <w:rPr>
          <w:rStyle w:val="Emphasis"/>
        </w:rPr>
        <w:t xml:space="preserve"> </w:t>
      </w:r>
      <w:r w:rsidRPr="007A6913">
        <w:rPr>
          <w:sz w:val="14"/>
        </w:rPr>
        <w:t xml:space="preserve">Following the agreement's expiration, Obama administration officials asserted (http://www.nti.org/gsn/article/us-official-most-doe-nuclear-security-work-russia-will-continue/) last summer that most Energy Department work in Russia would continue unfettered. Harrington told Global Security Newswire in August (http://www.nti.org/gsn/article/q-changes-coming-us-effort-stop-nuclear-smuggling/) that while implementing language for a new pact with Moscow was still being worked out, she did not expect any significant interruptions to Energy's contractor work in Russia. However, Harrington said on Tuesday that </w:t>
      </w:r>
      <w:r w:rsidRPr="00BA0504">
        <w:rPr>
          <w:rStyle w:val="Emphasis"/>
        </w:rPr>
        <w:t>negotiations</w:t>
      </w:r>
      <w:r w:rsidRPr="007A6913">
        <w:rPr>
          <w:sz w:val="14"/>
        </w:rPr>
        <w:t xml:space="preserve"> pertaining to the implementing language </w:t>
      </w:r>
      <w:r w:rsidRPr="00BA0504">
        <w:rPr>
          <w:rStyle w:val="Emphasis"/>
        </w:rPr>
        <w:t>were taking longer than expected. The current situation in Ukraine</w:t>
      </w:r>
      <w:r w:rsidRPr="007A6913">
        <w:rPr>
          <w:sz w:val="14"/>
        </w:rPr>
        <w:t xml:space="preserve"> -- in which the Obama administration has criticized the apparent presence of Russian troops in the former Soviet republic -- </w:t>
      </w:r>
      <w:r w:rsidRPr="00BA0504">
        <w:rPr>
          <w:rStyle w:val="Emphasis"/>
        </w:rPr>
        <w:t>could further hamper the negotiations</w:t>
      </w:r>
      <w:r w:rsidRPr="007A6913">
        <w:rPr>
          <w:sz w:val="14"/>
        </w:rPr>
        <w:t xml:space="preserve">, Harrington said. "We are actively in the process of negotiating those changes to the agreement, but obviously </w:t>
      </w:r>
      <w:r w:rsidRPr="00BA0504">
        <w:rPr>
          <w:rStyle w:val="StyleUnderline"/>
        </w:rPr>
        <w:t>the current situation between Russia and Ukraine -- and what decisions the White House and the president make on the future of our engagement with Russia -- is to be determined</w:t>
      </w:r>
      <w:r w:rsidRPr="007A6913">
        <w:rPr>
          <w:sz w:val="14"/>
        </w:rPr>
        <w:t xml:space="preserve">," said Harrington. </w:t>
      </w:r>
      <w:r w:rsidRPr="007A6913">
        <w:rPr>
          <w:rStyle w:val="Emphasis"/>
        </w:rPr>
        <w:t>In the interim, Energy Department efforts to finish securing vulnerable nuclear materials have been put on hold</w:t>
      </w:r>
      <w:r w:rsidRPr="007A6913">
        <w:rPr>
          <w:sz w:val="14"/>
        </w:rPr>
        <w:t xml:space="preserve">, said Harrington, who was asked to explain proposed cuts in the administration's fiscal 2015 budget proposal. "Until we have the contracts back in place, we had to suspend work at a variety of sites and so the funding and the teams of experts are standing eagerly ready to go back to work," Harrington said during a conference call with reporters regarding the newly delivered budget request (http://www.nti.org/gsn/article/us-energy-dept-seeks-83-billion-nuclear-arsenal-work/). "That just is one of those victims -- anytime you have a major agreement or contract change there are a lot of technical issues that go into making everything work smoothly again." A summary of </w:t>
      </w:r>
      <w:r w:rsidRPr="007A6913">
        <w:rPr>
          <w:rStyle w:val="StyleUnderline"/>
        </w:rPr>
        <w:t>the</w:t>
      </w:r>
      <w:r w:rsidRPr="007A6913">
        <w:rPr>
          <w:sz w:val="14"/>
        </w:rPr>
        <w:t xml:space="preserve"> 2015 </w:t>
      </w:r>
      <w:r w:rsidRPr="007A6913">
        <w:rPr>
          <w:rStyle w:val="StyleUnderline"/>
        </w:rPr>
        <w:t>budget proposal</w:t>
      </w:r>
      <w:r w:rsidRPr="007A6913">
        <w:rPr>
          <w:sz w:val="14"/>
        </w:rPr>
        <w:t xml:space="preserve">, released Tuesday, </w:t>
      </w:r>
      <w:r w:rsidRPr="007A6913">
        <w:rPr>
          <w:rStyle w:val="StyleUnderline"/>
        </w:rPr>
        <w:t>attributed a planned 27 percent cut to the International Material Protection and Cooperation program in part on the expiration of the Cooperative Threat Reduction umbrella agreement.</w:t>
      </w:r>
      <w:r>
        <w:rPr>
          <w:rStyle w:val="StyleUnderline"/>
        </w:rPr>
        <w:t xml:space="preserve"> </w:t>
      </w:r>
      <w:r w:rsidRPr="007A6913">
        <w:rPr>
          <w:sz w:val="14"/>
        </w:rPr>
        <w:t xml:space="preserve">Harrington said </w:t>
      </w:r>
      <w:r w:rsidRPr="007A6913">
        <w:rPr>
          <w:rStyle w:val="Emphasis"/>
        </w:rPr>
        <w:t>this was partially the result of a freeze on work aimed at securing buildings in Russia where sensitive nuclear materials are stored.</w:t>
      </w:r>
      <w:r>
        <w:rPr>
          <w:rStyle w:val="Emphasis"/>
        </w:rPr>
        <w:t xml:space="preserve"> </w:t>
      </w:r>
      <w:r w:rsidRPr="007A6913">
        <w:rPr>
          <w:sz w:val="14"/>
        </w:rPr>
        <w:t xml:space="preserve">"Some of the final physical security work at the buildings in Russia that we've been working on has been suspended," Harrington said. "All of the buildings have some percentage of the upgrades -- anywhere between 40 and 70 percent of the upgrades at all of the buildings were completed -- but we've had to wait to finish the rest of buildings." </w:t>
      </w:r>
      <w:r w:rsidRPr="00791804">
        <w:rPr>
          <w:sz w:val="14"/>
        </w:rPr>
        <w:t>Arms control</w:t>
      </w:r>
      <w:r w:rsidRPr="007A6913">
        <w:rPr>
          <w:sz w:val="14"/>
        </w:rPr>
        <w:t xml:space="preserve"> advocates are criticizing the Obama budget plan, which on the whole would cut Energy Department nonproliferation efforts by 20 percent, while at the same time boosting the agency's spending on </w:t>
      </w:r>
      <w:r w:rsidRPr="00791804">
        <w:rPr>
          <w:sz w:val="14"/>
        </w:rPr>
        <w:t>nuclear weapons</w:t>
      </w:r>
      <w:r w:rsidRPr="007A6913">
        <w:rPr>
          <w:sz w:val="14"/>
        </w:rPr>
        <w:t xml:space="preserve"> by nearly 7 percent. The nuclear-weapons programs would receive $8.3 billion, while the nonproliferation efforts would receive $1.6 billion. "Clearly, a contributing factor is that </w:t>
      </w:r>
      <w:r w:rsidRPr="007A6913">
        <w:rPr>
          <w:rStyle w:val="Emphasis"/>
        </w:rPr>
        <w:t>Russia has evolved into a reluctant and increasingly hostile partner in this area</w:t>
      </w:r>
      <w:r w:rsidRPr="007A6913">
        <w:rPr>
          <w:sz w:val="14"/>
        </w:rPr>
        <w:t xml:space="preserve">," the advocacy group Partnership for Global Security said in a Wednesday statement, noting that the budget plan also calls for the Pentagon Cooperative Threat Reduction program to receive a 23 percent cut. "But, Russian reticence does not explain all the cuts. In fact, throughout his term, the president's budgets for key nuclear control efforts have been declining." President </w:t>
      </w:r>
      <w:r w:rsidRPr="007A6913">
        <w:rPr>
          <w:rStyle w:val="StyleUnderline"/>
        </w:rPr>
        <w:t>Obama has flagged nuclear security as a major priority of his administration</w:t>
      </w:r>
      <w:r w:rsidRPr="007A6913">
        <w:rPr>
          <w:sz w:val="14"/>
        </w:rPr>
        <w:t xml:space="preserve">. One outgrowth of that pledge has been a series of global Nuclear Security Summits, the next of which is to occur in The Netherlands later this month. </w:t>
      </w:r>
      <w:r w:rsidRPr="007A6913">
        <w:rPr>
          <w:rStyle w:val="StyleUnderline"/>
        </w:rPr>
        <w:t>That summit effort is in part responsible for the removal of all weapons-grade nuclear materials from 12 countries in recent years</w:t>
      </w:r>
      <w:r w:rsidRPr="007A6913">
        <w:rPr>
          <w:sz w:val="14"/>
        </w:rPr>
        <w:t xml:space="preserve">. Harrington told reporters on Tuesday that the fiscal 2015 budget plan would enable the removal of an additional 125 kilos of plutonium and highly enriched uranium. On the whole, however, the Partnership for Global Security argued that "the significant impression this new budget leaves is that the administration does not understand that without continued and strong U.S. leadership and funding, this agenda will fade from the global stage and that this is a major </w:t>
      </w:r>
      <w:r w:rsidRPr="00791804">
        <w:rPr>
          <w:sz w:val="14"/>
        </w:rPr>
        <w:t>international security</w:t>
      </w:r>
      <w:r w:rsidRPr="007A6913">
        <w:rPr>
          <w:sz w:val="14"/>
        </w:rPr>
        <w:t xml:space="preserve"> threat," the group said. The Energy Department's Global Threat Reduction Initiative would be cut by 24 percent under the fiscal 2015 plan, as compared to what Congress approved for the current year. The nonprofit Center for Arms Control and Nonproliferation said in a Tuesday statement that this would amount to a roughly 70 percent cut, as compared to the funding the program received three years ago. </w:t>
      </w:r>
      <w:r w:rsidRPr="007A6913">
        <w:rPr>
          <w:rStyle w:val="Emphasis"/>
        </w:rPr>
        <w:t>Arms control groups, along with some lawmakers, have raised concerns in recent months that the program could fall behind in its efforts to secure commercial facilities around the world that house radiological material potentially usable in a dirty bomb</w:t>
      </w:r>
      <w:r w:rsidRPr="007A6913">
        <w:rPr>
          <w:sz w:val="14"/>
        </w:rPr>
        <w:t>. These concerns were amplified when a potent radiological source went missing for a time in a stolen truck (http://www.nti.org/gsn/article/after-mexican-theft-critics-question-if-iaea-radiological-security-rules-are-enough/) late last year in Mexico. NNSA spokeswoman Keri Fulton told GSN on Wednesday that based on current budget projections, the agency's goal is to complete this work by 2044. Senate appropriators have previously criticized (http://www.nti.org/gsn/article/nuclear-security-and-omnibus-legislation-whats-and-whats-down/) this date as being too far in the future, saying the program had previously vowed to secure 85,000 buildings by 2025. So far, work on only 1,500 buildings, or about 18 percent, has been completed, the lawmakers said. On the nuclear-weapons side of the budget, the administration in the spending request does plan to delay by five years a plan to construct a new interoperable warhead (http://www.nti.org/gsn/article/compromise-bill-could-make-nuclear-warhead-cost-study-less-painful/) that had been criticized by arms control groups and some lawmakers. At the same time, however, it is looking to boost funding to controversial refurbishments to the B-61 gravity bomb. The Center for Arms Control on Tuesday criticized the administration for looking to fund such weapons projects "on the back of key nonproliferation programs."</w:t>
      </w:r>
    </w:p>
    <w:p w:rsidR="00504A6C" w:rsidRDefault="00504A6C" w:rsidP="00504A6C">
      <w:pPr>
        <w:pStyle w:val="Heading2"/>
      </w:pPr>
      <w:r>
        <w:t>AT DAs</w:t>
      </w:r>
    </w:p>
    <w:p w:rsidR="00504A6C" w:rsidRDefault="00504A6C" w:rsidP="00504A6C">
      <w:pPr>
        <w:pStyle w:val="Heading3"/>
      </w:pPr>
      <w:r>
        <w:t>AT deterrence DA – bluffing</w:t>
      </w:r>
    </w:p>
    <w:p w:rsidR="00504A6C" w:rsidRDefault="00504A6C" w:rsidP="00504A6C">
      <w:pPr>
        <w:pStyle w:val="Heading4"/>
      </w:pPr>
      <w:r>
        <w:t>Putin calls our bluff --- arms cause Russian escalation</w:t>
      </w:r>
      <w:r w:rsidR="004C3B86">
        <w:t xml:space="preserve"> --- either the US responds in kind (nuclear war) or we are forced to back down</w:t>
      </w:r>
    </w:p>
    <w:p w:rsidR="00504A6C" w:rsidRDefault="00504A6C" w:rsidP="00504A6C">
      <w:r w:rsidRPr="00FF1A1A">
        <w:rPr>
          <w:rStyle w:val="Style13ptBold"/>
        </w:rPr>
        <w:t>Shapiro 15</w:t>
      </w:r>
      <w:r>
        <w:t xml:space="preserve"> – Nonresident Senior Fellow - Foreign Policy, Center on the United States and Europe, Project on International Order and Strategy (Jeremy, “Why Arming the Ukrainians is a Bad Idea,” Brookings, </w:t>
      </w:r>
      <w:hyperlink r:id="rId51" w:history="1">
        <w:r w:rsidRPr="00CC1BC3">
          <w:rPr>
            <w:rStyle w:val="Hyperlink"/>
          </w:rPr>
          <w:t>https://www.brookings.edu/blog/up-front/2015/02/03/why-arming-the-ukrainians-is-a-bad-idea/)//BB</w:t>
        </w:r>
      </w:hyperlink>
    </w:p>
    <w:p w:rsidR="00504A6C" w:rsidRPr="00487F45" w:rsidRDefault="00504A6C" w:rsidP="00504A6C"/>
    <w:p w:rsidR="00504A6C" w:rsidRDefault="00504A6C" w:rsidP="00504A6C">
      <w:r>
        <w:t xml:space="preserve">Steve Pifer is a good friend and a treasured colleague. And Strobe Talbott is my boss—so it goes without saying that I greatly admire his work. But as important as friendship and job security are to me, I still can only conclude that </w:t>
      </w:r>
      <w:r w:rsidRPr="00D854BB">
        <w:rPr>
          <w:rStyle w:val="StyleUnderline"/>
        </w:rPr>
        <w:t>the</w:t>
      </w:r>
      <w:r>
        <w:t xml:space="preserve">ir </w:t>
      </w:r>
      <w:r w:rsidRPr="00D854BB">
        <w:rPr>
          <w:rStyle w:val="StyleUnderline"/>
        </w:rPr>
        <w:t>proposal to arm Ukrainians will lead only to further violence and instability, and</w:t>
      </w:r>
      <w:r>
        <w:t xml:space="preserve"> possibly </w:t>
      </w:r>
      <w:r w:rsidRPr="00D854BB">
        <w:rPr>
          <w:rStyle w:val="StyleUnderline"/>
        </w:rPr>
        <w:t>a dangerous confrontation with Russia</w:t>
      </w:r>
      <w:r>
        <w:t>.</w:t>
      </w:r>
      <w:r w:rsidR="004C3B86">
        <w:t xml:space="preserve"> </w:t>
      </w:r>
      <w:r>
        <w:t>Steve and Strobe’s article (and the supporting report with several other prominent authors) rings with fury at Russian actions. And Russian actions are indeed outrageous. But moral indignation, no matter how righteous and satisfying, is not a strategy. A strategy needs to describe just how provision of American arms would make the situation better.</w:t>
      </w:r>
      <w:r w:rsidR="004C3B86">
        <w:t xml:space="preserve"> </w:t>
      </w:r>
      <w:r>
        <w:t>Rather than such a description, the article suggests that a just cause and the Ukrainian need and desire for weapons are enough to justify their provision. But it is hardly surprising that the Ukrainians want American arms in their war against Russia and Russian-backed separatists—they face the possibility of territorial dismemberment and would run any risk to preserve their state intact.</w:t>
      </w:r>
      <w:r w:rsidR="004C3B86">
        <w:t xml:space="preserve"> </w:t>
      </w:r>
      <w:r w:rsidRPr="00D854BB">
        <w:rPr>
          <w:rStyle w:val="StyleUnderline"/>
        </w:rPr>
        <w:t>The Ukrainian calculus is one of immediate desperation. But the United States needs to think for the longer-term</w:t>
      </w:r>
      <w:r>
        <w:t xml:space="preserve">. And </w:t>
      </w:r>
      <w:r w:rsidRPr="00D854BB">
        <w:rPr>
          <w:rStyle w:val="StyleUnderline"/>
        </w:rPr>
        <w:t>if U.S.-provided weapons fail to induce a Russian retreat in Ukraine and instead cause an escalation of the war,</w:t>
      </w:r>
      <w:r>
        <w:t xml:space="preserve"> </w:t>
      </w:r>
      <w:r w:rsidRPr="00D854BB">
        <w:rPr>
          <w:rStyle w:val="StyleUnderline"/>
        </w:rPr>
        <w:t>the net result will not be peace and compromise</w:t>
      </w:r>
      <w:r>
        <w:t xml:space="preserve">. There has recently been much </w:t>
      </w:r>
      <w:r w:rsidRPr="00D854BB">
        <w:rPr>
          <w:rStyle w:val="StyleUnderline"/>
        </w:rPr>
        <w:t>escalation</w:t>
      </w:r>
      <w:r>
        <w:t xml:space="preserve"> in Ukraine, but it </w:t>
      </w:r>
      <w:r w:rsidRPr="00D854BB">
        <w:rPr>
          <w:rStyle w:val="StyleUnderline"/>
        </w:rPr>
        <w:t xml:space="preserve">could go </w:t>
      </w:r>
      <w:r w:rsidRPr="00D854BB">
        <w:rPr>
          <w:rStyle w:val="Emphasis"/>
        </w:rPr>
        <w:t>much</w:t>
      </w:r>
      <w:r w:rsidRPr="00D854BB">
        <w:rPr>
          <w:rStyle w:val="StyleUnderline"/>
        </w:rPr>
        <w:t xml:space="preserve"> further</w:t>
      </w:r>
      <w:r>
        <w:t>. As horrible as it is, the Ukrainian civil war still looks rather tame by the standards of Bosnia, Chechnya or Syria. Further escalation will mean much more violence, suffering and death in Ukraine.</w:t>
      </w:r>
      <w:r w:rsidR="004C3B86">
        <w:t xml:space="preserve"> </w:t>
      </w:r>
      <w:r>
        <w:t xml:space="preserve">The </w:t>
      </w:r>
      <w:r w:rsidRPr="00D854BB">
        <w:rPr>
          <w:rStyle w:val="StyleUnderline"/>
        </w:rPr>
        <w:t>report authors counter that if the United States does not stand up to Russia in Ukraine, the Putin regime will be emboldened to make similar mischief all over Europe and beyond</w:t>
      </w:r>
      <w:r>
        <w:t xml:space="preserve">. </w:t>
      </w:r>
      <w:r w:rsidRPr="00D854BB">
        <w:rPr>
          <w:rStyle w:val="StyleUnderline"/>
        </w:rPr>
        <w:t>This is the familiar credibility argument that gave us the war in Vietnam, among other misadventures.</w:t>
      </w:r>
      <w:r>
        <w:t xml:space="preserve"> In fact, </w:t>
      </w:r>
      <w:r w:rsidRPr="00D854BB">
        <w:rPr>
          <w:rStyle w:val="StyleUnderline"/>
        </w:rPr>
        <w:t xml:space="preserve">U.S. credibility is </w:t>
      </w:r>
      <w:r w:rsidRPr="00D854BB">
        <w:rPr>
          <w:rStyle w:val="Emphasis"/>
        </w:rPr>
        <w:t>not enhanced</w:t>
      </w:r>
      <w:r w:rsidRPr="00D854BB">
        <w:rPr>
          <w:rStyle w:val="StyleUnderline"/>
        </w:rPr>
        <w:t xml:space="preserve"> by making bluffs that we will not ultimately fulfill or by embarking on wasting wars that we do not need</w:t>
      </w:r>
      <w:r>
        <w:t>.</w:t>
      </w:r>
      <w:r w:rsidR="004C3B86">
        <w:t xml:space="preserve"> </w:t>
      </w:r>
      <w:r w:rsidRPr="00D854BB">
        <w:rPr>
          <w:rStyle w:val="StyleUnderline"/>
        </w:rPr>
        <w:t>In any case, Ukraine is a unique situation, both for the Russians and for the United States. It is culturally and geographically supremely important to the Russians and yet for the United States it has no intrinsic geopolitical importance and is not a treaty ally</w:t>
      </w:r>
      <w:r>
        <w:t xml:space="preserve">. </w:t>
      </w:r>
      <w:r w:rsidRPr="00D854BB">
        <w:rPr>
          <w:rStyle w:val="StyleUnderline"/>
        </w:rPr>
        <w:t xml:space="preserve">The Russians would be foolish to judge U.S. credibility in responding to provocations in areas of greater importance to the United States on the basis of its non-military response to Ukraine. And there is </w:t>
      </w:r>
      <w:r w:rsidRPr="00D854BB">
        <w:rPr>
          <w:rStyle w:val="Emphasis"/>
        </w:rPr>
        <w:t>no evidence</w:t>
      </w:r>
      <w:r w:rsidRPr="00D854BB">
        <w:rPr>
          <w:rStyle w:val="StyleUnderline"/>
        </w:rPr>
        <w:t xml:space="preserve"> that they are that foolish</w:t>
      </w:r>
      <w:r>
        <w:t>.</w:t>
      </w:r>
      <w:r w:rsidR="004C3B86">
        <w:t xml:space="preserve"> </w:t>
      </w:r>
      <w:r>
        <w:t xml:space="preserve">In the meantime, </w:t>
      </w:r>
      <w:r w:rsidRPr="00D854BB">
        <w:rPr>
          <w:rStyle w:val="StyleUnderline"/>
        </w:rPr>
        <w:t>to meet a Russian counter-escalation in Ukraine, the United States would have to either escalate the conflict beyond where it was originally willing to go or be forced into a humiliating retreat</w:t>
      </w:r>
      <w:r>
        <w:t xml:space="preserve">. </w:t>
      </w:r>
      <w:r w:rsidRPr="00D854BB">
        <w:rPr>
          <w:rStyle w:val="Emphasis"/>
        </w:rPr>
        <w:t>Neither is a</w:t>
      </w:r>
      <w:r>
        <w:t xml:space="preserve"> very attractive or </w:t>
      </w:r>
      <w:r w:rsidRPr="00D854BB">
        <w:rPr>
          <w:rStyle w:val="Emphasis"/>
        </w:rPr>
        <w:t>credibility-enhancing option</w:t>
      </w:r>
      <w:r>
        <w:t xml:space="preserve">. </w:t>
      </w:r>
      <w:r w:rsidRPr="00D854BB">
        <w:rPr>
          <w:rStyle w:val="StyleUnderline"/>
        </w:rPr>
        <w:t>U.S. policy should work very hard to avoid confronting that unpalatable choice. Otherwise, this dynamic might well draw the United States deeper into what could become a direct confrontation with a seriously pissed-off and still heavily nuclear-armed Russia</w:t>
      </w:r>
      <w:r>
        <w:t>.</w:t>
      </w:r>
      <w:r w:rsidR="004C3B86">
        <w:t xml:space="preserve"> </w:t>
      </w:r>
      <w:r>
        <w:t>TO ESCALATE OR NOT TO ESCALATE</w:t>
      </w:r>
      <w:r w:rsidR="004C3B86">
        <w:t xml:space="preserve"> </w:t>
      </w:r>
      <w:r w:rsidRPr="00D854BB">
        <w:rPr>
          <w:rStyle w:val="StyleUnderline"/>
        </w:rPr>
        <w:t>So the key question becomes: what will the Russians do</w:t>
      </w:r>
      <w:r>
        <w:t xml:space="preserve"> in response to America’s provision of arms to its enemy? For Steve and Strobe, the goal is to give “the Ukrainian military sufficient means to make further aggression so costly that Putin and the Russian army are deterred from escalating the fight.” This seems a tall order. Ukraine is clearly much more important to Russia than it is to United States. Ukraine is also, unfortunately, located much closer to Russia than to the United States. </w:t>
      </w:r>
      <w:r w:rsidRPr="00D854BB">
        <w:rPr>
          <w:rStyle w:val="StyleUnderline"/>
        </w:rPr>
        <w:t>Russia would appear to have many escalation options and a clear incentive to exercise them</w:t>
      </w:r>
      <w:r>
        <w:t>.</w:t>
      </w:r>
      <w:r w:rsidR="004C3B86">
        <w:t xml:space="preserve"> </w:t>
      </w:r>
      <w:r>
        <w:t xml:space="preserve">Indeed, </w:t>
      </w:r>
      <w:r w:rsidRPr="00D854BB">
        <w:rPr>
          <w:rStyle w:val="StyleUnderline"/>
        </w:rPr>
        <w:t>the Russian military is far stronger than the Ukrainian military</w:t>
      </w:r>
      <w:r>
        <w:t xml:space="preserve">, as we learned in late August when a one-off injection of regular units led to hundreds of dead Ukrainians at Ilovaisk. </w:t>
      </w:r>
      <w:r w:rsidRPr="00D854BB">
        <w:rPr>
          <w:rStyle w:val="StyleUnderline"/>
        </w:rPr>
        <w:t>No program of U.S. assistance will change that balance</w:t>
      </w:r>
      <w:r>
        <w:t>. As the authors of the report admit, “[e]ven with enormous support from the West, the Ukrainian army will not be able to defeat a determined attack by the Russian military.”</w:t>
      </w:r>
      <w:r w:rsidR="004C3B86">
        <w:t xml:space="preserve"> </w:t>
      </w:r>
      <w:r>
        <w:t xml:space="preserve">So how do the report authors think that the United States and their doughty Ukrainian allies can force the Russians to back down in Ukraine? </w:t>
      </w:r>
      <w:r w:rsidRPr="00D854BB">
        <w:rPr>
          <w:rStyle w:val="StyleUnderline"/>
        </w:rPr>
        <w:t>The authors assert that the secret to getting Russia to back down is to increase Russian “costs”, by which they mean Ukraine could take advantage of Russia’s sensitivity to casualties. U.S. arms will mean that Russian soldiers will die in much greater numbers</w:t>
      </w:r>
      <w:r>
        <w:t xml:space="preserve"> in the effort to satisfy Russian objectives in Ukraine. The Russian government has been hiding the deaths of their soldiers in Ukraine from their own population for fear of the public reaction, and that will become much more difficult if casualties increase dramatically. The government supposedly fears the ire of Russian mothers whose devotion to the well-being of their soldier-sons can move political mountains even in authoritarian Russia. Rather than face a growing number of aroused and organized Russian mothers, </w:t>
      </w:r>
      <w:r w:rsidRPr="00D854BB">
        <w:rPr>
          <w:rStyle w:val="StyleUnderline"/>
        </w:rPr>
        <w:t>the thinking goes</w:t>
      </w:r>
      <w:r>
        <w:t xml:space="preserve">, President Vladimir </w:t>
      </w:r>
      <w:r w:rsidRPr="00D854BB">
        <w:rPr>
          <w:rStyle w:val="StyleUnderline"/>
        </w:rPr>
        <w:t>Putin will avoid escalation in Ukraine</w:t>
      </w:r>
      <w:r>
        <w:t>.</w:t>
      </w:r>
      <w:r w:rsidR="004C3B86">
        <w:t xml:space="preserve"> </w:t>
      </w:r>
      <w:r w:rsidRPr="00D854BB">
        <w:rPr>
          <w:rStyle w:val="Emphasis"/>
        </w:rPr>
        <w:t>Unfortunately</w:t>
      </w:r>
      <w:r>
        <w:t xml:space="preserve">, </w:t>
      </w:r>
      <w:r w:rsidRPr="00D854BB">
        <w:rPr>
          <w:rStyle w:val="StyleUnderline"/>
        </w:rPr>
        <w:t>one of the few more powerful forces than mothers in Russian politics is anti-Americanism</w:t>
      </w:r>
      <w:r>
        <w:t xml:space="preserve">. </w:t>
      </w:r>
      <w:r w:rsidRPr="00D854BB">
        <w:rPr>
          <w:rStyle w:val="StyleUnderline"/>
        </w:rPr>
        <w:t>The Russian regime has defined the struggle in Ukraine as part of an existential battle against American imperialism, in which the United States eventually seeks to impose its will on Russia itself</w:t>
      </w:r>
      <w:r>
        <w:t>. American provision of arms would lend credence to that view and increase the Russian government’s freedom of action at home.</w:t>
      </w:r>
      <w:r w:rsidR="004C3B86">
        <w:t xml:space="preserve"> </w:t>
      </w:r>
      <w:r w:rsidRPr="00D854BB">
        <w:rPr>
          <w:rStyle w:val="StyleUnderline"/>
        </w:rPr>
        <w:t xml:space="preserve">One would like to believe in the power of Russian mothers to conquer their government. But </w:t>
      </w:r>
      <w:r>
        <w:t xml:space="preserve">in the end, </w:t>
      </w:r>
      <w:r w:rsidRPr="00D854BB">
        <w:rPr>
          <w:rStyle w:val="StyleUnderline"/>
        </w:rPr>
        <w:t>it is hard to find comfort in a plan whose success relies on Vladimir Putin’s sensitivity to death and to the suffering of the Russian people</w:t>
      </w:r>
      <w:r>
        <w:t>.</w:t>
      </w:r>
    </w:p>
    <w:p w:rsidR="00504A6C" w:rsidRDefault="004C3B86" w:rsidP="00504A6C">
      <w:pPr>
        <w:pStyle w:val="Heading4"/>
      </w:pPr>
      <w:r>
        <w:t>That’s offense --- b</w:t>
      </w:r>
      <w:r w:rsidR="00504A6C">
        <w:t xml:space="preserve">luff-calling is a credibility hazard </w:t>
      </w:r>
    </w:p>
    <w:p w:rsidR="00504A6C" w:rsidRDefault="00504A6C" w:rsidP="00504A6C">
      <w:r w:rsidRPr="00466C07">
        <w:rPr>
          <w:rStyle w:val="Style13ptBold"/>
        </w:rPr>
        <w:t>Kofman 17</w:t>
      </w:r>
      <w:r>
        <w:t xml:space="preserve"> – global fellow at the Wilson Center and a nonresident fellow at the Modern War Institute (Michael, “For the U.S., Arming Ukraine Could Be a Deadly Mistake,” New York Times, </w:t>
      </w:r>
      <w:hyperlink r:id="rId52" w:history="1">
        <w:r w:rsidRPr="00674056">
          <w:rPr>
            <w:rStyle w:val="Hyperlink"/>
          </w:rPr>
          <w:t>https://www.nytimes.com/2017/08/25/opinion/united-states-arm-ukraine-missiles.html)//BB</w:t>
        </w:r>
      </w:hyperlink>
    </w:p>
    <w:p w:rsidR="00504A6C" w:rsidRPr="00C62003" w:rsidRDefault="00504A6C" w:rsidP="00504A6C"/>
    <w:p w:rsidR="00504A6C" w:rsidRPr="00A44C2A" w:rsidRDefault="00504A6C" w:rsidP="00504A6C">
      <w:r w:rsidRPr="00D854BB">
        <w:rPr>
          <w:rStyle w:val="StyleUnderline"/>
        </w:rPr>
        <w:t>The Trump administration’s plan to arm Kiev is a serious political decision that could have far-reaching strategic consequences.</w:t>
      </w:r>
      <w:r>
        <w:t xml:space="preserve"> </w:t>
      </w:r>
      <w:r w:rsidRPr="00D854BB">
        <w:rPr>
          <w:rStyle w:val="StyleUnderline"/>
        </w:rPr>
        <w:t>The United States is walking into a proxy war with Moscow — one that it is unprepared to win</w:t>
      </w:r>
      <w:r>
        <w:t>.</w:t>
      </w:r>
      <w:r w:rsidR="004C3B86">
        <w:t xml:space="preserve"> </w:t>
      </w:r>
      <w:r>
        <w:t xml:space="preserve">Notionally, helping Ukraine is admirable, but the lack of public discussion and suddenness of this announcement are worrisome. </w:t>
      </w:r>
      <w:r w:rsidRPr="00D854BB">
        <w:rPr>
          <w:rStyle w:val="StyleUnderline"/>
        </w:rPr>
        <w:t>While arming Kiev may seem like an easy political win, it is poor policy</w:t>
      </w:r>
      <w:r>
        <w:t>. The idea of providing Ukraine with $50 million-worth of anti-tank missiles is eerily reminiscent of Washington’s halfhearted efforts to train and arm the moderate Syrian opposition.</w:t>
      </w:r>
      <w:r w:rsidR="004C3B86">
        <w:t xml:space="preserve"> </w:t>
      </w:r>
      <w:r>
        <w:t xml:space="preserve">That plan was ill-conceived and ended in defeat after Russia escalated its military backing of the government of President Bashar al-Assad in 2015. Russia’s interests in Ukraine are far greater and its military superiority is well established. In contrast, </w:t>
      </w:r>
      <w:r w:rsidRPr="00D854BB">
        <w:rPr>
          <w:rStyle w:val="StyleUnderline"/>
        </w:rPr>
        <w:t>the United States’ coercive credibility in the region is close to nonexistent.</w:t>
      </w:r>
      <w:r w:rsidR="004C3B86">
        <w:t xml:space="preserve"> </w:t>
      </w:r>
      <w:r w:rsidRPr="00D854BB">
        <w:rPr>
          <w:rStyle w:val="StyleUnderline"/>
        </w:rPr>
        <w:t>The proposal to send arms to Kiev is also untimely. Ukraine has not seen a Russian offensive, or lost significant territory to Russia, in more than two years</w:t>
      </w:r>
      <w:r>
        <w:t>. Of all the possible ways to help the country improve its armed forces, dumping missiles on an unreformed military hardly seems the smart way forward. This is the time to help the country transform, not play geopolitical checkers with missiles.</w:t>
      </w:r>
      <w:r w:rsidR="004C3B86">
        <w:t xml:space="preserve"> </w:t>
      </w:r>
      <w:r w:rsidRPr="00D854BB">
        <w:rPr>
          <w:rStyle w:val="StyleUnderline"/>
        </w:rPr>
        <w:t>Leading American generals in the region</w:t>
      </w:r>
      <w:r>
        <w:t xml:space="preserve">, like the commander of the U.S. Army in Europe, Lt. Gen. Ben Hodges, </w:t>
      </w:r>
      <w:r w:rsidRPr="00D854BB">
        <w:rPr>
          <w:rStyle w:val="StyleUnderline"/>
        </w:rPr>
        <w:t>have long argued that providing Ukraine with arms</w:t>
      </w:r>
      <w:r>
        <w:t xml:space="preserve">, specifically Javelins, </w:t>
      </w:r>
      <w:r w:rsidRPr="00D854BB">
        <w:rPr>
          <w:rStyle w:val="StyleUnderline"/>
        </w:rPr>
        <w:t>would “not change the situation strategically in a positive way</w:t>
      </w:r>
      <w:r>
        <w:t xml:space="preserve">.” </w:t>
      </w:r>
      <w:r w:rsidRPr="00D854BB">
        <w:rPr>
          <w:rStyle w:val="StyleUnderline"/>
        </w:rPr>
        <w:t>There is no indication of a forthcoming Russian attack</w:t>
      </w:r>
      <w:r>
        <w:t xml:space="preserve">, </w:t>
      </w:r>
      <w:r w:rsidRPr="00D854BB">
        <w:rPr>
          <w:rStyle w:val="StyleUnderline"/>
        </w:rPr>
        <w:t>but in any case, the asymmetry of power between the two countries is so great that no sensible analyst would argue that a few portable antitank missiles could tip the balance</w:t>
      </w:r>
      <w:r>
        <w:t xml:space="preserve">. Given the nature of the conflict, </w:t>
      </w:r>
      <w:r w:rsidRPr="00D854BB">
        <w:rPr>
          <w:rStyle w:val="StyleUnderline"/>
        </w:rPr>
        <w:t>there is little chance of exhausting Russia in Ukraine</w:t>
      </w:r>
      <w:r>
        <w:t>.</w:t>
      </w:r>
      <w:r w:rsidR="004C3B86">
        <w:t xml:space="preserve"> </w:t>
      </w:r>
      <w:r>
        <w:t>The Javelin is also an expensive and impractical choice to give a country with a large military that already has anti-tank guided missiles, and makes its own. For $50 million, which will equip only a fraction of Ukraine’s armed forces with Javelins, Kiev could obtain a much larger number of comparable weapons from other countries or manufacture more at home.</w:t>
      </w:r>
      <w:r w:rsidR="004C3B86">
        <w:t xml:space="preserve"> </w:t>
      </w:r>
      <w:r>
        <w:t>Most of the casualties in eastern Ukraine have been, and continue to be, from artillery and small-arms fire. The conflict has seen very few tank battles; those that did occur were among small units. Despite the vaunted number of Russian tanks in Ukraine — a figure that is likely exaggerated — this has never been a war of major tank offensives.</w:t>
      </w:r>
      <w:r w:rsidR="004C3B86">
        <w:t xml:space="preserve"> </w:t>
      </w:r>
      <w:r>
        <w:t>Ukraine’s armed forces did employ anti-tank guided missiles and inflicted losses on the separatists during the battles of August 2014 and February 2015. Yet Kiev failed to achieve victory, and the losses had little discernible deterrent effect on Russia, which was always fighting for strategic leverage rather than territory.</w:t>
      </w:r>
      <w:r w:rsidR="004C3B86">
        <w:t xml:space="preserve"> </w:t>
      </w:r>
      <w:r>
        <w:t>The push to supply Javelin missiles to Ukraine is really a political decision that would turn the conflict between Russia and Ukraine into a proxy war between the United States and Russia. Ukrainians may understandably dream of Washington’s joining the conflict, but American policy makers should remember that their obligation is to their own national interest. Washington should focus its attention instead on its NATO allies.</w:t>
      </w:r>
      <w:r w:rsidR="004C3B86">
        <w:t xml:space="preserve"> </w:t>
      </w:r>
      <w:r w:rsidRPr="00D854BB">
        <w:rPr>
          <w:rStyle w:val="StyleUnderline"/>
        </w:rPr>
        <w:t>If the Trump administration’s intent is to send a signal to Moscow, then American officials should remember that there are many in the Kremlin willing to send a signal back</w:t>
      </w:r>
      <w:r>
        <w:t>. Have they considered the balance of interests, and the capabilities both sides can bring to bear? Don’t bet on it.</w:t>
      </w:r>
      <w:r w:rsidR="004C3B86">
        <w:t xml:space="preserve"> </w:t>
      </w:r>
      <w:r w:rsidRPr="00D854BB">
        <w:rPr>
          <w:rStyle w:val="StyleUnderline"/>
        </w:rPr>
        <w:t>The United States should</w:t>
      </w:r>
      <w:r>
        <w:t xml:space="preserve"> also </w:t>
      </w:r>
      <w:r w:rsidRPr="00D854BB">
        <w:rPr>
          <w:rStyle w:val="StyleUnderline"/>
        </w:rPr>
        <w:t>exercise caution in the signals it sends Ukraine.</w:t>
      </w:r>
      <w:r>
        <w:t xml:space="preserve"> </w:t>
      </w:r>
      <w:r w:rsidRPr="00D854BB">
        <w:rPr>
          <w:rStyle w:val="StyleUnderline"/>
        </w:rPr>
        <w:t xml:space="preserve">There is </w:t>
      </w:r>
      <w:r w:rsidRPr="00D854BB">
        <w:rPr>
          <w:rStyle w:val="Emphasis"/>
        </w:rPr>
        <w:t>moral hazard for Washington in belligerently proclaiming support for a nation when it has zero intention to fight on that nation’s behalf</w:t>
      </w:r>
      <w:r>
        <w:t xml:space="preserve">. </w:t>
      </w:r>
      <w:r w:rsidRPr="00D854BB">
        <w:rPr>
          <w:rStyle w:val="StyleUnderline"/>
        </w:rPr>
        <w:t>Syria is a recent case study of how not to win a proxy war that merits closer examination before the United States embarks on another impulsive venture</w:t>
      </w:r>
      <w:r>
        <w:t>.</w:t>
      </w:r>
    </w:p>
    <w:p w:rsidR="00504A6C" w:rsidRDefault="00504A6C" w:rsidP="00504A6C"/>
    <w:p w:rsidR="00504A6C" w:rsidRDefault="00504A6C" w:rsidP="00504A6C">
      <w:pPr>
        <w:pStyle w:val="Heading3"/>
      </w:pPr>
      <w:r>
        <w:t>AT deterrence DA – arms sales fail</w:t>
      </w:r>
    </w:p>
    <w:p w:rsidR="00504A6C" w:rsidRDefault="00504A6C" w:rsidP="00504A6C">
      <w:pPr>
        <w:pStyle w:val="Heading4"/>
      </w:pPr>
      <w:r>
        <w:t xml:space="preserve">Deterrence doesn’t work in Ukraine --- and Russia is </w:t>
      </w:r>
      <w:r w:rsidRPr="00FD3282">
        <w:rPr>
          <w:u w:val="single"/>
        </w:rPr>
        <w:t>declining not revisionist</w:t>
      </w:r>
    </w:p>
    <w:p w:rsidR="00D05600" w:rsidRPr="00B12131" w:rsidRDefault="00D05600" w:rsidP="00D05600">
      <w:r>
        <w:t xml:space="preserve">Ishaan </w:t>
      </w:r>
      <w:r w:rsidRPr="00B12131">
        <w:rPr>
          <w:rStyle w:val="Style13ptBold"/>
        </w:rPr>
        <w:t>Tharoor 15</w:t>
      </w:r>
      <w:r>
        <w:t>, [Ishaan Tharoor, Ishaan Tharoor writes about foreign affairs for The Washington Post. He previously was a senior editor and correspondent at Time magazine, based first in Hong Kong and later in New York ,2-11-2015, “3 reasons the U.S. should not arm Ukraine,” Washington Post, https://www.washingtonpost.com/news/worldviews/wp/2015/02/11/3-reasons-why-u-s-should-not-arm-ukraine/?utm_term=.36190f83fbda]//Lex RA</w:t>
      </w:r>
    </w:p>
    <w:p w:rsidR="00504A6C" w:rsidRPr="0008225C" w:rsidRDefault="00504A6C" w:rsidP="00504A6C"/>
    <w:p w:rsidR="00504A6C" w:rsidRDefault="00504A6C" w:rsidP="00504A6C">
      <w:r w:rsidRPr="00906BFB">
        <w:rPr>
          <w:rStyle w:val="StyleUnderline"/>
        </w:rPr>
        <w:t>Here are some reasons to doubt the success of such a plan</w:t>
      </w:r>
      <w:r>
        <w:t>.</w:t>
      </w:r>
      <w:r w:rsidR="004C3B86">
        <w:t xml:space="preserve"> </w:t>
      </w:r>
      <w:r w:rsidRPr="00906BFB">
        <w:rPr>
          <w:rStyle w:val="StyleUnderline"/>
        </w:rPr>
        <w:t>Don't underestimate Russia's commitment to the fight</w:t>
      </w:r>
      <w:r>
        <w:t>.</w:t>
      </w:r>
      <w:r w:rsidR="004C3B86">
        <w:t xml:space="preserve"> </w:t>
      </w:r>
      <w:r w:rsidRPr="00906BFB">
        <w:rPr>
          <w:rStyle w:val="StyleUnderline"/>
        </w:rPr>
        <w:t>Neither the authors of the report nor any other serious advocates of arming Kiev believe that better arming Kiev will actually enable Ukraine's government to defeat the Russian-backed forces.</w:t>
      </w:r>
      <w:r>
        <w:t xml:space="preserve"> As Jeremy Shapiro, a Brookings scholar who recently wrote what serves as a dissent to his boss's report, points out, </w:t>
      </w:r>
      <w:r w:rsidRPr="00906BFB">
        <w:rPr>
          <w:rStyle w:val="StyleUnderline"/>
        </w:rPr>
        <w:t>the calculus is</w:t>
      </w:r>
      <w:r>
        <w:t xml:space="preserve"> both cynical and perhaps </w:t>
      </w:r>
      <w:r w:rsidRPr="00906BFB">
        <w:rPr>
          <w:rStyle w:val="StyleUnderline"/>
        </w:rPr>
        <w:t>naive, given Moscow's willingness to provoke bloodshed in the region</w:t>
      </w:r>
      <w:r>
        <w:t>.</w:t>
      </w:r>
      <w:r w:rsidR="004C3B86">
        <w:t xml:space="preserve"> </w:t>
      </w:r>
      <w:r>
        <w:t>"</w:t>
      </w:r>
      <w:r w:rsidRPr="00906BFB">
        <w:rPr>
          <w:rStyle w:val="StyleUnderline"/>
        </w:rPr>
        <w:t>It is hard to find comfort in a plan whose success relies on Vladimir Putin's sensitivity to death</w:t>
      </w:r>
      <w:r>
        <w:t xml:space="preserve">," Shapiro writes, noting the surging anti-American sentiment in Russia. </w:t>
      </w:r>
      <w:r w:rsidRPr="00906BFB">
        <w:rPr>
          <w:rStyle w:val="StyleUnderline"/>
        </w:rPr>
        <w:t>Direct U.S. military aid to Ukraine would only deepen the anti-West, "anti-imperialist" narratives that have dominated airwaves in Russia over the past year and would reinforce the Kremlin's own messaging about the conflict as an existential struggle for Moscow's future</w:t>
      </w:r>
      <w:r>
        <w:t>.</w:t>
      </w:r>
      <w:r w:rsidR="004C3B86">
        <w:t xml:space="preserve"> </w:t>
      </w:r>
      <w:r>
        <w:t>"</w:t>
      </w:r>
      <w:r w:rsidRPr="00906BFB">
        <w:rPr>
          <w:rStyle w:val="StyleUnderline"/>
        </w:rPr>
        <w:t xml:space="preserve">This coercive strategy is also unlikely to work, </w:t>
      </w:r>
      <w:r w:rsidRPr="00FD3282">
        <w:rPr>
          <w:rStyle w:val="Emphasis"/>
        </w:rPr>
        <w:t>no matter how much punishment the West inflicts</w:t>
      </w:r>
      <w:r>
        <w:t xml:space="preserve">," writes the international relations theorist John Mearsheimer. "What advocates of arming Ukraine fail to understand is that </w:t>
      </w:r>
      <w:r w:rsidRPr="00906BFB">
        <w:rPr>
          <w:rStyle w:val="StyleUnderline"/>
        </w:rPr>
        <w:t>Russian leaders believe their country’s core strategic interests are at stake in Ukraine; they are unlikely to give ground, even if it means absorbing huge costs</w:t>
      </w:r>
      <w:r>
        <w:t>."</w:t>
      </w:r>
      <w:r w:rsidR="004C3B86">
        <w:t xml:space="preserve"> </w:t>
      </w:r>
      <w:r>
        <w:t xml:space="preserve">There's another line of argument that stresses that, </w:t>
      </w:r>
      <w:r w:rsidRPr="00906BFB">
        <w:rPr>
          <w:rStyle w:val="StyleUnderline"/>
        </w:rPr>
        <w:t xml:space="preserve">for Putin, the power play in Ukraine is </w:t>
      </w:r>
      <w:r w:rsidRPr="00FD3282">
        <w:rPr>
          <w:rStyle w:val="Emphasis"/>
        </w:rPr>
        <w:t>all that he may have left</w:t>
      </w:r>
      <w:r w:rsidRPr="00906BFB">
        <w:rPr>
          <w:rStyle w:val="StyleUnderline"/>
        </w:rPr>
        <w:t>.</w:t>
      </w:r>
      <w:r>
        <w:t xml:space="preserve"> Harvard's Stephen Walt, a known skeptic of U.S. interventionism, spells out what's at stake for Russia:</w:t>
      </w:r>
      <w:r w:rsidR="004C3B86">
        <w:t xml:space="preserve"> </w:t>
      </w:r>
      <w:r w:rsidRPr="00906BFB">
        <w:rPr>
          <w:rStyle w:val="StyleUnderline"/>
        </w:rPr>
        <w:t xml:space="preserve">Russia is </w:t>
      </w:r>
      <w:r w:rsidRPr="00C70A61">
        <w:rPr>
          <w:rStyle w:val="Emphasis"/>
        </w:rPr>
        <w:t>not an ambitious rising power</w:t>
      </w:r>
      <w:r>
        <w:t xml:space="preserve"> like Nazi Germany or contemporary China; </w:t>
      </w:r>
      <w:r w:rsidRPr="00906BFB">
        <w:rPr>
          <w:rStyle w:val="StyleUnderline"/>
        </w:rPr>
        <w:t>it is an aging, depopulating, and declining great power trying to cling to whatever international influence it still possesses and preserve a modest sphere of influence near its borders, so that stronger states — and especially the United States — cannot take advantage of its growing vulnerabilities</w:t>
      </w:r>
      <w:r>
        <w:t>.</w:t>
      </w:r>
      <w:r w:rsidR="004C3B86">
        <w:t xml:space="preserve"> </w:t>
      </w:r>
      <w:r>
        <w:t>Ultimately, as Walt notes, "</w:t>
      </w:r>
      <w:r w:rsidRPr="00906BFB">
        <w:rPr>
          <w:rStyle w:val="StyleUnderline"/>
        </w:rPr>
        <w:t xml:space="preserve">Ukraine's fate is much more important to Moscow" than it is to those who happen to be animated by it right now in Washington. </w:t>
      </w:r>
      <w:r w:rsidRPr="00906BFB">
        <w:rPr>
          <w:rStyle w:val="Emphasis"/>
        </w:rPr>
        <w:t>In this standoff, it's hard to believe Putin would ever be the one to blink first</w:t>
      </w:r>
      <w:r>
        <w:t>.</w:t>
      </w:r>
    </w:p>
    <w:p w:rsidR="00504A6C" w:rsidRDefault="00504A6C" w:rsidP="00504A6C">
      <w:pPr>
        <w:pStyle w:val="Heading4"/>
      </w:pPr>
      <w:r>
        <w:t>Even a military victory is short-lived</w:t>
      </w:r>
    </w:p>
    <w:p w:rsidR="00504A6C" w:rsidRDefault="00504A6C" w:rsidP="00504A6C">
      <w:r w:rsidRPr="00497F04">
        <w:rPr>
          <w:rStyle w:val="Style13ptBold"/>
        </w:rPr>
        <w:t>Samore</w:t>
      </w:r>
      <w:r>
        <w:t xml:space="preserve"> and Saradzhyan </w:t>
      </w:r>
      <w:r w:rsidRPr="00497F04">
        <w:rPr>
          <w:rStyle w:val="Style13ptBold"/>
        </w:rPr>
        <w:t>14</w:t>
      </w:r>
      <w:r>
        <w:t xml:space="preserve"> - *PhD, executive director for research at Harvard's Belfer Center for Science and International Affairs and former presidential advisor on arms control and nonproliferation, **founding director of the Russia Matters Project at Harvard Kennedy School’s Belfer Center for Science and International Affairs. Mr. Saradzhyan also helps advance the center’s U.S.-Russia Initiative to Prevent Nuclear Terrorism. His research interests include international arms control, counterterrorism, and foreign, defense, and security policies of Russia and other post-Soviet states and their relations with great powers (Gary and Simon, “Cornering Putin Could Backfire,” Belfer Center, </w:t>
      </w:r>
      <w:hyperlink r:id="rId53" w:history="1">
        <w:r w:rsidRPr="00D76241">
          <w:rPr>
            <w:rStyle w:val="Hyperlink"/>
          </w:rPr>
          <w:t>https://www.belfercenter.org/publication/cornering-putin-could-backfire)//BB</w:t>
        </w:r>
      </w:hyperlink>
    </w:p>
    <w:p w:rsidR="00504A6C" w:rsidRPr="00BE44E2" w:rsidRDefault="00504A6C" w:rsidP="00504A6C"/>
    <w:p w:rsidR="00504A6C" w:rsidRPr="00BE44E2" w:rsidRDefault="00504A6C" w:rsidP="00504A6C">
      <w:r w:rsidRPr="00FD3282">
        <w:rPr>
          <w:rStyle w:val="StyleUnderline"/>
        </w:rPr>
        <w:t xml:space="preserve">Those trying to read the Russian leader’s mind and discern his likely reaction to growing pressure would do well to recall that </w:t>
      </w:r>
      <w:r>
        <w:t xml:space="preserve">in the first year of his presidency </w:t>
      </w:r>
      <w:r w:rsidRPr="00FD3282">
        <w:rPr>
          <w:rStyle w:val="StyleUnderline"/>
        </w:rPr>
        <w:t>Putin confided to authors of his biography how dangerous it could be to corner opponents</w:t>
      </w:r>
      <w:r>
        <w:t xml:space="preserve">. </w:t>
      </w:r>
      <w:r w:rsidRPr="00FD3282">
        <w:rPr>
          <w:rStyle w:val="StyleUnderline"/>
        </w:rPr>
        <w:t>History books, of which Putin is an avid reader, contain many examples of how cornering can backfire</w:t>
      </w:r>
      <w:r>
        <w:t xml:space="preserve">. John F. </w:t>
      </w:r>
      <w:r w:rsidRPr="00FD3282">
        <w:rPr>
          <w:rStyle w:val="StyleUnderline"/>
        </w:rPr>
        <w:t>Kennedy was aware of that danger when confronting</w:t>
      </w:r>
      <w:r>
        <w:t xml:space="preserve"> Nikita </w:t>
      </w:r>
      <w:r w:rsidRPr="00FD3282">
        <w:rPr>
          <w:rStyle w:val="StyleUnderline"/>
        </w:rPr>
        <w:t>Khrushchev</w:t>
      </w:r>
      <w:r>
        <w:t xml:space="preserve"> </w:t>
      </w:r>
      <w:r w:rsidRPr="00FD3282">
        <w:rPr>
          <w:rStyle w:val="StyleUnderline"/>
        </w:rPr>
        <w:t>over</w:t>
      </w:r>
      <w:r>
        <w:t xml:space="preserve"> Soviet missiles covertly deployed in </w:t>
      </w:r>
      <w:r w:rsidRPr="00FD3282">
        <w:rPr>
          <w:rStyle w:val="StyleUnderline"/>
        </w:rPr>
        <w:t>Cuba</w:t>
      </w:r>
      <w:r>
        <w:t xml:space="preserve"> in 1962. </w:t>
      </w:r>
      <w:r w:rsidRPr="00FD3282">
        <w:rPr>
          <w:rStyle w:val="StyleUnderline"/>
        </w:rPr>
        <w:t>Nuclear war between the two superpowers might have become inevitable if Kennedy hadn’t left Khrushchev an opportunity to settle the crisis peacefully without losing face</w:t>
      </w:r>
      <w:r>
        <w:t xml:space="preserve">. Secondly, there are hundreds of thousands of civilians trapped inside Donetsk and Luhansk. Storming of these cities would result in civilian casualties that would further increase the number of eastern Ukrainians who nurture long-term grievances vis-à-vis the central government over the conflict, which has resulted in 1,100 deaths. And even if attainable without significant civilian casualties, </w:t>
      </w:r>
      <w:r w:rsidRPr="00FD3282">
        <w:rPr>
          <w:rStyle w:val="StyleUnderline"/>
        </w:rPr>
        <w:t>a decisive military victory over pro-Russian forces</w:t>
      </w:r>
      <w:r>
        <w:t xml:space="preserve"> in Donetsk and Luhansk </w:t>
      </w:r>
      <w:r w:rsidRPr="00FD3282">
        <w:rPr>
          <w:rStyle w:val="StyleUnderline"/>
        </w:rPr>
        <w:t>won’t bridge Ukraine’s ethnic and political divides</w:t>
      </w:r>
      <w:r>
        <w:t xml:space="preserve"> between the pro-Russian southeast and pro-Western provinces in the center and west. </w:t>
      </w:r>
      <w:r w:rsidRPr="00FD3282">
        <w:rPr>
          <w:rStyle w:val="StyleUnderline"/>
        </w:rPr>
        <w:t xml:space="preserve">The losing side </w:t>
      </w:r>
      <w:r w:rsidRPr="00FD3282">
        <w:rPr>
          <w:rStyle w:val="Emphasis"/>
        </w:rPr>
        <w:t>will not accept defeat</w:t>
      </w:r>
      <w:r w:rsidRPr="00FD3282">
        <w:rPr>
          <w:rStyle w:val="StyleUnderline"/>
        </w:rPr>
        <w:t xml:space="preserve"> and will wait for the next chance to challenge the outcome</w:t>
      </w:r>
      <w:r>
        <w:t xml:space="preserve">, most probably </w:t>
      </w:r>
      <w:r w:rsidRPr="00FD3282">
        <w:rPr>
          <w:rStyle w:val="StyleUnderline"/>
        </w:rPr>
        <w:t>with Russia’s support</w:t>
      </w:r>
      <w:r>
        <w:t xml:space="preserve">. In fact, Ukraine’s foreign minister, Pavlo Klimkin, acknowledged in a July 30 interview with Reuters that only a political solution can end the conflict. </w:t>
      </w:r>
      <w:r w:rsidRPr="00FD3282">
        <w:rPr>
          <w:rStyle w:val="StyleUnderline"/>
        </w:rPr>
        <w:t>Nor would a military victory eliminate Russia’s leverage on Ukraine</w:t>
      </w:r>
      <w:r>
        <w:t xml:space="preserve">, which had depended on its eastern neighbor for one-third of its imports and exports before the conflict. </w:t>
      </w:r>
      <w:r w:rsidRPr="00FD3282">
        <w:rPr>
          <w:rStyle w:val="StyleUnderline"/>
        </w:rPr>
        <w:t>Leaders in Kiev, Moscow, and Western capitals need to understand the costs of trying to solve the conflict with force</w:t>
      </w:r>
      <w:r>
        <w:t xml:space="preserve"> and the benefits of finding a negotiated solution. Such a solution could incorporate elements of Ukrainian leader Petro Poroshenko’s own peace plan, such as amnesty for the rebels, decentralization of power within Ukraine and robust protection of rights of minorities, along with disarming of all the illegal armed formations, a legally binding affirmation of Ukraine’s military neutrality, and unequivocal guarantees (rather than assurances) of Ukraine’s territorial integrity, perhaps, while deferring final resolution of Crimea’s status. The United States and the European Union should encourage Poroshenko to revive his peace plan. Russia should also press the separatists to negotiate in good faith and aim for realistic goals, such as reintegration into a decentralized Ukraine. </w:t>
      </w:r>
      <w:r w:rsidRPr="00FD3282">
        <w:rPr>
          <w:rStyle w:val="StyleUnderline"/>
        </w:rPr>
        <w:t>The goal of these</w:t>
      </w:r>
      <w:r>
        <w:t xml:space="preserve"> collective </w:t>
      </w:r>
      <w:r w:rsidRPr="00FD3282">
        <w:rPr>
          <w:rStyle w:val="StyleUnderline"/>
        </w:rPr>
        <w:t xml:space="preserve">efforts </w:t>
      </w:r>
      <w:r w:rsidRPr="00FD3282">
        <w:rPr>
          <w:rStyle w:val="Emphasis"/>
        </w:rPr>
        <w:t>shouldn’t be</w:t>
      </w:r>
      <w:r w:rsidRPr="00FD3282">
        <w:rPr>
          <w:rStyle w:val="StyleUnderline"/>
        </w:rPr>
        <w:t xml:space="preserve"> total victory for any military alliance</w:t>
      </w:r>
      <w:r>
        <w:t>, nation, region, or leader. Instead, what eventually emerges ought to be a Ukraine at peace with itself and its neighbors, outside of any military pact, and capable of sustaining itself economically.</w:t>
      </w:r>
    </w:p>
    <w:p w:rsidR="00504A6C" w:rsidRDefault="00504A6C" w:rsidP="00504A6C">
      <w:pPr>
        <w:pStyle w:val="Heading4"/>
      </w:pPr>
      <w:r>
        <w:t>Putin can’t be deterred in Ukraine --- all empirical evidence supports this conclusion</w:t>
      </w:r>
    </w:p>
    <w:p w:rsidR="00504A6C" w:rsidRPr="00A44C2A" w:rsidRDefault="00504A6C" w:rsidP="00504A6C">
      <w:r w:rsidRPr="00466C07">
        <w:rPr>
          <w:rStyle w:val="Style13ptBold"/>
        </w:rPr>
        <w:t>DePetris 17</w:t>
      </w:r>
      <w:r>
        <w:t xml:space="preserve"> - MA in Political Science @ Syracuse, fellow at Defense Priorities (Daniel, “Russia Will Retaliate After U.S. Supplies Lethal Weapons To Ukraine,” Breaking Defense, https://breakingdefense.com/2017/12/russia-will-retaliate-after-u-s-supplies-lethal-weapons-to-ukraine/)//BB</w:t>
      </w:r>
    </w:p>
    <w:p w:rsidR="00504A6C" w:rsidRPr="000E1411" w:rsidRDefault="00504A6C" w:rsidP="00504A6C"/>
    <w:p w:rsidR="00504A6C" w:rsidRDefault="00504A6C" w:rsidP="00504A6C">
      <w:r>
        <w:t>Last week, the Trump administration agreed to send lethal defensive weapons to Ukraine. The order, packaged by the State Department as an affirmation of Ukraine’s right to defend itself against Russian-backed aggression, was greeted on Capitol Hill as a logical step in confronting what many lawmakers view as Vladimir Putin’s expansionist foreign policy.</w:t>
      </w:r>
      <w:r w:rsidR="004C3B86">
        <w:t xml:space="preserve"> </w:t>
      </w:r>
      <w:r w:rsidRPr="00B24313">
        <w:rPr>
          <w:rStyle w:val="StyleUnderline"/>
        </w:rPr>
        <w:t>Proponents</w:t>
      </w:r>
      <w:r>
        <w:t xml:space="preserve"> of this recommendation </w:t>
      </w:r>
      <w:r w:rsidRPr="00B24313">
        <w:rPr>
          <w:rStyle w:val="StyleUnderline"/>
        </w:rPr>
        <w:t>argue that the bloodier Russia’s nose becomes and the higher the death toll for Russian soldiers on the battlefield, the more pressure Putin will be under to cut ties with the</w:t>
      </w:r>
      <w:r>
        <w:t xml:space="preserve"> outgunned and outmanned </w:t>
      </w:r>
      <w:r w:rsidRPr="00B24313">
        <w:rPr>
          <w:rStyle w:val="StyleUnderline"/>
        </w:rPr>
        <w:t>separatists</w:t>
      </w:r>
      <w:r>
        <w:t xml:space="preserve">. </w:t>
      </w:r>
      <w:r w:rsidRPr="00B24313">
        <w:rPr>
          <w:rStyle w:val="StyleUnderline"/>
        </w:rPr>
        <w:t>The prevailing logic, however, is based on a hopeful theory</w:t>
      </w:r>
      <w:r>
        <w:t xml:space="preserve"> of how they hope Putin will respond. </w:t>
      </w:r>
      <w:r w:rsidRPr="00B24313">
        <w:rPr>
          <w:rStyle w:val="StyleUnderline"/>
        </w:rPr>
        <w:t xml:space="preserve">Moscow’s conduct over the three-and-a-half years of combat in Eastern Ukraine, however, should lead to the </w:t>
      </w:r>
      <w:r w:rsidRPr="00B24313">
        <w:rPr>
          <w:rStyle w:val="Emphasis"/>
        </w:rPr>
        <w:t>exact opposite conclusion</w:t>
      </w:r>
      <w:r w:rsidRPr="00B24313">
        <w:rPr>
          <w:rStyle w:val="StyleUnderline"/>
        </w:rPr>
        <w:t xml:space="preserve"> — when push comes to shove, the Russians have proven to be willing to withstand the</w:t>
      </w:r>
      <w:r>
        <w:t xml:space="preserve"> financial, political, and military </w:t>
      </w:r>
      <w:r w:rsidRPr="00B24313">
        <w:rPr>
          <w:rStyle w:val="StyleUnderline"/>
        </w:rPr>
        <w:t>pain associated with preventing the total military defeat of anti-Kiev forces</w:t>
      </w:r>
      <w:r>
        <w:t>.</w:t>
      </w:r>
      <w:r w:rsidR="004C3B86">
        <w:t xml:space="preserve"> </w:t>
      </w:r>
      <w:r>
        <w:t xml:space="preserve">Russian officials have, predictably, denounced President Trump’s </w:t>
      </w:r>
      <w:r w:rsidRPr="00B24313">
        <w:rPr>
          <w:rStyle w:val="StyleUnderline"/>
        </w:rPr>
        <w:t xml:space="preserve">authorization of lethal equipment to the Ukrainians </w:t>
      </w:r>
      <w:r>
        <w:t xml:space="preserve">— including the likely delivery of Javelin anti-tank weapons, which could pulverize Russian armor— as an aggressive act meant to deliberately sabotage the Minsk peace process. While there is a possibility that Ukrainian forces could use U.S.-supplied heavy weapons in an offensive capacity as the Russians suggest, it is more likely that this assistance </w:t>
      </w:r>
      <w:r w:rsidRPr="00B24313">
        <w:rPr>
          <w:rStyle w:val="StyleUnderline"/>
        </w:rPr>
        <w:t>will be used by Moscow as an excuse to redouble its own support to Ukrainian proxies in Donetsk and Luhansk</w:t>
      </w:r>
      <w:r>
        <w:t>.</w:t>
      </w:r>
      <w:r w:rsidR="004C3B86">
        <w:t xml:space="preserve"> </w:t>
      </w:r>
      <w:r w:rsidRPr="00B24313">
        <w:rPr>
          <w:rStyle w:val="StyleUnderline"/>
        </w:rPr>
        <w:t>The Russians have demonstrated in word and in deed since</w:t>
      </w:r>
      <w:r>
        <w:t xml:space="preserve"> they worked with proxies and invaded in April 2014 </w:t>
      </w:r>
      <w:r w:rsidRPr="00B24313">
        <w:rPr>
          <w:rStyle w:val="StyleUnderline"/>
        </w:rPr>
        <w:t xml:space="preserve">that the Ukrainian government will not be permitted to win the conflict </w:t>
      </w:r>
      <w:r>
        <w:t>militarily and reincorporate the Donbas into the Ukrainian state.</w:t>
      </w:r>
      <w:r w:rsidR="004C3B86">
        <w:t xml:space="preserve"> </w:t>
      </w:r>
      <w:r w:rsidRPr="00B24313">
        <w:rPr>
          <w:rStyle w:val="StyleUnderline"/>
        </w:rPr>
        <w:t xml:space="preserve">In the fall of 2014 and the winter of 2015, when Ukrainian troops and pro-government armed battalions were engaging Moscow’s proxies in ferocious </w:t>
      </w:r>
      <w:r>
        <w:t xml:space="preserve">door-to-door, house-to-house </w:t>
      </w:r>
      <w:r w:rsidRPr="00B24313">
        <w:rPr>
          <w:rStyle w:val="StyleUnderline"/>
        </w:rPr>
        <w:t>fighting, Russia escalated and forcefully stepped in,</w:t>
      </w:r>
      <w:r>
        <w:t xml:space="preserve"> supplying personnel, tanks, supplies, and reinforcements to beat back Kiev’s advances. </w:t>
      </w:r>
      <w:r w:rsidRPr="00B24313">
        <w:rPr>
          <w:rStyle w:val="StyleUnderline"/>
        </w:rPr>
        <w:t xml:space="preserve">In Putin’s mind, allowing Ukraine to retake strategic territory was an </w:t>
      </w:r>
      <w:r w:rsidRPr="00B24313">
        <w:rPr>
          <w:rStyle w:val="Emphasis"/>
        </w:rPr>
        <w:t>unthinkable prospect</w:t>
      </w:r>
      <w:r>
        <w:t xml:space="preserve"> that would lead Kiev to believe that it could squash the rebellion militarily. The infusion of Russian troops stopped Ukrainian territorial advances in their tracks, at considerable human cost to Kiev.</w:t>
      </w:r>
      <w:r w:rsidR="004C3B86">
        <w:t xml:space="preserve"> </w:t>
      </w:r>
      <w:r>
        <w:t xml:space="preserve">In other words, </w:t>
      </w:r>
      <w:r w:rsidRPr="00B24313">
        <w:rPr>
          <w:rStyle w:val="StyleUnderline"/>
        </w:rPr>
        <w:t xml:space="preserve">whenever pro-Russian militants were losing ground or at risk, </w:t>
      </w:r>
      <w:r w:rsidRPr="00B24313">
        <w:rPr>
          <w:rStyle w:val="Emphasis"/>
        </w:rPr>
        <w:t>Moscow turned on the</w:t>
      </w:r>
      <w:r w:rsidRPr="00B24313">
        <w:rPr>
          <w:rStyle w:val="StyleUnderline"/>
        </w:rPr>
        <w:t xml:space="preserve"> </w:t>
      </w:r>
      <w:r w:rsidRPr="00B24313">
        <w:rPr>
          <w:rStyle w:val="Emphasis"/>
        </w:rPr>
        <w:t>spigot</w:t>
      </w:r>
      <w:r w:rsidRPr="00B24313">
        <w:rPr>
          <w:rStyle w:val="StyleUnderline"/>
        </w:rPr>
        <w:t xml:space="preserve"> of assistance to prevent a humiliating defeat or retreat</w:t>
      </w:r>
      <w:r>
        <w:t xml:space="preserve">. This is one of the biggest reminders to the world community that </w:t>
      </w:r>
      <w:r w:rsidRPr="00B24313">
        <w:rPr>
          <w:rStyle w:val="StyleUnderline"/>
        </w:rPr>
        <w:t>Ukraine’s political disposition is ultimately far more important to Russia’s strategic interests than it is to Washington’s</w:t>
      </w:r>
      <w:r>
        <w:t xml:space="preserve">. </w:t>
      </w:r>
      <w:r w:rsidRPr="00B24313">
        <w:rPr>
          <w:rStyle w:val="StyleUnderline"/>
        </w:rPr>
        <w:t>No amount of U.S. military equipment or heavy weapons systems is likely to eclipse what the Russians will provide to the other side</w:t>
      </w:r>
      <w:r>
        <w:t>.</w:t>
      </w:r>
      <w:r w:rsidR="004C3B86">
        <w:t xml:space="preserve"> </w:t>
      </w:r>
      <w:r w:rsidRPr="00B24313">
        <w:rPr>
          <w:rStyle w:val="StyleUnderline"/>
        </w:rPr>
        <w:t>To believe Russia will be intimidated into withdrawing</w:t>
      </w:r>
      <w:r>
        <w:t xml:space="preserve"> its troops from Ukrainian territory or suing for a peace with a government Moscow sees as a puppet of the West </w:t>
      </w:r>
      <w:r w:rsidRPr="00B24313">
        <w:rPr>
          <w:rStyle w:val="StyleUnderline"/>
        </w:rPr>
        <w:t xml:space="preserve">just because a few more of its soldiers have been killed is to place </w:t>
      </w:r>
      <w:r w:rsidRPr="00B24313">
        <w:rPr>
          <w:rStyle w:val="Emphasis"/>
        </w:rPr>
        <w:t>hope over the reality</w:t>
      </w:r>
      <w:r w:rsidRPr="00B24313">
        <w:rPr>
          <w:rStyle w:val="StyleUnderline"/>
        </w:rPr>
        <w:t xml:space="preserve"> of Putin’s track record throughout the war</w:t>
      </w:r>
      <w:r>
        <w:t>.</w:t>
      </w:r>
      <w:r w:rsidR="004C3B86">
        <w:t xml:space="preserve"> </w:t>
      </w:r>
      <w:r>
        <w:t xml:space="preserve">Whether we in the United States or Western Europe accept it as legitimate or not, </w:t>
      </w:r>
      <w:r w:rsidRPr="00B24313">
        <w:rPr>
          <w:rStyle w:val="StyleUnderline"/>
        </w:rPr>
        <w:t>Putin is highly motivated to preserve Russian influence and freedom of movement</w:t>
      </w:r>
      <w:r>
        <w:t xml:space="preserve"> in a country that shares a 1,426-mile border with the Russian Federation. </w:t>
      </w:r>
      <w:r w:rsidRPr="00B24313">
        <w:rPr>
          <w:rStyle w:val="StyleUnderline"/>
        </w:rPr>
        <w:t xml:space="preserve">To allow Ukraine to drift fully into Europe’s orbit on his watch </w:t>
      </w:r>
      <w:r w:rsidRPr="00B24313">
        <w:rPr>
          <w:rStyle w:val="Emphasis"/>
        </w:rPr>
        <w:t>would be nothing short of a personal political humiliation for Putin and</w:t>
      </w:r>
      <w:r w:rsidRPr="00B24313">
        <w:rPr>
          <w:rStyle w:val="StyleUnderline"/>
        </w:rPr>
        <w:t xml:space="preserve">, more important, a </w:t>
      </w:r>
      <w:r w:rsidRPr="00B24313">
        <w:rPr>
          <w:rStyle w:val="Emphasis"/>
        </w:rPr>
        <w:t>geopolitical catastrophe</w:t>
      </w:r>
      <w:r w:rsidRPr="00B24313">
        <w:rPr>
          <w:rStyle w:val="StyleUnderline"/>
        </w:rPr>
        <w:t xml:space="preserve"> for a Russia whose political elites remain incredibly nervous about a shrinking Near Abroad and any hint of political revolution in the former Soviet space</w:t>
      </w:r>
      <w:r>
        <w:t>.</w:t>
      </w:r>
    </w:p>
    <w:p w:rsidR="00504A6C" w:rsidRPr="00B3282A" w:rsidRDefault="00504A6C" w:rsidP="00504A6C">
      <w:pPr>
        <w:pStyle w:val="Heading3"/>
      </w:pPr>
      <w:r>
        <w:t>AT deterrence DA – battle deaths</w:t>
      </w:r>
    </w:p>
    <w:p w:rsidR="00504A6C" w:rsidRDefault="00504A6C" w:rsidP="00504A6C">
      <w:pPr>
        <w:pStyle w:val="Heading4"/>
      </w:pPr>
      <w:r>
        <w:t xml:space="preserve">Arming Ukraine </w:t>
      </w:r>
      <w:r w:rsidRPr="00FF1A1A">
        <w:rPr>
          <w:u w:val="single"/>
        </w:rPr>
        <w:t>increases</w:t>
      </w:r>
      <w:r>
        <w:t xml:space="preserve"> popular support for the war</w:t>
      </w:r>
    </w:p>
    <w:p w:rsidR="00504A6C" w:rsidRPr="00252D01" w:rsidRDefault="00504A6C" w:rsidP="00504A6C">
      <w:r w:rsidRPr="00FF1A1A">
        <w:rPr>
          <w:rStyle w:val="Style13ptBold"/>
        </w:rPr>
        <w:t>Ashford 15</w:t>
      </w:r>
      <w:r>
        <w:t xml:space="preserve"> – PhD @ UVA (Emma, “Don’t Raise the Stakes in Ukraine,” https://www.cato.org/blog/dont-raise-stakes-ukraine)</w:t>
      </w:r>
    </w:p>
    <w:p w:rsidR="00504A6C" w:rsidRPr="00252D01" w:rsidRDefault="00504A6C" w:rsidP="00504A6C"/>
    <w:p w:rsidR="00504A6C" w:rsidRDefault="00504A6C" w:rsidP="00504A6C">
      <w:r>
        <w:t xml:space="preserve">Unfortunately, </w:t>
      </w:r>
      <w:r w:rsidRPr="00FF1A1A">
        <w:rPr>
          <w:rStyle w:val="StyleUnderline"/>
        </w:rPr>
        <w:t>arming Ukraine will cause more problems than it solves</w:t>
      </w:r>
      <w:r>
        <w:t>. Certainly</w:t>
      </w:r>
      <w:r w:rsidRPr="00FF1A1A">
        <w:rPr>
          <w:rStyle w:val="StyleUnderline"/>
        </w:rPr>
        <w:t>, such a move would be a propaganda coup for Russia, which has already been using state media to perpetuate the idea that NATO is involved in the crisis</w:t>
      </w:r>
      <w:r>
        <w:t xml:space="preserve">. </w:t>
      </w:r>
      <w:r w:rsidRPr="00FF1A1A">
        <w:rPr>
          <w:rStyle w:val="StyleUnderline"/>
        </w:rPr>
        <w:t>Russian media is extremely good at blurring key facts to make a coherent, anti-Western narrative</w:t>
      </w:r>
      <w:r>
        <w:t xml:space="preserve">, even if the narrative itself is fundamentally false. </w:t>
      </w:r>
      <w:r w:rsidRPr="00FF1A1A">
        <w:rPr>
          <w:rStyle w:val="StyleUnderline"/>
        </w:rPr>
        <w:t>It won’t matter than the weapons are ‘defensive’</w:t>
      </w:r>
      <w:r>
        <w:t xml:space="preserve"> in nature; </w:t>
      </w:r>
      <w:r w:rsidRPr="00FF1A1A">
        <w:rPr>
          <w:rStyle w:val="StyleUnderline"/>
        </w:rPr>
        <w:t>the Russian media can spin this to</w:t>
      </w:r>
      <w:r>
        <w:t xml:space="preserve"> bolster their arguments that Ukraine’s government is illegitimate and that the conflict is being driven by NATO. It could even </w:t>
      </w:r>
      <w:r w:rsidRPr="00FF1A1A">
        <w:rPr>
          <w:rStyle w:val="Emphasis"/>
        </w:rPr>
        <w:t>increase popular support for the war among the Russian population</w:t>
      </w:r>
      <w:r>
        <w:t>.</w:t>
      </w:r>
    </w:p>
    <w:p w:rsidR="004C3B86" w:rsidRDefault="004C3B86" w:rsidP="004C3B86">
      <w:pPr>
        <w:pStyle w:val="Heading3"/>
      </w:pPr>
      <w:r>
        <w:t>AT deterrence DA – Daalder</w:t>
      </w:r>
    </w:p>
    <w:p w:rsidR="004C3B86" w:rsidRDefault="004C3B86" w:rsidP="004C3B86">
      <w:pPr>
        <w:pStyle w:val="Heading4"/>
      </w:pPr>
      <w:r>
        <w:t>AWK --- the US sold equipment that even Daalder isn’t down w/</w:t>
      </w:r>
    </w:p>
    <w:p w:rsidR="004C3B86" w:rsidRDefault="004C3B86" w:rsidP="004C3B86">
      <w:r w:rsidRPr="00D97021">
        <w:rPr>
          <w:rStyle w:val="Style13ptBold"/>
        </w:rPr>
        <w:t>Daalder</w:t>
      </w:r>
      <w:r>
        <w:t xml:space="preserve"> et al </w:t>
      </w:r>
      <w:r w:rsidRPr="00D97021">
        <w:rPr>
          <w:rStyle w:val="Style13ptBold"/>
        </w:rPr>
        <w:t>15</w:t>
      </w:r>
      <w:r>
        <w:t xml:space="preserve"> – President, the Chicago Council on Global Affairs, and former U.S. Permanent Representative to NATO (Ivo, with Michele Flournoy, John Herbst, Jan Lodal, Steven Pifer, James Stavridis, Strobe Talbott and Charles Wald, “Preserving Ukraine’s Independence, Resisting Russian Aggression: What the United States and NATO Must Do,” The Chicago Council, http://www.thechicagocouncil.org/sites/default/files/UkraineReport_February2015_FINAL.pdf)//BB</w:t>
      </w:r>
    </w:p>
    <w:p w:rsidR="004C3B86" w:rsidRPr="00D97021" w:rsidRDefault="004C3B86" w:rsidP="004C3B86"/>
    <w:p w:rsidR="004C3B86" w:rsidRPr="000E38AD" w:rsidRDefault="004C3B86" w:rsidP="004C3B86">
      <w:r w:rsidRPr="00732280">
        <w:rPr>
          <w:rStyle w:val="StyleUnderline"/>
        </w:rPr>
        <w:t>In providing military equipment, the United States</w:t>
      </w:r>
      <w:r>
        <w:t xml:space="preserve"> and its NATO partners </w:t>
      </w:r>
      <w:r w:rsidRPr="00732280">
        <w:rPr>
          <w:rStyle w:val="StyleUnderline"/>
        </w:rPr>
        <w:t xml:space="preserve">should </w:t>
      </w:r>
      <w:r w:rsidRPr="00732280">
        <w:rPr>
          <w:rStyle w:val="Emphasis"/>
        </w:rPr>
        <w:t>steer clear</w:t>
      </w:r>
      <w:r w:rsidRPr="00732280">
        <w:rPr>
          <w:rStyle w:val="StyleUnderline"/>
        </w:rPr>
        <w:t xml:space="preserve"> of equipment that is of such technological sophistication that it would require U.S. or NATO personnel to operate or maintain</w:t>
      </w:r>
      <w:r>
        <w:t xml:space="preserve">. Ukraine’s defense and deterrence posture can be bolstered without a direct U.S. or NATO presence on the ground, and we would not support such a presence under current circumstances. </w:t>
      </w:r>
    </w:p>
    <w:p w:rsidR="004C3B86" w:rsidRDefault="004C3B86" w:rsidP="004C3B86">
      <w:pPr>
        <w:pStyle w:val="Heading3"/>
      </w:pPr>
      <w:r>
        <w:t>AT deterrence DA – Baltics</w:t>
      </w:r>
    </w:p>
    <w:p w:rsidR="005541A3" w:rsidRPr="00974AF8" w:rsidRDefault="005541A3" w:rsidP="005541A3">
      <w:pPr>
        <w:pStyle w:val="Heading4"/>
      </w:pPr>
      <w:r>
        <w:t xml:space="preserve">Uniqueness overwhelms – Russia won’t launch a conventional attack in the Baltics </w:t>
      </w:r>
    </w:p>
    <w:p w:rsidR="005541A3" w:rsidRPr="007E6D2B" w:rsidRDefault="005541A3" w:rsidP="005541A3">
      <w:r w:rsidRPr="00514EE3">
        <w:rPr>
          <w:rStyle w:val="Style13ptBold"/>
        </w:rPr>
        <w:t>Stangl 19</w:t>
      </w:r>
      <w:r>
        <w:t xml:space="preserve"> – a research assistant in the Department of Military &amp; Strategic Studies at the U.S. Air Force Academy. The views expressed are those of the author and do not reflect the official position of the U.S. Air Force Academy, U.S. Air Force, Department of Defense, or the U.S. Government. (Maxwell, “Russia Won't Start a (Conventional) War in the Baltics” National Interest, May 13, 2019, </w:t>
      </w:r>
      <w:hyperlink r:id="rId54" w:history="1">
        <w:r w:rsidRPr="008C0791">
          <w:rPr>
            <w:rStyle w:val="Hyperlink"/>
          </w:rPr>
          <w:t>https://nationalinterest.org/blog/buzz/russia-wont-start-conventional-war-baltics-57317</w:t>
        </w:r>
      </w:hyperlink>
      <w:r>
        <w:t>)//RP</w:t>
      </w:r>
    </w:p>
    <w:p w:rsidR="005541A3" w:rsidRPr="00184120" w:rsidRDefault="005541A3" w:rsidP="005541A3">
      <w:pPr>
        <w:rPr>
          <w:sz w:val="14"/>
        </w:rPr>
      </w:pPr>
      <w:r w:rsidRPr="00184120">
        <w:rPr>
          <w:sz w:val="14"/>
        </w:rPr>
        <w:t xml:space="preserve">Many leaders are worried that similar actions could be taken against the Baltic States of Estonia, Latvia, and Lithuania. Unlike Ukraine, these three countries are a part of NATO, presenting a prime target for Russian president Vladimir Putin. </w:t>
      </w:r>
      <w:r w:rsidRPr="00184120">
        <w:rPr>
          <w:sz w:val="22"/>
          <w:u w:val="single"/>
        </w:rPr>
        <w:t>However, future aggression will likely come in the form of the hybrid warfare attacks</w:t>
      </w:r>
      <w:r w:rsidRPr="00184120">
        <w:rPr>
          <w:sz w:val="14"/>
        </w:rPr>
        <w:t xml:space="preserve"> as seen in Ukraine and Georgia </w:t>
      </w:r>
      <w:r w:rsidRPr="00184120">
        <w:rPr>
          <w:sz w:val="22"/>
          <w:u w:val="single"/>
        </w:rPr>
        <w:t>rather than an all-out invasion like many think.</w:t>
      </w:r>
      <w:r w:rsidRPr="00184120">
        <w:rPr>
          <w:sz w:val="14"/>
        </w:rPr>
        <w:t xml:space="preserve"> As Catherine Harris and Frederick Kagan from the Institute for the Study of War have hinted at, “The Russian military is well-positioned to launch a conventional war in Ukraine and a hybrid war in the Baltic States, the opposite of what Western leaders seem to be expecting in each theater.”</w:t>
      </w:r>
      <w:r w:rsidR="00184120" w:rsidRPr="00184120">
        <w:rPr>
          <w:sz w:val="14"/>
        </w:rPr>
        <w:t xml:space="preserve"> </w:t>
      </w:r>
      <w:r w:rsidRPr="00184120">
        <w:rPr>
          <w:b/>
          <w:bCs/>
          <w:sz w:val="22"/>
          <w:u w:val="single"/>
        </w:rPr>
        <w:t>Russia is</w:t>
      </w:r>
      <w:r w:rsidRPr="00184120">
        <w:rPr>
          <w:sz w:val="22"/>
          <w:u w:val="single"/>
        </w:rPr>
        <w:t xml:space="preserve"> simply </w:t>
      </w:r>
      <w:r w:rsidRPr="00184120">
        <w:rPr>
          <w:b/>
          <w:bCs/>
          <w:sz w:val="22"/>
          <w:u w:val="single"/>
        </w:rPr>
        <w:t>not prepared or properly positioned to execute a</w:t>
      </w:r>
      <w:r w:rsidRPr="00184120">
        <w:rPr>
          <w:sz w:val="22"/>
          <w:u w:val="single"/>
        </w:rPr>
        <w:t xml:space="preserve"> well-coordinated, </w:t>
      </w:r>
      <w:r w:rsidRPr="00184120">
        <w:rPr>
          <w:b/>
          <w:bCs/>
          <w:sz w:val="22"/>
          <w:u w:val="single"/>
        </w:rPr>
        <w:t>conventional attack on the Baltics</w:t>
      </w:r>
      <w:r w:rsidRPr="00184120">
        <w:rPr>
          <w:sz w:val="14"/>
        </w:rPr>
        <w:t xml:space="preserve">. </w:t>
      </w:r>
      <w:r w:rsidRPr="00184120">
        <w:rPr>
          <w:sz w:val="22"/>
          <w:u w:val="single"/>
        </w:rPr>
        <w:t>The amount of Russian units in close proximity to make a rapid assault is limited, and most of these formations would take significant time and resources to mobilize</w:t>
      </w:r>
      <w:r w:rsidRPr="00184120">
        <w:rPr>
          <w:sz w:val="14"/>
        </w:rPr>
        <w:t xml:space="preserve">. </w:t>
      </w:r>
      <w:r w:rsidRPr="00184120">
        <w:rPr>
          <w:sz w:val="22"/>
          <w:u w:val="single"/>
        </w:rPr>
        <w:t>It would require a large and complex movement of troops, vehicles, and equipment to successfully plan and execute such an operation</w:t>
      </w:r>
      <w:r w:rsidRPr="00184120">
        <w:rPr>
          <w:sz w:val="14"/>
        </w:rPr>
        <w:t>. Such activity would surely catch the eye of NATO members, alerting them to a likely invasion. Instead, Russian posture is best suited for hybrid warfare against these neighboring countries.</w:t>
      </w:r>
      <w:r w:rsidR="00184120" w:rsidRPr="00184120">
        <w:rPr>
          <w:sz w:val="14"/>
        </w:rPr>
        <w:t xml:space="preserve"> </w:t>
      </w:r>
      <w:r w:rsidRPr="00184120">
        <w:rPr>
          <w:sz w:val="14"/>
        </w:rPr>
        <w:t>A Glimpse of the Bear</w:t>
      </w:r>
      <w:r w:rsidR="00184120" w:rsidRPr="00184120">
        <w:rPr>
          <w:sz w:val="14"/>
        </w:rPr>
        <w:t xml:space="preserve"> </w:t>
      </w:r>
      <w:r w:rsidRPr="00184120">
        <w:rPr>
          <w:sz w:val="14"/>
        </w:rPr>
        <w:t xml:space="preserve">With the Baltic States on Russia’s Western border, the Western Military District (WMD) [Западный военный округ] would be ultimately responsible for Russian military operations in that region. These districts are similar to the United States geographical combatant commands such as European Command (EUCOM) and Central Command (CENTCOM), which have separate units and command structures from multiple branches across specific regions. Russia’s WMD contains all units permanently present in the western-most part of the country while also including the enclave of Kaliningrad bordering Poland and Lithuania. Although it is comprised of naval, air, ground, cyber, electronic, and nuclear capabilities, </w:t>
      </w:r>
      <w:r w:rsidRPr="00184120">
        <w:rPr>
          <w:sz w:val="22"/>
          <w:u w:val="single"/>
        </w:rPr>
        <w:t>the number of assets in the region and their locations simply do not lend themselves to making a surprise, conventional assault on the Baltics</w:t>
      </w:r>
      <w:r w:rsidRPr="00184120">
        <w:rPr>
          <w:sz w:val="14"/>
        </w:rPr>
        <w:t>. For instance, 2017 figures show that there are twenty-two combat brigades and over 1,200 aircraft within the vicinity of the Baltics, making it a very capable force. However, these numbers do not tell the full story.</w:t>
      </w:r>
    </w:p>
    <w:p w:rsidR="004C3B86" w:rsidRPr="002C7F7B" w:rsidRDefault="004C3B86" w:rsidP="004C3B86">
      <w:pPr>
        <w:pStyle w:val="Heading4"/>
      </w:pPr>
      <w:r>
        <w:t>Uniqueness overwhelms the link—Russia has no interest in attacking the Baltic States</w:t>
      </w:r>
    </w:p>
    <w:p w:rsidR="004C3B86" w:rsidRDefault="004C3B86" w:rsidP="004C3B86">
      <w:r>
        <w:rPr>
          <w:rStyle w:val="Style13ptBold"/>
        </w:rPr>
        <w:t>Bandow, 16</w:t>
      </w:r>
      <w:r w:rsidRPr="002C7F7B">
        <w:t>—senior fellow at the Cato Institute, specializing in foreign policy and civil liberties. He worked as special assistant to President Ronald Reagan and editor of the political magazine Inquiry. He writes regularly for leading publications such as Fortune magazine, National Interest, the Wall Street Journal, and the Washington Times. Bandow speaks frequently at academic conferences, on college campuses, and to business groups. Bandow has been a regular commentator on ABC, CBS, NBC, CNN, Fox News Channel, and MSNBC. He holds a JD from Stanford University. (Doug, “</w:t>
      </w:r>
      <w:r w:rsidRPr="002C7F7B">
        <w:rPr>
          <w:rStyle w:val="StyleUnderline"/>
        </w:rPr>
        <w:t>Russia Won’t Attack the Baltic States</w:t>
      </w:r>
      <w:r w:rsidRPr="002C7F7B">
        <w:t xml:space="preserve">,” CATO Institute, 2/10/16, </w:t>
      </w:r>
      <w:hyperlink r:id="rId55" w:history="1">
        <w:r w:rsidRPr="002C7F7B">
          <w:rPr>
            <w:rStyle w:val="Hyperlink"/>
          </w:rPr>
          <w:t>https://www.cato.org/blog/russia-wont-attack-baltic-states</w:t>
        </w:r>
      </w:hyperlink>
      <w:r w:rsidRPr="002C7F7B">
        <w:t>, AS)</w:t>
      </w:r>
    </w:p>
    <w:p w:rsidR="004C3B86" w:rsidRDefault="004C3B86" w:rsidP="004C3B86"/>
    <w:p w:rsidR="004C3B86" w:rsidRDefault="004C3B86" w:rsidP="004C3B86">
      <w:r>
        <w:t xml:space="preserve">When the Cold War closed many people believed that history had ended. Europe was certain to be free and undivided. Alas, it hasn’t worked out that way. But no worries. At least NATO officials are happy. </w:t>
      </w:r>
      <w:r w:rsidRPr="002C7F7B">
        <w:rPr>
          <w:rStyle w:val="StyleUnderline"/>
        </w:rPr>
        <w:t xml:space="preserve">Following Russian intervention in Georgia and Ukraine the alliance </w:t>
      </w:r>
      <w:r w:rsidRPr="002C7F7B">
        <w:rPr>
          <w:rStyle w:val="Emphasis"/>
        </w:rPr>
        <w:t xml:space="preserve">rediscovered a sense of purpose </w:t>
      </w:r>
      <w:r w:rsidRPr="002C7F7B">
        <w:rPr>
          <w:rStyle w:val="StyleUnderline"/>
        </w:rPr>
        <w:t>through its old enemy, Moscow.</w:t>
      </w:r>
      <w:r>
        <w:rPr>
          <w:rStyle w:val="StyleUnderline"/>
        </w:rPr>
        <w:t xml:space="preserve"> </w:t>
      </w:r>
      <w:r>
        <w:t xml:space="preserve">The Obama administration just announced a multi-billion dollar program to bolster U.S. forces in Eastern Europe. Now a Rand Corporation report warns that </w:t>
      </w:r>
      <w:r w:rsidRPr="002C7F7B">
        <w:rPr>
          <w:rStyle w:val="StyleUnderline"/>
        </w:rPr>
        <w:t xml:space="preserve">Russia could easily overrun the three Baltic members of NATO </w:t>
      </w:r>
      <w:r w:rsidRPr="002C7F7B">
        <w:t>is raising additional alarm.</w:t>
      </w:r>
      <w:r>
        <w:rPr>
          <w:rStyle w:val="StyleUnderline"/>
        </w:rPr>
        <w:t xml:space="preserve"> </w:t>
      </w:r>
      <w:r>
        <w:t xml:space="preserve">Said David A. Shlapak and Michael W. Johnson: the “unambiguous” result of a series of war games was that “As currently postured, NATO cannot successfully defend the territory of its most exposed members.” The Rand researchers recommended a substantial allied military presence to deter Moscow. Shalapak and Johnson dismissed the cost, estimated at around $2.7 billion annually, but more commitments require more force structure, and that burden almost certainly would fall upon America rather than the Europeans. Just like the administration’s new initiative for Eastern Europe involving a single brigade. Their conclusion illustrates the folly years ago of treating NATO as a social club and inducting new members which were irrelevant to the continent’s security and possessed minimal military capabilities. Now the alliance realizes that it is obligated to war against nuclear-armed Russia on behalf of essentially indefensible countries. Equally striking is how NATO membership has discouraged the Baltic nations from doing much for their own defense. Last year Latvia and Lithuania devoted 1.06 percent and 1.14 percent, respectively, of GDP to the military. Estonia was 2.04 percent—the first time Tallinn met the official NATO standard. Yet </w:t>
      </w:r>
      <w:r w:rsidRPr="002C7F7B">
        <w:rPr>
          <w:rStyle w:val="Emphasis"/>
        </w:rPr>
        <w:t>the surging fear over Russian adventurism is misplaced</w:t>
      </w:r>
      <w:r w:rsidRPr="002C7F7B">
        <w:rPr>
          <w:rStyle w:val="StyleUnderline"/>
        </w:rPr>
        <w:t>. Vladimir Putin’s behavior is bad, but poses little threat to America, “old” Europe, or even most of Russia’s neighbors.</w:t>
      </w:r>
      <w:r>
        <w:rPr>
          <w:rStyle w:val="StyleUnderline"/>
        </w:rPr>
        <w:t xml:space="preserve"> </w:t>
      </w:r>
      <w:r w:rsidRPr="002C7F7B">
        <w:rPr>
          <w:rStyle w:val="StyleUnderline"/>
        </w:rPr>
        <w:t>He has taken Moscow back to the Russian Empire, not the Soviet Union. His government demands respect for its status, protection of Russia’s borders, and consideration of its interests.</w:t>
      </w:r>
      <w:r>
        <w:rPr>
          <w:rStyle w:val="StyleUnderline"/>
        </w:rPr>
        <w:t xml:space="preserve"> </w:t>
      </w:r>
      <w:r>
        <w:t xml:space="preserve">Mikhail Saakashvili’s </w:t>
      </w:r>
      <w:r w:rsidRPr="002C7F7B">
        <w:rPr>
          <w:rStyle w:val="StyleUnderline"/>
        </w:rPr>
        <w:t>Georgia was actively anti-Russian, pursued close ties with America, and sought membership in NATO—all certain to antagonize Moscow. Ukraine always mattered more to Moscow than Georgia or the Baltics for historical and cultural reasons, as well as the naval base of Sebastopol</w:t>
      </w:r>
      <w:r w:rsidRPr="002C7F7B">
        <w:rPr>
          <w:rStyle w:val="Emphasis"/>
        </w:rPr>
        <w:t>. Putin acted only after Europe pushed a trade agreement to reorient Ukraine away from Russia</w:t>
      </w:r>
      <w:r w:rsidRPr="002C7F7B">
        <w:rPr>
          <w:rStyle w:val="StyleUnderline"/>
        </w:rPr>
        <w:t xml:space="preserve"> and both Brussels and Washington backed a street revolution against the elected president who leaned toward Russia.</w:t>
      </w:r>
      <w:r>
        <w:rPr>
          <w:rStyle w:val="StyleUnderline"/>
        </w:rPr>
        <w:t xml:space="preserve"> </w:t>
      </w:r>
      <w:r w:rsidRPr="002C7F7B">
        <w:rPr>
          <w:rStyle w:val="StyleUnderline"/>
        </w:rPr>
        <w:t>Even then, Putin sought to weaken, not conquer, Ukraine. His brutal response was</w:t>
      </w:r>
      <w:r>
        <w:t xml:space="preserve"> murderous and unjustified, but </w:t>
      </w:r>
      <w:r w:rsidRPr="002C7F7B">
        <w:rPr>
          <w:rStyle w:val="StyleUnderline"/>
        </w:rPr>
        <w:t>militarily on par with U.S. interventions.</w:t>
      </w:r>
      <w:r>
        <w:rPr>
          <w:rStyle w:val="StyleUnderline"/>
        </w:rPr>
        <w:t xml:space="preserve"> </w:t>
      </w:r>
      <w:r>
        <w:t xml:space="preserve">Putin continues to demonstrate no interest in ruling those likely to resist Russia’s tender mercies. </w:t>
      </w:r>
      <w:r w:rsidRPr="002C7F7B">
        <w:rPr>
          <w:rStyle w:val="StyleUnderline"/>
        </w:rPr>
        <w:t>Seizing the Baltic states likely would generate substantial popular resistance.</w:t>
      </w:r>
      <w:r>
        <w:rPr>
          <w:rStyle w:val="StyleUnderline"/>
        </w:rPr>
        <w:t xml:space="preserve"> </w:t>
      </w:r>
      <w:r w:rsidRPr="002C7F7B">
        <w:rPr>
          <w:rStyle w:val="StyleUnderline"/>
        </w:rPr>
        <w:t>Moreover, as weak nations currently containing no foreign troops, the Baltics pose no potential threat to Russia. Finally, the Baltic ethnic Russian populations</w:t>
      </w:r>
      <w:r>
        <w:t xml:space="preserve">, though significant, </w:t>
      </w:r>
      <w:r w:rsidRPr="002C7F7B">
        <w:rPr>
          <w:rStyle w:val="StyleUnderline"/>
        </w:rPr>
        <w:t>demonstrate little sentiment for joining Mother Russia</w:t>
      </w:r>
      <w:r>
        <w:t>. They prefer cultural connection to political affiliation, creating a poor target for the sort of destabilizing tactics deployed against Ukraine. So what would Russia gain from attacking the Baltics? A recalcitrant, majority non-ethnic Russian population. A possible temporary nationalist surge at home. A likely short-lived victory over the West. As I argue in National Interest: “</w:t>
      </w:r>
      <w:r w:rsidRPr="002C7F7B">
        <w:rPr>
          <w:rStyle w:val="StyleUnderline"/>
        </w:rPr>
        <w:t>The costs would be far greater. Grabbing the Baltics likely would spur population exodus and trigger economic collapse. Launching a war without the convincing pretext present in the cases of Georgia and Ukraine might leave the Russian public angry over the retaliation certain to come</w:t>
      </w:r>
      <w:r>
        <w:t xml:space="preserve">.” Worse, </w:t>
      </w:r>
      <w:r w:rsidRPr="002C7F7B">
        <w:rPr>
          <w:rStyle w:val="StyleUnderline"/>
        </w:rPr>
        <w:t>Moscow certainly would rupture economic and political relations with the U.S. and Europe and probably start a losing conventional war with NATO. Even more frightening would be the prospect of a nuclear conflict.</w:t>
      </w:r>
      <w:r>
        <w:rPr>
          <w:rStyle w:val="StyleUnderline"/>
        </w:rPr>
        <w:t xml:space="preserve"> </w:t>
      </w:r>
      <w:r>
        <w:t>The U.S. should stop making defense promises which serve the interests of other nations rather than America. The Europeans should prepare their own defense.</w:t>
      </w:r>
    </w:p>
    <w:p w:rsidR="005541A3" w:rsidRPr="00D1661D" w:rsidRDefault="005541A3" w:rsidP="005541A3">
      <w:pPr>
        <w:pStyle w:val="Heading4"/>
      </w:pPr>
      <w:r>
        <w:t xml:space="preserve">No impact – attacks would most likely involve hybrid warfare which won’t escalate </w:t>
      </w:r>
    </w:p>
    <w:p w:rsidR="005541A3" w:rsidRPr="007E6D2B" w:rsidRDefault="005541A3" w:rsidP="005541A3">
      <w:r w:rsidRPr="00514EE3">
        <w:rPr>
          <w:rStyle w:val="Style13ptBold"/>
        </w:rPr>
        <w:t>Stangl 19</w:t>
      </w:r>
      <w:r>
        <w:t xml:space="preserve"> – a research assistant in the Department of Military &amp; Strategic Studies at the U.S. Air Force Academy. The views expressed are those of the author and do not reflect the official position of the U.S. Air Force Academy, U.S. Air Force, Department of Defense, or the U.S. Government. (Maxwell, “Russia Won't Start a (Conventional) War in the Baltics” National Interest, May 13, 2019, </w:t>
      </w:r>
      <w:hyperlink r:id="rId56" w:history="1">
        <w:r w:rsidRPr="008C0791">
          <w:rPr>
            <w:rStyle w:val="Hyperlink"/>
          </w:rPr>
          <w:t>https://nationalinterest.org/blog/buzz/russia-wont-start-conventional-war-baltics-57317</w:t>
        </w:r>
      </w:hyperlink>
      <w:r>
        <w:t>)//RP</w:t>
      </w:r>
    </w:p>
    <w:p w:rsidR="005541A3" w:rsidRPr="00184120" w:rsidRDefault="005541A3" w:rsidP="004C3B86">
      <w:pPr>
        <w:rPr>
          <w:sz w:val="14"/>
        </w:rPr>
      </w:pPr>
      <w:r w:rsidRPr="00184120">
        <w:rPr>
          <w:sz w:val="14"/>
        </w:rPr>
        <w:t xml:space="preserve">Hypothetically, if Russia were to conduct a combined-arms invasion of the Baltic States tomorrow, </w:t>
      </w:r>
      <w:r w:rsidRPr="00184120">
        <w:rPr>
          <w:b/>
          <w:bCs/>
          <w:sz w:val="22"/>
          <w:u w:val="single"/>
        </w:rPr>
        <w:t>only a small number of forces would be properly positioned to attack</w:t>
      </w:r>
      <w:r w:rsidRPr="00184120">
        <w:rPr>
          <w:sz w:val="14"/>
        </w:rPr>
        <w:t>. There are plenty of armored and mechanized units nearby, however, the only truly capable and quick reaction military unit available for a surprise assault would be the 76th Guards Air Assault Division (GAAD). Based in Pskov only twenty miles from the border of Estonia, they could utilize cargo aircraft (e.g. Il-76), and helicopters (e.g. Mi-8, Mi-17, and Mi-24) for airborne operations, striking the Baltics with little warning. Additionally, it is reported that the GAAD has recent combat experience in Ukraine. This is an overlooked aspect when talking about the effectiveness of armed forces. Size and equipment is not the only thing that determines a unit’s effectiveness. Recent tactical combat experience can also increase lethality, something the GAAD now excels in.</w:t>
      </w:r>
      <w:r w:rsidR="00184120" w:rsidRPr="00184120">
        <w:rPr>
          <w:sz w:val="14"/>
        </w:rPr>
        <w:t xml:space="preserve"> </w:t>
      </w:r>
      <w:r w:rsidRPr="00184120">
        <w:rPr>
          <w:sz w:val="14"/>
        </w:rPr>
        <w:t xml:space="preserve">Although speed and experience is great, especially </w:t>
      </w:r>
      <w:r w:rsidRPr="00184120">
        <w:rPr>
          <w:sz w:val="22"/>
          <w:u w:val="single"/>
        </w:rPr>
        <w:t>in a hypothetical Baltic campaign</w:t>
      </w:r>
      <w:r w:rsidRPr="00184120">
        <w:rPr>
          <w:sz w:val="14"/>
        </w:rPr>
        <w:t xml:space="preserve">, </w:t>
      </w:r>
      <w:r w:rsidRPr="00184120">
        <w:rPr>
          <w:sz w:val="22"/>
          <w:u w:val="single"/>
        </w:rPr>
        <w:t>these air assault units simply do not have the heavy weaponry, equipment, or logistics to maintain an offensive posture against NATO combat units</w:t>
      </w:r>
      <w:r w:rsidRPr="00184120">
        <w:rPr>
          <w:sz w:val="14"/>
        </w:rPr>
        <w:t xml:space="preserve">. </w:t>
      </w:r>
      <w:r w:rsidRPr="00184120">
        <w:rPr>
          <w:sz w:val="22"/>
          <w:u w:val="single"/>
        </w:rPr>
        <w:t>They are outfitted for quick and rapid deployments rather than sustained fighting with a superior force such as a U.S. Army Armored Brigade Combat Team</w:t>
      </w:r>
      <w:r w:rsidRPr="00184120">
        <w:rPr>
          <w:sz w:val="14"/>
        </w:rPr>
        <w:t>. To counter this, Russia would have to mobilize their armored and mechanized forces, turning the conflict into an even bigger conventional conflict, something Putin knows would not fare well against American/NATO airpower.</w:t>
      </w:r>
      <w:r w:rsidR="00184120" w:rsidRPr="00184120">
        <w:rPr>
          <w:sz w:val="14"/>
        </w:rPr>
        <w:t xml:space="preserve"> </w:t>
      </w:r>
      <w:r w:rsidRPr="00184120">
        <w:rPr>
          <w:sz w:val="14"/>
        </w:rPr>
        <w:t xml:space="preserve">Instead, </w:t>
      </w:r>
      <w:r w:rsidRPr="00184120">
        <w:rPr>
          <w:sz w:val="22"/>
          <w:u w:val="single"/>
        </w:rPr>
        <w:t>a more predictable, logical, and less risky approach Russia might take would be utilizing hybrid warfare tactics</w:t>
      </w:r>
      <w:r w:rsidRPr="00184120">
        <w:rPr>
          <w:sz w:val="14"/>
        </w:rPr>
        <w:t xml:space="preserve"> like they did against Ukraine in the Crimea and the Donetsk region. By encouraging the ethnic Russian speaking populations within the three Baltic countries to side with Russia, Putin could supply these break off enclaves with weapons and equipment to sustain a secessionist insurgency, like he did during the Russian invasion of Georgia in 2008. If necessary, the GAAD could provide very small, but direct support in a feigned attempt to protect these ethnic Russians, as Russia did in the 2008 Georgian War. With their expeditionary capability to deliver rapid firepower in proximity of the Baltics, the GAAD would be perfectly positioned for this type of deployment. This form of warfighting would undermine the stability and capability of a NATO country and possibly the viability of the alliance in the long-term; precisely what Putin seeks.</w:t>
      </w:r>
      <w:r w:rsidR="00184120" w:rsidRPr="00184120">
        <w:rPr>
          <w:sz w:val="14"/>
        </w:rPr>
        <w:t xml:space="preserve"> </w:t>
      </w:r>
      <w:r w:rsidRPr="00184120">
        <w:rPr>
          <w:sz w:val="14"/>
        </w:rPr>
        <w:t>So NATO is doomed in Eastern Europe? Not quite</w:t>
      </w:r>
      <w:r w:rsidR="00184120" w:rsidRPr="00184120">
        <w:rPr>
          <w:sz w:val="14"/>
        </w:rPr>
        <w:t xml:space="preserve"> </w:t>
      </w:r>
      <w:r w:rsidRPr="00184120">
        <w:rPr>
          <w:sz w:val="14"/>
        </w:rPr>
        <w:t xml:space="preserve">Direct or indirect military confrontations are not the only way Russia could influence or undermine the Baltic States. </w:t>
      </w:r>
      <w:r w:rsidRPr="00184120">
        <w:rPr>
          <w:sz w:val="22"/>
          <w:u w:val="single"/>
        </w:rPr>
        <w:t>Methods such as political, cyber, information, and economic warfare have all been increasingly utilized by Russia in the twenty-first century.</w:t>
      </w:r>
      <w:r w:rsidRPr="00184120">
        <w:rPr>
          <w:sz w:val="14"/>
        </w:rPr>
        <w:t xml:space="preserve"> They are the main components of hybrid warfare. Russia could easily employ them with maximum effort to degrade and/or disable the political and military capabilities of Estonia, Latvia, Lithuania—or any other neighboring country for that matter.</w:t>
      </w:r>
    </w:p>
    <w:p w:rsidR="00504A6C" w:rsidRDefault="00504A6C" w:rsidP="00504A6C">
      <w:pPr>
        <w:pStyle w:val="Heading3"/>
      </w:pPr>
      <w:r>
        <w:t>AT allies – NATO NU</w:t>
      </w:r>
    </w:p>
    <w:p w:rsidR="00504A6C" w:rsidRDefault="00504A6C" w:rsidP="00504A6C">
      <w:pPr>
        <w:pStyle w:val="Heading4"/>
      </w:pPr>
      <w:r>
        <w:t xml:space="preserve">Non-unique – Trump </w:t>
      </w:r>
      <w:r w:rsidRPr="00B13317">
        <w:rPr>
          <w:u w:val="single"/>
        </w:rPr>
        <w:t>wrecks</w:t>
      </w:r>
      <w:r>
        <w:t xml:space="preserve"> the alliance </w:t>
      </w:r>
    </w:p>
    <w:p w:rsidR="00504A6C" w:rsidRDefault="00504A6C" w:rsidP="004C3B86">
      <w:r w:rsidRPr="00850EEE">
        <w:rPr>
          <w:rStyle w:val="Style13ptBold"/>
        </w:rPr>
        <w:t>Lute and Burns 19</w:t>
      </w:r>
      <w:r>
        <w:t xml:space="preserve"> – </w:t>
      </w:r>
      <w:r w:rsidRPr="00850EEE">
        <w:t xml:space="preserve">(*Douglas Lute is the former United States Ambassador to NATO (2013-2017) He now holds the McDermott Chair of Social Sciences at West Point and is a member of the Council on Foreign Relations, the Senior Military Advisory Group of the United States Institute of Peace, and the Board of Directors of the Atlantic Council. **Nicholas Burns is the Roy and Barbara Goodman Family Professor of the Practice of Diplomacy and International Relations at Harvard Kennedy School. He is Faculty Chair of the Future of Diplomacy Project and the Project on Europe and the Transatlantic Relationship. “NATO at Seventy,” Project on Europe and the Transatlantic Relationship, Belfer Center for Science and International Affairs, Harvard Kennedy School, February 2019, </w:t>
      </w:r>
      <w:hyperlink r:id="rId57" w:history="1">
        <w:r w:rsidR="00BF1D33" w:rsidRPr="009519E2">
          <w:rPr>
            <w:rStyle w:val="Hyperlink"/>
          </w:rPr>
          <w:t>https://www.belfercenter.org/sites/default/files/files/publication/NATOatSeventy.pdf)//RP</w:t>
        </w:r>
      </w:hyperlink>
    </w:p>
    <w:p w:rsidR="00BF1D33" w:rsidRPr="00850EEE" w:rsidRDefault="00BF1D33" w:rsidP="004C3B86"/>
    <w:p w:rsidR="00504A6C" w:rsidRDefault="00504A6C" w:rsidP="00504A6C">
      <w:r>
        <w:t xml:space="preserve">Challenges from Within NATO Reviving American Leadership of the Alliance </w:t>
      </w:r>
      <w:r w:rsidRPr="00850EEE">
        <w:rPr>
          <w:rStyle w:val="StyleUnderline"/>
        </w:rPr>
        <w:t xml:space="preserve">NATO’s single greatest challenge is the </w:t>
      </w:r>
      <w:r w:rsidRPr="00850EEE">
        <w:rPr>
          <w:rStyle w:val="Emphasis"/>
        </w:rPr>
        <w:t>absence of strong, principled American</w:t>
      </w:r>
      <w:r>
        <w:t xml:space="preserve"> presidential </w:t>
      </w:r>
      <w:r w:rsidRPr="00850EEE">
        <w:rPr>
          <w:rStyle w:val="Emphasis"/>
        </w:rPr>
        <w:t>leadership</w:t>
      </w:r>
      <w:r>
        <w:t xml:space="preserve"> for the first time in its history. President Donald </w:t>
      </w:r>
      <w:r w:rsidRPr="00850EEE">
        <w:rPr>
          <w:rStyle w:val="StyleUnderline"/>
        </w:rPr>
        <w:t>Trump is regarded widely in NATO capitals as the Alliance’s most urgent, and</w:t>
      </w:r>
      <w:r>
        <w:t xml:space="preserve"> often </w:t>
      </w:r>
      <w:r w:rsidRPr="00850EEE">
        <w:rPr>
          <w:rStyle w:val="StyleUnderline"/>
        </w:rPr>
        <w:t>most difficult, problem.</w:t>
      </w:r>
      <w:r>
        <w:t xml:space="preserve"> NATO </w:t>
      </w:r>
      <w:r w:rsidRPr="00850EEE">
        <w:rPr>
          <w:rStyle w:val="StyleUnderline"/>
        </w:rPr>
        <w:t>leaders</w:t>
      </w:r>
      <w:r>
        <w:t xml:space="preserve">, for example, </w:t>
      </w:r>
      <w:r w:rsidRPr="00850EEE">
        <w:rPr>
          <w:rStyle w:val="StyleUnderline"/>
        </w:rPr>
        <w:t>considered not holding a 2019 summit to mark the seventieth anniversary</w:t>
      </w:r>
      <w:r>
        <w:t xml:space="preserve"> this spring as they did in decades past. </w:t>
      </w:r>
      <w:r w:rsidRPr="00850EEE">
        <w:rPr>
          <w:rStyle w:val="StyleUnderline"/>
        </w:rPr>
        <w:t>They feared</w:t>
      </w:r>
      <w:r>
        <w:t xml:space="preserve"> President </w:t>
      </w:r>
      <w:r w:rsidRPr="00850EEE">
        <w:rPr>
          <w:rStyle w:val="StyleUnderline"/>
        </w:rPr>
        <w:t>Trump would blow up a meeting in controversy as he has done each time he has met with NATO leaders during the past two years.</w:t>
      </w:r>
      <w:r>
        <w:t xml:space="preserve"> Wary of his past behavior</w:t>
      </w:r>
      <w:r w:rsidRPr="00850EEE">
        <w:rPr>
          <w:rStyle w:val="StyleUnderline"/>
        </w:rPr>
        <w:t>, NATO plans a scaled down leaders meeting</w:t>
      </w:r>
      <w:r>
        <w:t xml:space="preserve"> for December 2019. President </w:t>
      </w:r>
      <w:r w:rsidRPr="00850EEE">
        <w:rPr>
          <w:rStyle w:val="StyleUnderline"/>
        </w:rPr>
        <w:t>Trump’s open ambivalence about NATO’s value to the U.S., his public questioning of America’s Article 5 commitment to its allies, persistent criticism of Europe’s democratic leaders and embrace of</w:t>
      </w:r>
      <w:r>
        <w:t xml:space="preserve"> its </w:t>
      </w:r>
      <w:r w:rsidRPr="00850EEE">
        <w:rPr>
          <w:rStyle w:val="StyleUnderline"/>
        </w:rPr>
        <w:t>anti-democratic members and continued weakness in failing to confront NATO’s primary adversary</w:t>
      </w:r>
      <w:r>
        <w:t xml:space="preserve"> President Vladimir </w:t>
      </w:r>
      <w:r w:rsidRPr="00850EEE">
        <w:rPr>
          <w:rStyle w:val="StyleUnderline"/>
        </w:rPr>
        <w:t xml:space="preserve">Putin of Russia, have hurtled the Alliance into its </w:t>
      </w:r>
      <w:r w:rsidRPr="00850EEE">
        <w:rPr>
          <w:rStyle w:val="Emphasis"/>
        </w:rPr>
        <w:t>most worrisome crisis</w:t>
      </w:r>
      <w:r w:rsidRPr="00850EEE">
        <w:rPr>
          <w:rStyle w:val="StyleUnderline"/>
        </w:rPr>
        <w:t xml:space="preserve"> in memory</w:t>
      </w:r>
      <w:r>
        <w:t xml:space="preserve">.3 </w:t>
      </w:r>
      <w:r w:rsidRPr="00850EEE">
        <w:rPr>
          <w:rStyle w:val="StyleUnderline"/>
        </w:rPr>
        <w:t>There is no reason to believe</w:t>
      </w:r>
      <w:r>
        <w:t xml:space="preserve"> President </w:t>
      </w:r>
      <w:r w:rsidRPr="00850EEE">
        <w:rPr>
          <w:rStyle w:val="StyleUnderline"/>
        </w:rPr>
        <w:t>Trump’s attitude will change for the better</w:t>
      </w:r>
      <w:r>
        <w:t xml:space="preserve"> during the next two years. </w:t>
      </w:r>
      <w:r w:rsidRPr="00850EEE">
        <w:rPr>
          <w:rStyle w:val="StyleUnderline"/>
        </w:rPr>
        <w:t>He believes NATO allies are taking advantage of the U.S</w:t>
      </w:r>
      <w:r>
        <w:t xml:space="preserve">.4 These are the same allies and partners who came to America’s defense on 9/11, suffered more than 1,000 battlefield deaths alongside American soldiers in Afghanistan,5 are fighting with the U.S. now against the Islamic State and shoulder the main burden sustaining a fragile peace in the Balkans, in both Kosovo and Bosnia and Herzegovina. President Trump is the first U.S. president to view the European Union as an economic competitor rather than a vital partner of both the U.S. and NATO. </w:t>
      </w:r>
      <w:r w:rsidRPr="00850EEE">
        <w:rPr>
          <w:rStyle w:val="StyleUnderline"/>
        </w:rPr>
        <w:t>His troubling anti-NATO and anti-Europe bias has caused European governments to question the credibility of the U.S. as the leader of the West</w:t>
      </w:r>
      <w:r>
        <w:t xml:space="preserve"> for the first time since the Second World War.6 </w:t>
      </w:r>
      <w:r w:rsidRPr="00850EEE">
        <w:rPr>
          <w:rStyle w:val="StyleUnderline"/>
        </w:rPr>
        <w:t>The European public confidence in American leadership i</w:t>
      </w:r>
      <w:r>
        <w:t xml:space="preserve">s also </w:t>
      </w:r>
      <w:r w:rsidRPr="00850EEE">
        <w:rPr>
          <w:rStyle w:val="StyleUnderline"/>
        </w:rPr>
        <w:t>at historically low depths</w:t>
      </w:r>
      <w:r>
        <w:t xml:space="preserve">.7 Every American president before Trump has encouraged the strength and unity of Europe as a core interest of the U.S. </w:t>
      </w:r>
      <w:r w:rsidRPr="00850EEE">
        <w:rPr>
          <w:rStyle w:val="StyleUnderline"/>
        </w:rPr>
        <w:t>Trump may</w:t>
      </w:r>
      <w:r>
        <w:t xml:space="preserve"> well </w:t>
      </w:r>
      <w:r w:rsidRPr="00850EEE">
        <w:rPr>
          <w:rStyle w:val="StyleUnderline"/>
        </w:rPr>
        <w:t xml:space="preserve">cause </w:t>
      </w:r>
      <w:r w:rsidRPr="00850EEE">
        <w:t>even</w:t>
      </w:r>
      <w:r w:rsidRPr="00850EEE">
        <w:rPr>
          <w:rStyle w:val="StyleUnderline"/>
        </w:rPr>
        <w:t xml:space="preserve"> greater damage to the Alliance while he remains in office</w:t>
      </w:r>
      <w:r>
        <w:t>. For this reason, Republicans and Democrats in Congress must act together as a blocking force against President Trump’s dangerous policies. Congress, on a bipartisan basis, should reaffirm the U.S. commitment to the Article 5 defense clause in the NATO Treaty. Congress should pass legislation this year requiring Congressional approval should President Trump attempt to alter U.S. treaty commitments to NATO allies or to have the U.S. leave the Alliance altogether.8 Congress should continue to fund the “European Deterrence Initiative” to bolster U.S. military strength in Europe that is the primary deterrent against Russian adventurism.</w:t>
      </w:r>
    </w:p>
    <w:p w:rsidR="00504A6C" w:rsidRPr="00850EEE" w:rsidRDefault="00504A6C" w:rsidP="00504A6C">
      <w:pPr>
        <w:pStyle w:val="Heading4"/>
      </w:pPr>
      <w:r>
        <w:t>Non-unique – NATO is collapsing because countries aren’t spending enough on defense budgets</w:t>
      </w:r>
    </w:p>
    <w:p w:rsidR="00504A6C" w:rsidRPr="00850EEE" w:rsidRDefault="00504A6C" w:rsidP="004C3B86">
      <w:r w:rsidRPr="00850EEE">
        <w:rPr>
          <w:rStyle w:val="Style13ptBold"/>
        </w:rPr>
        <w:t>Lute and Burns 19</w:t>
      </w:r>
      <w:r>
        <w:t xml:space="preserve"> – </w:t>
      </w:r>
      <w:r w:rsidRPr="00850EEE">
        <w:t>(*Douglas Lute is the former United States Ambassador to NATO (2013-2017) He now holds the McDermott Chair of Social Sciences at West Point and is a member of the Council on Foreign Relations, the Senior Military Advisory Group of the United States Institute of Peace, and the Board of Directors of the Atlantic Council. **Nicholas Burns is the Roy and Barbara Goodman Family Professor of the Practice of Diplomacy and International Relations at Harvard Kennedy School. He is Faculty Chair of the Future of Diplomacy Project and the Project on Europe and the Transatlantic Relationship. “NATO at Seventy,” Project on Europe and the Transatlantic Relationship, Belfer Center for Science and International Affairs, Harvard Kennedy School, February 2019, https://www.belfercenter.org/sites/default/files/files/publication/NATOatSeventy.pdf)//RP</w:t>
      </w:r>
    </w:p>
    <w:p w:rsidR="00504A6C" w:rsidRPr="00AE4973" w:rsidRDefault="00504A6C" w:rsidP="00504A6C">
      <w:r>
        <w:t xml:space="preserve">Restoring European Defense Strength NATO’s </w:t>
      </w:r>
      <w:r w:rsidRPr="00850EEE">
        <w:rPr>
          <w:rStyle w:val="StyleUnderline"/>
        </w:rPr>
        <w:t>European members and Canada pose their own challenge to the Alliance—</w:t>
      </w:r>
      <w:r w:rsidRPr="00804DFC">
        <w:rPr>
          <w:rStyle w:val="Emphasis"/>
        </w:rPr>
        <w:t>the weakness of their collective defense spending</w:t>
      </w:r>
      <w:r w:rsidRPr="00850EEE">
        <w:rPr>
          <w:rStyle w:val="StyleUnderline"/>
        </w:rPr>
        <w:t xml:space="preserve"> for NATO’s common defense</w:t>
      </w:r>
      <w:r>
        <w:t xml:space="preserve">. President Trump has been right to push allies to spend more on defense. He has the support of the U.S. Congress and many Americans in doing so. </w:t>
      </w:r>
      <w:r w:rsidRPr="00804DFC">
        <w:rPr>
          <w:rStyle w:val="StyleUnderline"/>
        </w:rPr>
        <w:t>It is simply unfair that only five of the twenty-nine allies are currently spending at least 2 percent of their</w:t>
      </w:r>
      <w:r>
        <w:t xml:space="preserve"> Gross Domestic Product </w:t>
      </w:r>
      <w:r w:rsidRPr="00804DFC">
        <w:rPr>
          <w:rStyle w:val="StyleUnderline"/>
        </w:rPr>
        <w:t>(GDP) on their military budgets, while the U.S. is spending 3.5 percent and shouldering much of the defense burden</w:t>
      </w:r>
      <w:r>
        <w:t xml:space="preserve">.9 </w:t>
      </w:r>
      <w:r w:rsidRPr="00804DFC">
        <w:rPr>
          <w:rStyle w:val="StyleUnderline"/>
        </w:rPr>
        <w:t>Germany</w:t>
      </w:r>
      <w:r>
        <w:t xml:space="preserve">, the largest and wealthiest of the European allies, </w:t>
      </w:r>
      <w:r w:rsidRPr="00804DFC">
        <w:rPr>
          <w:rStyle w:val="StyleUnderline"/>
        </w:rPr>
        <w:t>has a major shortfall as it is currently spending only 1.24 percent of its budget on defense.</w:t>
      </w:r>
      <w:r>
        <w:t xml:space="preserve"> Its coalition government has not summoned the strength and determination to convince the Bundestag and the German public to reach the minimum 2 percent level soon. </w:t>
      </w:r>
      <w:r w:rsidRPr="00804DFC">
        <w:rPr>
          <w:rStyle w:val="StyleUnderline"/>
        </w:rPr>
        <w:t>Germany is thus abdicating this most basic obligation as a member of NATO</w:t>
      </w:r>
      <w:r>
        <w:t xml:space="preserve">. </w:t>
      </w:r>
      <w:r w:rsidRPr="00804DFC">
        <w:rPr>
          <w:rStyle w:val="StyleUnderline"/>
        </w:rPr>
        <w:t>Italy, Canada, Spain, the Netherlands and other allies are also spending well below the agreed 2 percent level</w:t>
      </w:r>
      <w:r>
        <w:t>.10 Having made his point, President Trump should also acknowledge that aggregate NATO defense spending trends are actually heading in the right direction, despite insufficient spending by some allies. NATO allies have produced four consecutive years of real growth for a collective increase in spending of $87 billion, particularly in reaction to Putin’s annexation of Crimea in 2014 and President Trump’s public pressure since 2017.11 A majority of NATO members plan to reach the 2 percent level by the agreed target date of 2024. More than half will spend 20 percent of their defense budgets on new equipment and research and development.12 This new spending is critical to produce added NATO defense capabilities, including intelligence-surveillance-reconnaissance, cyber and digital technologies. The challenge for President Trump on NATO defense spending is to pivot from chief critic to chief cheerleader. His administration should also support new European Union efforts to strengthen the EU’s own defense capacity as long as it complements, and not duplicates, NATO’s existing capabilities and programs.</w:t>
      </w:r>
    </w:p>
    <w:p w:rsidR="00504A6C" w:rsidRDefault="00504A6C" w:rsidP="00504A6C">
      <w:pPr>
        <w:pStyle w:val="Heading4"/>
      </w:pPr>
      <w:r>
        <w:t>Trump wrecks NATO alliance</w:t>
      </w:r>
    </w:p>
    <w:p w:rsidR="00504A6C" w:rsidRPr="00A61919" w:rsidRDefault="00504A6C" w:rsidP="00504A6C">
      <w:r w:rsidRPr="00A61919">
        <w:rPr>
          <w:rStyle w:val="Style13ptBold"/>
        </w:rPr>
        <w:t>Lutz 19</w:t>
      </w:r>
      <w:r>
        <w:t xml:space="preserve"> – (Eric, “TRUMP PRIVATELY DISCUSSED DESTROYING NATO ALLIANCE” Vanity Fair, January 15, 2019, https://www.vanityfair.com/news/2019/01/trump-privately-discussed-destroying-nato-alliance)//RP</w:t>
      </w:r>
    </w:p>
    <w:p w:rsidR="00504A6C" w:rsidRPr="004C3B86" w:rsidRDefault="00504A6C" w:rsidP="00504A6C">
      <w:pPr>
        <w:rPr>
          <w:rStyle w:val="StyleUnderline"/>
        </w:rPr>
      </w:pPr>
      <w:r w:rsidRPr="004C3B86">
        <w:t xml:space="preserve">President Donald </w:t>
      </w:r>
      <w:r w:rsidRPr="004C3B86">
        <w:rPr>
          <w:rStyle w:val="StyleUnderline"/>
        </w:rPr>
        <w:t xml:space="preserve">Trump has </w:t>
      </w:r>
      <w:r w:rsidRPr="004C3B86">
        <w:rPr>
          <w:rStyle w:val="Emphasis"/>
        </w:rPr>
        <w:t>long criticized the N</w:t>
      </w:r>
      <w:r w:rsidRPr="004C3B86">
        <w:t xml:space="preserve">orth </w:t>
      </w:r>
      <w:r w:rsidRPr="004C3B86">
        <w:rPr>
          <w:rStyle w:val="Emphasis"/>
        </w:rPr>
        <w:t>A</w:t>
      </w:r>
      <w:r w:rsidRPr="004C3B86">
        <w:t xml:space="preserve">tlantic </w:t>
      </w:r>
      <w:r w:rsidRPr="004C3B86">
        <w:rPr>
          <w:rStyle w:val="Emphasis"/>
        </w:rPr>
        <w:t>T</w:t>
      </w:r>
      <w:r w:rsidRPr="004C3B86">
        <w:t xml:space="preserve">reaty </w:t>
      </w:r>
      <w:r w:rsidRPr="004C3B86">
        <w:rPr>
          <w:rStyle w:val="Emphasis"/>
        </w:rPr>
        <w:t>O</w:t>
      </w:r>
      <w:r w:rsidRPr="004C3B86">
        <w:t xml:space="preserve">rganization, </w:t>
      </w:r>
      <w:r w:rsidRPr="004C3B86">
        <w:rPr>
          <w:rStyle w:val="StyleUnderline"/>
        </w:rPr>
        <w:t>frequently bellyaching that the international military partnership has been “very unfair” to the United States, and castigating American allies as deadbeats for, in his eyes, failing to pull their weight.</w:t>
      </w:r>
      <w:r w:rsidRPr="004C3B86">
        <w:t xml:space="preserve"> However, it appears </w:t>
      </w:r>
      <w:r w:rsidRPr="004C3B86">
        <w:rPr>
          <w:rStyle w:val="StyleUnderline"/>
        </w:rPr>
        <w:t xml:space="preserve">Trump’s attacks on NATO are </w:t>
      </w:r>
      <w:r w:rsidRPr="004C3B86">
        <w:rPr>
          <w:rStyle w:val="Emphasis"/>
        </w:rPr>
        <w:t>more than bluster</w:t>
      </w:r>
      <w:r w:rsidRPr="004C3B86">
        <w:t xml:space="preserve">. Citing senior administration officials, The New York Times reported late Monday that at several points in 2018, </w:t>
      </w:r>
      <w:r w:rsidRPr="004C3B86">
        <w:rPr>
          <w:rStyle w:val="Emphasis"/>
        </w:rPr>
        <w:t>Trump discussed withdrawing the U.S.</w:t>
      </w:r>
      <w:r w:rsidRPr="004C3B86">
        <w:rPr>
          <w:rStyle w:val="StyleUnderline"/>
        </w:rPr>
        <w:t xml:space="preserve"> from the international organization, a move that would effectively doom the 29-nation alliance and empower Russia, which has spent years seeking to weaken it.</w:t>
      </w:r>
    </w:p>
    <w:p w:rsidR="00504A6C" w:rsidRPr="004C3B86" w:rsidRDefault="00504A6C" w:rsidP="00504A6C">
      <w:r w:rsidRPr="004C3B86">
        <w:t>“It would destroy 70-plus years of painstaking work across multiple administrations, Republican and Democratic, to create perhaps the most powerful and advantageous alliance in history,” Michèle A. Flournoy, an under secretary of defense under Barack Obama, told the Times. “And it would be the wildest success that Vladimir Putin could dream of.”</w:t>
      </w:r>
    </w:p>
    <w:p w:rsidR="00504A6C" w:rsidRPr="004C3B86" w:rsidRDefault="00504A6C" w:rsidP="00504A6C">
      <w:r w:rsidRPr="004C3B86">
        <w:t xml:space="preserve">To some extent, the news isn’t all that surprising. </w:t>
      </w:r>
      <w:r w:rsidRPr="004C3B86">
        <w:rPr>
          <w:rStyle w:val="StyleUnderline"/>
        </w:rPr>
        <w:t xml:space="preserve">Trump has never hid his disdain for international partnerships, and has maintained </w:t>
      </w:r>
      <w:r w:rsidRPr="004C3B86">
        <w:rPr>
          <w:rStyle w:val="Emphasis"/>
        </w:rPr>
        <w:t>rocky relationships with critical American allies</w:t>
      </w:r>
      <w:r w:rsidRPr="004C3B86">
        <w:rPr>
          <w:rStyle w:val="StyleUnderline"/>
        </w:rPr>
        <w:t>, whom he constantly accuses of taking advantage of the U.S.</w:t>
      </w:r>
      <w:r w:rsidRPr="004C3B86">
        <w:t xml:space="preserve"> </w:t>
      </w:r>
      <w:r w:rsidRPr="004C3B86">
        <w:rPr>
          <w:rStyle w:val="StyleUnderline"/>
        </w:rPr>
        <w:t xml:space="preserve">During his presidential campaign, </w:t>
      </w:r>
      <w:r w:rsidRPr="004C3B86">
        <w:rPr>
          <w:rStyle w:val="Emphasis"/>
        </w:rPr>
        <w:t>he described NATO</w:t>
      </w:r>
      <w:r w:rsidRPr="004C3B86">
        <w:rPr>
          <w:rStyle w:val="StyleUnderline"/>
        </w:rPr>
        <w:t xml:space="preserve"> in </w:t>
      </w:r>
      <w:r w:rsidRPr="004C3B86">
        <w:t>particular</w:t>
      </w:r>
      <w:r w:rsidRPr="004C3B86">
        <w:rPr>
          <w:rStyle w:val="StyleUnderline"/>
        </w:rPr>
        <w:t xml:space="preserve"> </w:t>
      </w:r>
      <w:r w:rsidRPr="004C3B86">
        <w:rPr>
          <w:rStyle w:val="Emphasis"/>
        </w:rPr>
        <w:t>as “obsolete</w:t>
      </w:r>
      <w:r w:rsidRPr="004C3B86">
        <w:rPr>
          <w:rStyle w:val="StyleUnderline"/>
        </w:rPr>
        <w:t>,” and admonished member nations in his two appearances before the alliance</w:t>
      </w:r>
      <w:r w:rsidRPr="004C3B86">
        <w:t>. “NATO members must finally contribute their fair share and meet their financial obligations,” Trump told the group in 2017. “This is not fair to the people and taxpayers of the United States. And many of these nations owe massive amounts of money from past years and not paying in those past years.”</w:t>
      </w:r>
    </w:p>
    <w:p w:rsidR="00504A6C" w:rsidRPr="004C3B86" w:rsidRDefault="00504A6C" w:rsidP="00504A6C">
      <w:r w:rsidRPr="004C3B86">
        <w:t xml:space="preserve">Still, the revelation that </w:t>
      </w:r>
      <w:r w:rsidRPr="004C3B86">
        <w:rPr>
          <w:rStyle w:val="StyleUnderline"/>
        </w:rPr>
        <w:t>Trump wanted to leave the alliance entirely—which neither the president nor the White House has denied—is jarring.</w:t>
      </w:r>
      <w:r w:rsidRPr="004C3B86">
        <w:t xml:space="preserve"> For seven decades, the partnership has been a critical bulwark against Russia—and Moscow has long hoped to see it unravel. A U.S. pullout would, without question, be a gift to Putin. Senior administration officials, including former secretary of defense Jim Mattis and National Security Adviser John Bolton, reportedly worked to maintain the allyship after the president first told aides that “he did not see the point of the military alliance.” Other national security officials have continued “internal and highly sensitive efforts to preserve the military alliance,” the Times reported.</w:t>
      </w:r>
    </w:p>
    <w:p w:rsidR="00504A6C" w:rsidRDefault="00504A6C" w:rsidP="00504A6C">
      <w:r w:rsidRPr="004C3B86">
        <w:rPr>
          <w:rStyle w:val="StyleUnderline"/>
        </w:rPr>
        <w:t xml:space="preserve">Of course, a great deal of </w:t>
      </w:r>
      <w:r w:rsidRPr="004C3B86">
        <w:rPr>
          <w:rStyle w:val="Emphasis"/>
        </w:rPr>
        <w:t>damage has already been done</w:t>
      </w:r>
      <w:r w:rsidRPr="004C3B86">
        <w:rPr>
          <w:rStyle w:val="StyleUnderline"/>
        </w:rPr>
        <w:t>. Trump’s tumultuous appearance at NATO last July bruised relationships</w:t>
      </w:r>
      <w:r w:rsidRPr="00A61919">
        <w:rPr>
          <w:rStyle w:val="StyleUnderline"/>
        </w:rPr>
        <w:t xml:space="preserve"> with top allies as he clashed with leaders and threatened to leave the organization if they didn’t capitulate to him. “</w:t>
      </w:r>
      <w:r>
        <w:t xml:space="preserve">He </w:t>
      </w:r>
      <w:r w:rsidRPr="00A61919">
        <w:rPr>
          <w:rStyle w:val="StyleUnderline"/>
        </w:rPr>
        <w:t xml:space="preserve">obviously has come to this meeting with the intention of </w:t>
      </w:r>
      <w:r w:rsidRPr="00A61919">
        <w:rPr>
          <w:rStyle w:val="Emphasis"/>
        </w:rPr>
        <w:t>dividing the alliance</w:t>
      </w:r>
      <w:r w:rsidRPr="00A61919">
        <w:rPr>
          <w:rStyle w:val="StyleUnderline"/>
        </w:rPr>
        <w:t xml:space="preserve"> and in creating a negative story he appeared to have no interest in creating a positive outcome</w:t>
      </w:r>
      <w:r>
        <w:t>,” former U.S. ambassador to NATO Nicholas Burns told my colleague Abigail Tracy at the time. “Every president since Truman has thought of himself as the leader of the NATO alliance. Trump obviously doesn’t.”</w:t>
      </w:r>
    </w:p>
    <w:p w:rsidR="00504A6C" w:rsidRPr="00556D5C" w:rsidRDefault="00504A6C" w:rsidP="00504A6C">
      <w:pPr>
        <w:pStyle w:val="Heading4"/>
      </w:pPr>
      <w:r>
        <w:t xml:space="preserve">No commitment to NATO – Trump and the administration has ruined European relationships  </w:t>
      </w:r>
    </w:p>
    <w:p w:rsidR="00504A6C" w:rsidRDefault="00504A6C" w:rsidP="00504A6C">
      <w:r w:rsidRPr="00556D5C">
        <w:rPr>
          <w:rStyle w:val="Style13ptBold"/>
        </w:rPr>
        <w:t>Rohac 6/21</w:t>
      </w:r>
      <w:r>
        <w:t xml:space="preserve"> – research fellow at the American Enterprise Institute (AEI), where he studies European political and economic trends. Specifically, he is working on Central and Eastern Europe, the European Union (EU) and the eurozone, US-EU relations, and the post-Communist transitions and backsliding of countries in the former Soviet bloc. (Dalibor, “How to lose friends and alienate allies” The Bulwark, June 21, 2019. https://www.aei.org/publication/lose-friends-alienate-allies)//RP</w:t>
      </w:r>
    </w:p>
    <w:p w:rsidR="00504A6C" w:rsidRPr="00556D5C" w:rsidRDefault="00504A6C" w:rsidP="00504A6C">
      <w:pPr>
        <w:rPr>
          <w:rStyle w:val="StyleUnderline"/>
        </w:rPr>
      </w:pPr>
      <w:r w:rsidRPr="00556D5C">
        <w:rPr>
          <w:rStyle w:val="StyleUnderline"/>
        </w:rPr>
        <w:t xml:space="preserve">If you’re in doubt about the ill </w:t>
      </w:r>
      <w:r w:rsidRPr="00556D5C">
        <w:rPr>
          <w:rStyle w:val="Emphasis"/>
        </w:rPr>
        <w:t>health of the transatlantic alliance</w:t>
      </w:r>
      <w:r w:rsidRPr="00556D5C">
        <w:rPr>
          <w:rStyle w:val="StyleUnderline"/>
        </w:rPr>
        <w:t xml:space="preserve">, </w:t>
      </w:r>
      <w:r w:rsidRPr="00556D5C">
        <w:t>consider that over the course of less than a week</w:t>
      </w:r>
      <w:r w:rsidRPr="00556D5C">
        <w:rPr>
          <w:rStyle w:val="StyleUnderline"/>
        </w:rPr>
        <w:t xml:space="preserve">, </w:t>
      </w:r>
      <w:r w:rsidRPr="00556D5C">
        <w:rPr>
          <w:rStyle w:val="Emphasis"/>
        </w:rPr>
        <w:t>EU foreign ministers refused to side with the U</w:t>
      </w:r>
      <w:r w:rsidRPr="00556D5C">
        <w:rPr>
          <w:rStyle w:val="StyleUnderline"/>
        </w:rPr>
        <w:t xml:space="preserve">nited </w:t>
      </w:r>
      <w:r w:rsidRPr="00556D5C">
        <w:rPr>
          <w:rStyle w:val="Emphasis"/>
        </w:rPr>
        <w:t>S</w:t>
      </w:r>
      <w:r w:rsidRPr="00556D5C">
        <w:rPr>
          <w:rStyle w:val="StyleUnderline"/>
        </w:rPr>
        <w:t xml:space="preserve">tates against Iran over an attack on an oil tanker in the Persian Gulf, </w:t>
      </w:r>
      <w:r w:rsidRPr="00556D5C">
        <w:t>President</w:t>
      </w:r>
      <w:r w:rsidRPr="00556D5C">
        <w:rPr>
          <w:rStyle w:val="StyleUnderline"/>
        </w:rPr>
        <w:t xml:space="preserve"> Trump lambasted the head of the European Central Bank Mario Draghi on Twitter, and U.S. Commerce Secretary Wilbur Ross threatened Europeans with tariffs on car imports.</w:t>
      </w:r>
    </w:p>
    <w:p w:rsidR="00504A6C" w:rsidRPr="00556D5C" w:rsidRDefault="00504A6C" w:rsidP="00504A6C">
      <w:pPr>
        <w:rPr>
          <w:rStyle w:val="StyleUnderline"/>
        </w:rPr>
      </w:pPr>
      <w:r>
        <w:t xml:space="preserve">Deeper drivers of this crisis predate the current administration. The world has changed drastically since 1945 and the center of economic and geopolitical power is shifting away from Europe. </w:t>
      </w:r>
      <w:r w:rsidRPr="00556D5C">
        <w:rPr>
          <w:rStyle w:val="StyleUnderline"/>
        </w:rPr>
        <w:t xml:space="preserve">The United States has no choice but to adjust its foreign policy priorities accordingly. That is why, as many have noted, </w:t>
      </w:r>
      <w:r w:rsidRPr="00556D5C">
        <w:rPr>
          <w:rStyle w:val="Emphasis"/>
        </w:rPr>
        <w:t>there will be no return to normalcy after Trump</w:t>
      </w:r>
      <w:r w:rsidRPr="00556D5C">
        <w:rPr>
          <w:rStyle w:val="StyleUnderline"/>
        </w:rPr>
        <w:t xml:space="preserve"> leaves office.</w:t>
      </w:r>
    </w:p>
    <w:p w:rsidR="00504A6C" w:rsidRDefault="00504A6C" w:rsidP="00504A6C">
      <w:r>
        <w:t xml:space="preserve">However, two elements of the current predicament are entirely avoidable: </w:t>
      </w:r>
      <w:r w:rsidRPr="00556D5C">
        <w:rPr>
          <w:rStyle w:val="StyleUnderline"/>
        </w:rPr>
        <w:t>the president’s bluster and the administration’s lack of a coherent strategy on key geopolitical challenges such as North Korea, Iran, and China</w:t>
      </w:r>
      <w:r>
        <w:t xml:space="preserve">. </w:t>
      </w:r>
      <w:r w:rsidRPr="00556D5C">
        <w:rPr>
          <w:rStyle w:val="Emphasis"/>
        </w:rPr>
        <w:t>Trump exasperates European leaders</w:t>
      </w:r>
      <w:r w:rsidRPr="00556D5C">
        <w:rPr>
          <w:rStyle w:val="StyleUnderline"/>
        </w:rPr>
        <w:t xml:space="preserve"> by routinely inserting himself into divisive European political conversations on topics such as immigration, Brexit, crime rates in London, defense spending, or Nigel Farage’s career prospects</w:t>
      </w:r>
      <w:r>
        <w:t>. And on subjects where the United States would be normally expected to lead, allies are often left wondering about the administration’s intentions.</w:t>
      </w:r>
    </w:p>
    <w:p w:rsidR="00504A6C" w:rsidRDefault="00504A6C" w:rsidP="00504A6C">
      <w:r>
        <w:t>The results are predictable. One, anti-American prejudices on the continent are on the rise. According to a poll from last year, 55 percent of Germans said they viewed the United States as a threat (56 percent said the same thing about Russia). On issues such as Nord Stream 2—a pipeline from Russia to Germany that has drawn controversy as tensions with Russia have heated up—the mere fact that the United States is against its construction only complicates the political case against it.</w:t>
      </w:r>
    </w:p>
    <w:p w:rsidR="00504A6C" w:rsidRDefault="00504A6C" w:rsidP="00504A6C">
      <w:r>
        <w:t xml:space="preserve">Two, </w:t>
      </w:r>
      <w:r w:rsidRPr="00556D5C">
        <w:rPr>
          <w:rStyle w:val="StyleUnderline"/>
        </w:rPr>
        <w:t>the lack of an intelligible U.S. foreign policy makes it impossible for Europeans to stand united with America, even if they wanted to</w:t>
      </w:r>
      <w:r>
        <w:t>. The French, for example, are under no illusions about the character of Iran’s regime—last year, after all, the country’s intelligence ministry unsuccessfully attempted a terror attack in Paris. It seems a stretch to imagine that French intelligence would have arrived at a dramatically different assessment of last week’s incident than the British or the Americans. Yet, playing hardball with Tehran is perilous. Yes, it would risk jeopardizing the Iran deal that the Europeans elevated to the status of a religious dogma. More importantly, however, it would make Europeans liable for whatever haphazard steps Trump happens to take next. The same logic applies to Europe’s relationship with China. As Ian Bond, a former British diplomat put it, “if [the Europeans] exclude Huawei from their 5G networks, only for Trump to reverse course, they risk Chinese retaliation and commercial disadvantage.”</w:t>
      </w:r>
    </w:p>
    <w:p w:rsidR="00504A6C" w:rsidRDefault="00504A6C" w:rsidP="00504A6C">
      <w:r>
        <w:t>How about NATO and increases in defense spending? Doesn’t Trump deserve credit for ending European ‘free-riding’? Maybe, but whatever spending increases Europeans made have come at the cost of making America appear toxic. As a result, 72 percent of Germans now want their country’s foreign policy to be more independent of the United States.</w:t>
      </w:r>
    </w:p>
    <w:p w:rsidR="00504A6C" w:rsidRDefault="00504A6C" w:rsidP="00504A6C">
      <w:r w:rsidRPr="00C8588F">
        <w:rPr>
          <w:rStyle w:val="StyleUnderline"/>
        </w:rPr>
        <w:t>The debate about Europe’s strategic autonomy is long overdue</w:t>
      </w:r>
      <w:r>
        <w:t xml:space="preserve">. </w:t>
      </w:r>
      <w:r w:rsidRPr="00C8588F">
        <w:rPr>
          <w:rStyle w:val="StyleUnderline"/>
        </w:rPr>
        <w:t xml:space="preserve">But as of now, </w:t>
      </w:r>
      <w:r w:rsidRPr="00C8588F">
        <w:rPr>
          <w:rStyle w:val="Emphasis"/>
        </w:rPr>
        <w:t>there is no way that it can play out without reducing U.S. influence on the continent, not to speak of arms sales</w:t>
      </w:r>
      <w:r w:rsidRPr="00C8588F">
        <w:rPr>
          <w:rStyle w:val="StyleUnderline"/>
        </w:rPr>
        <w:t>—a point of particular salience for Trump</w:t>
      </w:r>
      <w:r>
        <w:t>. On Monday for example, Germany, Spain and France concluded an agreement to build a new generation of European fighter planes, the Future Combat Air System.</w:t>
      </w:r>
    </w:p>
    <w:p w:rsidR="00504A6C" w:rsidRDefault="00504A6C" w:rsidP="00504A6C">
      <w:r w:rsidRPr="00F94E30">
        <w:rPr>
          <w:rStyle w:val="StyleUnderline"/>
        </w:rPr>
        <w:t>The administration made a disastrously wrong bet expecting Europe to become more “Trumpy.”</w:t>
      </w:r>
      <w:r>
        <w:t xml:space="preserve"> The right-wing turn in the European election has not materialized to the degree that some expected and the future European Commission is bound to be as committed to the European project and as circumspect of the United States as any that could have been formed.</w:t>
      </w:r>
    </w:p>
    <w:p w:rsidR="00504A6C" w:rsidRDefault="00504A6C" w:rsidP="00504A6C">
      <w:r w:rsidRPr="00C8588F">
        <w:t>Trump’s</w:t>
      </w:r>
      <w:r>
        <w:t xml:space="preserve"> Washington is thus stuck with a small number of like-minded populist governments in Europe: Poland, Hungary, the Czech Republic, and Italy. But their influence in Europe is limited—and they also tend to be fair-weather allies. A joint commitment to nationalism and anti-immigration rhetoric, after all, is hardly a guarantee of shared interests. Matteo Salvini’s Italy happily signed up to China’s Belt &amp; Road initiative, an infrastructure project that would better facilitate trade between East Asia and Europe with highways, pipelines, and railroads. Orban’s Hungary acted against U.S. interests at numerous junctures and actively cultivates an image of a country that is open to engagement with Eastern autocracies. Poland might come the closest to the platonic ideal of a populist and earnestly pro-U.S. government. But that’s one country among the EU’s 28 (soon to be 27) members – and one that is holding an election in four months.</w:t>
      </w:r>
    </w:p>
    <w:p w:rsidR="00504A6C" w:rsidRPr="007E193B" w:rsidRDefault="00504A6C" w:rsidP="00504A6C">
      <w:r w:rsidRPr="00C8588F">
        <w:rPr>
          <w:rStyle w:val="StyleUnderline"/>
        </w:rPr>
        <w:t>If Trump’s goal were to burn bridges and alienate America’s European friends, it is difficult to see how he could have improved upon the current situation</w:t>
      </w:r>
      <w:r>
        <w:t xml:space="preserve">. </w:t>
      </w:r>
      <w:r w:rsidRPr="00C8588F">
        <w:rPr>
          <w:rStyle w:val="Emphasis"/>
        </w:rPr>
        <w:t>An unequivocal commitment to NATO</w:t>
      </w:r>
      <w:r w:rsidRPr="00C8588F">
        <w:rPr>
          <w:rStyle w:val="StyleUnderline"/>
        </w:rPr>
        <w:t xml:space="preserve"> and the transatlantic partnership </w:t>
      </w:r>
      <w:r w:rsidRPr="00C8588F">
        <w:rPr>
          <w:rStyle w:val="Emphasis"/>
        </w:rPr>
        <w:t>was never an easy sell</w:t>
      </w:r>
      <w:r w:rsidRPr="00C8588F">
        <w:rPr>
          <w:rStyle w:val="StyleUnderline"/>
        </w:rPr>
        <w:t xml:space="preserve"> in Europe—not even in the best years of the alliance.</w:t>
      </w:r>
      <w:r>
        <w:t xml:space="preserve"> Today, to call oneself an Atlanticist in Brussels, Paris, or Berlin makes one appear, in the best of cases, a hopeless eccentric. The administration needs to remember that even in a world of “America First” and of challenges </w:t>
      </w:r>
      <w:r w:rsidRPr="00F94E30">
        <w:rPr>
          <w:rStyle w:val="StyleUnderline"/>
        </w:rPr>
        <w:t>far beyond the confines of the North Atlantic, the U</w:t>
      </w:r>
      <w:r>
        <w:t xml:space="preserve">nited </w:t>
      </w:r>
      <w:r w:rsidRPr="00F94E30">
        <w:rPr>
          <w:rStyle w:val="StyleUnderline"/>
        </w:rPr>
        <w:t>S</w:t>
      </w:r>
      <w:r>
        <w:t xml:space="preserve">tates </w:t>
      </w:r>
      <w:r w:rsidRPr="00F94E30">
        <w:rPr>
          <w:rStyle w:val="StyleUnderline"/>
        </w:rPr>
        <w:t>needs friends and allies. And unless it changes course, it will</w:t>
      </w:r>
      <w:r>
        <w:t xml:space="preserve"> soon </w:t>
      </w:r>
      <w:r w:rsidRPr="00F94E30">
        <w:t>lose its best and most reliable ones.</w:t>
      </w:r>
    </w:p>
    <w:p w:rsidR="00504A6C" w:rsidRDefault="00504A6C" w:rsidP="00504A6C">
      <w:pPr>
        <w:pStyle w:val="Heading3"/>
      </w:pPr>
      <w:r>
        <w:t>AT allies – NATO LT</w:t>
      </w:r>
    </w:p>
    <w:p w:rsidR="00504A6C" w:rsidRPr="00A61919" w:rsidRDefault="00504A6C" w:rsidP="00504A6C">
      <w:pPr>
        <w:pStyle w:val="Heading4"/>
      </w:pPr>
      <w:r w:rsidRPr="00F94E30">
        <w:rPr>
          <w:u w:val="single"/>
        </w:rPr>
        <w:t>No backlash</w:t>
      </w:r>
      <w:r>
        <w:t xml:space="preserve"> from NATO – European allies disapprove of lethal arms sales [1ac]</w:t>
      </w:r>
    </w:p>
    <w:p w:rsidR="00504A6C" w:rsidRDefault="00504A6C" w:rsidP="00504A6C">
      <w:r w:rsidRPr="00A61919">
        <w:rPr>
          <w:rStyle w:val="Style13ptBold"/>
        </w:rPr>
        <w:t>Chrzanowski 18</w:t>
      </w:r>
      <w:r>
        <w:t xml:space="preserve"> – graduate student in the NYU Global Affairs graduate program, works as a researcher focusing on conflict in Russia and Eastern Europe, featured in The Strategy Bridge and Global Affairs Review (Brendan, “Arming Ukraine: Practicalities and Implications,” Real Clear Defense, https://www.realcleardefense.com/articles/2018/09/05/arming_ukraine_practicalities_and_implications_113769.html)//BB</w:t>
      </w:r>
    </w:p>
    <w:p w:rsidR="00504A6C" w:rsidRDefault="00504A6C" w:rsidP="00504A6C">
      <w:r w:rsidRPr="00A61919">
        <w:rPr>
          <w:rStyle w:val="StyleUnderline"/>
        </w:rPr>
        <w:t xml:space="preserve">The </w:t>
      </w:r>
      <w:r w:rsidRPr="001060C3">
        <w:rPr>
          <w:rStyle w:val="Emphasis"/>
          <w:highlight w:val="cyan"/>
        </w:rPr>
        <w:t>advocates of arming Ukraine cite</w:t>
      </w:r>
      <w:r w:rsidRPr="00A61919">
        <w:rPr>
          <w:rStyle w:val="StyleUnderline"/>
        </w:rPr>
        <w:t xml:space="preserve"> </w:t>
      </w:r>
      <w:r w:rsidRPr="00A61919">
        <w:t>a number of</w:t>
      </w:r>
      <w:r w:rsidRPr="00A61919">
        <w:rPr>
          <w:rStyle w:val="StyleUnderline"/>
        </w:rPr>
        <w:t xml:space="preserve"> well-intentioned, yet </w:t>
      </w:r>
      <w:r w:rsidRPr="001060C3">
        <w:rPr>
          <w:rStyle w:val="Emphasis"/>
          <w:highlight w:val="cyan"/>
        </w:rPr>
        <w:t>nebulous</w:t>
      </w:r>
      <w:r w:rsidRPr="00A61919">
        <w:rPr>
          <w:rStyle w:val="StyleUnderline"/>
        </w:rPr>
        <w:t xml:space="preserve"> and</w:t>
      </w:r>
      <w:r w:rsidRPr="00A61919">
        <w:t>, in some cases</w:t>
      </w:r>
      <w:r w:rsidRPr="00A61919">
        <w:rPr>
          <w:rStyle w:val="StyleUnderline"/>
        </w:rPr>
        <w:t xml:space="preserve">, </w:t>
      </w:r>
      <w:r w:rsidRPr="00A61919">
        <w:rPr>
          <w:rStyle w:val="Emphasis"/>
        </w:rPr>
        <w:t xml:space="preserve">erroneous </w:t>
      </w:r>
      <w:r w:rsidRPr="001060C3">
        <w:rPr>
          <w:rStyle w:val="Emphasis"/>
          <w:highlight w:val="cyan"/>
        </w:rPr>
        <w:t>motives</w:t>
      </w:r>
      <w:r w:rsidRPr="00A61919">
        <w:rPr>
          <w:rStyle w:val="StyleUnderline"/>
        </w:rPr>
        <w:t xml:space="preserve"> for their position.</w:t>
      </w:r>
      <w:r>
        <w:t xml:space="preserve"> </w:t>
      </w:r>
      <w:r w:rsidRPr="00A61919">
        <w:rPr>
          <w:rStyle w:val="StyleUnderline"/>
        </w:rPr>
        <w:t>The primary argument is that the United States must support the independence of a democratic, potential future NATO member.</w:t>
      </w:r>
      <w:r>
        <w:t xml:space="preserve">[26] </w:t>
      </w:r>
      <w:r w:rsidRPr="00A61919">
        <w:rPr>
          <w:rStyle w:val="StyleUnderline"/>
        </w:rPr>
        <w:t>The problem with this particular belief is that the United States is and has been supporting the independence of Ukraine for years</w:t>
      </w:r>
      <w:r>
        <w:t xml:space="preserve">.[27] </w:t>
      </w:r>
      <w:r w:rsidRPr="00A61919">
        <w:t>Since the outset of the conflict, the United States has provided over $1.3 billion in monetary assistance, training, and non-lethal materiel such as radar, surveillance, and vehicles.</w:t>
      </w:r>
      <w:r w:rsidRPr="00A61919">
        <w:rPr>
          <w:rStyle w:val="StyleUnderline"/>
        </w:rPr>
        <w:t>[</w:t>
      </w:r>
      <w:r>
        <w:t xml:space="preserve">28] </w:t>
      </w:r>
      <w:r w:rsidRPr="00A61919">
        <w:rPr>
          <w:rStyle w:val="StyleUnderline"/>
        </w:rPr>
        <w:t xml:space="preserve">As argued above, </w:t>
      </w:r>
      <w:r w:rsidRPr="00A61919">
        <w:rPr>
          <w:rStyle w:val="Emphasis"/>
        </w:rPr>
        <w:t>there is no practical need for</w:t>
      </w:r>
      <w:r w:rsidRPr="00A61919">
        <w:rPr>
          <w:rStyle w:val="StyleUnderline"/>
        </w:rPr>
        <w:t xml:space="preserve"> the provision of </w:t>
      </w:r>
      <w:r w:rsidRPr="00A61919">
        <w:rPr>
          <w:rStyle w:val="Emphasis"/>
        </w:rPr>
        <w:t>lethal arms</w:t>
      </w:r>
      <w:r w:rsidRPr="00A61919">
        <w:rPr>
          <w:rStyle w:val="StyleUnderline"/>
        </w:rPr>
        <w:t>, so the support for Ukrainian independence is, in effect, being realized. Another argument for arming Ukraine is that doing so strengthens NATO; however, one can argue persuasively that Ukraine is doing just fine without American anti-tank missiles</w:t>
      </w:r>
      <w:r>
        <w:t>.[29]</w:t>
      </w:r>
    </w:p>
    <w:p w:rsidR="00504A6C" w:rsidRDefault="00504A6C" w:rsidP="00504A6C">
      <w:r w:rsidRPr="00A61919">
        <w:t>In the same vein as the strengthening NATO argument,</w:t>
      </w:r>
      <w:r w:rsidRPr="00A61919">
        <w:rPr>
          <w:rStyle w:val="StyleUnderline"/>
        </w:rPr>
        <w:t xml:space="preserve"> </w:t>
      </w:r>
      <w:r w:rsidRPr="001060C3">
        <w:rPr>
          <w:rStyle w:val="StyleUnderline"/>
          <w:highlight w:val="cyan"/>
        </w:rPr>
        <w:t>champions for</w:t>
      </w:r>
      <w:r w:rsidRPr="00A61919">
        <w:rPr>
          <w:rStyle w:val="StyleUnderline"/>
        </w:rPr>
        <w:t xml:space="preserve"> the </w:t>
      </w:r>
      <w:r w:rsidRPr="001060C3">
        <w:rPr>
          <w:rStyle w:val="StyleUnderline"/>
          <w:highlight w:val="cyan"/>
        </w:rPr>
        <w:t>arming of Ukraine insist</w:t>
      </w:r>
      <w:r w:rsidRPr="00A61919">
        <w:rPr>
          <w:rStyle w:val="StyleUnderline"/>
        </w:rPr>
        <w:t xml:space="preserve"> that </w:t>
      </w:r>
      <w:r w:rsidRPr="001060C3">
        <w:rPr>
          <w:rStyle w:val="StyleUnderline"/>
          <w:highlight w:val="cyan"/>
        </w:rPr>
        <w:t>lethal arms</w:t>
      </w:r>
      <w:r w:rsidRPr="00A61919">
        <w:rPr>
          <w:rStyle w:val="StyleUnderline"/>
        </w:rPr>
        <w:t xml:space="preserve"> from America </w:t>
      </w:r>
      <w:r w:rsidRPr="001060C3">
        <w:rPr>
          <w:rStyle w:val="StyleUnderline"/>
          <w:highlight w:val="cyan"/>
        </w:rPr>
        <w:t xml:space="preserve">will enhance European security. </w:t>
      </w:r>
      <w:r w:rsidRPr="001060C3">
        <w:rPr>
          <w:rStyle w:val="Emphasis"/>
          <w:highlight w:val="cyan"/>
        </w:rPr>
        <w:t>European allies</w:t>
      </w:r>
      <w:r w:rsidRPr="00A61919">
        <w:rPr>
          <w:rStyle w:val="StyleUnderline"/>
        </w:rPr>
        <w:t xml:space="preserve"> of the United States </w:t>
      </w:r>
      <w:r w:rsidRPr="001060C3">
        <w:rPr>
          <w:rStyle w:val="StyleUnderline"/>
          <w:highlight w:val="cyan"/>
        </w:rPr>
        <w:t xml:space="preserve">tend to </w:t>
      </w:r>
      <w:r w:rsidRPr="001060C3">
        <w:rPr>
          <w:rStyle w:val="Emphasis"/>
          <w:highlight w:val="cyan"/>
        </w:rPr>
        <w:t>have a different opinion</w:t>
      </w:r>
      <w:r>
        <w:t xml:space="preserve">.[30] Representatives of countries located within Europe, such as the </w:t>
      </w:r>
      <w:r w:rsidRPr="001060C3">
        <w:rPr>
          <w:rStyle w:val="StyleUnderline"/>
          <w:highlight w:val="cyan"/>
        </w:rPr>
        <w:t xml:space="preserve">former president of </w:t>
      </w:r>
      <w:r w:rsidRPr="001060C3">
        <w:rPr>
          <w:rStyle w:val="Emphasis"/>
          <w:highlight w:val="cyan"/>
        </w:rPr>
        <w:t>France</w:t>
      </w:r>
      <w:r w:rsidRPr="001060C3">
        <w:rPr>
          <w:highlight w:val="cyan"/>
        </w:rPr>
        <w:t>,</w:t>
      </w:r>
      <w:r>
        <w:t xml:space="preserve"> Francois Hollande; </w:t>
      </w:r>
      <w:r w:rsidRPr="001060C3">
        <w:rPr>
          <w:rStyle w:val="Emphasis"/>
          <w:highlight w:val="cyan"/>
        </w:rPr>
        <w:t>German</w:t>
      </w:r>
      <w:r w:rsidRPr="001060C3">
        <w:rPr>
          <w:rStyle w:val="StyleUnderline"/>
          <w:highlight w:val="cyan"/>
        </w:rPr>
        <w:t xml:space="preserve"> </w:t>
      </w:r>
      <w:r w:rsidRPr="001060C3">
        <w:rPr>
          <w:rStyle w:val="Emphasis"/>
          <w:highlight w:val="cyan"/>
        </w:rPr>
        <w:t>Chancellor</w:t>
      </w:r>
      <w:r>
        <w:t xml:space="preserve">, </w:t>
      </w:r>
      <w:r w:rsidRPr="00A61919">
        <w:t>Angela Merkel;</w:t>
      </w:r>
      <w:r>
        <w:t xml:space="preserve"> </w:t>
      </w:r>
      <w:r w:rsidRPr="00A61919">
        <w:rPr>
          <w:rStyle w:val="StyleUnderline"/>
        </w:rPr>
        <w:t>a</w:t>
      </w:r>
      <w:r w:rsidRPr="001060C3">
        <w:rPr>
          <w:rStyle w:val="StyleUnderline"/>
          <w:highlight w:val="cyan"/>
        </w:rPr>
        <w:t xml:space="preserve">nd </w:t>
      </w:r>
      <w:r w:rsidRPr="001060C3">
        <w:rPr>
          <w:rStyle w:val="Emphasis"/>
          <w:highlight w:val="cyan"/>
        </w:rPr>
        <w:t>U.K. national security official</w:t>
      </w:r>
      <w:r w:rsidRPr="001060C3">
        <w:rPr>
          <w:rStyle w:val="StyleUnderline"/>
          <w:highlight w:val="cyan"/>
        </w:rPr>
        <w:t>,</w:t>
      </w:r>
      <w:r w:rsidRPr="00A61919">
        <w:rPr>
          <w:rStyle w:val="StyleUnderline"/>
        </w:rPr>
        <w:t xml:space="preserve"> Mark Sedwell, </w:t>
      </w:r>
      <w:r w:rsidRPr="001060C3">
        <w:rPr>
          <w:rStyle w:val="Emphasis"/>
          <w:highlight w:val="cyan"/>
        </w:rPr>
        <w:t>have publicly stated</w:t>
      </w:r>
      <w:r w:rsidRPr="00A61919">
        <w:rPr>
          <w:rStyle w:val="StyleUnderline"/>
        </w:rPr>
        <w:t xml:space="preserve"> their </w:t>
      </w:r>
      <w:r w:rsidRPr="001060C3">
        <w:rPr>
          <w:rStyle w:val="Emphasis"/>
          <w:highlight w:val="cyan"/>
        </w:rPr>
        <w:t>qualms with a U.S.-provided lethal arms package</w:t>
      </w:r>
      <w:r w:rsidRPr="00A61919">
        <w:rPr>
          <w:rStyle w:val="StyleUnderline"/>
        </w:rPr>
        <w:t>, echoing the concerns outlined above.[</w:t>
      </w:r>
      <w:r>
        <w:t xml:space="preserve">31] </w:t>
      </w:r>
      <w:r w:rsidRPr="00A61919">
        <w:rPr>
          <w:rStyle w:val="StyleUnderline"/>
        </w:rPr>
        <w:t xml:space="preserve">Also coming from within Europe, </w:t>
      </w:r>
      <w:r w:rsidRPr="001060C3">
        <w:rPr>
          <w:rStyle w:val="StyleUnderline"/>
          <w:highlight w:val="cyan"/>
        </w:rPr>
        <w:t>the European Council on Foreign Relations has published objections</w:t>
      </w:r>
      <w:r w:rsidRPr="00A61919">
        <w:rPr>
          <w:rStyle w:val="StyleUnderline"/>
        </w:rPr>
        <w:t xml:space="preserve"> to the idea</w:t>
      </w:r>
      <w:r>
        <w:t>.[32] In a broader sense, current French president Emmanuel Macron has recently called for Europe to achieve greater defense autonomy and rely less on the United States. In his remarks, he suggested a move towards security cooperation with the Russian Federation if the situation in Donbas deescalates.[33]</w:t>
      </w:r>
    </w:p>
    <w:p w:rsidR="00504A6C" w:rsidRPr="0085334E" w:rsidRDefault="00504A6C" w:rsidP="00504A6C">
      <w:pPr>
        <w:pStyle w:val="Heading4"/>
      </w:pPr>
      <w:r>
        <w:t xml:space="preserve">Link turn – reducing lethal arms sales to Ukraine bolsters relationships with European alliances </w:t>
      </w:r>
    </w:p>
    <w:p w:rsidR="00504A6C" w:rsidRDefault="00504A6C" w:rsidP="00504A6C">
      <w:r w:rsidRPr="0085334E">
        <w:rPr>
          <w:rStyle w:val="Style13ptBold"/>
        </w:rPr>
        <w:t>Kupchan 17</w:t>
      </w:r>
      <w:r>
        <w:t xml:space="preserve"> – a professor of international affairs at Georgetown University and a senior fellow at the Council on Foreign Relations, served on the National Security Council from 2014 to 2017. (Charles, “Why giving Ukraine lethal weapons would be a massive mistake” The Washington Post, August 7, 2017. </w:t>
      </w:r>
      <w:hyperlink r:id="rId58" w:history="1">
        <w:r w:rsidR="00BF1D33" w:rsidRPr="009519E2">
          <w:rPr>
            <w:rStyle w:val="Hyperlink"/>
          </w:rPr>
          <w:t>https://www.washingtonpost.com/news/global-opinions/wp/2017/08/07/why-giving-ukraine-lethal-weapons-would-be-a-massive-mistake/?utm_term=.f95eb4d606c3)//RP</w:t>
        </w:r>
      </w:hyperlink>
    </w:p>
    <w:p w:rsidR="00BF1D33" w:rsidRPr="00F51BE9" w:rsidRDefault="00BF1D33" w:rsidP="00504A6C"/>
    <w:p w:rsidR="00504A6C" w:rsidRPr="00F51BE9" w:rsidRDefault="00504A6C" w:rsidP="00504A6C">
      <w:r w:rsidRPr="00F51BE9">
        <w:rPr>
          <w:rStyle w:val="StyleUnderline"/>
        </w:rPr>
        <w:t>The Trump administration is</w:t>
      </w:r>
      <w:r>
        <w:t xml:space="preserve"> in the midst of </w:t>
      </w:r>
      <w:r w:rsidRPr="00F51BE9">
        <w:rPr>
          <w:rStyle w:val="StyleUnderline"/>
        </w:rPr>
        <w:t>making a decision on whether to transfer lethal weaponry to Ukraine</w:t>
      </w:r>
      <w:r>
        <w:t>. This potential move is intended to give Ukraine’s military the ability to impose new costs on the Russians and their proxies engaged in a separatist revolt in the country’s eastern region of Donbass, thereby persuading the Kremlin to give up the fight.</w:t>
      </w:r>
      <w:r w:rsidR="00BF1D33">
        <w:t xml:space="preserve"> </w:t>
      </w:r>
      <w:r>
        <w:t xml:space="preserve">But </w:t>
      </w:r>
      <w:r w:rsidRPr="00F51BE9">
        <w:rPr>
          <w:rStyle w:val="StyleUnderline"/>
        </w:rPr>
        <w:t>the result would likely be</w:t>
      </w:r>
      <w:r>
        <w:t xml:space="preserve"> the opposite — </w:t>
      </w:r>
      <w:r w:rsidRPr="00F51BE9">
        <w:rPr>
          <w:rStyle w:val="StyleUnderline"/>
        </w:rPr>
        <w:t>an escalation in the conflict that would lead to further losses of Ukraine’s territory and compromise its political stability.</w:t>
      </w:r>
      <w:r>
        <w:t xml:space="preserve"> </w:t>
      </w:r>
      <w:r w:rsidRPr="00F51BE9">
        <w:rPr>
          <w:rStyle w:val="StyleUnderline"/>
        </w:rPr>
        <w:t>Russia enjoys insurmountable military superiority over Ukraine. The U</w:t>
      </w:r>
      <w:r w:rsidRPr="00F51BE9">
        <w:t>nited</w:t>
      </w:r>
      <w:r>
        <w:t xml:space="preserve"> </w:t>
      </w:r>
      <w:r w:rsidRPr="00F51BE9">
        <w:rPr>
          <w:rStyle w:val="StyleUnderline"/>
        </w:rPr>
        <w:t>S</w:t>
      </w:r>
      <w:r>
        <w:t xml:space="preserve">tates </w:t>
      </w:r>
      <w:r w:rsidRPr="00F51BE9">
        <w:rPr>
          <w:rStyle w:val="StyleUnderline"/>
        </w:rPr>
        <w:t>should not encourage Ukraine to engage in an escalatory confrontation with Russia</w:t>
      </w:r>
      <w:r>
        <w:t>. Washington knows full well that Ukraine cannot prevail.</w:t>
      </w:r>
      <w:r w:rsidR="00BF1D33">
        <w:t xml:space="preserve"> </w:t>
      </w:r>
      <w:r>
        <w:t>The urge to give Ukraine lethal arms — most likely in the form of anti-tank weapons — is understandable. Since 2014, the Russians have occupied and illegally annexed Crimea and sustained a separatist rebellion in Donbass that has claimed more than 10,000 lives. Moreover, Russia has engaged in these acts of aggression in order to block Ukraine’s desire to leave Moscow’s sphere of influence and join the community of Western democracies.</w:t>
      </w:r>
      <w:r w:rsidR="00BF1D33">
        <w:t xml:space="preserve"> </w:t>
      </w:r>
      <w:r>
        <w:t>Under these circumstances, the United States should continue helping Ukrainians defend themselves by assisting with defense reforms and training Ukrainian forces. So why not take the next step and give Ukraine lethal weapons?</w:t>
      </w:r>
      <w:r w:rsidR="00BF1D33">
        <w:t xml:space="preserve"> </w:t>
      </w:r>
      <w:r>
        <w:t xml:space="preserve">For starters, </w:t>
      </w:r>
      <w:r w:rsidRPr="00F51BE9">
        <w:t>the notion that</w:t>
      </w:r>
      <w:r>
        <w:t xml:space="preserve"> Russian President Vladimir Putin would give up his hold on Donbass if a few more Russians come home in body bags is to dramatically misread the Kremlin. Putin is a master at manipulating the Russian public, especially when it comes to the Ukraine conflict and would hardly fold his hand if Russian casualties were to increase.</w:t>
      </w:r>
      <w:r w:rsidR="00BF1D33">
        <w:t xml:space="preserve"> </w:t>
      </w:r>
      <w:r>
        <w:t xml:space="preserve">On the contrary, </w:t>
      </w:r>
      <w:r w:rsidRPr="00F51BE9">
        <w:rPr>
          <w:rStyle w:val="StyleUnderline"/>
        </w:rPr>
        <w:t>he would likely double down, blaming the U</w:t>
      </w:r>
      <w:r>
        <w:t xml:space="preserve">nited </w:t>
      </w:r>
      <w:r w:rsidRPr="00F51BE9">
        <w:rPr>
          <w:rStyle w:val="StyleUnderline"/>
        </w:rPr>
        <w:t>S</w:t>
      </w:r>
      <w:r w:rsidRPr="00F51BE9">
        <w:t>tates</w:t>
      </w:r>
      <w:r>
        <w:t xml:space="preserve"> and Ukraine </w:t>
      </w:r>
      <w:r w:rsidRPr="00F51BE9">
        <w:rPr>
          <w:rStyle w:val="StyleUnderline"/>
        </w:rPr>
        <w:t>for the intensified fighting and taking steps to offset</w:t>
      </w:r>
      <w:r>
        <w:t xml:space="preserve"> the </w:t>
      </w:r>
      <w:r w:rsidRPr="00F51BE9">
        <w:rPr>
          <w:rStyle w:val="StyleUnderline"/>
        </w:rPr>
        <w:t>improvement in Ukraine’s military capability</w:t>
      </w:r>
      <w:r>
        <w:t>. The Russians have so far effectively countered Ukrainian military successes — in some instances, retaliating with devastating effect. When Ukrainian forces in the summer of 2014 advanced into Donbass and took the strategically located city of Ilovaisk, Putin promptly called in his own crack troops, which quickly decimated the Ukrainian unit that had taken the town.</w:t>
      </w:r>
      <w:r w:rsidR="00BF1D33">
        <w:t xml:space="preserve"> </w:t>
      </w:r>
      <w:r>
        <w:t>Should Putin decide to escalate in response to a U.S. decision to transfer lethal weapons to Ukraine, Washington would have few arrows in its quiver. Even if the Trump administration were to take another step up the ladder of escalation, Russia would go at least one step further. Russia shares a 1500-mile land/sea border with Ukraine, making the Kremlin far more invested in the fate of Ukraine than Washington. Russia has greater interest in putting skin in the game.</w:t>
      </w:r>
      <w:r w:rsidR="00BF1D33">
        <w:t xml:space="preserve"> </w:t>
      </w:r>
      <w:r w:rsidRPr="00F51BE9">
        <w:rPr>
          <w:rStyle w:val="StyleUnderline"/>
        </w:rPr>
        <w:t>Rather than playing to Russia’s principal strength</w:t>
      </w:r>
      <w:r>
        <w:t xml:space="preserve"> — its military advantage over Ukraine – </w:t>
      </w:r>
      <w:r w:rsidRPr="00F51BE9">
        <w:rPr>
          <w:rStyle w:val="StyleUnderline"/>
        </w:rPr>
        <w:t>the U</w:t>
      </w:r>
      <w:r>
        <w:t xml:space="preserve">nited </w:t>
      </w:r>
      <w:r w:rsidRPr="00F51BE9">
        <w:rPr>
          <w:rStyle w:val="StyleUnderline"/>
        </w:rPr>
        <w:t>S</w:t>
      </w:r>
      <w:r>
        <w:t xml:space="preserve">tates </w:t>
      </w:r>
      <w:r w:rsidRPr="00F51BE9">
        <w:rPr>
          <w:rStyle w:val="StyleUnderline"/>
        </w:rPr>
        <w:t xml:space="preserve">should continue to play to Russia’s </w:t>
      </w:r>
      <w:r w:rsidRPr="00F51BE9">
        <w:t>main</w:t>
      </w:r>
      <w:r w:rsidRPr="00F51BE9">
        <w:rPr>
          <w:rStyle w:val="StyleUnderline"/>
        </w:rPr>
        <w:t xml:space="preserve"> vulnerability</w:t>
      </w:r>
      <w:r>
        <w:t xml:space="preserve"> — its economic weakness. </w:t>
      </w:r>
      <w:r w:rsidRPr="00F51BE9">
        <w:rPr>
          <w:rStyle w:val="StyleUnderline"/>
        </w:rPr>
        <w:t xml:space="preserve">On this front, </w:t>
      </w:r>
      <w:r w:rsidRPr="00F51BE9">
        <w:rPr>
          <w:rStyle w:val="Emphasis"/>
        </w:rPr>
        <w:t>the U</w:t>
      </w:r>
      <w:r>
        <w:t xml:space="preserve">nited </w:t>
      </w:r>
      <w:r w:rsidRPr="00F51BE9">
        <w:rPr>
          <w:rStyle w:val="Emphasis"/>
        </w:rPr>
        <w:t>S</w:t>
      </w:r>
      <w:r>
        <w:t xml:space="preserve">tates </w:t>
      </w:r>
      <w:r w:rsidRPr="00F51BE9">
        <w:rPr>
          <w:rStyle w:val="Emphasis"/>
        </w:rPr>
        <w:t>and</w:t>
      </w:r>
      <w:r w:rsidRPr="00F51BE9">
        <w:rPr>
          <w:rStyle w:val="StyleUnderline"/>
        </w:rPr>
        <w:t xml:space="preserve"> its </w:t>
      </w:r>
      <w:r w:rsidRPr="00F51BE9">
        <w:rPr>
          <w:rStyle w:val="Emphasis"/>
        </w:rPr>
        <w:t>European allies</w:t>
      </w:r>
      <w:r>
        <w:t xml:space="preserve">, not the Kremlin, </w:t>
      </w:r>
      <w:r w:rsidRPr="00F51BE9">
        <w:rPr>
          <w:rStyle w:val="Emphasis"/>
        </w:rPr>
        <w:t>hold the cards</w:t>
      </w:r>
      <w:r w:rsidRPr="00F51BE9">
        <w:rPr>
          <w:rStyle w:val="StyleUnderline"/>
        </w:rPr>
        <w:t>.</w:t>
      </w:r>
      <w:r w:rsidR="00BF1D33">
        <w:t xml:space="preserve"> </w:t>
      </w:r>
      <w:r>
        <w:t>The loss of income due to the low price of fossil fuels and the international sanctions imposed in response to its aggression in Ukraine have taken a serious toll on the Russian economy.</w:t>
      </w:r>
      <w:r w:rsidR="00BF1D33">
        <w:t xml:space="preserve"> </w:t>
      </w:r>
      <w:r>
        <w:t>Keeping sanctions in place and, if necessary, increasing them, is the West’s best source of leverage for pushing Russia to a diplomatic solution. Congress seems to realize as much, having just imposed on the White House legislation tightening U.S. sanctions against Russia.</w:t>
      </w:r>
      <w:r w:rsidR="00BF1D33">
        <w:t xml:space="preserve"> </w:t>
      </w:r>
      <w:r w:rsidRPr="00F51BE9">
        <w:rPr>
          <w:rStyle w:val="Emphasis"/>
        </w:rPr>
        <w:t>Sending lethal weapons</w:t>
      </w:r>
      <w:r w:rsidRPr="00F51BE9">
        <w:rPr>
          <w:rStyle w:val="StyleUnderline"/>
        </w:rPr>
        <w:t xml:space="preserve"> to Ukraine has one further downside — it </w:t>
      </w:r>
      <w:r w:rsidRPr="00F51BE9">
        <w:rPr>
          <w:rStyle w:val="Emphasis"/>
        </w:rPr>
        <w:t>would cause a rift between the U</w:t>
      </w:r>
      <w:r>
        <w:t xml:space="preserve">nited </w:t>
      </w:r>
      <w:r w:rsidRPr="00F51BE9">
        <w:rPr>
          <w:rStyle w:val="Emphasis"/>
        </w:rPr>
        <w:t>S</w:t>
      </w:r>
      <w:r>
        <w:t xml:space="preserve">tates </w:t>
      </w:r>
      <w:r w:rsidRPr="00F51BE9">
        <w:rPr>
          <w:rStyle w:val="Emphasis"/>
        </w:rPr>
        <w:t>and</w:t>
      </w:r>
      <w:r w:rsidRPr="00F51BE9">
        <w:rPr>
          <w:rStyle w:val="StyleUnderline"/>
        </w:rPr>
        <w:t xml:space="preserve"> its main </w:t>
      </w:r>
      <w:r w:rsidRPr="00F51BE9">
        <w:rPr>
          <w:rStyle w:val="Emphasis"/>
        </w:rPr>
        <w:t>European allies</w:t>
      </w:r>
      <w:r>
        <w:t xml:space="preserve">. </w:t>
      </w:r>
      <w:r w:rsidRPr="00F51BE9">
        <w:rPr>
          <w:rStyle w:val="Emphasis"/>
        </w:rPr>
        <w:t>Germany and France</w:t>
      </w:r>
      <w:r w:rsidRPr="00F51BE9">
        <w:rPr>
          <w:rStyle w:val="StyleUnderline"/>
        </w:rPr>
        <w:t xml:space="preserve"> have been leading diplomatic efforts to find a diplomatic solution for Donbass — and both </w:t>
      </w:r>
      <w:r w:rsidRPr="00F51BE9">
        <w:rPr>
          <w:rStyle w:val="Emphasis"/>
        </w:rPr>
        <w:t>have long opposed sending lethal weapons</w:t>
      </w:r>
      <w:r w:rsidRPr="00F51BE9">
        <w:rPr>
          <w:rStyle w:val="StyleUnderline"/>
        </w:rPr>
        <w:t xml:space="preserve"> to Ukraine because of its potential to escalate the conflict</w:t>
      </w:r>
      <w:r>
        <w:t>.</w:t>
      </w:r>
      <w:r w:rsidR="00BF1D33">
        <w:t xml:space="preserve"> </w:t>
      </w:r>
      <w:r w:rsidRPr="00F51BE9">
        <w:rPr>
          <w:rStyle w:val="StyleUnderline"/>
        </w:rPr>
        <w:t>The U</w:t>
      </w:r>
      <w:r>
        <w:t xml:space="preserve">nited </w:t>
      </w:r>
      <w:r w:rsidRPr="00F51BE9">
        <w:rPr>
          <w:rStyle w:val="StyleUnderline"/>
        </w:rPr>
        <w:t>S</w:t>
      </w:r>
      <w:r>
        <w:t xml:space="preserve">tates </w:t>
      </w:r>
      <w:r w:rsidRPr="00F51BE9">
        <w:rPr>
          <w:rStyle w:val="StyleUnderline"/>
        </w:rPr>
        <w:t>and Europe have moved in lock step since the beginning of the conflict, closely coordinating non-lethal military</w:t>
      </w:r>
      <w:r>
        <w:t xml:space="preserve"> </w:t>
      </w:r>
      <w:r w:rsidRPr="00F51BE9">
        <w:rPr>
          <w:rStyle w:val="StyleUnderline"/>
        </w:rPr>
        <w:t>assistance to Ukraine</w:t>
      </w:r>
      <w:r>
        <w:t xml:space="preserve"> as well as economic sanctions against Russia. </w:t>
      </w:r>
      <w:r w:rsidRPr="00F51BE9">
        <w:rPr>
          <w:rStyle w:val="Emphasis"/>
        </w:rPr>
        <w:t>Transatlantic solidarity</w:t>
      </w:r>
      <w:r w:rsidRPr="00F51BE9">
        <w:rPr>
          <w:rStyle w:val="StyleUnderline"/>
        </w:rPr>
        <w:t xml:space="preserve"> has arguably been the West’s strongest suit,</w:t>
      </w:r>
      <w:r>
        <w:t xml:space="preserve"> </w:t>
      </w:r>
      <w:r w:rsidRPr="0085334E">
        <w:rPr>
          <w:rStyle w:val="StyleUnderline"/>
        </w:rPr>
        <w:t>confronting Putin with a united front and keeping Russia in the penalty box</w:t>
      </w:r>
      <w:r>
        <w:t xml:space="preserve"> despite pressure from parties on both sides of the Atlantic to drop sanctions and reap the accompanying commercial benefits.</w:t>
      </w:r>
      <w:r w:rsidR="00BF1D33">
        <w:t xml:space="preserve"> </w:t>
      </w:r>
      <w:r w:rsidRPr="0085334E">
        <w:rPr>
          <w:rStyle w:val="StyleUnderline"/>
        </w:rPr>
        <w:t>Europeans are already on edge due to Congress’s recent sanctions legislation, which imposes measures not coordinated with the European Union</w:t>
      </w:r>
      <w:r>
        <w:t xml:space="preserve"> and that have the potential to cause undue harm to European companies. If Washington decides to head off on its own and send lethal weapons to Ukraine, solidarity on Ukraine may well come to end.</w:t>
      </w:r>
      <w:r w:rsidR="00BF1D33">
        <w:t xml:space="preserve"> </w:t>
      </w:r>
      <w:r>
        <w:t xml:space="preserve">Putin has been working hard to achieve just this end. </w:t>
      </w:r>
      <w:r w:rsidRPr="0085334E">
        <w:rPr>
          <w:rStyle w:val="StyleUnderline"/>
        </w:rPr>
        <w:t>Washington would be making a serious strategic mistake if it hands to the Kremlin the transatlantic bust-up for which Moscow has long been hoping.</w:t>
      </w:r>
      <w:r w:rsidR="00BF1D33">
        <w:t xml:space="preserve"> </w:t>
      </w:r>
      <w:r>
        <w:t xml:space="preserve">The conflict in Ukraine promises to poison Russia’s relations with the West until a diplomatic resolution is reached. But </w:t>
      </w:r>
      <w:r w:rsidRPr="0085334E">
        <w:rPr>
          <w:rStyle w:val="StyleUnderline"/>
        </w:rPr>
        <w:t xml:space="preserve">sending lethal weapons to Ukraine is a recipe for military escalation and </w:t>
      </w:r>
      <w:r w:rsidRPr="0085334E">
        <w:rPr>
          <w:rStyle w:val="Emphasis"/>
        </w:rPr>
        <w:t>transatlantic discord</w:t>
      </w:r>
      <w:r>
        <w:t>. The best way to bring peace to Ukraine is through transatlantic unity aimed at maintaining Russia’s political and economic isolation until it makes a deal at the negotiating table.</w:t>
      </w:r>
    </w:p>
    <w:p w:rsidR="00504A6C" w:rsidRPr="000520FA" w:rsidRDefault="00504A6C" w:rsidP="00504A6C">
      <w:pPr>
        <w:pStyle w:val="Heading4"/>
      </w:pPr>
      <w:r>
        <w:t xml:space="preserve">The plan strengthens NATO alliances – they </w:t>
      </w:r>
      <w:r w:rsidRPr="000520FA">
        <w:rPr>
          <w:u w:val="single"/>
        </w:rPr>
        <w:t>disavow</w:t>
      </w:r>
      <w:r>
        <w:t xml:space="preserve"> sending lethal aid to Ukraine  </w:t>
      </w:r>
    </w:p>
    <w:p w:rsidR="00504A6C" w:rsidRDefault="00504A6C" w:rsidP="00504A6C">
      <w:r w:rsidRPr="00B6295F">
        <w:rPr>
          <w:rStyle w:val="Style13ptBold"/>
        </w:rPr>
        <w:t>Thompson 17</w:t>
      </w:r>
      <w:r>
        <w:t xml:space="preserve"> – a policy and research analyst at the Charles Koch Institute. She earned a Master of International Affairs from the Bush School of Government and Public Service at Texas A&amp;M University. (Julie, “Why Lethal Aid Can't Help Ukraine” The National Interest. August 20, 2017. </w:t>
      </w:r>
      <w:hyperlink r:id="rId59" w:history="1">
        <w:r w:rsidR="004C3B86" w:rsidRPr="00BE1446">
          <w:rPr>
            <w:rStyle w:val="Hyperlink"/>
          </w:rPr>
          <w:t>https://nationalinterest.org/feature/why-lethal-aid-cant-help-ukraine-22114)//RP</w:t>
        </w:r>
      </w:hyperlink>
    </w:p>
    <w:p w:rsidR="004C3B86" w:rsidRPr="00B6295F" w:rsidRDefault="004C3B86" w:rsidP="00504A6C"/>
    <w:p w:rsidR="00504A6C" w:rsidRPr="007E193B" w:rsidRDefault="00504A6C" w:rsidP="00504A6C">
      <w:r>
        <w:t xml:space="preserve">In Thursday, weeks after rumors swirled around Washington that the State Department and Pentagon want the president to arm Ukraine, Secretary of Defense James </w:t>
      </w:r>
      <w:r w:rsidRPr="00225D8F">
        <w:t>Mattis confirmed that the White House is</w:t>
      </w:r>
      <w:r>
        <w:t xml:space="preserve"> considering sending weapons to the country.</w:t>
      </w:r>
      <w:r w:rsidR="00BF1D33">
        <w:t xml:space="preserve"> </w:t>
      </w:r>
      <w:r>
        <w:t xml:space="preserve">President Trump should reject any such proposal. The United States already has devoted $750 million to Ukraine with little to show for it. </w:t>
      </w:r>
      <w:r w:rsidRPr="00225D8F">
        <w:rPr>
          <w:rStyle w:val="StyleUnderline"/>
        </w:rPr>
        <w:t xml:space="preserve">Providing lethal aid will escalate tensions with Russia and </w:t>
      </w:r>
      <w:r w:rsidRPr="00225D8F">
        <w:rPr>
          <w:rStyle w:val="Emphasis"/>
        </w:rPr>
        <w:t>contradict NATO allies</w:t>
      </w:r>
      <w:r w:rsidRPr="00225D8F">
        <w:rPr>
          <w:rStyle w:val="StyleUnderline"/>
        </w:rPr>
        <w:t xml:space="preserve"> who prefer to solve the conflict diplomatically.</w:t>
      </w:r>
      <w:r w:rsidR="00BF1D33">
        <w:t xml:space="preserve"> </w:t>
      </w:r>
      <w:r>
        <w:t>U.S. aid has come through the European Reassurance Initiative (ERI), which was launched in 2014 in response to the Russian incursion into Ukraine. In fiscal year 2015, ERI included a $175 million transfer fund that was shared among Ukraine and the three Baltic States. Similarly, the fiscal year 2017 ERI request included $5.6 million “to develop a sustainable Ukraine (UKR) Special Operations Force Generation model.”</w:t>
      </w:r>
      <w:r w:rsidR="00BF1D33">
        <w:t xml:space="preserve"> </w:t>
      </w:r>
      <w:r>
        <w:t>ERI spending is unlikely to stop there—the latest ERI proposal requests $150 million for Ukraine “to continue train, equip and advise efforts to build Ukraine’s capacity to conduct internal defense operations.”</w:t>
      </w:r>
      <w:r w:rsidR="00BF1D33">
        <w:t xml:space="preserve"> </w:t>
      </w:r>
      <w:r>
        <w:t>And what advancements has Ukraine made with millions of dollars in U.S. benevolence? Not much. U.S. assistance often has been of little utility.</w:t>
      </w:r>
      <w:r w:rsidR="00BF1D33">
        <w:t xml:space="preserve"> </w:t>
      </w:r>
      <w:r>
        <w:t>Reuters reported in December that $12 million worth of Raven RQ-11B drones were hacked by Russian equipment, rendering them useless and even dangerous for Ukrainian troops. Hackers even used the drones to spy on Ukrainian military positions. Despite these shortcomings, U.S. troops were still training Ukrainian soldiers to use these drones as of this spring.</w:t>
      </w:r>
      <w:r w:rsidR="00BF1D33">
        <w:t xml:space="preserve"> </w:t>
      </w:r>
      <w:r>
        <w:t>The United States also sent Humvees to Ukraine in 2015, but the vehicles dated from the 1980s and 1990s. Some arrived with plastic doors and windows, providing almost zero protection to soldiers. Others broke down after being driven a few hundred kilometers, reportedly “the result of sitting in a warehouse too long.”</w:t>
      </w:r>
      <w:r w:rsidR="00BF1D33">
        <w:t xml:space="preserve"> </w:t>
      </w:r>
      <w:r>
        <w:t xml:space="preserve">Sending more weapons would not improve the situation. </w:t>
      </w:r>
      <w:r w:rsidRPr="00B6295F">
        <w:rPr>
          <w:rStyle w:val="StyleUnderline"/>
        </w:rPr>
        <w:t>Relations between the U</w:t>
      </w:r>
      <w:r>
        <w:t xml:space="preserve">nited </w:t>
      </w:r>
      <w:r w:rsidRPr="00B6295F">
        <w:rPr>
          <w:rStyle w:val="StyleUnderline"/>
        </w:rPr>
        <w:t>S</w:t>
      </w:r>
      <w:r>
        <w:t xml:space="preserve">tates </w:t>
      </w:r>
      <w:r w:rsidRPr="00B6295F">
        <w:rPr>
          <w:rStyle w:val="StyleUnderline"/>
        </w:rPr>
        <w:t>and Russia are</w:t>
      </w:r>
      <w:r>
        <w:t xml:space="preserve"> already </w:t>
      </w:r>
      <w:r w:rsidRPr="00B6295F">
        <w:rPr>
          <w:rStyle w:val="StyleUnderline"/>
        </w:rPr>
        <w:t>at a low point. Sending new weapons to Ukraine would only escalate tensions</w:t>
      </w:r>
      <w:r>
        <w:t>—an all risk, no reward proposition for the United States.</w:t>
      </w:r>
      <w:r w:rsidR="00BF1D33">
        <w:t xml:space="preserve"> </w:t>
      </w:r>
      <w:r>
        <w:t xml:space="preserve">What’s more, </w:t>
      </w:r>
      <w:r w:rsidRPr="00B6295F">
        <w:rPr>
          <w:rStyle w:val="StyleUnderline"/>
        </w:rPr>
        <w:t>Russia remains a powerful, nuclear-armed state, and disturbing one of its core strategic interests is unwise</w:t>
      </w:r>
      <w:r>
        <w:t xml:space="preserve"> and could make the conflict bloodier. In other words, </w:t>
      </w:r>
      <w:r w:rsidRPr="00B6295F">
        <w:rPr>
          <w:rStyle w:val="StyleUnderline"/>
        </w:rPr>
        <w:t>Russia boasts</w:t>
      </w:r>
      <w:r>
        <w:t xml:space="preserve"> what scholars call </w:t>
      </w:r>
      <w:r w:rsidRPr="00B6295F">
        <w:rPr>
          <w:rStyle w:val="StyleUnderline"/>
        </w:rPr>
        <w:t>“escalation dominance” over Ukraine</w:t>
      </w:r>
      <w:r w:rsidRPr="00B6295F">
        <w:t>,</w:t>
      </w:r>
      <w:r>
        <w:t xml:space="preserve"> </w:t>
      </w:r>
      <w:r w:rsidRPr="00B6295F">
        <w:rPr>
          <w:rStyle w:val="StyleUnderline"/>
        </w:rPr>
        <w:t>meaning Moscow</w:t>
      </w:r>
      <w:r>
        <w:t xml:space="preserve"> always </w:t>
      </w:r>
      <w:r w:rsidRPr="00B6295F">
        <w:rPr>
          <w:rStyle w:val="StyleUnderline"/>
        </w:rPr>
        <w:t>will possess a stronger, larger military than Ukraine</w:t>
      </w:r>
      <w:r>
        <w:t>. New weapons are unlikely to change the calculus in the conflict.</w:t>
      </w:r>
      <w:r w:rsidR="00BF1D33">
        <w:t xml:space="preserve"> </w:t>
      </w:r>
      <w:r>
        <w:t>Moreover, Russia always will have a greater interest in Ukraine than the United States. Ukraine is not only in Russia’s backyard, but was historically part of the Russian Empire, and later the Soviet Union. Given that “Russian leaders believe their country’s core strategic interests are at stake in Ukraine; they are unlikely to give ground,” even if the United States tries to bleed Russia by attrition.</w:t>
      </w:r>
      <w:r w:rsidR="00BF1D33">
        <w:t xml:space="preserve"> </w:t>
      </w:r>
      <w:r>
        <w:t xml:space="preserve">Of course, </w:t>
      </w:r>
      <w:r w:rsidRPr="00B6295F">
        <w:rPr>
          <w:rStyle w:val="StyleUnderline"/>
        </w:rPr>
        <w:t>some supporters of the</w:t>
      </w:r>
      <w:r>
        <w:t xml:space="preserve"> Trump administration’s </w:t>
      </w:r>
      <w:r w:rsidRPr="00B6295F">
        <w:rPr>
          <w:rStyle w:val="StyleUnderline"/>
        </w:rPr>
        <w:t xml:space="preserve">plan say it is “meant to deter aggressive actions by Moscow,” </w:t>
      </w:r>
      <w:r w:rsidRPr="00B6295F">
        <w:rPr>
          <w:rStyle w:val="Emphasis"/>
        </w:rPr>
        <w:t>but deterrence already has failed</w:t>
      </w:r>
      <w:r>
        <w:t>. The Ukrainians could not keep the Russians out of Crimea, Donetsk and Luhansk. Thus, the Russian and “separatist” presence there is already an accomplished fact.</w:t>
      </w:r>
      <w:r w:rsidR="00BF1D33">
        <w:t xml:space="preserve"> </w:t>
      </w:r>
      <w:r>
        <w:t>What supporters really mean is that they want to compel Russia, but we don’t know exactly what they want to compel Russia to do.</w:t>
      </w:r>
      <w:r w:rsidR="00BF1D33">
        <w:t xml:space="preserve"> </w:t>
      </w:r>
      <w:r>
        <w:t xml:space="preserve">To be sure, </w:t>
      </w:r>
      <w:r w:rsidRPr="00B6295F">
        <w:rPr>
          <w:rStyle w:val="StyleUnderline"/>
        </w:rPr>
        <w:t>the departure of Russian troops would not solve the myriad problems Ukraine still must overcome</w:t>
      </w:r>
      <w:r>
        <w:t xml:space="preserve">; for example, what to do about Crimea or how to placate dissatisfied eastern provinces. There is no military solution in Ukraine, as these sorts of problems are best solved by diplomacy. Moreover, </w:t>
      </w:r>
      <w:r w:rsidRPr="00B6295F">
        <w:rPr>
          <w:rStyle w:val="Emphasis"/>
        </w:rPr>
        <w:t>Ukraine is not a member of NATO</w:t>
      </w:r>
      <w:r w:rsidRPr="00B6295F">
        <w:rPr>
          <w:rStyle w:val="StyleUnderline"/>
        </w:rPr>
        <w:t>, and the U</w:t>
      </w:r>
      <w:r>
        <w:t xml:space="preserve">nited </w:t>
      </w:r>
      <w:r w:rsidRPr="00B6295F">
        <w:rPr>
          <w:rStyle w:val="StyleUnderline"/>
        </w:rPr>
        <w:t>S</w:t>
      </w:r>
      <w:r>
        <w:t xml:space="preserve">tates </w:t>
      </w:r>
      <w:r w:rsidRPr="00B6295F">
        <w:rPr>
          <w:rStyle w:val="StyleUnderline"/>
        </w:rPr>
        <w:t>is not obligated to come to its aid</w:t>
      </w:r>
      <w:r>
        <w:t>. Ukraine must consider other solutions.</w:t>
      </w:r>
      <w:r w:rsidR="00BF1D33">
        <w:t xml:space="preserve"> </w:t>
      </w:r>
      <w:r w:rsidRPr="00B6295F">
        <w:rPr>
          <w:rStyle w:val="Emphasis"/>
        </w:rPr>
        <w:t>Giving lethal aid</w:t>
      </w:r>
      <w:r w:rsidRPr="00B6295F">
        <w:rPr>
          <w:rStyle w:val="StyleUnderline"/>
        </w:rPr>
        <w:t xml:space="preserve"> to Ukraine could</w:t>
      </w:r>
      <w:r>
        <w:t xml:space="preserve"> also </w:t>
      </w:r>
      <w:r w:rsidRPr="00B6295F">
        <w:rPr>
          <w:rStyle w:val="StyleUnderline"/>
        </w:rPr>
        <w:t>put the U</w:t>
      </w:r>
      <w:r>
        <w:t xml:space="preserve">nited </w:t>
      </w:r>
      <w:r w:rsidRPr="00B6295F">
        <w:rPr>
          <w:rStyle w:val="StyleUnderline"/>
        </w:rPr>
        <w:t>S</w:t>
      </w:r>
      <w:r>
        <w:t xml:space="preserve">tates </w:t>
      </w:r>
      <w:r w:rsidRPr="00B6295F">
        <w:rPr>
          <w:rStyle w:val="StyleUnderline"/>
        </w:rPr>
        <w:t xml:space="preserve">in an </w:t>
      </w:r>
      <w:r w:rsidRPr="00B6295F">
        <w:rPr>
          <w:rStyle w:val="Emphasis"/>
        </w:rPr>
        <w:t>awkward position vis-à-vis its NATO allies</w:t>
      </w:r>
      <w:r w:rsidRPr="00B6295F">
        <w:rPr>
          <w:rStyle w:val="StyleUnderline"/>
        </w:rPr>
        <w:t>.</w:t>
      </w:r>
      <w:r>
        <w:t xml:space="preserve"> Importantly, </w:t>
      </w:r>
      <w:r w:rsidRPr="00B6295F">
        <w:rPr>
          <w:rStyle w:val="StyleUnderline"/>
        </w:rPr>
        <w:t>NATO allies like France and Germany acknowledge the Russian point of view about arming Ukraine, and hav</w:t>
      </w:r>
      <w:r>
        <w:t xml:space="preserve">e previously </w:t>
      </w:r>
      <w:r w:rsidRPr="00B6295F">
        <w:rPr>
          <w:rStyle w:val="StyleUnderline"/>
        </w:rPr>
        <w:t>said</w:t>
      </w:r>
      <w:r>
        <w:t xml:space="preserve"> that </w:t>
      </w:r>
      <w:r w:rsidRPr="00B6295F">
        <w:rPr>
          <w:rStyle w:val="StyleUnderline"/>
        </w:rPr>
        <w:t>providing Ukraine with lethal weaponry would constitute a “dangerous, permanent escalation” against Russia</w:t>
      </w:r>
      <w:r>
        <w:t>. Indeed, France and Germany are still calling for a negotiated solution as of last month, and “German, French, and other Western European defense ministers did not attend” events during Mattis’s trip to Ukraine. It is unclear how lethal aid would accelerate a diplomatic outcome.</w:t>
      </w:r>
      <w:r w:rsidR="00BF1D33">
        <w:t xml:space="preserve"> </w:t>
      </w:r>
      <w:r>
        <w:t xml:space="preserve">Although the conflict in Ukraine is a tragedy, the United States can do little. Furthermore, Ukraine’s security has little to do with the fundamental safety of the United States. President </w:t>
      </w:r>
      <w:r w:rsidRPr="00B6295F">
        <w:rPr>
          <w:rStyle w:val="StyleUnderline"/>
        </w:rPr>
        <w:t>Trump</w:t>
      </w:r>
      <w:r>
        <w:t xml:space="preserve"> should not send lethal aid to Ukraine, and </w:t>
      </w:r>
      <w:r w:rsidRPr="00B6295F">
        <w:rPr>
          <w:rStyle w:val="StyleUnderline"/>
        </w:rPr>
        <w:t>should avoid further entangling the U</w:t>
      </w:r>
      <w:r>
        <w:t xml:space="preserve">nited </w:t>
      </w:r>
      <w:r w:rsidRPr="00B6295F">
        <w:rPr>
          <w:rStyle w:val="StyleUnderline"/>
        </w:rPr>
        <w:t>S</w:t>
      </w:r>
      <w:r>
        <w:t xml:space="preserve">tates </w:t>
      </w:r>
      <w:r w:rsidRPr="00B6295F">
        <w:rPr>
          <w:rStyle w:val="StyleUnderline"/>
        </w:rPr>
        <w:t>into this conflict.</w:t>
      </w:r>
    </w:p>
    <w:p w:rsidR="00504A6C" w:rsidRDefault="00504A6C" w:rsidP="00504A6C">
      <w:pPr>
        <w:pStyle w:val="Heading4"/>
      </w:pPr>
      <w:r>
        <w:t>Selling arms is worse for NATO</w:t>
      </w:r>
    </w:p>
    <w:p w:rsidR="00504A6C" w:rsidRPr="00AF1FA2" w:rsidRDefault="00504A6C" w:rsidP="00504A6C">
      <w:r>
        <w:t>---it’s worse for NATO, and US weapons are key because Putin wants to show he can defeat US-designed equipment</w:t>
      </w:r>
    </w:p>
    <w:p w:rsidR="00504A6C" w:rsidRDefault="00504A6C" w:rsidP="00504A6C">
      <w:r w:rsidRPr="005F41C3">
        <w:rPr>
          <w:rStyle w:val="Style13ptBold"/>
        </w:rPr>
        <w:t>Kay 15</w:t>
      </w:r>
      <w:r>
        <w:t xml:space="preserve"> – PhD, Professor of Politics and Government at Ohio Wesleyan University where he is Director of the Arneson Institute for Practical Politics and heads the International Studies Program (Sean, “THE ESCALATION ADVOCATES ARE WRONG ON UKRAINE,” </w:t>
      </w:r>
      <w:r w:rsidRPr="00AF1FA2">
        <w:rPr>
          <w:i/>
        </w:rPr>
        <w:t>War on the Rocks</w:t>
      </w:r>
      <w:r>
        <w:t xml:space="preserve">, </w:t>
      </w:r>
      <w:hyperlink r:id="rId60" w:history="1">
        <w:r w:rsidRPr="00FC41B2">
          <w:rPr>
            <w:rStyle w:val="Hyperlink"/>
          </w:rPr>
          <w:t>https://warontherocks.com/2015/02/the-escalation-advocates-are-wrong-on-ukraine/)//BB</w:t>
        </w:r>
      </w:hyperlink>
    </w:p>
    <w:p w:rsidR="00504A6C" w:rsidRPr="00D36F81" w:rsidRDefault="00504A6C" w:rsidP="00504A6C"/>
    <w:p w:rsidR="00504A6C" w:rsidRDefault="00504A6C" w:rsidP="00504A6C">
      <w:r w:rsidRPr="004F13CF">
        <w:rPr>
          <w:rStyle w:val="StyleUnderline"/>
        </w:rPr>
        <w:t>Russia remains parked in Ukraine’s east where Moscow-backed separatists continue to create mayhem</w:t>
      </w:r>
      <w:r>
        <w:t xml:space="preserve">. Meanwhile, the western allies are maintaining a general consensus that has led to the political isolation of Russia, the slow ramping up of economic sanctions, and the symbolic but important reassurance of nervous eastern European members of NATO – accomplishments trumpeted by President Barack Obama in the State of the Union address. </w:t>
      </w:r>
      <w:r w:rsidRPr="004F13CF">
        <w:rPr>
          <w:rStyle w:val="StyleUnderline"/>
        </w:rPr>
        <w:t>The</w:t>
      </w:r>
      <w:r>
        <w:t xml:space="preserve"> recent </w:t>
      </w:r>
      <w:r w:rsidRPr="004F13CF">
        <w:rPr>
          <w:rStyle w:val="StyleUnderline"/>
        </w:rPr>
        <w:t>increase in the Russian presence in eastern Ukraine is reason for reviewing options</w:t>
      </w:r>
      <w:r>
        <w:t xml:space="preserve">. </w:t>
      </w:r>
      <w:r w:rsidRPr="004F13CF">
        <w:rPr>
          <w:rStyle w:val="StyleUnderline"/>
        </w:rPr>
        <w:t>The problem is that, given the risks</w:t>
      </w:r>
      <w:r>
        <w:t xml:space="preserve"> involved, </w:t>
      </w:r>
      <w:r w:rsidRPr="004F13CF">
        <w:rPr>
          <w:rStyle w:val="StyleUnderline"/>
        </w:rPr>
        <w:t>the only realistic and thus most likely effective option is long-term, patient resolve to stay the course</w:t>
      </w:r>
      <w:r>
        <w:t xml:space="preserve">. </w:t>
      </w:r>
      <w:r w:rsidRPr="004F13CF">
        <w:rPr>
          <w:rStyle w:val="StyleUnderline"/>
        </w:rPr>
        <w:t>Nevertheless, there is a growing chorus in the United States that believes the next steps should be to send military aid to Ukraine. This would be a risky gamble at this time, not worth the potential dangers</w:t>
      </w:r>
      <w:r>
        <w:t>.</w:t>
      </w:r>
      <w:r w:rsidR="00BF1D33">
        <w:t xml:space="preserve"> </w:t>
      </w:r>
      <w:r w:rsidRPr="004F13CF">
        <w:rPr>
          <w:rStyle w:val="StyleUnderline"/>
        </w:rPr>
        <w:t>The United States and Europe hold overwhelming political, economic, and military advantages over Russia</w:t>
      </w:r>
      <w:r>
        <w:t xml:space="preserve">. Russia, in fact, grows weaker by the day –as made evident by the recent S&amp;P downgrade of Russian credit to “junk” level. Russia is fundamentally weak in terms of its unsustainable long-term force projection and the erosion of its economy. </w:t>
      </w:r>
      <w:r w:rsidRPr="004F13CF">
        <w:rPr>
          <w:rStyle w:val="StyleUnderline"/>
        </w:rPr>
        <w:t>However, Russia does not need to apply much pressure to keep Ukraine destabilized enough to maintain significant leverage over Kiev’s future alignments</w:t>
      </w:r>
      <w:r>
        <w:t xml:space="preserve">; </w:t>
      </w:r>
      <w:r w:rsidRPr="004F13CF">
        <w:rPr>
          <w:rStyle w:val="StyleUnderline"/>
        </w:rPr>
        <w:t>one should anticipate this standoff lasting for some time. It is unclear how adding fuel to the fire would help</w:t>
      </w:r>
      <w:r>
        <w:t>. As Matt O’Brien wrote recently in The Washington Post:</w:t>
      </w:r>
      <w:r w:rsidR="00BF1D33">
        <w:t xml:space="preserve"> </w:t>
      </w:r>
      <w:r>
        <w:t>Russia, in other words, is doomed as long as oil is cheap and sanctions are in place. It could survive either alone. But together, they destroy Russia’s economy and its ability to borrow to cover that up. And unlike, say, 2008, when oil prices rebounded rather quickly, this crisis could last awhile. After all, if you think Putin is going to back down in Ukraine anytime soon, well, think again: he’s already pushed pro-peace oligarchs who’ve lost a lot of money the past year to his outer circle, if that.</w:t>
      </w:r>
      <w:r w:rsidR="00BF1D33">
        <w:t xml:space="preserve"> </w:t>
      </w:r>
      <w:r>
        <w:t xml:space="preserve">In other words, </w:t>
      </w:r>
      <w:r w:rsidRPr="004F13CF">
        <w:rPr>
          <w:rStyle w:val="StyleUnderline"/>
        </w:rPr>
        <w:t>this crisis requires strategic thinking and patience, not tit-for-tat tactical reactions which are insufficient to achieve a balance of power in eastern Ukraine and unlikely to foster a diplomatic resolution</w:t>
      </w:r>
      <w:r>
        <w:t>.</w:t>
      </w:r>
      <w:r w:rsidR="00BF1D33">
        <w:t xml:space="preserve"> </w:t>
      </w:r>
      <w:r>
        <w:t xml:space="preserve">Yet momentum, at least in Washington, is moving in the opposite direction: the assumption appears to be that it is </w:t>
      </w:r>
      <w:r w:rsidRPr="004F13CF">
        <w:rPr>
          <w:rStyle w:val="StyleUnderline"/>
        </w:rPr>
        <w:t>America</w:t>
      </w:r>
      <w:r>
        <w:t xml:space="preserve">’s job to fix the problems of eastern Ukraine, even if that </w:t>
      </w:r>
      <w:r w:rsidRPr="004F13CF">
        <w:rPr>
          <w:rStyle w:val="StyleUnderline"/>
        </w:rPr>
        <w:t>risks escalating the conflict</w:t>
      </w:r>
      <w:r>
        <w:t xml:space="preserve">. </w:t>
      </w:r>
      <w:r w:rsidRPr="004F13CF">
        <w:rPr>
          <w:rStyle w:val="StyleUnderline"/>
        </w:rPr>
        <w:t>Former U.S. Ambassador to NATO</w:t>
      </w:r>
      <w:r>
        <w:t xml:space="preserve">, Ivo </w:t>
      </w:r>
      <w:r w:rsidRPr="004F13CF">
        <w:rPr>
          <w:rStyle w:val="StyleUnderline"/>
        </w:rPr>
        <w:t>Daalder</w:t>
      </w:r>
      <w:r>
        <w:t xml:space="preserve">, last week </w:t>
      </w:r>
      <w:r w:rsidRPr="004F13CF">
        <w:rPr>
          <w:rStyle w:val="StyleUnderline"/>
        </w:rPr>
        <w:t>argued</w:t>
      </w:r>
      <w:r>
        <w:t xml:space="preserve"> that, “…Mr. Putin will settle only when the costs of continuing the war are too high. </w:t>
      </w:r>
      <w:r w:rsidRPr="004F13CF">
        <w:rPr>
          <w:rStyle w:val="StyleUnderline"/>
        </w:rPr>
        <w:t>Supplying arms to Ukraine will raise the costs to Russia, increasing the likelihood that a real settlement can be negotiated</w:t>
      </w:r>
      <w:r>
        <w:t xml:space="preserve">. The time for doing so is now.” Former Secretary of State Madeleine Albright in recent Senate testimony said, “Our support for Ukraine must enhance its security capabilities and support the new government’s ambitious reforms, because Ukraine will need to restore security and implement dramatic economic changes to emerge from the current crisis.” Strobe </w:t>
      </w:r>
      <w:r w:rsidRPr="004F13CF">
        <w:rPr>
          <w:rStyle w:val="StyleUnderline"/>
        </w:rPr>
        <w:t>Talbott and Steven Pifer of the Brookings Institution insisted, “Washington needs to do more to get Russia to change course. That means giving the Ukrainian military sufficient means to make further aggression so costly that Putin and the Russian army are deterred from escalating the fight</w:t>
      </w:r>
      <w:r>
        <w:t>.” They call for $3 billion to be allocated over three years to support Ukrainian defense efforts by providing lethal but defensive military equipment to the Ukrainians (which would somehow come to operate without Americans needing to be there). They also argue that, the United States should garner commitments within NATO for more military equipment for Ukraine.</w:t>
      </w:r>
      <w:r w:rsidR="00BF1D33">
        <w:t xml:space="preserve"> </w:t>
      </w:r>
      <w:r>
        <w:t>Strobe Talbott and Steven Pifer are contributors to a longer joint study by the Brookings Institution, the Atlantic Council, and the Chicago Council on Global Affairs. Their report details the argument for the United States to provide lethal defensive equipment to Ukraine. What is notable about this report is the number of Democratic Party national security luminaries who signed it: Michele Flournoy, a likely choice for Secretary of Defense should Hillary Clinton win the White House; Jan Lodal, a senior defense department official during Bill Clinton’s presidency; and Ivo Daalder, a former advisor to President Obama, U.S. Permanent Representative on the NATO Council, and a veteran of the Clinton National Security Council. Former SACEUR Admiral James Stavridis (ret.) and Dean of The Fletcher School also lent his considerable weight to the report along with General Charles Wald (ret.), former deputy commander of U.S. European Command, and John Herbst, a former ambassador to Ukraine and Uzbekistan.</w:t>
      </w:r>
      <w:r w:rsidR="00BF1D33">
        <w:t xml:space="preserve"> </w:t>
      </w:r>
      <w:r>
        <w:t>As these proposals rolled out, NATO Deputy Secretary General, Alexander Vershbow, also a former senior American diplomatic and defense official, and a primary architect of NATO enlargement, visited Tblisi, Georgia last week and tweeted, “All tools in place to help #Georgia move from #NATO partnership to membership. W/ necessary political commitment, I’m sure it will happen.”</w:t>
      </w:r>
      <w:r w:rsidR="00BF1D33">
        <w:t xml:space="preserve"> </w:t>
      </w:r>
      <w:r w:rsidRPr="004F13CF">
        <w:rPr>
          <w:rStyle w:val="StyleUnderline"/>
        </w:rPr>
        <w:t xml:space="preserve">These tactical responses to Putin’s reckless behavior are well-intended, but risk producing </w:t>
      </w:r>
      <w:r w:rsidRPr="004F13CF">
        <w:rPr>
          <w:rStyle w:val="Emphasis"/>
        </w:rPr>
        <w:t>dangerous outcomes</w:t>
      </w:r>
      <w:r w:rsidRPr="004F13CF">
        <w:rPr>
          <w:rStyle w:val="StyleUnderline"/>
        </w:rPr>
        <w:t xml:space="preserve"> for the United States while doing little to change the situation in Ukraine</w:t>
      </w:r>
      <w:r>
        <w:t xml:space="preserve">. </w:t>
      </w:r>
      <w:r w:rsidRPr="004F13CF">
        <w:rPr>
          <w:rStyle w:val="StyleUnderline"/>
        </w:rPr>
        <w:t>It would take time to adequately equip and train Ukrainian armed forces in an impactful way</w:t>
      </w:r>
      <w:r>
        <w:t xml:space="preserve"> – even with relatively modest items like counter-battery radars and anti-tank missiles. </w:t>
      </w:r>
      <w:r w:rsidRPr="004F13CF">
        <w:rPr>
          <w:rStyle w:val="StyleUnderline"/>
        </w:rPr>
        <w:t xml:space="preserve">Advancing weapons into Ukraine is precisely the kind of evidence that Putin wrongly says justifies his illegal </w:t>
      </w:r>
      <w:r w:rsidRPr="00760E7C">
        <w:rPr>
          <w:rStyle w:val="StyleUnderline"/>
        </w:rPr>
        <w:t>actions</w:t>
      </w:r>
      <w:r>
        <w:t xml:space="preserve">. </w:t>
      </w:r>
      <w:r w:rsidRPr="004F13CF">
        <w:rPr>
          <w:rStyle w:val="StyleUnderline"/>
        </w:rPr>
        <w:t xml:space="preserve">There is every reason to believe that Russia would respond not with negotiation, but perhaps with more, and even </w:t>
      </w:r>
      <w:r w:rsidRPr="00760E7C">
        <w:rPr>
          <w:rStyle w:val="Emphasis"/>
        </w:rPr>
        <w:t>deadlier</w:t>
      </w:r>
      <w:r w:rsidRPr="004F13CF">
        <w:rPr>
          <w:rStyle w:val="StyleUnderline"/>
        </w:rPr>
        <w:t xml:space="preserve">, </w:t>
      </w:r>
      <w:r w:rsidRPr="00760E7C">
        <w:rPr>
          <w:rStyle w:val="Emphasis"/>
        </w:rPr>
        <w:t>war</w:t>
      </w:r>
      <w:r w:rsidRPr="004F13CF">
        <w:rPr>
          <w:rStyle w:val="StyleUnderline"/>
        </w:rPr>
        <w:t>.</w:t>
      </w:r>
      <w:r>
        <w:t xml:space="preserve"> NATO allies in Europe will also consider how Russia might react and will likely not be as bullish as escalation advocates hope. Indeed, already on Monday, German Chancellor Angela Merkel signaled her opposition to this approach saying: “Germany will not support Ukraine with weapons. I am convinced this conflict cannot be solved by military means.” If anything, </w:t>
      </w:r>
      <w:r w:rsidRPr="004F13CF">
        <w:rPr>
          <w:rStyle w:val="StyleUnderline"/>
        </w:rPr>
        <w:t>American delivery of military equipment to Ukraine could</w:t>
      </w:r>
      <w:r>
        <w:t xml:space="preserve"> actually </w:t>
      </w:r>
      <w:r w:rsidRPr="004F13CF">
        <w:rPr>
          <w:rStyle w:val="StyleUnderline"/>
        </w:rPr>
        <w:t>serve to take European allies off the hook for playing their role in further isolating Russia, opting to let the United States pay the price and take the risks</w:t>
      </w:r>
      <w:r>
        <w:t>.</w:t>
      </w:r>
      <w:r w:rsidR="00BF1D33">
        <w:t xml:space="preserve"> </w:t>
      </w:r>
      <w:r>
        <w:t xml:space="preserve">Consequently, </w:t>
      </w:r>
      <w:r w:rsidRPr="004F13CF">
        <w:rPr>
          <w:rStyle w:val="StyleUnderline"/>
        </w:rPr>
        <w:t>the United States risks undermining existing consensus in NATO and the European Union by putting military aid to Ukraine on the agenda</w:t>
      </w:r>
      <w:r>
        <w:t xml:space="preserve">. Already there are frays over who contributes and pays for the new NATO reinforcement spearhead force announced this last September. </w:t>
      </w:r>
      <w:r w:rsidRPr="004F13CF">
        <w:rPr>
          <w:rStyle w:val="Emphasis"/>
        </w:rPr>
        <w:t>Holding NATO and EU consensus steady</w:t>
      </w:r>
      <w:r>
        <w:t xml:space="preserve"> while collating power advantages with patience </w:t>
      </w:r>
      <w:r w:rsidRPr="004F13CF">
        <w:rPr>
          <w:rStyle w:val="StyleUnderline"/>
        </w:rPr>
        <w:t>is</w:t>
      </w:r>
      <w:r>
        <w:t xml:space="preserve"> </w:t>
      </w:r>
      <w:r w:rsidRPr="004F13CF">
        <w:rPr>
          <w:rStyle w:val="Emphasis"/>
        </w:rPr>
        <w:t>perhaps the most significant strategic need at this time</w:t>
      </w:r>
      <w:r>
        <w:t>. Fundamentally, none of these proposals for military escalation address what Ukraine truly needs – tens of billions of dollars of guaranteed loans to cushion destabilizing but necessary economic reforms. No one, it seems, is lining up to write that check.</w:t>
      </w:r>
      <w:r w:rsidR="00BF1D33">
        <w:t xml:space="preserve"> </w:t>
      </w:r>
      <w:r>
        <w:t xml:space="preserve">Flournoy told The New York Times, “One of the best ways to deter Russia from supporting the rebels in taking more territory and </w:t>
      </w:r>
      <w:r w:rsidRPr="004F13CF">
        <w:rPr>
          <w:rStyle w:val="StyleUnderline"/>
        </w:rPr>
        <w:t>stepping up the conflict</w:t>
      </w:r>
      <w:r>
        <w:t xml:space="preserve"> is to increase the cost that the Russians or their surrogates would incur.” The assumptions-behind this national security thinking </w:t>
      </w:r>
      <w:r w:rsidRPr="004F13CF">
        <w:rPr>
          <w:rStyle w:val="StyleUnderline"/>
        </w:rPr>
        <w:t>completely ignore the alternative outcome or what comes next</w:t>
      </w:r>
      <w:r>
        <w:t xml:space="preserve"> – </w:t>
      </w:r>
      <w:r w:rsidRPr="004F13CF">
        <w:rPr>
          <w:rStyle w:val="StyleUnderline"/>
        </w:rPr>
        <w:t xml:space="preserve">that this approach is precisely the trigger that provokes a </w:t>
      </w:r>
      <w:r w:rsidRPr="004F13CF">
        <w:rPr>
          <w:rStyle w:val="Emphasis"/>
        </w:rPr>
        <w:t>dramatic escalation</w:t>
      </w:r>
      <w:r w:rsidRPr="004F13CF">
        <w:rPr>
          <w:rStyle w:val="StyleUnderline"/>
        </w:rPr>
        <w:t xml:space="preserve"> by Russia</w:t>
      </w:r>
      <w:r>
        <w:t xml:space="preserve">. </w:t>
      </w:r>
      <w:r w:rsidRPr="004F13CF">
        <w:rPr>
          <w:rStyle w:val="StyleUnderline"/>
        </w:rPr>
        <w:t>This thinking also indicates a belief that, in effect, if America leads on this, the other NATO allies will fall in line</w:t>
      </w:r>
      <w:r>
        <w:t xml:space="preserve">. </w:t>
      </w:r>
      <w:r w:rsidRPr="004F13CF">
        <w:rPr>
          <w:rStyle w:val="StyleUnderline"/>
        </w:rPr>
        <w:t>One can certainly hope</w:t>
      </w:r>
      <w:r>
        <w:t xml:space="preserve"> these things will happen – </w:t>
      </w:r>
      <w:r w:rsidRPr="004F13CF">
        <w:rPr>
          <w:rStyle w:val="StyleUnderline"/>
        </w:rPr>
        <w:t xml:space="preserve">but hope is not the basis of sound strategy. </w:t>
      </w:r>
      <w:r>
        <w:t xml:space="preserve">Even if the military assistance contemplated achieved an elusive balance of power in eastern Ukraine, given the higher degree of Russian interests in the region, </w:t>
      </w:r>
      <w:r w:rsidRPr="004F13CF">
        <w:rPr>
          <w:rStyle w:val="StyleUnderline"/>
        </w:rPr>
        <w:t xml:space="preserve">there is every reason to think Moscow would see this as a challenge to overcome American technology, </w:t>
      </w:r>
      <w:r w:rsidRPr="004F13CF">
        <w:rPr>
          <w:rStyle w:val="Emphasis"/>
        </w:rPr>
        <w:t>challenging America’s credibility and that of NATO</w:t>
      </w:r>
      <w:r>
        <w:t>. What, then, is the plan?</w:t>
      </w:r>
      <w:r w:rsidR="00BF1D33">
        <w:t xml:space="preserve"> </w:t>
      </w:r>
      <w:r>
        <w:t>Speaking at a recent Senate hearing, Henry Kissinger said, “I’m uneasy about beginning a process of military engagement without knowing where it will lead us and what we’ll do to sustain it…I believe we should avoid taking incremental steps before we know how far we are willing to go.” He added, “This is a territory 300 miles from Moscow, and therefore has special security implications.” Kissinger’s views accurately explain the situation and why escalation carries dangers not worth the costs – at least as the situation now stands. Regrettably, in the debates over Ukraine and Russia too much time is spent arguing about what should be done, and not enough time is spent understanding what is actually driving the interests of the states involved – including that of America and its allies in Europe.</w:t>
      </w:r>
      <w:r w:rsidR="00BF1D33">
        <w:t xml:space="preserve"> </w:t>
      </w:r>
      <w:r w:rsidRPr="004F13CF">
        <w:rPr>
          <w:rStyle w:val="StyleUnderline"/>
        </w:rPr>
        <w:t>Advocates of escalation in Ukraine are sustaining a respectable and logical extension of a worldview that governed the last two decades of American policy towards Europe</w:t>
      </w:r>
      <w:r>
        <w:t xml:space="preserve">, which culminated in the false promises of NATO’s 2008 declaration that Ukraine and Georgia would one day join NATO. </w:t>
      </w:r>
      <w:r w:rsidRPr="004F13CF">
        <w:rPr>
          <w:rStyle w:val="StyleUnderline"/>
        </w:rPr>
        <w:t>That worldview, however, ran into the ditch in eastern Ukraine</w:t>
      </w:r>
      <w:r>
        <w:t xml:space="preserve"> last March. </w:t>
      </w:r>
      <w:r w:rsidRPr="004F13CF">
        <w:rPr>
          <w:rStyle w:val="StyleUnderline"/>
        </w:rPr>
        <w:t>Military escalation at this time would entangle America in a conflict adjacent to a declining, paranoid, and nuclear-armed Russia</w:t>
      </w:r>
      <w:r>
        <w:t xml:space="preserve">. </w:t>
      </w:r>
      <w:r w:rsidRPr="004F13CF">
        <w:rPr>
          <w:rStyle w:val="StyleUnderline"/>
        </w:rPr>
        <w:t>What Russia has done in eastern Ukraine is unacceptable</w:t>
      </w:r>
      <w:r>
        <w:t xml:space="preserve"> and the Russian people will eventually look back and wonder what their “leadership” was thinking. </w:t>
      </w:r>
      <w:r w:rsidRPr="004F13CF">
        <w:rPr>
          <w:rStyle w:val="StyleUnderline"/>
        </w:rPr>
        <w:t xml:space="preserve">Now, however, is not the time to risk making a bad situation even worse by launching America onto a slippery slope </w:t>
      </w:r>
      <w:r w:rsidRPr="004F13CF">
        <w:rPr>
          <w:rStyle w:val="Emphasis"/>
        </w:rPr>
        <w:t>of dangerous military escalation</w:t>
      </w:r>
      <w:r>
        <w:t>.</w:t>
      </w:r>
    </w:p>
    <w:p w:rsidR="00504A6C" w:rsidRPr="00A61919" w:rsidRDefault="00504A6C" w:rsidP="00504A6C">
      <w:pPr>
        <w:pStyle w:val="Heading4"/>
      </w:pPr>
      <w:r>
        <w:t xml:space="preserve">Lethal weapons </w:t>
      </w:r>
      <w:r w:rsidRPr="00EC003E">
        <w:rPr>
          <w:u w:val="single"/>
        </w:rPr>
        <w:t>destroy</w:t>
      </w:r>
      <w:r>
        <w:t xml:space="preserve"> NATO alliances – result in heightened Ukraine and Russian tensions which forces draw-in </w:t>
      </w:r>
    </w:p>
    <w:p w:rsidR="00504A6C" w:rsidRDefault="00504A6C" w:rsidP="00504A6C">
      <w:r w:rsidRPr="00A61919">
        <w:rPr>
          <w:rStyle w:val="Style13ptBold"/>
        </w:rPr>
        <w:t>Merlini 15</w:t>
      </w:r>
      <w:r>
        <w:t xml:space="preserve"> – nonresident senior fellow at the Center on the United States and Europe and is chairman of the Board of Trustees of the Italian Institute for International Affairs (IAI) in Rome. (Cesasre, “U.S. armament of Ukraine is an enormous risk” February 10, 2015, Brookings, </w:t>
      </w:r>
      <w:hyperlink r:id="rId61" w:history="1">
        <w:r w:rsidR="00BF1D33" w:rsidRPr="009519E2">
          <w:rPr>
            <w:rStyle w:val="Hyperlink"/>
          </w:rPr>
          <w:t>https://www.brookings.edu/blog/up-front/2015/02/10/u-s-armament-of-ukraine-is-an-enormous-risk)//RP</w:t>
        </w:r>
      </w:hyperlink>
    </w:p>
    <w:p w:rsidR="00BF1D33" w:rsidRPr="00610B39" w:rsidRDefault="00BF1D33" w:rsidP="00504A6C"/>
    <w:p w:rsidR="00504A6C" w:rsidRPr="001F40C1" w:rsidRDefault="00504A6C" w:rsidP="00504A6C">
      <w:r>
        <w:t xml:space="preserve">President Obama said that he would wait to see whether the diplomatic offensive of the German chancellor and the French president achieves any success. </w:t>
      </w:r>
      <w:r w:rsidRPr="00610B39">
        <w:t>However, he added that</w:t>
      </w:r>
      <w:r w:rsidRPr="00610B39">
        <w:rPr>
          <w:rStyle w:val="StyleUnderline"/>
        </w:rPr>
        <w:t>, “if, in fact, diplomacy fails, what I’ve asked my team to do is to look at all options—what other means can we put in place to change Russian President Vladimir Putin’s calculus—and the possibility of lethal defensive weapons is one of those options.”</w:t>
      </w:r>
      <w:r>
        <w:rPr>
          <w:rStyle w:val="StyleUnderline"/>
        </w:rPr>
        <w:t xml:space="preserve"> </w:t>
      </w:r>
      <w:r>
        <w:t xml:space="preserve">Some believe that the “hard” fall-back position sponsored by Washington can reinforce the “soft” approach preferred by the Europeans. </w:t>
      </w:r>
      <w:r w:rsidRPr="00610B39">
        <w:rPr>
          <w:rStyle w:val="StyleUnderline"/>
        </w:rPr>
        <w:t>I tend to doubt the effectiveness of the threat of military aid to Ukraine. Not to mention the risks, which are enormous.</w:t>
      </w:r>
      <w:r>
        <w:rPr>
          <w:rStyle w:val="StyleUnderline"/>
        </w:rPr>
        <w:t xml:space="preserve"> </w:t>
      </w:r>
      <w:r>
        <w:t xml:space="preserve">As my colleague Jeremy Shapiro has written, I also believe U.S.-provided lethal arms may “fail to induce a Russian retreat and instead cause an escalation of the war.” </w:t>
      </w:r>
      <w:r w:rsidRPr="00610B39">
        <w:rPr>
          <w:rStyle w:val="StyleUnderline"/>
        </w:rPr>
        <w:t>The higher strategic stakes, historic and cultural ties, and geographic proximity all give Moscow an intrinsic advantage in case such escalation takes place</w:t>
      </w:r>
      <w:r>
        <w:t xml:space="preserve">—an actuality that my other Brookings colleagues Fiona Hill and Clifford Gaddy have described as </w:t>
      </w:r>
      <w:r w:rsidRPr="00610B39">
        <w:rPr>
          <w:rStyle w:val="StyleUnderline"/>
        </w:rPr>
        <w:t>Putin’s “</w:t>
      </w:r>
      <w:r w:rsidRPr="00610B39">
        <w:rPr>
          <w:rStyle w:val="Emphasis"/>
        </w:rPr>
        <w:t>escalation dominance</w:t>
      </w:r>
      <w:r w:rsidRPr="00610B39">
        <w:rPr>
          <w:rStyle w:val="StyleUnderline"/>
        </w:rPr>
        <w:t>” in Ukraine.</w:t>
      </w:r>
      <w:r>
        <w:rPr>
          <w:rStyle w:val="StyleUnderline"/>
        </w:rPr>
        <w:t xml:space="preserve"> </w:t>
      </w:r>
      <w:r w:rsidRPr="00610B39">
        <w:rPr>
          <w:rStyle w:val="StyleUnderline"/>
        </w:rPr>
        <w:t>The emerging transatlantic differences in approaches to curb Russia’s aggression against Ukraine should not be overlooked in Washington</w:t>
      </w:r>
      <w:r>
        <w:t xml:space="preserve">. Nor should they be papered over, as President Obama did in his response to a journalist’s question that “there may be some areas where there are tactical disagreements; there may not be.” </w:t>
      </w:r>
      <w:r w:rsidRPr="00610B39">
        <w:rPr>
          <w:rStyle w:val="StyleUnderline"/>
        </w:rPr>
        <w:t>Russia has proven itself adept at leveraging these differences and utilizing them to its advantage.</w:t>
      </w:r>
      <w:r>
        <w:t xml:space="preserve"> </w:t>
      </w:r>
      <w:r w:rsidRPr="00610B39">
        <w:rPr>
          <w:rStyle w:val="StyleUnderline"/>
        </w:rPr>
        <w:t>If Russia’s actions have reinforced transatlantic unity, as Obama maintains, then European and American leaders must speak and act with coordination and coherence.</w:t>
      </w:r>
      <w:r>
        <w:rPr>
          <w:rStyle w:val="StyleUnderline"/>
        </w:rPr>
        <w:t xml:space="preserve"> </w:t>
      </w:r>
      <w:r>
        <w:t xml:space="preserve">Their policies should converge in: Conducting hard negotiations with Putin in small multilateral circles; Modulating the pressure of economic sanctions; Generously helping the troubled Ukrainian economy (as Daniel Wolfe and others suggest); while Honestly declaring that Kiev’s entry in NATO is not “à l’ordre du jour.” A corollary for my American friends, in discussing costs and burden sharing: </w:t>
      </w:r>
      <w:r w:rsidRPr="00610B39">
        <w:t xml:space="preserve">please appreciate the fact that sanctions are already costing the European economies far more than any conceivable </w:t>
      </w:r>
      <w:r w:rsidRPr="00610B39">
        <w:rPr>
          <w:rStyle w:val="Emphasis"/>
        </w:rPr>
        <w:t>supply of “lethal”</w:t>
      </w:r>
      <w:r w:rsidRPr="00610B39">
        <w:t xml:space="preserve"> or “non-lethal” </w:t>
      </w:r>
      <w:r w:rsidRPr="00610B39">
        <w:rPr>
          <w:rStyle w:val="Emphasis"/>
        </w:rPr>
        <w:t>defensive weapons to the Ukrainian military would cost</w:t>
      </w:r>
      <w:r w:rsidRPr="00610B39">
        <w:rPr>
          <w:rStyle w:val="StyleUnderline"/>
        </w:rPr>
        <w:t xml:space="preserve"> the United States and its </w:t>
      </w:r>
      <w:r w:rsidRPr="00610B39">
        <w:rPr>
          <w:rStyle w:val="Emphasis"/>
        </w:rPr>
        <w:t>NATO allies.</w:t>
      </w:r>
      <w:r w:rsidRPr="00610B39">
        <w:rPr>
          <w:rStyle w:val="StyleUnderline"/>
        </w:rPr>
        <w:t xml:space="preserve"> </w:t>
      </w:r>
      <w:r w:rsidRPr="00610B39">
        <w:t>It’s also worth noting the heavy toll that Europeans would be required to pay if American-supplied weapons and technology foment a full-fledged war on Europe’s doorstep.</w:t>
      </w:r>
    </w:p>
    <w:p w:rsidR="00504A6C" w:rsidRDefault="00504A6C" w:rsidP="00504A6C">
      <w:pPr>
        <w:pStyle w:val="Heading4"/>
      </w:pPr>
      <w:r>
        <w:t>Arms sales alienate NATO</w:t>
      </w:r>
    </w:p>
    <w:p w:rsidR="00504A6C" w:rsidRDefault="00504A6C" w:rsidP="00504A6C">
      <w:r w:rsidRPr="00466C07">
        <w:rPr>
          <w:rStyle w:val="Style13ptBold"/>
        </w:rPr>
        <w:t>Ashford 15</w:t>
      </w:r>
      <w:r>
        <w:t xml:space="preserve"> – PhD @ UVA (Emma, “Don’t Raise the Stakes in Ukraine,” </w:t>
      </w:r>
      <w:hyperlink r:id="rId62" w:history="1">
        <w:r w:rsidRPr="00674056">
          <w:rPr>
            <w:rStyle w:val="Hyperlink"/>
          </w:rPr>
          <w:t>https://www.cato.org/blog/dont-raise-stakes-ukraine)//BB</w:t>
        </w:r>
      </w:hyperlink>
    </w:p>
    <w:p w:rsidR="00504A6C" w:rsidRPr="00252D01" w:rsidRDefault="00504A6C" w:rsidP="00504A6C"/>
    <w:p w:rsidR="00504A6C" w:rsidRDefault="00504A6C" w:rsidP="00504A6C">
      <w:r w:rsidRPr="00F27DCB">
        <w:rPr>
          <w:rStyle w:val="StyleUnderline"/>
        </w:rPr>
        <w:t>The arguments made</w:t>
      </w:r>
      <w:r>
        <w:t xml:space="preserve"> in the report, cosponsored by Brookings, the Atlantic Council and The Chicago Council on Global Affairs - </w:t>
      </w:r>
      <w:r w:rsidRPr="00F27DCB">
        <w:rPr>
          <w:rStyle w:val="StyleUnderline"/>
        </w:rPr>
        <w:t>seem compelling on the surface. The authors argue that the provision of lethal</w:t>
      </w:r>
      <w:r>
        <w:t xml:space="preserve">, but solely defensive, </w:t>
      </w:r>
      <w:r w:rsidRPr="00F27DCB">
        <w:rPr>
          <w:rStyle w:val="StyleUnderline"/>
        </w:rPr>
        <w:t>weapons would better allow Ukrainian troops to defend themselves</w:t>
      </w:r>
      <w:r>
        <w:t xml:space="preserve"> against continuing attacks from pro-Russian rebels. As the evidence indicates that the rebels themselves are being supplied with advanced weapons from Moscow, American weapons would place Ukrainian forces on a more even footing. The report further asserts that such weaponry could raise the continued costs of backing the rebels for Moscow, bringing Vladimir Putin to the negotiating table. Unfortunately, arming Ukraine will cause more problems than it solves. Certainly, such a move would be a propaganda coup for Russia, which has already been using state media to perpetuate the idea that NATO is involved in the crisis. Russian media is extremely good at blurring key facts to make a coherent, anti-Western narrative, even if the narrative itself is fundamentally false. It won’t matter than the weapons are ‘defensive’ in nature; the Russian media can spin this to bolster their arguments that Ukraine’s government is illegitimate and that the conflict is being driven by NATO. It could even increase popular support for the war among the Russian population. </w:t>
      </w:r>
      <w:r w:rsidRPr="00F27DCB">
        <w:rPr>
          <w:rStyle w:val="StyleUnderline"/>
        </w:rPr>
        <w:t>Arming Ukraine will</w:t>
      </w:r>
      <w:r>
        <w:t xml:space="preserve"> also </w:t>
      </w:r>
      <w:r w:rsidRPr="00F27DCB">
        <w:rPr>
          <w:rStyle w:val="StyleUnderline"/>
        </w:rPr>
        <w:t xml:space="preserve">shift U.S. policy </w:t>
      </w:r>
      <w:r w:rsidRPr="00F27DCB">
        <w:rPr>
          <w:rStyle w:val="Emphasis"/>
        </w:rPr>
        <w:t>further away</w:t>
      </w:r>
      <w:r w:rsidRPr="00F27DCB">
        <w:rPr>
          <w:rStyle w:val="StyleUnderline"/>
        </w:rPr>
        <w:t xml:space="preserve"> from that of European allies</w:t>
      </w:r>
      <w:r>
        <w:t xml:space="preserve">. Although the report’s authors note that </w:t>
      </w:r>
      <w:r w:rsidRPr="00F27DCB">
        <w:rPr>
          <w:rStyle w:val="StyleUnderline"/>
        </w:rPr>
        <w:t>many European states</w:t>
      </w:r>
      <w:r>
        <w:t xml:space="preserve"> could also be encouraged to provide weapons, several key states </w:t>
      </w:r>
      <w:r w:rsidRPr="00F27DCB">
        <w:rPr>
          <w:rStyle w:val="StyleUnderline"/>
        </w:rPr>
        <w:t>have already weighed in against such a move</w:t>
      </w:r>
      <w:r>
        <w:t xml:space="preserve">. Just yesterday, German Chancellor Angela </w:t>
      </w:r>
      <w:r w:rsidRPr="00F27DCB">
        <w:rPr>
          <w:rStyle w:val="StyleUnderline"/>
        </w:rPr>
        <w:t>Merkel told reporters: “Germany will not support Ukraine with weapons</w:t>
      </w:r>
      <w:r>
        <w:t xml:space="preserve">… I am convinced that this conflict cannot be solved militarily.” </w:t>
      </w:r>
      <w:r w:rsidRPr="004C3B86">
        <w:rPr>
          <w:rStyle w:val="Emphasis"/>
        </w:rPr>
        <w:t>Differentiating</w:t>
      </w:r>
      <w:r w:rsidRPr="00F27DCB">
        <w:rPr>
          <w:rStyle w:val="Emphasis"/>
        </w:rPr>
        <w:t xml:space="preserve"> the U.S. response from that of European leaders </w:t>
      </w:r>
      <w:r w:rsidRPr="00F27DCB">
        <w:rPr>
          <w:rStyle w:val="StyleUnderline"/>
        </w:rPr>
        <w:t>will only provide more ammunition for Russian dissension, further minimizing the likelihood of a diplomatic settlement</w:t>
      </w:r>
      <w:r>
        <w:t xml:space="preserve">. Logistical problems abound. Compatibility may be a major problem given Ukraine’s primarily Soviet and post-Soviet armaments. Timing is another concern: although the report suggests that the U.S. could use current stocks of weapons, it may be logistically impossible to get large quantities of arms to Ukraine, or complete any necessary training, in time for the likely spring offensive by pro-Russian rebels. Even if these problems were overcome, the assumption that weapons will help Ukrainian forces is itself problematic. The Ukrainian army is poorly trained, and would likely require expert support and training from U.S. personnel. The integration of volunteer units into fighting forces is patchy, and corruption remains a problem. Even with U.S. weapons, there is effectively no prospect of a Ukrainian military triumph. This brings us to the fundamental problem with the report: an assumption that if Western states can simply raise the costs of conflict high enough, Vladimir Putin will fold under domestic pressure. Raising the costs of conflict for Russia will necessarily increase in the violence in the Donbas. The conflict is already bloody, with thousands of military and civilian casualties. While the Russian government has shown some sensitivity to the costs of the conflict – i.e., casualty numbers are being effectively hidden from the Russian people – it is still extremely unlikely that Putin, who has in large part staked his domestic credibility on this confrontation, will back down. If he does not, the West has little comeback. </w:t>
      </w:r>
      <w:r w:rsidRPr="00F27DCB">
        <w:rPr>
          <w:rStyle w:val="StyleUnderline"/>
        </w:rPr>
        <w:t>Arming Ukraine won’t help to secure military victory</w:t>
      </w:r>
      <w:r>
        <w:t xml:space="preserve">, and will not encourage Vladimir Putin to back down. At best, it may help Ukraine to better withstand rebel attacks. But </w:t>
      </w:r>
      <w:r w:rsidRPr="00F27DCB">
        <w:rPr>
          <w:rStyle w:val="StyleUnderline"/>
        </w:rPr>
        <w:t>doing so comes at a very high cost</w:t>
      </w:r>
      <w:r>
        <w:t xml:space="preserve">, giving Russia additional propaganda material and </w:t>
      </w:r>
      <w:r w:rsidRPr="00F27DCB">
        <w:rPr>
          <w:rStyle w:val="Emphasis"/>
        </w:rPr>
        <w:t>driving a wedge between Europe and the United States</w:t>
      </w:r>
      <w:r>
        <w:t>. Worse, it raises the stakes in Ukraine, and will likely serve to increase, not decrease the bloodshed. Let’s hope the White House continues to take a pragmatic approach to the crisis, and resists the temptation to arm Ukraine.</w:t>
      </w:r>
    </w:p>
    <w:p w:rsidR="00504A6C" w:rsidRDefault="00504A6C" w:rsidP="00504A6C">
      <w:pPr>
        <w:pStyle w:val="Heading3"/>
      </w:pPr>
      <w:r>
        <w:t>AT allies – NATO - ! d</w:t>
      </w:r>
    </w:p>
    <w:p w:rsidR="00504A6C" w:rsidRPr="00312C01" w:rsidRDefault="00504A6C" w:rsidP="00504A6C">
      <w:pPr>
        <w:pStyle w:val="Heading4"/>
      </w:pPr>
      <w:r>
        <w:t xml:space="preserve">NATO is </w:t>
      </w:r>
      <w:r w:rsidRPr="00312C01">
        <w:rPr>
          <w:u w:val="single"/>
        </w:rPr>
        <w:t>ineffective</w:t>
      </w:r>
      <w:r>
        <w:t xml:space="preserve"> – UN fills in, no common threat assessment and lack of shared responsibility </w:t>
      </w:r>
    </w:p>
    <w:p w:rsidR="00504A6C" w:rsidRDefault="00504A6C" w:rsidP="00504A6C">
      <w:r w:rsidRPr="00312C01">
        <w:rPr>
          <w:rStyle w:val="Style13ptBold"/>
        </w:rPr>
        <w:t>Sauer 17</w:t>
      </w:r>
      <w:r>
        <w:t xml:space="preserve"> – Associate Professor in International Politics at the Universiteit Antwerpen, Belgium. (Tom, “Take It from a European: NATO Is Obsolete” February 22, 2017. National Interest. </w:t>
      </w:r>
      <w:hyperlink r:id="rId63" w:history="1">
        <w:r w:rsidR="00BF1D33" w:rsidRPr="009519E2">
          <w:rPr>
            <w:rStyle w:val="Hyperlink"/>
          </w:rPr>
          <w:t>https://nationalinterest.org/feature/take-it-european-nato-obsolete-19537)//RP</w:t>
        </w:r>
      </w:hyperlink>
    </w:p>
    <w:p w:rsidR="00BF1D33" w:rsidRPr="00312C01" w:rsidRDefault="00BF1D33" w:rsidP="00504A6C"/>
    <w:p w:rsidR="00504A6C" w:rsidRDefault="00504A6C" w:rsidP="00504A6C">
      <w:r>
        <w:t xml:space="preserve">The recent visit by Secretary of Defense James Mattis to NATO allies does not erase the fact that, as a presidential candidate and president-elect, Donald </w:t>
      </w:r>
      <w:r w:rsidRPr="00312C01">
        <w:rPr>
          <w:rStyle w:val="StyleUnderline"/>
        </w:rPr>
        <w:t>Trump stated on many occasions that NATO is obsolete</w:t>
      </w:r>
      <w:r>
        <w:t xml:space="preserve">. It is a bigger problem than just burden sharing. Trump’s key message is that the world has changed to the detriment of the United States, and that NATO no longer fits comfortably into this new world order. Of course, the United States will not withdraw from the organization, but </w:t>
      </w:r>
      <w:r w:rsidRPr="00312C01">
        <w:rPr>
          <w:rStyle w:val="StyleUnderline"/>
        </w:rPr>
        <w:t>NATO will get less attention from the Oval Office in the coming years.</w:t>
      </w:r>
      <w:r>
        <w:t xml:space="preserve"> That is for sure.</w:t>
      </w:r>
      <w:r w:rsidR="00BF1D33">
        <w:t xml:space="preserve"> </w:t>
      </w:r>
      <w:r w:rsidRPr="00312C01">
        <w:rPr>
          <w:rStyle w:val="StyleUnderline"/>
        </w:rPr>
        <w:t>For those in Europe who care about the alliance, this is a nightmare. But instead of clinging to the past, they should wake up. The world</w:t>
      </w:r>
      <w:r>
        <w:t xml:space="preserve"> today </w:t>
      </w:r>
      <w:r w:rsidRPr="00312C01">
        <w:rPr>
          <w:rStyle w:val="StyleUnderline"/>
        </w:rPr>
        <w:t>is</w:t>
      </w:r>
      <w:r>
        <w:t xml:space="preserve"> indeed </w:t>
      </w:r>
      <w:r w:rsidRPr="00312C01">
        <w:rPr>
          <w:rStyle w:val="Emphasis"/>
        </w:rPr>
        <w:t>fundamentally different</w:t>
      </w:r>
      <w:r w:rsidRPr="00312C01">
        <w:rPr>
          <w:rStyle w:val="StyleUnderline"/>
        </w:rPr>
        <w:t xml:space="preserve"> from the one we happen to know, and</w:t>
      </w:r>
      <w:r>
        <w:t xml:space="preserve"> </w:t>
      </w:r>
      <w:r w:rsidRPr="00312C01">
        <w:rPr>
          <w:rStyle w:val="StyleUnderline"/>
        </w:rPr>
        <w:t>certainly from the times into which NATO was born</w:t>
      </w:r>
      <w:r>
        <w:t xml:space="preserve">. It is indeed bizarre that NATO is still alive. </w:t>
      </w:r>
      <w:r w:rsidRPr="00312C01">
        <w:rPr>
          <w:rStyle w:val="StyleUnderline"/>
        </w:rPr>
        <w:t>Defense alliances are</w:t>
      </w:r>
      <w:r>
        <w:t xml:space="preserve">, by definition, </w:t>
      </w:r>
      <w:r w:rsidRPr="00312C01">
        <w:rPr>
          <w:rStyle w:val="StyleUnderline"/>
        </w:rPr>
        <w:t>temporary</w:t>
      </w:r>
      <w:r>
        <w:t xml:space="preserve">. </w:t>
      </w:r>
      <w:r w:rsidRPr="00312C01">
        <w:rPr>
          <w:rStyle w:val="StyleUnderline"/>
        </w:rPr>
        <w:t>Realists do not believe in long-term structural cooperation between states, and certainly not in the field of security</w:t>
      </w:r>
      <w:r>
        <w:t>. At most, s</w:t>
      </w:r>
      <w:r w:rsidRPr="00312C01">
        <w:rPr>
          <w:rStyle w:val="StyleUnderline"/>
        </w:rPr>
        <w:t>tates can try to cooperate in an alliance on a short-term basis to defeat a common enemy,</w:t>
      </w:r>
      <w:r>
        <w:t xml:space="preserve"> like during the two world wars and during the Cold War. </w:t>
      </w:r>
      <w:r w:rsidRPr="00312C01">
        <w:rPr>
          <w:rStyle w:val="StyleUnderline"/>
        </w:rPr>
        <w:t>Once the enemy is gone, alliances have no meaning</w:t>
      </w:r>
      <w:r>
        <w:t xml:space="preserve"> anymore. It was on this basis that John Mearsheimer and many others predicted the end of the alliance after the end of the Cold War. The implosion of the Warsaw Pact and the USSR itself should, indeed, have led to the demise of NATO.</w:t>
      </w:r>
      <w:r w:rsidR="00BF1D33">
        <w:t xml:space="preserve"> </w:t>
      </w:r>
      <w:r>
        <w:t xml:space="preserve">It did not. The least bad explanation is organizational inertia. </w:t>
      </w:r>
      <w:r w:rsidRPr="00312C01">
        <w:rPr>
          <w:rStyle w:val="StyleUnderline"/>
        </w:rPr>
        <w:t>NATO tried to adapt to the changed circumstances by finding new enemies: proliferation of weapons of mass destruction, “rogue states,” failed states, ethnic conflicts</w:t>
      </w:r>
      <w:r>
        <w:t xml:space="preserve"> (as in the Balkans) </w:t>
      </w:r>
      <w:r w:rsidRPr="00312C01">
        <w:rPr>
          <w:rStyle w:val="StyleUnderline"/>
        </w:rPr>
        <w:t>and</w:t>
      </w:r>
      <w:r>
        <w:t xml:space="preserve">, later on, </w:t>
      </w:r>
      <w:r w:rsidRPr="00312C01">
        <w:rPr>
          <w:rStyle w:val="StyleUnderline"/>
        </w:rPr>
        <w:t>terrorism</w:t>
      </w:r>
      <w:r>
        <w:t xml:space="preserve">. It is not difficult to come up with real or imagined dangers. But </w:t>
      </w:r>
      <w:r w:rsidRPr="00312C01">
        <w:rPr>
          <w:rStyle w:val="StyleUnderline"/>
        </w:rPr>
        <w:t>states do not need to be part of a militarily integrated organization to protect oneself against</w:t>
      </w:r>
      <w:r>
        <w:t xml:space="preserve"> these kind of </w:t>
      </w:r>
      <w:r w:rsidRPr="00312C01">
        <w:rPr>
          <w:rStyle w:val="StyleUnderline"/>
        </w:rPr>
        <w:t>minor threats.</w:t>
      </w:r>
      <w:r>
        <w:t xml:space="preserve"> </w:t>
      </w:r>
      <w:r w:rsidRPr="00312C01">
        <w:rPr>
          <w:rStyle w:val="StyleUnderline"/>
        </w:rPr>
        <w:t>Collective defense organizations</w:t>
      </w:r>
      <w:r>
        <w:t xml:space="preserve">, based on the premise of “an attack on one is an attack on all,” </w:t>
      </w:r>
      <w:r w:rsidRPr="00312C01">
        <w:rPr>
          <w:rStyle w:val="StyleUnderline"/>
        </w:rPr>
        <w:t>are established to defend oneself against an attack by a major power</w:t>
      </w:r>
      <w:r>
        <w:t>: Germany in 1914, Germany and Japan in the first half of the 1940s, the USSR during the Cold War, and maybe China in the future. Not for peacekeeping.</w:t>
      </w:r>
      <w:r w:rsidR="00BF1D33">
        <w:t xml:space="preserve"> </w:t>
      </w:r>
      <w:r w:rsidRPr="00312C01">
        <w:rPr>
          <w:rStyle w:val="StyleUnderline"/>
        </w:rPr>
        <w:t>Collective defense organizations are not the best match for threats like terrorism and ethnic conflicts</w:t>
      </w:r>
      <w:r>
        <w:t xml:space="preserve">. For countering terrorism, coalitions of the willing will do. </w:t>
      </w:r>
      <w:r w:rsidRPr="00312C01">
        <w:rPr>
          <w:rStyle w:val="StyleUnderline"/>
        </w:rPr>
        <w:t xml:space="preserve">For managing ethnic conflicts, collective security organizations (like the </w:t>
      </w:r>
      <w:r w:rsidRPr="00312C01">
        <w:rPr>
          <w:rStyle w:val="Emphasis"/>
        </w:rPr>
        <w:t>UN</w:t>
      </w:r>
      <w:r w:rsidRPr="00312C01">
        <w:rPr>
          <w:rStyle w:val="StyleUnderline"/>
        </w:rPr>
        <w:t xml:space="preserve"> and the Organization for Security and Cooperation in Europe) </w:t>
      </w:r>
      <w:r w:rsidRPr="00312C01">
        <w:rPr>
          <w:rStyle w:val="Emphasis"/>
        </w:rPr>
        <w:t>should take the lead,</w:t>
      </w:r>
      <w:r w:rsidRPr="00312C01">
        <w:rPr>
          <w:rStyle w:val="StyleUnderline"/>
        </w:rPr>
        <w:t xml:space="preserve"> both for peacemaking and peacekeeping.</w:t>
      </w:r>
      <w:r>
        <w:t xml:space="preserve"> Collective security organizations regulate the use of force amongst its member states, and they are—in contrast to collective defense organizations—not meant to serve against an external enemy. Because NATO stepped in for these collective security tasks, organizations like the UN and the OSCE got sidetracked.</w:t>
      </w:r>
      <w:r w:rsidR="00BF1D33">
        <w:t xml:space="preserve"> </w:t>
      </w:r>
      <w:r w:rsidRPr="00312C01">
        <w:rPr>
          <w:rStyle w:val="Emphasis"/>
        </w:rPr>
        <w:t>NATO’s</w:t>
      </w:r>
      <w:r w:rsidRPr="00312C01">
        <w:rPr>
          <w:rStyle w:val="StyleUnderline"/>
        </w:rPr>
        <w:t xml:space="preserve"> post–Cold War </w:t>
      </w:r>
      <w:r w:rsidRPr="00312C01">
        <w:rPr>
          <w:rStyle w:val="Emphasis"/>
        </w:rPr>
        <w:t>track record is dismal</w:t>
      </w:r>
      <w:r w:rsidRPr="00312C01">
        <w:rPr>
          <w:rStyle w:val="StyleUnderline"/>
        </w:rPr>
        <w:t>, which is not surprising, given the nature of the beast</w:t>
      </w:r>
      <w:r>
        <w:t xml:space="preserve">. Apart from the Balkans, which are more or less stable (although tensions are flaring up again these days), </w:t>
      </w:r>
      <w:r w:rsidRPr="00312C01">
        <w:rPr>
          <w:rStyle w:val="StyleUnderline"/>
        </w:rPr>
        <w:t>the NATO military interventions in Afghanistan and Libya are a complete failure.</w:t>
      </w:r>
      <w:r>
        <w:t xml:space="preserve"> </w:t>
      </w:r>
      <w:r w:rsidRPr="00312C01">
        <w:rPr>
          <w:rStyle w:val="StyleUnderline"/>
        </w:rPr>
        <w:t>Thirteen and six years after NATO's intervention</w:t>
      </w:r>
      <w:r>
        <w:t xml:space="preserve">, respectively, these </w:t>
      </w:r>
      <w:r w:rsidRPr="00312C01">
        <w:rPr>
          <w:rStyle w:val="StyleUnderline"/>
        </w:rPr>
        <w:t>states have hardly stabilized</w:t>
      </w:r>
      <w:r>
        <w:t>. On the contrary, Afghanistan and Libya are breeding places for terrorists. Again, this should not come as a surprise, because collective defense organizations are not meant for carrying out peace-building operations.</w:t>
      </w:r>
      <w:r w:rsidR="00BF1D33">
        <w:t xml:space="preserve"> </w:t>
      </w:r>
      <w:r>
        <w:t xml:space="preserve">The biggest mistake, however, was NATO expansion. </w:t>
      </w:r>
      <w:r w:rsidRPr="00312C01">
        <w:rPr>
          <w:rStyle w:val="StyleUnderline"/>
        </w:rPr>
        <w:t xml:space="preserve">It is hard to refute the thesis that </w:t>
      </w:r>
      <w:r w:rsidRPr="00312C01">
        <w:rPr>
          <w:rStyle w:val="Emphasis"/>
        </w:rPr>
        <w:t>the Ukraine crisis is the result of interference by NATO</w:t>
      </w:r>
      <w:r w:rsidRPr="00312C01">
        <w:rPr>
          <w:rStyle w:val="StyleUnderline"/>
        </w:rPr>
        <w:t xml:space="preserve"> and the EU in Russia’s spheres of influence.</w:t>
      </w:r>
      <w:r>
        <w:t xml:space="preserve"> A red line was crossed, in the eyes of Moscow, and Russia had repeatedly made that position clear in advance. NATO expansion also contradicted Western promises. On the basis of these oral guarantees, in February 1990, Mikhail Gorbachev gave the green light for German reunification talks. And what did the West do? Expand NATO. Not just once, but twice. At the NATO Summit in Bucharest in 2008, President Bush even pushed through (against the wishes of the Europeans) a third extension, namely the promise to include Georgia and Ukraine into NATO. What did he expect Russia would do? Just take notice and agree?</w:t>
      </w:r>
      <w:r w:rsidR="00BF1D33">
        <w:t xml:space="preserve"> </w:t>
      </w:r>
      <w:r>
        <w:t>More fundamentally, the West made the mistake after the end of the Cold War not to include Russia into the Euro-Atlantic security architecture on an equal basis. Contrary to positive examples in 1815 and 1945, the loser of the Cold War was left alone. Instead of replacing NATO with a regional collective security organization, the West kept NATO artificially in existence—and Russia in the dark. Ironically, the Baltic states, which wanted to feel more secure by becoming NATO members, are now feeling less secure. All this was predicted in the 1990s by foreign-policy giants like George Kennan and Paul Nitze.</w:t>
      </w:r>
      <w:r w:rsidR="00BF1D33">
        <w:t xml:space="preserve"> </w:t>
      </w:r>
      <w:r>
        <w:t xml:space="preserve">Currently, </w:t>
      </w:r>
      <w:r w:rsidRPr="00312C01">
        <w:rPr>
          <w:rStyle w:val="StyleUnderline"/>
        </w:rPr>
        <w:t>there is a major split among the twenty-eight NATO member states: those in the south worry about migration and ISIS</w:t>
      </w:r>
      <w:r>
        <w:t xml:space="preserve">, but are relaxed with respect to Russia; </w:t>
      </w:r>
      <w:r w:rsidRPr="00312C01">
        <w:rPr>
          <w:rStyle w:val="StyleUnderline"/>
        </w:rPr>
        <w:t xml:space="preserve">those in the east </w:t>
      </w:r>
      <w:r>
        <w:t xml:space="preserve">are relaxed about ISIS, but </w:t>
      </w:r>
      <w:r w:rsidRPr="00312C01">
        <w:rPr>
          <w:rStyle w:val="StyleUnderline"/>
        </w:rPr>
        <w:t xml:space="preserve">worry about Russia. There is </w:t>
      </w:r>
      <w:r w:rsidRPr="00312C01">
        <w:rPr>
          <w:rStyle w:val="Emphasis"/>
        </w:rPr>
        <w:t>no common threat assessment</w:t>
      </w:r>
      <w:r>
        <w:t>. In addition, tensions between member states (Turkey and Greece) and within member states (Poland and Hungary) are rising.</w:t>
      </w:r>
      <w:r w:rsidR="00BF1D33">
        <w:t xml:space="preserve"> </w:t>
      </w:r>
      <w:r>
        <w:t xml:space="preserve">It would be shortsighted to keep relying on NATO now because of the worsening relationship with Russia. </w:t>
      </w:r>
      <w:r w:rsidRPr="00312C01">
        <w:rPr>
          <w:rStyle w:val="StyleUnderline"/>
        </w:rPr>
        <w:t>A fundamental break with the past is needed, and the Trump administration provides an ideal opportunity</w:t>
      </w:r>
      <w:r>
        <w:t xml:space="preserve">. Until recently, the Europeans liked to hide behind American leadership, and not only with respect to burden sharing. Although European states spend on average much less on defense than the United States, the combined European defense budget is $250 billion, which is three and a half times more than Russia’s. The difference in defense spending between the United States and Europe says more about the United States than about Europe. </w:t>
      </w:r>
      <w:r w:rsidRPr="00312C01">
        <w:rPr>
          <w:rStyle w:val="StyleUnderline"/>
        </w:rPr>
        <w:t xml:space="preserve">More problematic is the </w:t>
      </w:r>
      <w:r w:rsidRPr="00312C01">
        <w:rPr>
          <w:rStyle w:val="Emphasis"/>
        </w:rPr>
        <w:t>lack of shared responsibility.</w:t>
      </w:r>
      <w:r>
        <w:t xml:space="preserve"> </w:t>
      </w:r>
      <w:r w:rsidRPr="00312C01">
        <w:rPr>
          <w:rStyle w:val="StyleUnderline"/>
        </w:rPr>
        <w:t>It is indeed strange that the U</w:t>
      </w:r>
      <w:r w:rsidRPr="00312C01">
        <w:t xml:space="preserve">nited </w:t>
      </w:r>
      <w:r w:rsidRPr="00312C01">
        <w:rPr>
          <w:rStyle w:val="StyleUnderline"/>
        </w:rPr>
        <w:t>S</w:t>
      </w:r>
      <w:r w:rsidRPr="00312C01">
        <w:t>tates</w:t>
      </w:r>
      <w:r w:rsidRPr="00312C01">
        <w:rPr>
          <w:rStyle w:val="StyleUnderline"/>
        </w:rPr>
        <w:t xml:space="preserve"> had to intervene in the Balkans in the 1990s. The flipside was that the U</w:t>
      </w:r>
      <w:r>
        <w:t xml:space="preserve">nited </w:t>
      </w:r>
      <w:r w:rsidRPr="00312C01">
        <w:rPr>
          <w:rStyle w:val="StyleUnderline"/>
        </w:rPr>
        <w:t>S</w:t>
      </w:r>
      <w:r>
        <w:t xml:space="preserve">tates </w:t>
      </w:r>
      <w:r w:rsidRPr="00312C01">
        <w:rPr>
          <w:rStyle w:val="StyleUnderline"/>
        </w:rPr>
        <w:t>was the one that pulled the ropes inside NATO. The Europeans had to live with NATO expansion and U.S. missile defense in Europe</w:t>
      </w:r>
      <w:r>
        <w:t>, for instance. The Europeans were always skeptical, but when push came to shove, they gave in to the Americans.</w:t>
      </w:r>
      <w:r w:rsidR="00BF1D33">
        <w:t xml:space="preserve"> </w:t>
      </w:r>
      <w:r>
        <w:t>Now, for the first time ever, we have an American president who calls NATO obsolete. European leaders should now get their act together and agree with this assessment, for the many reasons mentioned above. There has never been a better external opportunity to strengthen European foreign, security and defense policy. In a world without NATO, the Europeans have no escape from taking up more responsibilities. In addition, NATO should be transformed, or even be replaced by a new Eurasian-Atlantic collective security organization that includes Russia. That will also be in the interest of Ukraine and the Baltic states. The newly built headquarters for NATO in Brussels, which will be inaugurated in the presence of President Trump at the end of May, is large enough to fit them all.</w:t>
      </w:r>
    </w:p>
    <w:p w:rsidR="00504A6C" w:rsidRPr="00967754" w:rsidRDefault="00504A6C" w:rsidP="00504A6C">
      <w:pPr>
        <w:pStyle w:val="Heading4"/>
      </w:pPr>
      <w:r>
        <w:t xml:space="preserve">NATO is </w:t>
      </w:r>
      <w:r w:rsidRPr="00967754">
        <w:rPr>
          <w:u w:val="single"/>
        </w:rPr>
        <w:t>obsolete</w:t>
      </w:r>
      <w:r>
        <w:t xml:space="preserve"> – counterproductive military interventions and a lack of focus on pressing threats prove</w:t>
      </w:r>
    </w:p>
    <w:p w:rsidR="00504A6C" w:rsidRDefault="00504A6C" w:rsidP="00504A6C">
      <w:r w:rsidRPr="00967754">
        <w:rPr>
          <w:rStyle w:val="Style13ptBold"/>
        </w:rPr>
        <w:t>Eland 17</w:t>
      </w:r>
      <w:r>
        <w:t xml:space="preserve"> – Senior Fellow at the Independent Institute and Director of the Institute’s Center on Peace &amp; Liberty. (Ivan, “NATO Is Obsolete” US News, January 24, 2017, </w:t>
      </w:r>
      <w:hyperlink r:id="rId64" w:history="1">
        <w:r w:rsidR="00BF1D33" w:rsidRPr="009519E2">
          <w:rPr>
            <w:rStyle w:val="Hyperlink"/>
          </w:rPr>
          <w:t>https://www.usnews.com/opinion/world-report/articles/2017-01-24/donald-trump-is-right-that-nato-is-obsolete-as-are-more-defense-practices)//RP</w:t>
        </w:r>
      </w:hyperlink>
    </w:p>
    <w:p w:rsidR="00BF1D33" w:rsidRDefault="00BF1D33" w:rsidP="00504A6C"/>
    <w:p w:rsidR="00504A6C" w:rsidRPr="00AE4973" w:rsidRDefault="00504A6C" w:rsidP="00504A6C">
      <w:r w:rsidRPr="00804DFC">
        <w:t xml:space="preserve">IN HIS CAMPAIGN AND transition to power, President Donald </w:t>
      </w:r>
      <w:r w:rsidRPr="00967754">
        <w:rPr>
          <w:rStyle w:val="StyleUnderline"/>
        </w:rPr>
        <w:t>Trump has repeatedly sent tremors through the commanding heights of the U.S. national security establishment</w:t>
      </w:r>
      <w:r w:rsidRPr="00804DFC">
        <w:t xml:space="preserve">. Recently, </w:t>
      </w:r>
      <w:r w:rsidRPr="00967754">
        <w:rPr>
          <w:rStyle w:val="StyleUnderline"/>
        </w:rPr>
        <w:t>he</w:t>
      </w:r>
      <w:r w:rsidRPr="00804DFC">
        <w:t xml:space="preserve"> again </w:t>
      </w:r>
      <w:r w:rsidRPr="00967754">
        <w:rPr>
          <w:rStyle w:val="StyleUnderline"/>
        </w:rPr>
        <w:t>attacked the NATO alliance, calling it "obsolete," because NATO was not set up to respond to terrorist threats, and</w:t>
      </w:r>
      <w:r w:rsidRPr="00804DFC">
        <w:t xml:space="preserve"> reminding the world that the </w:t>
      </w:r>
      <w:r w:rsidRPr="00967754">
        <w:rPr>
          <w:rStyle w:val="StyleUnderline"/>
        </w:rPr>
        <w:t>allies free-ride off U.S. military efforts by not bearing their fair share of the burden</w:t>
      </w:r>
      <w:r w:rsidRPr="00804DFC">
        <w:t>.</w:t>
      </w:r>
      <w:r w:rsidR="00BF1D33">
        <w:t xml:space="preserve"> </w:t>
      </w:r>
      <w:r w:rsidRPr="00804DFC">
        <w:t xml:space="preserve">Embarrassingly, </w:t>
      </w:r>
      <w:r w:rsidRPr="00967754">
        <w:rPr>
          <w:rStyle w:val="StyleUnderline"/>
        </w:rPr>
        <w:t>Trump is right on both counts. Establishment figures</w:t>
      </w:r>
      <w:r w:rsidRPr="00804DFC">
        <w:t xml:space="preserve"> such as former Ambassador Nicholas Burns often try to </w:t>
      </w:r>
      <w:r w:rsidRPr="00967754">
        <w:rPr>
          <w:rStyle w:val="StyleUnderline"/>
        </w:rPr>
        <w:t>refute</w:t>
      </w:r>
      <w:r w:rsidRPr="00804DFC">
        <w:t xml:space="preserve"> both of </w:t>
      </w:r>
      <w:r w:rsidRPr="00967754">
        <w:rPr>
          <w:rStyle w:val="StyleUnderline"/>
        </w:rPr>
        <w:t>these points by arguing</w:t>
      </w:r>
      <w:r w:rsidRPr="00804DFC">
        <w:t xml:space="preserve"> that </w:t>
      </w:r>
      <w:r w:rsidRPr="00967754">
        <w:rPr>
          <w:rStyle w:val="StyleUnderline"/>
        </w:rPr>
        <w:t xml:space="preserve">the only time the Article V </w:t>
      </w:r>
      <w:r w:rsidRPr="00804DFC">
        <w:t xml:space="preserve">mutual defense clause of the NATO treaty </w:t>
      </w:r>
      <w:r w:rsidRPr="00967754">
        <w:rPr>
          <w:rStyle w:val="StyleUnderline"/>
        </w:rPr>
        <w:t>has ever been invoked was after</w:t>
      </w:r>
      <w:r w:rsidRPr="00804DFC">
        <w:t xml:space="preserve"> the </w:t>
      </w:r>
      <w:r w:rsidRPr="00967754">
        <w:rPr>
          <w:rStyle w:val="StyleUnderline"/>
        </w:rPr>
        <w:t>9/11</w:t>
      </w:r>
      <w:r w:rsidRPr="00804DFC">
        <w:t xml:space="preserve"> attacks, and that NATO troops have fought and died in Afghanistan going after al-Qaida terrorists and their Taliban hosts. Never mind that </w:t>
      </w:r>
      <w:r w:rsidRPr="00967754">
        <w:rPr>
          <w:rStyle w:val="StyleUnderline"/>
        </w:rPr>
        <w:t xml:space="preserve">the real reason </w:t>
      </w:r>
      <w:r w:rsidRPr="00804DFC">
        <w:t xml:space="preserve">the </w:t>
      </w:r>
      <w:r w:rsidRPr="00967754">
        <w:rPr>
          <w:rStyle w:val="StyleUnderline"/>
        </w:rPr>
        <w:t xml:space="preserve">allies eagerly invoked Article V </w:t>
      </w:r>
      <w:r w:rsidRPr="00967754">
        <w:t>after 9/11</w:t>
      </w:r>
      <w:r w:rsidRPr="00967754">
        <w:rPr>
          <w:rStyle w:val="StyleUnderline"/>
        </w:rPr>
        <w:t xml:space="preserve"> was to show that the alliance was a two-way street, given the U</w:t>
      </w:r>
      <w:r w:rsidRPr="00804DFC">
        <w:t xml:space="preserve">nited </w:t>
      </w:r>
      <w:r w:rsidRPr="00967754">
        <w:rPr>
          <w:rStyle w:val="StyleUnderline"/>
        </w:rPr>
        <w:t>S</w:t>
      </w:r>
      <w:r w:rsidRPr="00804DFC">
        <w:t xml:space="preserve">tates </w:t>
      </w:r>
      <w:r w:rsidRPr="00967754">
        <w:rPr>
          <w:rStyle w:val="StyleUnderline"/>
        </w:rPr>
        <w:t>alone accounts for</w:t>
      </w:r>
      <w:r w:rsidRPr="00804DFC">
        <w:t xml:space="preserve"> about </w:t>
      </w:r>
      <w:r w:rsidRPr="00967754">
        <w:rPr>
          <w:rStyle w:val="StyleUnderline"/>
        </w:rPr>
        <w:t>75 percent of the military spending of the 28-country alliance</w:t>
      </w:r>
      <w:r w:rsidRPr="00804DFC">
        <w:t>.</w:t>
      </w:r>
      <w:r w:rsidR="00BF1D33">
        <w:t xml:space="preserve"> </w:t>
      </w:r>
      <w:r w:rsidRPr="00804DFC">
        <w:t xml:space="preserve">The fact is, </w:t>
      </w:r>
      <w:r w:rsidRPr="00967754">
        <w:rPr>
          <w:rStyle w:val="StyleUnderline"/>
        </w:rPr>
        <w:t>the U</w:t>
      </w:r>
      <w:r w:rsidRPr="00804DFC">
        <w:t xml:space="preserve">nited </w:t>
      </w:r>
      <w:r w:rsidRPr="00967754">
        <w:rPr>
          <w:rStyle w:val="StyleUnderline"/>
        </w:rPr>
        <w:t>S</w:t>
      </w:r>
      <w:r w:rsidRPr="00804DFC">
        <w:t xml:space="preserve">tates really </w:t>
      </w:r>
      <w:r w:rsidRPr="00967754">
        <w:rPr>
          <w:rStyle w:val="StyleUnderline"/>
        </w:rPr>
        <w:t>didn't need the allies' limited military capabilities.</w:t>
      </w:r>
      <w:r w:rsidRPr="00804DFC">
        <w:t xml:space="preserve"> With incompatible equipment and an abundance of restrictions on the use of their forces, some </w:t>
      </w:r>
      <w:r w:rsidRPr="00967754">
        <w:rPr>
          <w:rStyle w:val="StyleUnderline"/>
        </w:rPr>
        <w:t>American personnel</w:t>
      </w:r>
      <w:r w:rsidRPr="00804DFC">
        <w:t xml:space="preserve"> actually </w:t>
      </w:r>
      <w:r w:rsidRPr="00967754">
        <w:rPr>
          <w:rStyle w:val="StyleUnderline"/>
        </w:rPr>
        <w:t>complained that the allies</w:t>
      </w:r>
      <w:r w:rsidRPr="00804DFC">
        <w:t xml:space="preserve"> simply </w:t>
      </w:r>
      <w:r w:rsidRPr="00967754">
        <w:rPr>
          <w:rStyle w:val="StyleUnderline"/>
        </w:rPr>
        <w:t>got in the way</w:t>
      </w:r>
      <w:r w:rsidRPr="00804DFC">
        <w:t xml:space="preserve">. Per usual they mostly provided international political cover for a U.S.-dominated military operation. In addition, although ousting the Taliban regime and killing Osama bin Laden and other al-Qaida leaders may have been needed, </w:t>
      </w:r>
      <w:r w:rsidRPr="00967754">
        <w:rPr>
          <w:rStyle w:val="StyleUnderline"/>
        </w:rPr>
        <w:t xml:space="preserve">the long and </w:t>
      </w:r>
      <w:r w:rsidRPr="005C349B">
        <w:rPr>
          <w:rStyle w:val="Emphasis"/>
        </w:rPr>
        <w:t>unnecessary NATO occupation of Afghanistan</w:t>
      </w:r>
      <w:r w:rsidRPr="00804DFC">
        <w:t xml:space="preserve"> merely </w:t>
      </w:r>
      <w:r w:rsidRPr="00967754">
        <w:rPr>
          <w:rStyle w:val="StyleUnderline"/>
        </w:rPr>
        <w:t>led to an increase in terrorism and</w:t>
      </w:r>
      <w:r w:rsidRPr="00804DFC">
        <w:t xml:space="preserve"> other </w:t>
      </w:r>
      <w:r w:rsidRPr="00967754">
        <w:rPr>
          <w:rStyle w:val="StyleUnderline"/>
        </w:rPr>
        <w:t>destabilizing violence</w:t>
      </w:r>
      <w:r w:rsidRPr="00804DFC">
        <w:t xml:space="preserve"> there and in neighboring Pakistan. Thus Trump is correct that the Cold War-era alliance needs to be scrapped or at the very least reformed.</w:t>
      </w:r>
    </w:p>
    <w:p w:rsidR="00504A6C" w:rsidRDefault="00504A6C" w:rsidP="00504A6C">
      <w:pPr>
        <w:pStyle w:val="Heading3"/>
      </w:pPr>
      <w:r>
        <w:t>AT allies - ! t/</w:t>
      </w:r>
    </w:p>
    <w:p w:rsidR="00504A6C" w:rsidRDefault="00504A6C" w:rsidP="00504A6C">
      <w:pPr>
        <w:pStyle w:val="Heading4"/>
      </w:pPr>
      <w:r>
        <w:t xml:space="preserve">NATO is bad – fuels </w:t>
      </w:r>
      <w:r w:rsidRPr="00FC61BD">
        <w:rPr>
          <w:u w:val="single"/>
        </w:rPr>
        <w:t>Russian aggression</w:t>
      </w:r>
      <w:r>
        <w:rPr>
          <w:u w:val="single"/>
        </w:rPr>
        <w:t xml:space="preserve"> </w:t>
      </w:r>
      <w:r w:rsidRPr="00045284">
        <w:t xml:space="preserve">and inflames </w:t>
      </w:r>
      <w:r>
        <w:rPr>
          <w:u w:val="single"/>
        </w:rPr>
        <w:t>nationalistic tendencies</w:t>
      </w:r>
    </w:p>
    <w:p w:rsidR="00504A6C" w:rsidRPr="00FC61BD" w:rsidRDefault="00504A6C" w:rsidP="00504A6C">
      <w:r w:rsidRPr="00FC61BD">
        <w:rPr>
          <w:rStyle w:val="Style13ptBold"/>
        </w:rPr>
        <w:t>Crowley 18</w:t>
      </w:r>
      <w:r>
        <w:t xml:space="preserve"> – graduate student at the University of Pittsburgh’s Graduate School of Public and International Affairs (GSPIA) where he is pursuing a Security and Intelligence Studies degree with a Russian Studies graduate certificate. (Sean, “NATO 'Encirclement' May Be Creating a New Crisis with Russia” The National Interest. August 2, 2018. https://nationalinterest.org/blog/skeptics/nato-encirclement-may-be-creating-new-crisis-russia-27617)//RP</w:t>
      </w:r>
    </w:p>
    <w:p w:rsidR="00504A6C" w:rsidRDefault="00504A6C" w:rsidP="00504A6C">
      <w:r w:rsidRPr="00FC61BD">
        <w:rPr>
          <w:rStyle w:val="Emphasis"/>
        </w:rPr>
        <w:t>NATO expansion has fueled some of Russia’s worst fears…and impulses</w:t>
      </w:r>
      <w:r>
        <w:t>. What happens now</w:t>
      </w:r>
    </w:p>
    <w:p w:rsidR="00504A6C" w:rsidRDefault="00504A6C" w:rsidP="00504A6C">
      <w:r>
        <w:t>Following the end of the Cold War and the dissolution of the Soviet Union, the United States moved to fill the security vacuum left in the post–communist space. It brought former Warsaw Pact states and Soviet republics into the North Atlantic Treaty Organization (NATO) and was public about its intentions to expand the Alliance even further to the east. American aid agencies and non-governmental organizations (NGOs) provided political and financial support to elements in Russia’s so-called “near abroad” not willing to follow Moscow’s lead.</w:t>
      </w:r>
    </w:p>
    <w:p w:rsidR="00504A6C" w:rsidRDefault="00504A6C" w:rsidP="00504A6C">
      <w:r>
        <w:t xml:space="preserve">One can argue that the United States’ intentions were noble. American officials feared that if their country turned its back on Eastern Europe, then Russia would reemerge from its state of post–Cold War disarray and reassert its military might over its former satrapies. Almost thirty years later, Russia has largely recovered from the post–Soviet economic depression that it endured and is looking to reestablish its traditional security mechanisms in Europe. </w:t>
      </w:r>
      <w:r w:rsidRPr="00FC61BD">
        <w:rPr>
          <w:rStyle w:val="StyleUnderline"/>
        </w:rPr>
        <w:t>The United States’ efforts to keep the peace in the former Soviet space were arguably a failure</w:t>
      </w:r>
      <w:r>
        <w:t xml:space="preserve">. </w:t>
      </w:r>
      <w:r w:rsidRPr="00FC61BD">
        <w:rPr>
          <w:rStyle w:val="StyleUnderline"/>
        </w:rPr>
        <w:t>American officials now look to compensate for their shortcomings by getting more involved in the region whether it be by levying economic sanctions on Russia or providing weapons to its neighbors</w:t>
      </w:r>
      <w:r>
        <w:t>. However, few in Washington would argue that these failures occurred because of the United States doing too much in Russia’s near abroad.</w:t>
      </w:r>
    </w:p>
    <w:p w:rsidR="00504A6C" w:rsidRDefault="00504A6C" w:rsidP="00504A6C">
      <w:r w:rsidRPr="00FC61BD">
        <w:rPr>
          <w:rStyle w:val="Emphasis"/>
        </w:rPr>
        <w:t xml:space="preserve">Few American officials </w:t>
      </w:r>
      <w:r w:rsidRPr="00FC61BD">
        <w:rPr>
          <w:rStyle w:val="StyleUnderline"/>
        </w:rPr>
        <w:t xml:space="preserve">recognized </w:t>
      </w:r>
      <w:r w:rsidRPr="00FC61BD">
        <w:rPr>
          <w:rStyle w:val="Emphasis"/>
        </w:rPr>
        <w:t>the security concerns</w:t>
      </w:r>
      <w:r w:rsidRPr="00FC61BD">
        <w:rPr>
          <w:rStyle w:val="StyleUnderline"/>
        </w:rPr>
        <w:t xml:space="preserve"> that would develop in Moscow </w:t>
      </w:r>
      <w:r w:rsidRPr="00FC61BD">
        <w:rPr>
          <w:rStyle w:val="Emphasis"/>
        </w:rPr>
        <w:t>if NATO expanded</w:t>
      </w:r>
      <w:r>
        <w:t xml:space="preserve">. Some outright dismissed Russia’s worries about “NATO encirclement” by correctly citing that the United States withdrew the majority of its military forces from Europe in the years following the Cold War. </w:t>
      </w:r>
      <w:r w:rsidRPr="00FC61BD">
        <w:rPr>
          <w:rStyle w:val="StyleUnderline"/>
        </w:rPr>
        <w:t xml:space="preserve">However, such </w:t>
      </w:r>
      <w:r w:rsidRPr="00FC61BD">
        <w:rPr>
          <w:rStyle w:val="Emphasis"/>
        </w:rPr>
        <w:t>thinking overlooks</w:t>
      </w:r>
      <w:r w:rsidRPr="00FC61BD">
        <w:rPr>
          <w:rStyle w:val="StyleUnderline"/>
        </w:rPr>
        <w:t xml:space="preserve"> other concerns held by the Kremlin</w:t>
      </w:r>
      <w:r>
        <w:t>. As it withdrew conventional troops, the United States exited the Anti-Ballistic Missile (ABM) Treaty in 2002 and promised the establishment of a ballistic-missile defense (BMD) system in Europe which would leave Russia vulnerable in the event of nuclear war.</w:t>
      </w:r>
    </w:p>
    <w:p w:rsidR="00504A6C" w:rsidRDefault="00504A6C" w:rsidP="00504A6C">
      <w:r>
        <w:t>Alliance expansion into the near abroad also empowered some of the most historically anti-Russian elements in that region—Ukrainian Banderites, Polish nationalists, Balkan Islamists. American-led regime change efforts against Middle Eastern governments in Iraq, Libya, and Syria greatly concerned Russia given their empowerment of jihadist forces, and, for the longest time, the Russian Empire and the USSR considered Western Asia to be in their sphere of influence as explained by British historian Christopher Andrew and KGB defector Vasiliy Mitrokhin in The World Was Going Our Way.</w:t>
      </w:r>
    </w:p>
    <w:p w:rsidR="00504A6C" w:rsidRDefault="00504A6C" w:rsidP="00504A6C">
      <w:r>
        <w:t>Fear of foreign intervention is a longstanding Russian historical concern. “At bottom of [the] Kremlin’s neurotic view of world affairs is [a] traditional and instinctive Russian sense of insecurity,” wrote George F. Kennan, father of the Cold War-era containment doctrine, in his famous Long Telegram. “Whereas the West sees Russia’s fear of invasion as groundless, history has shown Russian leaders that foreign intentions are typically hidden or fluid. Each age brings a new existential threat; there would always be another Napoleon or Hitler,” writes Benn Steil in Foreign Policy.</w:t>
      </w:r>
    </w:p>
    <w:p w:rsidR="00504A6C" w:rsidRDefault="00504A6C" w:rsidP="00504A6C">
      <w:r>
        <w:t>Russia has historically sought a buffer to protect itself from foreign invaders. Stalin wanted territory from Turkey and Iran after World War II because of those states’ proximity to Georgia, Azerbaijan, and Armenia. Neither he nor Mikhail Gorbachev would accept a unified Germany given that country’s role in invading Russia twice in the twentieth century. (Gorbachev also supported Russian military intervention in Georgia and Crimea.) After the Cold War, the United States ignored Russia’s historical insecurity about foreign encirclement by expanding NATO. As Andrew and Mitrokhin note, this came at a time when Russia’s territory was the smallest it had been since the reign of Catherine the Great.</w:t>
      </w:r>
    </w:p>
    <w:p w:rsidR="00504A6C" w:rsidRPr="00FC61BD" w:rsidRDefault="00504A6C" w:rsidP="00504A6C">
      <w:pPr>
        <w:rPr>
          <w:rStyle w:val="StyleUnderline"/>
        </w:rPr>
      </w:pPr>
      <w:r>
        <w:t>Those in the U.S. foreign-policy establishment well-versed in Russian history were able to foresee the consequences of American meddling in the former Soviet space. Strobe Talbott, President William Jefferson Clinton’s point man for all things Russia, cautioned, “</w:t>
      </w:r>
      <w:r w:rsidRPr="00FC61BD">
        <w:rPr>
          <w:rStyle w:val="StyleUnderline"/>
        </w:rPr>
        <w:t xml:space="preserve">An </w:t>
      </w:r>
      <w:r w:rsidRPr="00FC61BD">
        <w:rPr>
          <w:rStyle w:val="Emphasis"/>
        </w:rPr>
        <w:t>expanded NATO</w:t>
      </w:r>
      <w:r w:rsidRPr="00FC61BD">
        <w:rPr>
          <w:rStyle w:val="StyleUnderline"/>
        </w:rPr>
        <w:t xml:space="preserve"> that excludes Russia will not serve to contain Russia’s retrograde, expansionist impulses.” Kennan argued that NATO expansion </w:t>
      </w:r>
      <w:r w:rsidRPr="00FC61BD">
        <w:rPr>
          <w:rStyle w:val="Emphasis"/>
        </w:rPr>
        <w:t>would “inflame the nationalistic, anti-Western tendencies</w:t>
      </w:r>
      <w:r w:rsidRPr="00FC61BD">
        <w:rPr>
          <w:rStyle w:val="StyleUnderline"/>
        </w:rPr>
        <w:t xml:space="preserve"> in Russian opinion,” retard the development of Russian democracy, bring about a “new cold war,” and “impel Russian foreign policy in directions decidedly not to [America’s] liking.”</w:t>
      </w:r>
    </w:p>
    <w:p w:rsidR="00504A6C" w:rsidRDefault="00504A6C" w:rsidP="00504A6C">
      <w:r>
        <w:t>While both Gorbachev and Boris Yeltsin opposed NATO expansion, U.S. meddling in the near abroad also ensured that these men would not be the type of leaders Washington would deal with in future negotiations with Moscow. The USSR’s dissolution brought about a decreased role for the vanguard of that empire, those serving in the armed forces and security/intelligence apparatus. After their aborted attempt to unseat President Gorbachev in August 1991, the security class was relegated to the wayside until American meddling in the former Soviet space gave them an excuse to claw their way back to power, a point lost on most Western observers.</w:t>
      </w:r>
    </w:p>
    <w:p w:rsidR="00504A6C" w:rsidRDefault="00504A6C" w:rsidP="00504A6C">
      <w:r>
        <w:t>In their other major KGB expose, The Sword and the Shield: Thye Mitrokhin Archive and the Secret History of the KGB, Andrew and Mitrokhin largely attribute the resurgence of the security class to one man: Yevgeniy Primakov. A former KGB Arabist, Primakov headed Russia’s external intelligence agency, the SVR, until 1996 when he supplanted the largely pro-Western Andrey Kozyrev as foreign minister. In his previous capacity, Primakov wrote a report in 1993 attacking NATO expansion as a threat to Russia and warned the United States the following year not to impede Russia’s efforts at political and economic reintegration with the former Soviet republics.</w:t>
      </w:r>
    </w:p>
    <w:p w:rsidR="00504A6C" w:rsidRDefault="00504A6C" w:rsidP="00504A6C">
      <w:r>
        <w:t>Primakov left the SVR in the care of his deputy, Vyacheslav Trubnikov. The agency authored reports for President Yel’tsin reflecting its own view on world events and providing complementary policy options. As foreign minister, Primakov no doubt encouraged Yel’tsin to adopt such views. During Trubnikov’s tenure, the SVR also extended olive branches to regimes such as Saddam Husayn’s Iraq and Slobodan Milosevic’s Yugoslavia because, according to Andrew and Mitrokhin, the agency did not want “to be defeated by the West.”</w:t>
      </w:r>
    </w:p>
    <w:p w:rsidR="00504A6C" w:rsidRDefault="00504A6C" w:rsidP="00504A6C">
      <w:r>
        <w:t xml:space="preserve"> The East-West clash of civilizations view inherent in the security services did not depart from the Kremlin after Primakov’s ouster from the Yel’tsin administration in 1999. (He had become prime minister at that point.) Russia’s new president, Vladimir Putin, showed a considerable willingness to partner with the West on issues such as counterterrorism despite being a former KGB officer. It is unclear to what extent Putin initially embraced the clash of civilizations view held by many in the security class (commonly referred to as the siloviki throughout his tenure), but any suspicions he had were certainly warranted given the acceptance of Poland, Hungary, and the Czech Republic into NATO and the Alliance’s bombing of Yugoslavia, both of which occurred the year before he was elected president.</w:t>
      </w:r>
    </w:p>
    <w:p w:rsidR="00504A6C" w:rsidRDefault="00504A6C" w:rsidP="00504A6C">
      <w:r>
        <w:t>Upon Putin’s ascension to the presidency, the siloviki obtained key positions in what Amy Knight, author of Orders to Kill: The Putin Regime and Political Murder, calls Russia’s “power ministries,” the police and security agencies. (Additionally, KGB veteran Igor Sechin, Putin’s de facto second in command, became head of the state-owned Rosneft oil company.) Knight offers a profile of one of these men, Security Council head and former KGB officer Nikolay Patrushev, writing that, like Putin, he harbors “a deep distrust of the West, repeatedly accusing Western governments of plans to undermine Russia’s political stability.”</w:t>
      </w:r>
    </w:p>
    <w:p w:rsidR="00504A6C" w:rsidRDefault="00504A6C" w:rsidP="00504A6C">
      <w:r w:rsidRPr="00FC61BD">
        <w:rPr>
          <w:rStyle w:val="Emphasis"/>
        </w:rPr>
        <w:t>American meddling is sure to only reinforce the worldview held</w:t>
      </w:r>
      <w:r w:rsidRPr="00FC61BD">
        <w:rPr>
          <w:rStyle w:val="StyleUnderline"/>
        </w:rPr>
        <w:t xml:space="preserve"> </w:t>
      </w:r>
      <w:r w:rsidRPr="00FC61BD">
        <w:rPr>
          <w:rStyle w:val="Emphasis"/>
        </w:rPr>
        <w:t>by</w:t>
      </w:r>
      <w:r w:rsidRPr="00FC61BD">
        <w:rPr>
          <w:rStyle w:val="StyleUnderline"/>
        </w:rPr>
        <w:t xml:space="preserve"> Patrushev, </w:t>
      </w:r>
      <w:r w:rsidRPr="00FC61BD">
        <w:rPr>
          <w:rStyle w:val="Emphasis"/>
        </w:rPr>
        <w:t>Putin</w:t>
      </w:r>
      <w:r w:rsidRPr="00FC61BD">
        <w:rPr>
          <w:rStyle w:val="StyleUnderline"/>
        </w:rPr>
        <w:t>, and the other siloviki, and the way that information flows through Putin’s administration can do nothing but fan the flames of the new cold war</w:t>
      </w:r>
      <w:r>
        <w:t>. According to The New Tsar, written by former New York Times correspondent Steven Lee Meyers, Putin’s office computer reportedly lacks an Internet connection, a purposeful design so that he can solicit information from only his most trusted advisers, many of whom are siloviki. Putin has even come to favor certain security officials over others. According to Mark Galeotti, he has politically isolated the SVR and military intelligence, ensuring his primary flow of information comes from the Federal Security Service (FSB), the agency he (and Patrushev) once headed and many of whose members share the view that the West is trying to encircle and bring down Russia.</w:t>
      </w:r>
    </w:p>
    <w:p w:rsidR="00504A6C" w:rsidRPr="007E193B" w:rsidRDefault="00504A6C" w:rsidP="00504A6C">
      <w:r w:rsidRPr="00FC61BD">
        <w:rPr>
          <w:rStyle w:val="StyleUnderline"/>
        </w:rPr>
        <w:t xml:space="preserve">In short, provocative </w:t>
      </w:r>
      <w:r w:rsidRPr="00FC61BD">
        <w:rPr>
          <w:rStyle w:val="Emphasis"/>
        </w:rPr>
        <w:t>American actions</w:t>
      </w:r>
      <w:r w:rsidRPr="00FC61BD">
        <w:rPr>
          <w:rStyle w:val="StyleUnderline"/>
        </w:rPr>
        <w:t>—NATO expansion, support for the so-called “color revolutions,” regime change wars in the Middle East—</w:t>
      </w:r>
      <w:r w:rsidRPr="00FC61BD">
        <w:rPr>
          <w:rStyle w:val="Emphasis"/>
        </w:rPr>
        <w:t>have triggered</w:t>
      </w:r>
      <w:r w:rsidRPr="00FC61BD">
        <w:rPr>
          <w:rStyle w:val="StyleUnderline"/>
        </w:rPr>
        <w:t xml:space="preserve"> historical </w:t>
      </w:r>
      <w:r w:rsidRPr="00FC61BD">
        <w:rPr>
          <w:rStyle w:val="Emphasis"/>
        </w:rPr>
        <w:t>Russian suspicions</w:t>
      </w:r>
      <w:r w:rsidRPr="00FC61BD">
        <w:rPr>
          <w:rStyle w:val="StyleUnderline"/>
        </w:rPr>
        <w:t xml:space="preserve"> of foreign intervention and empowered a jingoistic security class that operates in an information vacuum</w:t>
      </w:r>
      <w:r>
        <w:t>. Russo-American relations are at a historic impasse as any further Western intervention in the former Soviet space or efforts to punish Russia for its overseas meddling will only affirm the view of the siloviki that there exists a Western plot to keep Russia down (with much of the Russian public sharing this view). They will respond by further severing ties with the West. The United States must acknowledge the role that it has played in the Russian security class’s consolidation of power, and it should consider decreasing its political-military presence in areas Russia traditionally considers to be in its sphere of influence (this would include both the former Soviet space and the Middle East). Doing so could weaken the narrative that the siloviki rely on to stay in power and restore Washington’s relations with Moscow to a healthy state.</w:t>
      </w:r>
    </w:p>
    <w:p w:rsidR="00504A6C" w:rsidRDefault="00504A6C" w:rsidP="00504A6C">
      <w:pPr>
        <w:pStyle w:val="Heading3"/>
      </w:pPr>
      <w:r>
        <w:t>AT allies – Budapest Memo</w:t>
      </w:r>
    </w:p>
    <w:p w:rsidR="00504A6C" w:rsidRDefault="00504A6C" w:rsidP="00504A6C">
      <w:pPr>
        <w:pStyle w:val="Heading4"/>
      </w:pPr>
      <w:r>
        <w:t xml:space="preserve">Their </w:t>
      </w:r>
      <w:r w:rsidR="004C3B86">
        <w:t xml:space="preserve">Daalder </w:t>
      </w:r>
      <w:r>
        <w:t>evidence is based on a misreading of the Budapest memo</w:t>
      </w:r>
    </w:p>
    <w:p w:rsidR="00504A6C" w:rsidRDefault="00504A6C" w:rsidP="00504A6C">
      <w:r w:rsidRPr="00504A6C">
        <w:rPr>
          <w:rStyle w:val="Style13ptBold"/>
        </w:rPr>
        <w:t>Bandow 15</w:t>
      </w:r>
      <w:r>
        <w:t xml:space="preserve"> - Senior Fellow at the Cato Institute and a former Special Assistant to President Ronald Reagan (Doug, “U.S. Should Stay Out of the Russo-Ukrainian Quarrel: Why the Conflict in Ukraine Isn’t America’s Business, Part I,” CATO Institute, </w:t>
      </w:r>
      <w:hyperlink r:id="rId65" w:history="1">
        <w:r w:rsidRPr="00BE1446">
          <w:rPr>
            <w:rStyle w:val="Hyperlink"/>
          </w:rPr>
          <w:t>https://www.cato.org/publications/commentary/us-should-stay-out-russo-ukrainian-quarrel-why-conflict-ukraine-isnt)//BB</w:t>
        </w:r>
      </w:hyperlink>
    </w:p>
    <w:p w:rsidR="00504A6C" w:rsidRPr="006C1A94" w:rsidRDefault="00504A6C" w:rsidP="00504A6C"/>
    <w:p w:rsidR="00504A6C" w:rsidRDefault="00504A6C" w:rsidP="00504A6C">
      <w:r>
        <w:t xml:space="preserve">4) </w:t>
      </w:r>
      <w:r w:rsidRPr="00466C07">
        <w:rPr>
          <w:rStyle w:val="StyleUnderline"/>
        </w:rPr>
        <w:t>Washington never guaranteed Ukraine’s security</w:t>
      </w:r>
      <w:r>
        <w:t>.</w:t>
      </w:r>
    </w:p>
    <w:p w:rsidR="00504A6C" w:rsidRDefault="00504A6C" w:rsidP="00504A6C">
      <w:r>
        <w:t xml:space="preserve">Never mind whether it is in America’s interest to go to war over Ukraine, argue some Kiev advocates. </w:t>
      </w:r>
      <w:r w:rsidRPr="00466C07">
        <w:rPr>
          <w:rStyle w:val="StyleUnderline"/>
        </w:rPr>
        <w:t>Washington committed itself to do so two decades ago through the 1994 Budapest Memorandum</w:t>
      </w:r>
      <w:r>
        <w:t xml:space="preserve"> on Security Assurances after Ukraine relinquished the nuclear weapons left by the dissolution of the Soviet Union. The U.S. must “enforce” the agreement — presumably by nuclear war, if necessary. </w:t>
      </w:r>
      <w:r w:rsidRPr="00466C07">
        <w:rPr>
          <w:rStyle w:val="StyleUnderline"/>
        </w:rPr>
        <w:t xml:space="preserve">In fact, Washington joined Britain and Russia in making a series of commitments regarding Ukraine. </w:t>
      </w:r>
      <w:r w:rsidRPr="00466C07">
        <w:rPr>
          <w:rStyle w:val="Emphasis"/>
        </w:rPr>
        <w:t>But none of them involved going to war</w:t>
      </w:r>
      <w:r>
        <w:t xml:space="preserve">. </w:t>
      </w:r>
      <w:r w:rsidRPr="00466C07">
        <w:rPr>
          <w:rStyle w:val="StyleUnderline"/>
        </w:rPr>
        <w:t>The three signatories lauded Ukraine for signing the nuclear nonproliferation treaty and committed themselves to respect Ukraine’s sovereignty</w:t>
      </w:r>
      <w:r>
        <w:t xml:space="preserve"> and borders; refrain from threatening Ukraine with military force or economic coercion; go to the UN on Kiev’s behalf if the latter faced aggression “in which nuclear weapons are used”; refrain from using nukes against non-nuclear states; and consult “in the event a situation arises that raises a question concerning these commitments.” </w:t>
      </w:r>
      <w:r w:rsidRPr="00466C07">
        <w:rPr>
          <w:rStyle w:val="StyleUnderline"/>
        </w:rPr>
        <w:t>In short, Washington offered Ukraine no meaningful commitment to do anything practical to help Kiev in any circumstance. If the Clinton administration had intended to defend Ukraine, the former would have presented a treaty for Senate approval</w:t>
      </w:r>
      <w:r>
        <w:t xml:space="preserve"> or forced through Kiev’s accession to NATO. </w:t>
      </w:r>
      <w:r w:rsidRPr="00466C07">
        <w:rPr>
          <w:rStyle w:val="StyleUnderline"/>
        </w:rPr>
        <w:t>But Washington was no more ready to go to war for Ukraine in 1994 than in 2014. Allied politicians offered high-sounding rhetoric rather than practical commitments. The Ukrainian government accepted what it could get, which was just a piece of paper</w:t>
      </w:r>
      <w:r>
        <w:t>.</w:t>
      </w:r>
    </w:p>
    <w:p w:rsidR="00A35C80" w:rsidRDefault="00A35C80" w:rsidP="004C3B86">
      <w:pPr>
        <w:pStyle w:val="Heading3"/>
      </w:pPr>
      <w:r>
        <w:t>AT allies – Iran impact</w:t>
      </w:r>
    </w:p>
    <w:p w:rsidR="00A35C80" w:rsidRDefault="00A35C80" w:rsidP="00A35C80">
      <w:pPr>
        <w:pStyle w:val="Heading4"/>
      </w:pPr>
      <w:r>
        <w:t xml:space="preserve">They won’t prolif---NPT is in </w:t>
      </w:r>
      <w:r>
        <w:rPr>
          <w:u w:val="single"/>
        </w:rPr>
        <w:t>their self-interest</w:t>
      </w:r>
    </w:p>
    <w:p w:rsidR="00A35C80" w:rsidRPr="000A1A0D" w:rsidRDefault="00A35C80" w:rsidP="00A35C80">
      <w:r>
        <w:t xml:space="preserve">Ezra </w:t>
      </w:r>
      <w:r w:rsidRPr="00D563CD">
        <w:rPr>
          <w:rStyle w:val="Style13ptBold"/>
        </w:rPr>
        <w:t>Friedman 18</w:t>
      </w:r>
      <w:r>
        <w:t xml:space="preserve">, </w:t>
      </w:r>
      <w:r w:rsidRPr="00057134">
        <w:t>candidate for an MSc in International Relations at the London School of Economics and Political Science</w:t>
      </w:r>
      <w:r>
        <w:t>, “</w:t>
      </w:r>
      <w:r w:rsidRPr="00C32D14">
        <w:rPr>
          <w:u w:val="single"/>
        </w:rPr>
        <w:t xml:space="preserve">Will Iran go nuclear over </w:t>
      </w:r>
      <w:r w:rsidRPr="00C32D14">
        <w:rPr>
          <w:rStyle w:val="Emphasis"/>
        </w:rPr>
        <w:t>reimposed sanctions</w:t>
      </w:r>
      <w:r w:rsidRPr="00057134">
        <w:t>?</w:t>
      </w:r>
      <w:r>
        <w:t xml:space="preserve">”, Bulletin of the Atomic Scientists, Aug 7 2018, </w:t>
      </w:r>
      <w:r w:rsidRPr="00057134">
        <w:t>https://thebulletin.org/2018/08/will-iran-go-nuclear-over-reimposed-sanctions/</w:t>
      </w:r>
    </w:p>
    <w:p w:rsidR="00A35C80" w:rsidRDefault="00A35C80" w:rsidP="00A35C80">
      <w:pPr>
        <w:rPr>
          <w:u w:val="single"/>
        </w:rPr>
      </w:pPr>
      <w:r w:rsidRPr="00FA2E15">
        <w:t xml:space="preserve">Why </w:t>
      </w:r>
      <w:r w:rsidRPr="00922709">
        <w:rPr>
          <w:rStyle w:val="Emphasis"/>
        </w:rPr>
        <w:t>it’s not in Iran’s interest to leave the NPT</w:t>
      </w:r>
      <w:r w:rsidRPr="00FA2E15">
        <w:t xml:space="preserve">. </w:t>
      </w:r>
      <w:r w:rsidRPr="00C578FE">
        <w:rPr>
          <w:u w:val="single"/>
        </w:rPr>
        <w:t>Iran has several options once it leaves the JCPOA</w:t>
      </w:r>
      <w:r w:rsidRPr="00FA2E15">
        <w:t xml:space="preserve">. </w:t>
      </w:r>
      <w:r w:rsidRPr="006E08F8">
        <w:rPr>
          <w:u w:val="single"/>
        </w:rPr>
        <w:t>Some statements by Iranian leaders suggest that Iran will race to acquire a nuclear device</w:t>
      </w:r>
      <w:r w:rsidRPr="00FA2E15">
        <w:t xml:space="preserve">, ramping up its nuclear program so as to achieve this goal as quickly as possible, either overtly or covertly. </w:t>
      </w:r>
      <w:r w:rsidRPr="00C71CC0">
        <w:rPr>
          <w:u w:val="single"/>
        </w:rPr>
        <w:t>Iran’s critics point to its past violations of the</w:t>
      </w:r>
      <w:r w:rsidRPr="00FA2E15">
        <w:t xml:space="preserve"> Nuclear Non-Proliferation Treaty (</w:t>
      </w:r>
      <w:r w:rsidRPr="00C71CC0">
        <w:rPr>
          <w:u w:val="single"/>
        </w:rPr>
        <w:t>NPT</w:t>
      </w:r>
      <w:r w:rsidRPr="00FA2E15">
        <w:t xml:space="preserve">) in the early 2000s, confirmed by an Israeli intelligence operation earlier this year. (Iran has been a party to the treaty since 1970.) </w:t>
      </w:r>
      <w:r w:rsidRPr="000D7F72">
        <w:rPr>
          <w:rStyle w:val="Emphasis"/>
        </w:rPr>
        <w:t>While frightening, this scenario is unlikely</w:t>
      </w:r>
      <w:r w:rsidRPr="001B45C3">
        <w:rPr>
          <w:u w:val="single"/>
        </w:rPr>
        <w:t xml:space="preserve">, because it would place Iran in the same category as North Korea: a </w:t>
      </w:r>
      <w:r w:rsidRPr="009C1611">
        <w:rPr>
          <w:rStyle w:val="Emphasis"/>
        </w:rPr>
        <w:t>pariah in the eyes of the international community</w:t>
      </w:r>
      <w:r w:rsidRPr="00FA2E15">
        <w:t xml:space="preserve">. </w:t>
      </w:r>
      <w:r w:rsidRPr="00AE0D8E">
        <w:rPr>
          <w:u w:val="single"/>
        </w:rPr>
        <w:t xml:space="preserve">On a strategic level, Tehran is </w:t>
      </w:r>
      <w:r w:rsidRPr="005201FE">
        <w:rPr>
          <w:rStyle w:val="Emphasis"/>
        </w:rPr>
        <w:t>keenly aware</w:t>
      </w:r>
      <w:r w:rsidRPr="00AE0D8E">
        <w:rPr>
          <w:u w:val="single"/>
        </w:rPr>
        <w:t xml:space="preserve"> of this possibility and wants to avoid it at all costs</w:t>
      </w:r>
      <w:r w:rsidRPr="00FA2E15">
        <w:t xml:space="preserve">. </w:t>
      </w:r>
      <w:r w:rsidRPr="0063786F">
        <w:rPr>
          <w:u w:val="single"/>
        </w:rPr>
        <w:t xml:space="preserve">Even if Iran would like to have a militarized nuclear program, the cost would be </w:t>
      </w:r>
      <w:r w:rsidRPr="0063786F">
        <w:rPr>
          <w:rStyle w:val="Emphasis"/>
        </w:rPr>
        <w:t>massive if not unbearable for the regime.</w:t>
      </w:r>
      <w:r>
        <w:rPr>
          <w:u w:val="single"/>
        </w:rPr>
        <w:t xml:space="preserve"> </w:t>
      </w:r>
      <w:r w:rsidRPr="00FA2E15">
        <w:t xml:space="preserve">Like North Korea, Iran is subject to many different types of sanctions, but they are nowhere near as isolating as those North Korea faces. </w:t>
      </w:r>
      <w:r w:rsidRPr="006918A9">
        <w:rPr>
          <w:u w:val="single"/>
        </w:rPr>
        <w:t xml:space="preserve">Iran is </w:t>
      </w:r>
      <w:r w:rsidRPr="002266ED">
        <w:rPr>
          <w:rStyle w:val="Emphasis"/>
        </w:rPr>
        <w:t>more reliant on the world economy</w:t>
      </w:r>
      <w:r w:rsidRPr="006918A9">
        <w:rPr>
          <w:u w:val="single"/>
        </w:rPr>
        <w:t xml:space="preserve"> than North Korea is</w:t>
      </w:r>
      <w:r w:rsidRPr="00FA2E15">
        <w:t xml:space="preserve">, </w:t>
      </w:r>
      <w:r w:rsidRPr="0046647D">
        <w:rPr>
          <w:u w:val="single"/>
        </w:rPr>
        <w:t xml:space="preserve">especially with regard to petroleum-related exports, and </w:t>
      </w:r>
      <w:r w:rsidRPr="0046647D">
        <w:rPr>
          <w:rStyle w:val="Emphasis"/>
        </w:rPr>
        <w:t>isolation on the scale that North Korea faces would likely be a mortal wound for the regime.</w:t>
      </w:r>
      <w:r>
        <w:rPr>
          <w:rStyle w:val="Emphasis"/>
        </w:rPr>
        <w:t xml:space="preserve"> </w:t>
      </w:r>
      <w:r w:rsidRPr="000D6AE3">
        <w:rPr>
          <w:u w:val="single"/>
        </w:rPr>
        <w:t>Iran can wait a while before acting decisively</w:t>
      </w:r>
      <w:r w:rsidRPr="00FA2E15">
        <w:t xml:space="preserve">, as many of the current UN Security Council sanctions will expire soon. </w:t>
      </w:r>
      <w:r w:rsidRPr="00C1419A">
        <w:rPr>
          <w:u w:val="single"/>
        </w:rPr>
        <w:t xml:space="preserve">A violation of the NPT by Iran would be a uniting factor for the American and European parties to the Iran nuclear deal and would </w:t>
      </w:r>
      <w:r w:rsidRPr="0007365A">
        <w:rPr>
          <w:rStyle w:val="Emphasis"/>
        </w:rPr>
        <w:t>force countries like Russia and China to come down hard on Iran</w:t>
      </w:r>
      <w:r w:rsidRPr="00C1419A">
        <w:rPr>
          <w:u w:val="single"/>
        </w:rPr>
        <w:t>.</w:t>
      </w:r>
      <w:r>
        <w:rPr>
          <w:u w:val="single"/>
        </w:rPr>
        <w:t xml:space="preserve"> </w:t>
      </w:r>
      <w:r w:rsidRPr="005B1E9D">
        <w:rPr>
          <w:u w:val="single"/>
        </w:rPr>
        <w:t xml:space="preserve">Withdrawing from the NPT and pursuing a militarized nuclear program would also </w:t>
      </w:r>
      <w:r w:rsidRPr="005B1E9D">
        <w:rPr>
          <w:rStyle w:val="Emphasis"/>
        </w:rPr>
        <w:t>expose Iran to a possible military strike by the United States or Israel</w:t>
      </w:r>
      <w:r w:rsidRPr="00FA2E15">
        <w:t xml:space="preserve">. While Trump seems reluctant to wield American military power, </w:t>
      </w:r>
      <w:r w:rsidRPr="005E06B8">
        <w:rPr>
          <w:u w:val="single"/>
        </w:rPr>
        <w:t>Israel has a strong record of being able and willing to strike</w:t>
      </w:r>
      <w:r w:rsidRPr="00FA2E15">
        <w:t xml:space="preserve">. Israel has been unafraid to attack Iranian targets in Syria when it feels threatened on its border or in the transfer of advanced munitions from Tehran to Hezbollah via Syria. </w:t>
      </w:r>
      <w:r w:rsidRPr="00E3131A">
        <w:rPr>
          <w:u w:val="single"/>
        </w:rPr>
        <w:t xml:space="preserve">While Iran is a much larger and more powerful country on paper, Israel has proved in recent battles with Iran to be the </w:t>
      </w:r>
      <w:r w:rsidRPr="00E3131A">
        <w:rPr>
          <w:rStyle w:val="Emphasis"/>
        </w:rPr>
        <w:t>superior force</w:t>
      </w:r>
      <w:r w:rsidRPr="00FA2E15">
        <w:t xml:space="preserve">. </w:t>
      </w:r>
      <w:r w:rsidRPr="008F3804">
        <w:rPr>
          <w:u w:val="single"/>
        </w:rPr>
        <w:t xml:space="preserve">There is strong consensus in Israel that a nuclear Iran would be an </w:t>
      </w:r>
      <w:r w:rsidRPr="00A06EE8">
        <w:rPr>
          <w:rStyle w:val="Emphasis"/>
        </w:rPr>
        <w:t>existential threat</w:t>
      </w:r>
      <w:r w:rsidRPr="00FA2E15">
        <w:t xml:space="preserve">, and Prime Minister Benjamin </w:t>
      </w:r>
      <w:r w:rsidRPr="0038474C">
        <w:rPr>
          <w:u w:val="single"/>
        </w:rPr>
        <w:t>Netanyahu has considered striking Iran in the past.</w:t>
      </w:r>
      <w:r>
        <w:rPr>
          <w:u w:val="single"/>
        </w:rPr>
        <w:t xml:space="preserve"> </w:t>
      </w:r>
      <w:r w:rsidRPr="00FA2E15">
        <w:t xml:space="preserve">Rather than withdrawing from the NPT, </w:t>
      </w:r>
      <w:r w:rsidRPr="00EF2C5E">
        <w:rPr>
          <w:u w:val="single"/>
        </w:rPr>
        <w:t>it is more likely that Iran will return to something akin to a pre-JCPOA scenario, with a nuclear program that is enriching uranium to 20 percent or more without the full oversight of the International Atomic Energy Agency</w:t>
      </w:r>
      <w:r w:rsidRPr="00FA2E15">
        <w:t xml:space="preserve">—which will almost certainly lose its current ability to access Iran’s known non-military nuclear sites upon Iran’s exit from the JCPOA. </w:t>
      </w:r>
      <w:r w:rsidRPr="00263899">
        <w:rPr>
          <w:u w:val="single"/>
        </w:rPr>
        <w:t xml:space="preserve">In this scenario, Iran will have a short “breakout period”—the time needed to produce enough weapons-grade uranium to build its first nuclear device—estimated at five weeks to a </w:t>
      </w:r>
      <w:r w:rsidRPr="00263899">
        <w:rPr>
          <w:rStyle w:val="Emphasis"/>
        </w:rPr>
        <w:t>year</w:t>
      </w:r>
      <w:r w:rsidRPr="00263899">
        <w:rPr>
          <w:u w:val="single"/>
        </w:rPr>
        <w:t>.</w:t>
      </w:r>
    </w:p>
    <w:p w:rsidR="00A35C80" w:rsidRDefault="00A35C80" w:rsidP="00A35C80">
      <w:pPr>
        <w:pStyle w:val="Heading4"/>
      </w:pPr>
      <w:r>
        <w:t>They don’t want it</w:t>
      </w:r>
    </w:p>
    <w:p w:rsidR="00A35C80" w:rsidRPr="00FE188C" w:rsidRDefault="00A35C80" w:rsidP="00A35C80">
      <w:r>
        <w:t xml:space="preserve">Raphael </w:t>
      </w:r>
      <w:r w:rsidRPr="000F2588">
        <w:rPr>
          <w:rStyle w:val="Style13ptBold"/>
        </w:rPr>
        <w:t>Ahren 16</w:t>
      </w:r>
      <w:r>
        <w:t xml:space="preserve">, </w:t>
      </w:r>
      <w:r w:rsidRPr="00B95503">
        <w:t>diplomatic correspondent at The Times of Israel</w:t>
      </w:r>
      <w:r>
        <w:t>, “</w:t>
      </w:r>
      <w:r w:rsidRPr="00B95503">
        <w:t>Why Iran really, truly doesn’t want the bomb… for now</w:t>
      </w:r>
      <w:r>
        <w:t xml:space="preserve">”, The Times of Israel, Feb 1 2016, </w:t>
      </w:r>
      <w:r w:rsidRPr="00B95503">
        <w:t>https://www.timesofisrael.com/why-iran-really-truly-doesnt-want-the-bomb-for-now-at-least/</w:t>
      </w:r>
    </w:p>
    <w:p w:rsidR="00A35C80" w:rsidRPr="00FE188C" w:rsidRDefault="00A35C80" w:rsidP="00A35C80">
      <w:r w:rsidRPr="00FE188C">
        <w:t xml:space="preserve">Going nuclear is every country’s dream. Atomic bombs not only bring much prestige but also create deterrence and allow their owners to launch offensives strikes that could annihilate any enemy. That’s why a rogue state like Iran would love nothing more than to get its hands on them. Or at least that’s what conventional wisdom, and many Israeli officials, would have you believe. “Even after the signing of the nuclear agreement, Iran has not relinquished its aspiration to obtain nuclear weapons,” Prime Minister Benjamin Netanyahu stated earlier this month. But François </w:t>
      </w:r>
      <w:r w:rsidRPr="009020C8">
        <w:rPr>
          <w:u w:val="single"/>
        </w:rPr>
        <w:t xml:space="preserve">Heisbourg, a renowned French expert on nuclear deterrence and proliferation, argues that Tehran is currently not keen on crossing the nuclear threshold, and will likely not even seek to do so </w:t>
      </w:r>
      <w:r w:rsidRPr="004316D7">
        <w:rPr>
          <w:rStyle w:val="Emphasis"/>
        </w:rPr>
        <w:t>even after the nuclear agreement expires in 15 years</w:t>
      </w:r>
      <w:r w:rsidRPr="00FE188C">
        <w:t xml:space="preserve">. Rather, he explained, </w:t>
      </w:r>
      <w:r w:rsidRPr="00026BDB">
        <w:rPr>
          <w:u w:val="single"/>
        </w:rPr>
        <w:t>the regime suffices</w:t>
      </w:r>
      <w:r w:rsidRPr="00FE188C">
        <w:t xml:space="preserve"> (and will probably suffice) </w:t>
      </w:r>
      <w:r w:rsidRPr="00026BDB">
        <w:rPr>
          <w:u w:val="single"/>
        </w:rPr>
        <w:t>with what he calls “recessed deterrence.”</w:t>
      </w:r>
      <w:r w:rsidRPr="00FE188C">
        <w:t xml:space="preserve"> </w:t>
      </w:r>
      <w:r w:rsidRPr="00F9798F">
        <w:rPr>
          <w:u w:val="single"/>
        </w:rPr>
        <w:t xml:space="preserve">In addition to avoiding the various headaches that come with operating a military nuclear program, most notably international sanctions, staying clear of the club of nuclear powers gives Iran </w:t>
      </w:r>
      <w:r w:rsidRPr="00F9798F">
        <w:rPr>
          <w:rStyle w:val="Emphasis"/>
        </w:rPr>
        <w:t>greater flexibility to wage conventional warfare</w:t>
      </w:r>
      <w:r w:rsidRPr="00FE188C">
        <w:t>, Heisbourg argues. “The Iranians have made their point,” said Heisbourg, who chairs the UK-based International Institute for Strategic Studies and the Geneva Centre for Security Policy. “</w:t>
      </w:r>
      <w:r w:rsidRPr="004D3A43">
        <w:rPr>
          <w:u w:val="single"/>
        </w:rPr>
        <w:t>They have shown that under certain circumstances they could become a nuclear power.</w:t>
      </w:r>
      <w:r w:rsidRPr="00FE188C">
        <w:t xml:space="preserve"> </w:t>
      </w:r>
      <w:r w:rsidRPr="00581677">
        <w:rPr>
          <w:rStyle w:val="Emphasis"/>
        </w:rPr>
        <w:t>That has value in itself</w:t>
      </w:r>
      <w:r w:rsidRPr="00FE188C">
        <w:t xml:space="preserve">. </w:t>
      </w:r>
      <w:r w:rsidRPr="000316B0">
        <w:rPr>
          <w:u w:val="single"/>
        </w:rPr>
        <w:t>It provides a form of deterrence, which is, ‘Don’t fuck with me. I am not a nuclear power but I could become one tomorrow, so behave</w:t>
      </w:r>
      <w:r w:rsidRPr="00FE188C">
        <w:t xml:space="preserve">.’ For the time being, </w:t>
      </w:r>
      <w:r w:rsidRPr="00472AD6">
        <w:rPr>
          <w:rStyle w:val="Emphasis"/>
        </w:rPr>
        <w:t>this is more than enough for the Iranians.”</w:t>
      </w:r>
      <w:r>
        <w:rPr>
          <w:rStyle w:val="Emphasis"/>
        </w:rPr>
        <w:t xml:space="preserve"> </w:t>
      </w:r>
      <w:r w:rsidRPr="00FE188C">
        <w:t xml:space="preserve">After all, </w:t>
      </w:r>
      <w:r w:rsidRPr="002C1087">
        <w:rPr>
          <w:u w:val="single"/>
        </w:rPr>
        <w:t xml:space="preserve">the international community is aware that, under the parameters of the nuclear deal, </w:t>
      </w:r>
      <w:r w:rsidRPr="00E77E17">
        <w:rPr>
          <w:rStyle w:val="Emphasis"/>
        </w:rPr>
        <w:t>Tehran remains between six to 18 months away from breakout capability</w:t>
      </w:r>
      <w:r w:rsidRPr="00FE188C">
        <w:t xml:space="preserve">. </w:t>
      </w:r>
      <w:r w:rsidRPr="00763642">
        <w:rPr>
          <w:u w:val="single"/>
        </w:rPr>
        <w:t xml:space="preserve">That means that the regime could, at a moment of its choosing, cancel the agreement, resume its military nuclear program and produce a bomb in </w:t>
      </w:r>
      <w:r w:rsidRPr="00763642">
        <w:rPr>
          <w:rStyle w:val="Emphasis"/>
        </w:rPr>
        <w:t>less than two years</w:t>
      </w:r>
      <w:r w:rsidRPr="00FE188C">
        <w:t xml:space="preserve">. (Many experts put the current breakout time at about 12 months.) </w:t>
      </w:r>
      <w:r w:rsidRPr="006D4DE2">
        <w:rPr>
          <w:u w:val="single"/>
        </w:rPr>
        <w:t>‘Nuclear weapons give you deterrence, but they also tie your hands. This is the beauty of Iran’s current situation. If they do something very rash, they’re not provoking a global crisis; they’re provoking a regional crisis’</w:t>
      </w:r>
      <w:r>
        <w:rPr>
          <w:u w:val="single"/>
        </w:rPr>
        <w:t xml:space="preserve"> </w:t>
      </w:r>
      <w:r w:rsidRPr="00FE188C">
        <w:t>According to the terms of so-called Joint Comprehensive Plan of Action, Tehran was not forced to entirely dismantle its military nuclear program but had to give up essential parts of it. For as long as Iran adheres to the deal, it is thus not a nuclear power. That means that when the regime wants to act forcefully — in Syria or Iraq, against the Saudi embassy in Tehran, or against its Sunni rivals in the Persian Gulf — it is not provoking a nuclear crisis, Heisbourg said. “</w:t>
      </w:r>
      <w:r w:rsidRPr="00652B8B">
        <w:rPr>
          <w:u w:val="single"/>
        </w:rPr>
        <w:t xml:space="preserve">Insofar as it is not provoking a nuclear crisis, it is not provoking a world crisis — and that gives you </w:t>
      </w:r>
      <w:r w:rsidRPr="00652B8B">
        <w:rPr>
          <w:rStyle w:val="Emphasis"/>
        </w:rPr>
        <w:t>much more freedom of maneuver than when you are a nuclear power</w:t>
      </w:r>
      <w:r w:rsidRPr="00FE188C">
        <w:t xml:space="preserve">,” Heisbourg told The Times of Israel at the sidelines of the Institute for National Security Studies’ annual conference last week in Tel Aviv. Conflicts involving nuclear powers always bear the risk of nuclear war, which makes them a global concern. But as long as the </w:t>
      </w:r>
      <w:r w:rsidRPr="00816561">
        <w:rPr>
          <w:u w:val="single"/>
        </w:rPr>
        <w:t>Iranians</w:t>
      </w:r>
      <w:r w:rsidRPr="00FE188C">
        <w:t xml:space="preserve"> do not have that status, their </w:t>
      </w:r>
      <w:r w:rsidRPr="00816561">
        <w:rPr>
          <w:u w:val="single"/>
        </w:rPr>
        <w:t>aggression in the region is less worrisome to the rest of the world</w:t>
      </w:r>
      <w:r w:rsidRPr="00FE188C">
        <w:t>, said Heisbourg, who in the 1980s served as the French defense minister’s international security adviser.</w:t>
      </w:r>
    </w:p>
    <w:p w:rsidR="00A35C80" w:rsidRPr="00A35C80" w:rsidRDefault="00A35C80" w:rsidP="00A35C80"/>
    <w:p w:rsidR="004C3B86" w:rsidRDefault="004C3B86" w:rsidP="004C3B86">
      <w:pPr>
        <w:pStyle w:val="Heading3"/>
      </w:pPr>
      <w:r>
        <w:t>AT battlefield victory – not deployed</w:t>
      </w:r>
    </w:p>
    <w:p w:rsidR="00BF1D33" w:rsidRPr="00BF1D33" w:rsidRDefault="00BF1D33" w:rsidP="00BF1D33">
      <w:r>
        <w:t>***I think this could potentially contradict the escalation spiral argument, and definitely the BHD arg</w:t>
      </w:r>
    </w:p>
    <w:p w:rsidR="004C3B86" w:rsidRDefault="004C3B86" w:rsidP="004C3B86">
      <w:pPr>
        <w:pStyle w:val="Heading4"/>
      </w:pPr>
      <w:r>
        <w:t>Javelins won’t even be deployed, but still signal US support for Ukraine</w:t>
      </w:r>
    </w:p>
    <w:p w:rsidR="004C3B86" w:rsidRDefault="004C3B86" w:rsidP="004C3B86">
      <w:r w:rsidRPr="00321A1E">
        <w:rPr>
          <w:rStyle w:val="Style13ptBold"/>
        </w:rPr>
        <w:t>Gressel 18</w:t>
      </w:r>
      <w:r>
        <w:t xml:space="preserve"> – senior policy fellow with the Wider Europe Programme at the European Council on Foreign Relations' Berlin office (Gustav, “Lethal weapon: Has Trump mis-stepped on Ukraine?,” </w:t>
      </w:r>
      <w:r w:rsidRPr="00D02CFF">
        <w:rPr>
          <w:i/>
        </w:rPr>
        <w:t>ECFR</w:t>
      </w:r>
      <w:r>
        <w:t xml:space="preserve">, </w:t>
      </w:r>
      <w:hyperlink r:id="rId66" w:history="1">
        <w:r w:rsidRPr="00FC41B2">
          <w:rPr>
            <w:rStyle w:val="Hyperlink"/>
          </w:rPr>
          <w:t>https://www.ecfr.eu/article/commentary_lethal_weapon_has_trump_mis_stepped_on_ukraine)//BB</w:t>
        </w:r>
      </w:hyperlink>
    </w:p>
    <w:p w:rsidR="004C3B86" w:rsidRPr="00D02CFF" w:rsidRDefault="004C3B86" w:rsidP="004C3B86"/>
    <w:p w:rsidR="004C3B86" w:rsidRDefault="004C3B86" w:rsidP="004C3B86">
      <w:r>
        <w:t xml:space="preserve">So overall the </w:t>
      </w:r>
      <w:r w:rsidRPr="00BD5555">
        <w:rPr>
          <w:rStyle w:val="StyleUnderline"/>
        </w:rPr>
        <w:t>Trump</w:t>
      </w:r>
      <w:r>
        <w:t xml:space="preserve"> </w:t>
      </w:r>
      <w:r w:rsidRPr="00BD5555">
        <w:t>administration’s decision to sell ATGW</w:t>
      </w:r>
      <w:r>
        <w:t xml:space="preserve"> to Ukraine, even belatedly, makes sense. But the choice of weapon matters too – and here the administration </w:t>
      </w:r>
      <w:r w:rsidRPr="00BD5555">
        <w:rPr>
          <w:rStyle w:val="StyleUnderline"/>
        </w:rPr>
        <w:t>may have made a mistake</w:t>
      </w:r>
      <w:r>
        <w:t xml:space="preserve">. </w:t>
      </w:r>
      <w:r w:rsidRPr="00DD58B7">
        <w:t xml:space="preserve">The Javelin belongs to the latest generation of ATGW that the US and many NATO members rely on to defend themselves against possible Russian action. If a Javelin were to fall into Russian hands – either on the battlefield or through espionage – this would compromise US security. Moreover, </w:t>
      </w:r>
      <w:r w:rsidRPr="00DD58B7">
        <w:rPr>
          <w:rStyle w:val="StyleUnderline"/>
        </w:rPr>
        <w:t>Ukraine’s security service,</w:t>
      </w:r>
      <w:r w:rsidRPr="00DD58B7">
        <w:t xml:space="preserve"> which is also responsible for military security, has been involved in too many incidents of abuse of power against anti-corruption agents, journalists, reformers, and opposition party members to be trusted. The service </w:t>
      </w:r>
      <w:r w:rsidRPr="00DD58B7">
        <w:rPr>
          <w:rStyle w:val="StyleUnderline"/>
        </w:rPr>
        <w:t>is unreformed and it is still vulnerable to corruption and compromise</w:t>
      </w:r>
      <w:r w:rsidRPr="00DD58B7">
        <w:t xml:space="preserve">. So for now </w:t>
      </w:r>
      <w:r w:rsidRPr="00DD58B7">
        <w:rPr>
          <w:rStyle w:val="StyleUnderline"/>
        </w:rPr>
        <w:t xml:space="preserve">the missiles are </w:t>
      </w:r>
      <w:r w:rsidRPr="00DD58B7">
        <w:rPr>
          <w:rStyle w:val="Emphasis"/>
        </w:rPr>
        <w:t>stored at American training facilities</w:t>
      </w:r>
      <w:r w:rsidRPr="00DD58B7">
        <w:rPr>
          <w:rStyle w:val="StyleUnderline"/>
        </w:rPr>
        <w:t xml:space="preserve"> in western Ukraine</w:t>
      </w:r>
      <w:r w:rsidRPr="00DD58B7">
        <w:t xml:space="preserve">. </w:t>
      </w:r>
      <w:r w:rsidRPr="00DD58B7">
        <w:rPr>
          <w:rStyle w:val="StyleUnderline"/>
        </w:rPr>
        <w:t xml:space="preserve">Ukrainian forces are receiving training on them, but it is </w:t>
      </w:r>
      <w:r w:rsidRPr="00DD58B7">
        <w:rPr>
          <w:rStyle w:val="Emphasis"/>
        </w:rPr>
        <w:t>not yet clear whether they will actually be able to deploy them</w:t>
      </w:r>
      <w:r w:rsidRPr="00DD58B7">
        <w:rPr>
          <w:rStyle w:val="StyleUnderline"/>
        </w:rPr>
        <w:t xml:space="preserve"> to the warzone in eastern Ukraine</w:t>
      </w:r>
      <w:r w:rsidRPr="00DD58B7">
        <w:t>.</w:t>
      </w:r>
    </w:p>
    <w:p w:rsidR="004C3B86" w:rsidRDefault="004C3B86" w:rsidP="004C3B86">
      <w:r>
        <w:t>The West – both the Americans and the Europeans – could have achieved a more effective outcome had they delivered used ATGW of an older generation, like the TOW, HOT, Bill 1, Milan, or Dragon, and had they done so at an earlier stage. Such missiles would deter Russia’s proxy forces, but the West would allow Ukraine to use them in combat – even if the Russians captured the equipment, the harm would be minimal. Indeed, in the Syrian civil war the CIA funnelled TOW ATGW via Saudi Arabia to several rebel forces, which used them on Russian tanks and helicopters. Equally, the West could have persuaded Ukraine into a comprehensive security sector reform to improve the reliability of its agencies – particularly the SBU – and reward such reform with access to modern defence equipment – including the Javelin. Instead the inward-looking “strategic debate” on “lethal aid” ran along lines scored inside the Washington and Brussels beltways rather than seeking to address the military reality in Ukraine.</w:t>
      </w:r>
    </w:p>
    <w:p w:rsidR="004C3B86" w:rsidRDefault="004C3B86" w:rsidP="004C3B86">
      <w:r>
        <w:t xml:space="preserve">Still, </w:t>
      </w:r>
      <w:r w:rsidRPr="00DD58B7">
        <w:rPr>
          <w:rStyle w:val="StyleUnderline"/>
        </w:rPr>
        <w:t>on the level of political symbolism and signalling, the decision still matters.</w:t>
      </w:r>
      <w:r>
        <w:t xml:space="preserve"> Petro </w:t>
      </w:r>
      <w:r w:rsidRPr="00DD58B7">
        <w:rPr>
          <w:rStyle w:val="StyleUnderline"/>
        </w:rPr>
        <w:t>Poroshenko can claim to have won American support in a matter of crucial importance</w:t>
      </w:r>
      <w:r>
        <w:t xml:space="preserve">. Likewise, Donald </w:t>
      </w:r>
      <w:r w:rsidRPr="00BD5555">
        <w:rPr>
          <w:rStyle w:val="StyleUnderline"/>
        </w:rPr>
        <w:t>Trump can claim that he has become “hard on Russia like no one before</w:t>
      </w:r>
      <w:r>
        <w:t xml:space="preserve">”, while in substance not crossing too many of the Kremlin’s red lines. </w:t>
      </w:r>
      <w:r w:rsidRPr="00BD5555">
        <w:rPr>
          <w:rStyle w:val="StyleUnderline"/>
        </w:rPr>
        <w:t xml:space="preserve">But for the soldiers in the Donbas trenches, the shelling and fighting will continue on the same patterns. The supply of Javelins changes the overall balance </w:t>
      </w:r>
      <w:r w:rsidRPr="00BD5555">
        <w:rPr>
          <w:rStyle w:val="Emphasis"/>
        </w:rPr>
        <w:t>little</w:t>
      </w:r>
      <w:r w:rsidRPr="00BD5555">
        <w:rPr>
          <w:rStyle w:val="StyleUnderline"/>
        </w:rPr>
        <w:t xml:space="preserve"> but </w:t>
      </w:r>
      <w:r w:rsidRPr="00BD5555">
        <w:rPr>
          <w:rStyle w:val="Emphasis"/>
        </w:rPr>
        <w:t>increases the risk</w:t>
      </w:r>
      <w:r w:rsidRPr="00BD5555">
        <w:rPr>
          <w:rStyle w:val="StyleUnderline"/>
        </w:rPr>
        <w:t xml:space="preserve"> for Ukraine and the US.</w:t>
      </w:r>
      <w:r>
        <w:t xml:space="preserve"> As such, the decision to send lethal aid has, literally, delivered first-class equipment to a country which cannot use it, leaving the ATGW to gather dusk locked away, far from the front. Whether it will ever make it to the front, given the risks, remains to be seen.</w:t>
      </w:r>
    </w:p>
    <w:p w:rsidR="004C3B86" w:rsidRDefault="004C3B86" w:rsidP="004C3B86">
      <w:pPr>
        <w:pStyle w:val="Heading4"/>
      </w:pPr>
      <w:r>
        <w:t>The Javelin won’t be deployed to the front-lines</w:t>
      </w:r>
    </w:p>
    <w:p w:rsidR="004C3B86" w:rsidRDefault="004C3B86" w:rsidP="004C3B86">
      <w:r w:rsidRPr="000A1F4F">
        <w:rPr>
          <w:rStyle w:val="Style13ptBold"/>
        </w:rPr>
        <w:t>Grove 18</w:t>
      </w:r>
      <w:r>
        <w:t xml:space="preserve"> (Thomas and Julian Barnes, “U.S., Ukraine Try to Ensure Weapons Don’t Fall to Enemy,” </w:t>
      </w:r>
      <w:r w:rsidRPr="000A1F4F">
        <w:rPr>
          <w:i/>
        </w:rPr>
        <w:t>Wall Street Journal</w:t>
      </w:r>
      <w:r>
        <w:t xml:space="preserve">, </w:t>
      </w:r>
      <w:hyperlink r:id="rId67" w:history="1">
        <w:r w:rsidRPr="00674056">
          <w:rPr>
            <w:rStyle w:val="Hyperlink"/>
          </w:rPr>
          <w:t>https://www.wsj.com/articles/u-s-ukraine-try-to-ensure-weapons-dont-fall-to-enemy-1515067601)//BB</w:t>
        </w:r>
      </w:hyperlink>
    </w:p>
    <w:p w:rsidR="004C3B86" w:rsidRPr="004E4134" w:rsidRDefault="004C3B86" w:rsidP="004C3B86"/>
    <w:p w:rsidR="004C3B86" w:rsidRDefault="004C3B86" w:rsidP="004C3B86">
      <w:r w:rsidRPr="00C70A61">
        <w:rPr>
          <w:rStyle w:val="StyleUnderline"/>
        </w:rPr>
        <w:t>U.S. plans to arm Ukraine</w:t>
      </w:r>
      <w:r>
        <w:t xml:space="preserve"> infuriated Russia and aggravated deteriorating relations, but a bigger worry is the weapons falling into enemy hands—as has happened before. Washington last month decided to send lethal aid to Ukraine to prevent aggression by pro-Russia separatists. The move is meant to keep the simmering conflict from flaring into a hot war by improving government forces’ ability to defend against possible rebel offensives. But the policy </w:t>
      </w:r>
      <w:r w:rsidRPr="00C70A61">
        <w:rPr>
          <w:rStyle w:val="StyleUnderline"/>
        </w:rPr>
        <w:t>is fraught with potential national-security pitfalls, particularly the risk of the weapons ending up on the other side</w:t>
      </w:r>
      <w:r>
        <w:t xml:space="preserve">. U.S. officials say they have carefully considered the dangers, taking particular precautions with </w:t>
      </w:r>
      <w:r w:rsidRPr="00C70A61">
        <w:rPr>
          <w:rStyle w:val="StyleUnderline"/>
        </w:rPr>
        <w:t>Javelin anti-tank missiles</w:t>
      </w:r>
      <w:r>
        <w:t xml:space="preserve"> the Trump administration is sending. Those weapons </w:t>
      </w:r>
      <w:r w:rsidRPr="00C70A61">
        <w:rPr>
          <w:rStyle w:val="StyleUnderline"/>
        </w:rPr>
        <w:t>have been designated for units far back from the eastern Ukraine frontline to ensure that Ukraine doesn’t use them for an offensive push and they aren’t lost to the enemy if the fighting shifts</w:t>
      </w:r>
      <w:r>
        <w:t xml:space="preserve">. </w:t>
      </w:r>
      <w:r w:rsidRPr="00C70A61">
        <w:rPr>
          <w:rStyle w:val="StyleUnderline"/>
        </w:rPr>
        <w:t>They will be stored at training centers</w:t>
      </w:r>
      <w:r>
        <w:t xml:space="preserve">. </w:t>
      </w:r>
      <w:r w:rsidRPr="00C70A61">
        <w:rPr>
          <w:rStyle w:val="StyleUnderline"/>
        </w:rPr>
        <w:t>American soldiers</w:t>
      </w:r>
      <w:r>
        <w:t xml:space="preserve">, who are now at a base in far western Ukraine but could move to bases in more central parts of the country, </w:t>
      </w:r>
      <w:r w:rsidRPr="00C70A61">
        <w:rPr>
          <w:rStyle w:val="StyleUnderline"/>
        </w:rPr>
        <w:t>will regularly check and count them while training units.</w:t>
      </w:r>
      <w:r>
        <w:rPr>
          <w:rStyle w:val="StyleUnderline"/>
        </w:rPr>
        <w:t xml:space="preserve"> </w:t>
      </w:r>
      <w:r>
        <w:t>“</w:t>
      </w:r>
      <w:r w:rsidRPr="00C70A61">
        <w:rPr>
          <w:rStyle w:val="StyleUnderline"/>
        </w:rPr>
        <w:t>There is a [training] package that goes along with the weapons</w:t>
      </w:r>
      <w:r>
        <w:t xml:space="preserve"> that gives people on our side a lot of reassurance that we will be able to keep tabs on them,” said a senior U.S. official. </w:t>
      </w:r>
      <w:r w:rsidRPr="00C70A61">
        <w:rPr>
          <w:rStyle w:val="StyleUnderline"/>
        </w:rPr>
        <w:t>It’s not a theoretical problem. After the U.S. delivered short-range radar systems to Ukraine in 2014, at least one was deployed to the frontline</w:t>
      </w:r>
      <w:r>
        <w:t xml:space="preserve"> near the eastern city of Debaltseve to detect the site from which rebels were launching artillery attacks. </w:t>
      </w:r>
      <w:r w:rsidRPr="00C70A61">
        <w:rPr>
          <w:rStyle w:val="StyleUnderline"/>
        </w:rPr>
        <w:t>Separatist forces overwhelmed the government troops</w:t>
      </w:r>
      <w:r>
        <w:t>, who fled and left parts of the radar behind. Pro</w:t>
      </w:r>
      <w:r w:rsidRPr="00C70A61">
        <w:rPr>
          <w:rStyle w:val="StyleUnderline"/>
        </w:rPr>
        <w:t>-Kremlin media triumphantly published pictures of the components in their boxes</w:t>
      </w:r>
      <w:r>
        <w:t xml:space="preserve">. “It was interesting to get a look at the American technology,” said Anton Lavrov, an independent Russian military analyst, referring to the published photos. A Ukraine military spokesman said it intentionally destroyed parts of the radar system before the withdrawal and immediately informed the U.S. An official close to the Russian defense ministry said the capture was less a military-technology gold mine than a psychological victory and chance for nose-thumbing at U.S. policy. </w:t>
      </w:r>
      <w:r w:rsidRPr="00C70A61">
        <w:rPr>
          <w:rStyle w:val="StyleUnderline"/>
        </w:rPr>
        <w:t>The problem hasn’t been limited to Ukraine. The U.S. provided aid</w:t>
      </w:r>
      <w:r>
        <w:t xml:space="preserve">, including training and equipment, </w:t>
      </w:r>
      <w:r w:rsidRPr="00C70A61">
        <w:rPr>
          <w:rStyle w:val="StyleUnderline"/>
        </w:rPr>
        <w:t>to Georgia</w:t>
      </w:r>
      <w:r>
        <w:t xml:space="preserve"> during its 2008 conflict with Russia-backed separatists in Abkhazia and South Ossetia, </w:t>
      </w:r>
      <w:r w:rsidRPr="00C70A61">
        <w:rPr>
          <w:rStyle w:val="StyleUnderline"/>
        </w:rPr>
        <w:t>and American-issued equipment was captured</w:t>
      </w:r>
      <w:r>
        <w:t xml:space="preserve"> on Georgian bases. The Russian official said that on a trip to Armenia, he met special forces with U.S. gear, including boots, field jackets and knives, which he said he identified from the brands and make. He said they told him they bought it at an informal street market in Tbilisi, the Georgian capital. A Pentagon spokesman noted that Ukraine and Georgia are required to adopt the same security measures as the U.S. and said it “conducts meticulous evaluations of physical security preparations and capabilities.” Conflict Armament Research, a group that documents sources of weapons in conflict zones, last month released a report saying the U.S. provided Syrian rebels with arms contributed by North Atlantic Treaty Organization allies, much of it Eastern European surplus, that then made its way into the hands of Islamic State. Responding to the report, the Pentagon said it was monitoring alleged misuses and would curtail support for rebels if the weapons were lost. Perhaps most notoriously, the CIA in the 1990s had to buy back Stinger missiles it provided in the 1980s to Afghan Mujahideen fighting the Soviet army, which it has never publicly acknowledged. U.S. officials feared the shoulder-launched missiles could be targeted against commercial jetliners or be used by Taliban forces. Today, arming rebel groups in Syria or Afghanistan is far different from providing arms to the Ukrainian government, the senior U.S. official said. “Basically things work in Ukraine,” the official said. “It is a totally different thing than an ongoing civil war.” </w:t>
      </w:r>
      <w:r w:rsidRPr="00C70A61">
        <w:rPr>
          <w:rStyle w:val="StyleUnderline"/>
        </w:rPr>
        <w:t xml:space="preserve">Keeping Javelins from the frontline also means </w:t>
      </w:r>
      <w:r w:rsidRPr="00C70A61">
        <w:rPr>
          <w:rStyle w:val="Emphasis"/>
        </w:rPr>
        <w:t>they will not have a direct impact on the battlefield</w:t>
      </w:r>
      <w:r>
        <w:t>. U.S. and Ukraine officials say the importance of the weapons is not to push back separatist troops but to strengthen the diplomatic push to settle the conflict.</w:t>
      </w:r>
    </w:p>
    <w:p w:rsidR="004C3B86" w:rsidRDefault="004C3B86" w:rsidP="004C3B86">
      <w:pPr>
        <w:pStyle w:val="Heading3"/>
      </w:pPr>
      <w:r>
        <w:t>AT battlefield victory – indigenous weapons</w:t>
      </w:r>
    </w:p>
    <w:p w:rsidR="004C3B86" w:rsidRDefault="004C3B86" w:rsidP="004C3B86">
      <w:pPr>
        <w:pStyle w:val="Heading4"/>
      </w:pPr>
      <w:r>
        <w:t>Ukraine’s indigenous defense industry solves</w:t>
      </w:r>
    </w:p>
    <w:p w:rsidR="004C3B86" w:rsidRDefault="004C3B86" w:rsidP="004C3B86">
      <w:r w:rsidRPr="00FF1A1A">
        <w:rPr>
          <w:rStyle w:val="Style13ptBold"/>
        </w:rPr>
        <w:t>Schinault 19</w:t>
      </w:r>
      <w:r>
        <w:t xml:space="preserve"> (Ryan, “Attrition: Rebuilding the Ukrainian Military,” </w:t>
      </w:r>
      <w:r w:rsidRPr="00FF1A1A">
        <w:rPr>
          <w:i/>
        </w:rPr>
        <w:t>The Strategy Page</w:t>
      </w:r>
      <w:r>
        <w:t xml:space="preserve">, </w:t>
      </w:r>
      <w:hyperlink r:id="rId68" w:history="1">
        <w:r w:rsidRPr="00CC1BC3">
          <w:rPr>
            <w:rStyle w:val="Hyperlink"/>
          </w:rPr>
          <w:t>https://www.strategypage.com/htmw/htatrit/20190218.aspx)//BB</w:t>
        </w:r>
      </w:hyperlink>
    </w:p>
    <w:p w:rsidR="004C3B86" w:rsidRPr="00B052B3" w:rsidRDefault="004C3B86" w:rsidP="004C3B86"/>
    <w:p w:rsidR="004C3B86" w:rsidRPr="00B052B3" w:rsidRDefault="004C3B86" w:rsidP="004C3B86">
      <w:r w:rsidRPr="00FF1A1A">
        <w:rPr>
          <w:rStyle w:val="StyleUnderline"/>
        </w:rPr>
        <w:t>Because o</w:t>
      </w:r>
      <w:r>
        <w:t xml:space="preserve">f this </w:t>
      </w:r>
      <w:r w:rsidRPr="00FF1A1A">
        <w:rPr>
          <w:rStyle w:val="StyleUnderline"/>
        </w:rPr>
        <w:t>mobilization Ukraine was able to concentrate a large enough force of infantry, armor and support units in the Donbas to fight the Russian backed rebels</w:t>
      </w:r>
      <w:r>
        <w:t xml:space="preserve">. Because so few Donbas residents were pro-Russian the Donbas rebel defenders were increasingly Russian soldiers pretending to be Ukrainian Donbas rebels. </w:t>
      </w:r>
      <w:r w:rsidRPr="00FF1A1A">
        <w:rPr>
          <w:rStyle w:val="StyleUnderline"/>
        </w:rPr>
        <w:t>Russian advances in Donbas came to a standstill by the end of 2014</w:t>
      </w:r>
      <w:r>
        <w:t xml:space="preserve">. The Russian backed force only occupied about half the territory of Donbas and a ceasefire signed in 2015 has kept the front line largely static since then. The Russians keep violating the ceasefire, probing Ukrainian forces seeking a weakness. That has not worked because </w:t>
      </w:r>
      <w:r w:rsidRPr="00FF1A1A">
        <w:rPr>
          <w:rStyle w:val="StyleUnderline"/>
        </w:rPr>
        <w:t xml:space="preserve">enough Ukrainians volunteered to join the army or militia units and received enough new equipment from a </w:t>
      </w:r>
      <w:r w:rsidRPr="00FF1A1A">
        <w:rPr>
          <w:rStyle w:val="Emphasis"/>
        </w:rPr>
        <w:t>rapidly mobilized Ukrainian defense industry</w:t>
      </w:r>
      <w:r w:rsidRPr="00FF1A1A">
        <w:rPr>
          <w:rStyle w:val="StyleUnderline"/>
        </w:rPr>
        <w:t xml:space="preserve"> to contain the Russian backed efforts to advance</w:t>
      </w:r>
      <w:r>
        <w:t xml:space="preserve">. The war has revealed the state of disarray Ukrainian Armed Forces had fallen into since they became independent of Russia in 1991. In early 2016 Ukrainian forces proved to be both untrained and underequipped to confront the Russian created United Armed Forces of Novorossiya in Donbas. That was only the first of many disappointments the Russians encountered in Donbas. Prior to the fall of the Soviet Union and as part of the Soviet Army, Ukraine’s ‘portion’ of the Soviet military, which became independent Ukraine’s Army, was one of the largest and most advanced militaries in the world. While Ukraine reduced the personnel in their post-Soviet military and they held onto all that Soviet era weaponry they inherited and that stuff became a key factor in stopping the Russians. Since 2014, sporadic fighting has killed more than 10,000 people and displaced 2 million more from an area sliced through by a 500-kilometer long "line of contact". As Russian military supplies continue to enter Ukraine, it becomes harder by the day for Russia to deny that it is providing arms to the rebels. Russian support to the rebels has doubled since the 2015 ceasefire. Russian support for the separatists includes artillery, surveillance UAVs, and armored vehicles that would otherwise be nearly impossible for the rebels to obtain. </w:t>
      </w:r>
      <w:r w:rsidRPr="00FF1A1A">
        <w:rPr>
          <w:rStyle w:val="StyleUnderline"/>
        </w:rPr>
        <w:t>Ukraine took advantage of the fact the because of all those Cold War era arms factories and weapons stockpiles they inherited they had, by 2012 become the fourth largest arms exporter in the world</w:t>
      </w:r>
      <w:r>
        <w:t xml:space="preserve">. Most of these weapons were Cold War surplus although Ukraine had developed the ability to upgrade and refurbish these 1980s era armored, artillery and other designs. Neighboring Poland had become a manufacturer of more modern weapons and took the side of Ukraine against their mutual enemy. Poland quickly became one of the largest weapon suppliers to Ukraine. This was also because most Western countries refused to supply Ukraine with weapons because of the fear it would escalate the war, perhaps even beyond Ukraine. </w:t>
      </w:r>
      <w:r w:rsidRPr="00FF1A1A">
        <w:rPr>
          <w:rStyle w:val="StyleUnderline"/>
        </w:rPr>
        <w:t>In an effort to sustain operations against rebel Donbas rebels Ukraine was forced to quickly undergo rearmament using existing weapons production capabilities in Ukraine and coordinating repairs and refurbishment of existing equipment</w:t>
      </w:r>
      <w:r>
        <w:t xml:space="preserve">. Ukraine did receive help from East European nations that had joined NATO since 1991 and still operated some Russian equipment from the Cold War era. Despite the European Union and United States vigorous rhetoric, they have been supporting Ukraine mostly diplomatically and economically, but their help in modernizing the Ukrainian Armed Forces have been token gestures. </w:t>
      </w:r>
      <w:r w:rsidRPr="00FF1A1A">
        <w:rPr>
          <w:rStyle w:val="StyleUnderline"/>
        </w:rPr>
        <w:t>Most of the work has been done by the Ukrainians themselves</w:t>
      </w:r>
      <w:r>
        <w:t xml:space="preserve"> with some help from East European neighbors. Ukraine focused on the refurbishment of the most modern existing equipment. The Ukrainian Army was already using 250 T-64BM “Bulat” tanks and 350 T-64BV tanks. Ukraine also has 1,000 T-64B tanks in storage. The T-64BM and T-64BV are upgrades of some of the -64Bs placed in storage after 1991. Ukraine had been upgrading 12 to 14 vehicles to the “Bulat” standard each year since 2007. This cost about $600,000 per vehicle. Ukraine was also building the T-84 Oplot-M tank and currently has 16 in service and plans to acquire 160 more. The cost per unit is $3,700,000 but represented a huge achievement for the Ukrainian arms industry as these are very effective tanks that are equipped with state of the art tech. Ukraine had so many Cold War era Russian tanks in storage that it could rely on these for a steady supply of replacement parts or components for refurbishing the 167 T-80 UD and 1,032 T-72 M1 tanks. Most of these tanks are still in storage. The vast majority of Ukraine’s T-80 and T-72 battle tanks were manufactured in Russia and therefore parts are not available. Initial battles in Donbas led to heavy losses of the existing the T-64BV, so Ukraine began converting T-64B tanks to the T-64BM variant. Ukraine also began manufacturing key T-72 components and restoring the surplus (and in storage) T-72s to operational status. Ukraine noted that it could do an even better job of these T-72 refurbs and upgrades when they could depend on using components from Western firms. But those sources have been blocked since 2014. </w:t>
      </w:r>
      <w:r w:rsidRPr="00FF1A1A">
        <w:rPr>
          <w:rStyle w:val="StyleUnderline"/>
        </w:rPr>
        <w:t>Ukraine continues upgrading its military with locally made equipment</w:t>
      </w:r>
      <w:r>
        <w:t xml:space="preserve">. This was not just to deal with the de facto loss of half the territory in Donbas but to prepare for future Russian aggression and to increase Ukrainian exports of “combat proven” weapons. Israel, for example, has purchased Ukrainian EW (Electronic Warfare) equipment capable of detecting the presence and location of Russian air defense systems over a large area. No one else was producing anything like this and Israel needed it to deal with the Iranian and Russian threat in Syria. China is also an export customer as are a number of other nations in Africa and Asia. There is also help coming from outside Ukraine with a growing number of countries are considering selling, or donating, weapons to Ukraine. There are still a lot of older weapon systems and military equipment that has been retired but still usable and easily shipped to Ukraine. Meanwhile, </w:t>
      </w:r>
      <w:r w:rsidRPr="00FF1A1A">
        <w:rPr>
          <w:rStyle w:val="StyleUnderline"/>
        </w:rPr>
        <w:t>Donbas remains a stalemate and a buffer zone between Ukraine and Russia, which may be what Russia wanted in the first place</w:t>
      </w:r>
      <w:r>
        <w:t xml:space="preserve">. There are other problems created by this state of war with Russia. NATO rules forbid a nation with such an existing territorial dispute from joining NATO. This is seen as a benefit by Russia, which does not want Ukraine to join NATO. Another former part of the Soviet Union, Georgia in the Caucasus, got caught in the same trap in 2008 when Russia backed rebels in South Ossetia and Abkhazia. Since 2015, and in response to the continued Russian attacks, Poland and Western countries have slowly relented on their refusal to provide military assistance. Russia is seen as a persistent and growing threat to all of East Europe and the West. Poland is now selling weapons to Ukraine on commercial terms. While Poland is willing to sell weapons and equipment to Ukraine, it is not ready to provide credit. Ukraine has suffered financial troubles for years even before the 2014 revolution, and the current military conflict has only made the economic problems worse. Poland was one of the first Western nations to provide “defensive” equipment. In mid-2014, Ukraine bought 6,000 Polish Wz.2005 helmets and 2,000 KWM-2 bulletproof vests for its army reserve forces. In part because this gear was for the “National Guard” which in peacetime is controlled by the Ministry of the Interior and not the Defense Ministry. Russia did not make an issue of this because it was for paramilitary troops who were also fighting in Donbas. The 2014 shipment cost Ukraine $5.75 million dollars. The vests and helmets were equal to the stuff most NATO nations, including the U.S., are using. In addition to the arms sales from Poland, </w:t>
      </w:r>
      <w:r w:rsidRPr="00FF1A1A">
        <w:rPr>
          <w:rStyle w:val="Emphasis"/>
        </w:rPr>
        <w:t>Ukraine is advancing significantly in the maintenance and development of Ukraine’s arms industry</w:t>
      </w:r>
      <w:r>
        <w:t xml:space="preserve">, </w:t>
      </w:r>
      <w:r w:rsidRPr="00FF1A1A">
        <w:rPr>
          <w:rStyle w:val="StyleUnderline"/>
        </w:rPr>
        <w:t>which keeps the money in Ukraine</w:t>
      </w:r>
      <w:r>
        <w:t xml:space="preserve">. Also, Ukraine continues to refurbish and sell surplus equipment and spare parts for equipment that Ukraine is already using. Examples include decommissioned tanks, helicopters, and both transport and combat aircraft. Ukraine will need some of this equipment to monitor and guard key locations in Ukraine such as Mariupol and Odessa as well as the eastern border to Donbas. Once the lines on the map of Ukraine are redrawn, </w:t>
      </w:r>
      <w:r w:rsidRPr="00FF1A1A">
        <w:rPr>
          <w:rStyle w:val="StyleUnderline"/>
        </w:rPr>
        <w:t>the time will come for the military of Ukraine to return to its Cold War posture of preparing for possible defensive action against an invasion</w:t>
      </w:r>
      <w:r>
        <w:t>. The only difference is this time; the threat is from the east and not the west.</w:t>
      </w:r>
    </w:p>
    <w:p w:rsidR="004C3B86" w:rsidRDefault="004C3B86" w:rsidP="004C3B86">
      <w:pPr>
        <w:pStyle w:val="Heading3"/>
      </w:pPr>
      <w:r>
        <w:t>AT battlefield victory – no interoperability</w:t>
      </w:r>
    </w:p>
    <w:p w:rsidR="004C3B86" w:rsidRDefault="004C3B86" w:rsidP="004C3B86">
      <w:pPr>
        <w:pStyle w:val="Heading4"/>
      </w:pPr>
      <w:r>
        <w:t xml:space="preserve">Arms sales don’t work --- </w:t>
      </w:r>
      <w:r w:rsidRPr="004F67E6">
        <w:rPr>
          <w:u w:val="single"/>
        </w:rPr>
        <w:t>logistical and compatibility</w:t>
      </w:r>
      <w:r>
        <w:t xml:space="preserve"> problems</w:t>
      </w:r>
    </w:p>
    <w:p w:rsidR="004C3B86" w:rsidRPr="00252D01" w:rsidRDefault="004C3B86" w:rsidP="004C3B86">
      <w:r w:rsidRPr="004F67E6">
        <w:rPr>
          <w:rStyle w:val="Style13ptBold"/>
        </w:rPr>
        <w:t>Ashford 15</w:t>
      </w:r>
      <w:r>
        <w:t xml:space="preserve"> – PhD @ UVA (Emma, “Don’t Raise the Stakes in Ukraine,” https://www.cato.org/blog/dont-raise-stakes-ukraine)</w:t>
      </w:r>
    </w:p>
    <w:p w:rsidR="004C3B86" w:rsidRPr="00252D01" w:rsidRDefault="004C3B86" w:rsidP="004C3B86"/>
    <w:p w:rsidR="004C3B86" w:rsidRDefault="004C3B86" w:rsidP="004C3B86">
      <w:r>
        <w:t xml:space="preserve">Unfortunately, </w:t>
      </w:r>
      <w:r w:rsidRPr="00C70A61">
        <w:rPr>
          <w:rStyle w:val="StyleUnderline"/>
        </w:rPr>
        <w:t>arming Ukraine will cause more problems than it solves</w:t>
      </w:r>
      <w:r>
        <w:t xml:space="preserve">. Certainly, such a move would be a propaganda coup for Russia, which has already been using state media to perpetuate the idea that NATO is involved in the crisis. Russian media is extremely good at blurring key facts to make a coherent, anti-Western narrative, even if the narrative itself is fundamentally false. It won’t matter than the weapons are ‘defensive’ in </w:t>
      </w:r>
      <w:r w:rsidRPr="004F67E6">
        <w:t>nature; the Russian media can spin this to bolster their arguments that Ukraine’s government is illegitimate and that the conflict is being driven by NATO. It could even increase popular support for the war among the Russian population.</w:t>
      </w:r>
      <w:r w:rsidR="00F14659">
        <w:t xml:space="preserve"> </w:t>
      </w:r>
      <w:r w:rsidRPr="004F67E6">
        <w:t>Arming Ukraine will also shift U.S. policy further away from that of European allies. Although the report’s authors note that many European states could also be encouraged to provide weapons, several key states have already weighed in against such a move. Just yesterday, German Chancellor Angela Merkel told reporters: “Germany will not support Ukraine with weapons… I am convinced that this conflict cannot be solved militarily.” Differentiating the U.S. response from that of European leaders will only provide more ammunition for Russian dissension, further minimizing the likelihood of a diplomatic settlement.</w:t>
      </w:r>
      <w:r w:rsidR="00F14659">
        <w:t xml:space="preserve"> </w:t>
      </w:r>
      <w:r w:rsidRPr="004F67E6">
        <w:rPr>
          <w:rStyle w:val="Emphasis"/>
        </w:rPr>
        <w:t>Logistical problems abound</w:t>
      </w:r>
      <w:r>
        <w:t xml:space="preserve">. </w:t>
      </w:r>
      <w:r w:rsidRPr="00C70A61">
        <w:rPr>
          <w:rStyle w:val="Emphasis"/>
        </w:rPr>
        <w:t>Compatibility</w:t>
      </w:r>
      <w:r w:rsidRPr="00C70A61">
        <w:rPr>
          <w:rStyle w:val="StyleUnderline"/>
        </w:rPr>
        <w:t xml:space="preserve"> may be a major problem given Ukraine’s primarily Soviet and post-Soviet armaments.</w:t>
      </w:r>
      <w:r>
        <w:t xml:space="preserve"> Timing is another concern: although the report suggests that the U.S. could use current stocks of weapons, it may be logistically impossible to get large quantities of arms to Ukraine, or complete any necessary training, in time for the likely spring offensive by pro-Russian rebels. </w:t>
      </w:r>
      <w:r w:rsidRPr="00C70A61">
        <w:rPr>
          <w:rStyle w:val="StyleUnderline"/>
        </w:rPr>
        <w:t>Even if these problems were overcome, the assumption that weapons will help Ukrainian forces is itself problematic. The Ukrainian army is poorly trained, and would likely require expert support and training</w:t>
      </w:r>
      <w:r>
        <w:t xml:space="preserve"> from U.S. personnel. </w:t>
      </w:r>
      <w:r w:rsidRPr="00C70A61">
        <w:rPr>
          <w:rStyle w:val="StyleUnderline"/>
        </w:rPr>
        <w:t xml:space="preserve">The integration of volunteer units into fighting forces is patchy, and corruption remains a problem. Even with U.S. weapons, there is effectively </w:t>
      </w:r>
      <w:r w:rsidRPr="00C70A61">
        <w:rPr>
          <w:rStyle w:val="Emphasis"/>
        </w:rPr>
        <w:t xml:space="preserve">no prospect </w:t>
      </w:r>
      <w:r w:rsidRPr="00C70A61">
        <w:rPr>
          <w:rStyle w:val="StyleUnderline"/>
        </w:rPr>
        <w:t xml:space="preserve">of a Ukrainian military </w:t>
      </w:r>
      <w:r w:rsidRPr="00FE3A04">
        <w:rPr>
          <w:rStyle w:val="StyleUnderline"/>
        </w:rPr>
        <w:t>triumph</w:t>
      </w:r>
      <w:r>
        <w:t xml:space="preserve">. </w:t>
      </w:r>
    </w:p>
    <w:p w:rsidR="00AE4973" w:rsidRDefault="00B53716" w:rsidP="00817277">
      <w:pPr>
        <w:pStyle w:val="Heading2"/>
      </w:pPr>
      <w:r>
        <w:t>AT CPs</w:t>
      </w:r>
    </w:p>
    <w:p w:rsidR="00AE4973" w:rsidRDefault="00AE4973" w:rsidP="00AE4973">
      <w:pPr>
        <w:pStyle w:val="Heading3"/>
      </w:pPr>
      <w:r>
        <w:t>AT negotiations</w:t>
      </w:r>
    </w:p>
    <w:p w:rsidR="00AE4973" w:rsidRDefault="00AE4973" w:rsidP="00AE4973">
      <w:pPr>
        <w:pStyle w:val="Heading4"/>
      </w:pPr>
      <w:r>
        <w:t>Negotiations fail – diplomacy can’t work while future arms are on the table</w:t>
      </w:r>
    </w:p>
    <w:p w:rsidR="00AE4973" w:rsidRDefault="00AE4973" w:rsidP="00AE4973">
      <w:r w:rsidRPr="006B3882">
        <w:rPr>
          <w:rStyle w:val="Style13ptBold"/>
        </w:rPr>
        <w:t>Ellison 18</w:t>
      </w:r>
      <w:r>
        <w:t xml:space="preserve"> – MA candidate @ UNC-Chapel Hill, contributor @ The Foreign Analyst, intern @ NATO Allied Command Transformation (Davis, “Alternatives, not Arms, are Needed for Ukraine. </w:t>
      </w:r>
      <w:r w:rsidRPr="006B3882">
        <w:rPr>
          <w:rStyle w:val="StyleUnderline"/>
        </w:rPr>
        <w:t>By selling weapons to Ukraine, the United States is risking increased conflict while ignoring diplomatic alternatives</w:t>
      </w:r>
      <w:r>
        <w:t xml:space="preserve">.,” The Foreign Analyst, </w:t>
      </w:r>
      <w:hyperlink r:id="rId69" w:history="1">
        <w:r w:rsidR="008C6B4E" w:rsidRPr="00BE1446">
          <w:rPr>
            <w:rStyle w:val="Hyperlink"/>
          </w:rPr>
          <w:t>http://theforeignanalyst.com/alternatives-not-arms-are-needed-for-ukraine/)//BB</w:t>
        </w:r>
      </w:hyperlink>
    </w:p>
    <w:p w:rsidR="008C6B4E" w:rsidRPr="00352308" w:rsidRDefault="008C6B4E" w:rsidP="00AE4973"/>
    <w:p w:rsidR="00AE4973" w:rsidRDefault="00AE4973" w:rsidP="00AE4973">
      <w:r w:rsidRPr="00352308">
        <w:rPr>
          <w:rStyle w:val="StyleUnderline"/>
        </w:rPr>
        <w:t>Support for arming Ukraine with lethal weaponry</w:t>
      </w:r>
      <w:r>
        <w:t xml:space="preserve"> has come from American national security experts on both sides of the political spectrum. Unfortunately, their confidence in this strategy </w:t>
      </w:r>
      <w:r w:rsidRPr="00352308">
        <w:rPr>
          <w:rStyle w:val="StyleUnderline"/>
        </w:rPr>
        <w:t>is based on a misread of both the situation in Ukraine and of the strategic realities of US-Russian relations. The time has come for a new diplomatic settlement.</w:t>
      </w:r>
      <w:r>
        <w:t xml:space="preserve"> In December of last year, the US administration approved </w:t>
      </w:r>
      <w:r w:rsidRPr="00352308">
        <w:rPr>
          <w:rStyle w:val="StyleUnderline"/>
        </w:rPr>
        <w:t>the sale of lethal arms to Ukraine</w:t>
      </w:r>
      <w:r>
        <w:t xml:space="preserve">. This </w:t>
      </w:r>
      <w:r w:rsidRPr="00352308">
        <w:rPr>
          <w:rStyle w:val="StyleUnderline"/>
        </w:rPr>
        <w:t>could lead to a serious escalation of violence</w:t>
      </w:r>
      <w:r>
        <w:t>, particularly as both the Ukrainian military and the eastern oblast rebels continue to violate the terms of the Minsk II ceasefire signed in 2015</w:t>
      </w:r>
      <w:r w:rsidRPr="00352308">
        <w:rPr>
          <w:rStyle w:val="StyleUnderline"/>
        </w:rPr>
        <w:t>. Within a “new cold war” era between Russia and the West, we tend to forget that the Ukraine conflict is rather a civil war involving external intervention, than a proxy war between great powers</w:t>
      </w:r>
      <w:r>
        <w:t xml:space="preserve">. This decision is clearly based on </w:t>
      </w:r>
      <w:r w:rsidRPr="00352308">
        <w:rPr>
          <w:rStyle w:val="StyleUnderline"/>
        </w:rPr>
        <w:t>a flawed concept of “escalate to de-escalate</w:t>
      </w:r>
      <w:r>
        <w:t xml:space="preserve">” that likely originated in a Defense Department increasingly spearheading US foreign policy. Such a theoretical basis for policy </w:t>
      </w:r>
      <w:r w:rsidRPr="00352308">
        <w:rPr>
          <w:rStyle w:val="StyleUnderline"/>
        </w:rPr>
        <w:t>is weak</w:t>
      </w:r>
      <w:r>
        <w:t xml:space="preserve"> at best, especially as </w:t>
      </w:r>
      <w:r w:rsidRPr="00352308">
        <w:rPr>
          <w:rStyle w:val="StyleUnderline"/>
        </w:rPr>
        <w:t>it ignores the fundamental facts of the conflict</w:t>
      </w:r>
      <w:r>
        <w:t xml:space="preserve">. </w:t>
      </w:r>
      <w:r w:rsidRPr="00352308">
        <w:rPr>
          <w:rStyle w:val="StyleUnderline"/>
        </w:rPr>
        <w:t>It underestimates the involvement of the separatists themselves in the conflict, conflating the war into a full scale territorial clash between Russia and Ukraine</w:t>
      </w:r>
      <w:r>
        <w:t xml:space="preserve">. While Russia’s direct involvement is undeniable, </w:t>
      </w:r>
      <w:r w:rsidRPr="00352308">
        <w:rPr>
          <w:rStyle w:val="StyleUnderline"/>
        </w:rPr>
        <w:t>the conflict has hardly escalated to general war</w:t>
      </w:r>
      <w:r>
        <w:t>. Who then, is the United States planning to fight against? A separatist movement with a dearth of grassroots support in their own territory? As Robert Work stated in a 2015 Congressional testimony: “</w:t>
      </w:r>
      <w:r w:rsidRPr="00352308">
        <w:rPr>
          <w:rStyle w:val="StyleUnderline"/>
        </w:rPr>
        <w:t>escalation is escalation” and sending arms would thus necessitate an escalatory response</w:t>
      </w:r>
      <w:r>
        <w:t xml:space="preserve">. Alternative </w:t>
      </w:r>
      <w:r w:rsidRPr="00352308">
        <w:rPr>
          <w:rStyle w:val="StyleUnderline"/>
        </w:rPr>
        <w:t>diplomatic solutions have been lacking</w:t>
      </w:r>
      <w:r>
        <w:t xml:space="preserve"> as the debate over a Ukrainian solution has raged. </w:t>
      </w:r>
      <w:r w:rsidRPr="00352308">
        <w:rPr>
          <w:rStyle w:val="StyleUnderline"/>
        </w:rPr>
        <w:t>Previous experiences in conflict resolution have been largely ignored by analysts, with US policy therefore following a zero-sum path that is</w:t>
      </w:r>
      <w:r>
        <w:t xml:space="preserve"> slowly </w:t>
      </w:r>
      <w:r w:rsidRPr="00352308">
        <w:rPr>
          <w:rStyle w:val="StyleUnderline"/>
        </w:rPr>
        <w:t>eroding possibilities for a negotiated settlement</w:t>
      </w:r>
      <w:r>
        <w:t xml:space="preserve">. There are two historical examples that can inform policymakers to prudently approach Ukraine without resorting to arms shipments: Cyprus and Bosnia. Incentivizing Moscow to attack or escalate </w:t>
      </w:r>
      <w:r w:rsidRPr="00352308">
        <w:rPr>
          <w:rStyle w:val="StyleUnderline"/>
        </w:rPr>
        <w:t>Increased arms sales will likely cause a greater incentive for both side to violate the Minsk II agreement and rather pursue an escalatory course that will only deepen the conflict, further entrench the adversaries and increase casualties</w:t>
      </w:r>
      <w:r>
        <w:t xml:space="preserve">. </w:t>
      </w:r>
      <w:r w:rsidRPr="00352308">
        <w:rPr>
          <w:rStyle w:val="StyleUnderline"/>
        </w:rPr>
        <w:t>There is no reason to believe such a move would provide a deterrent</w:t>
      </w:r>
      <w:r>
        <w:t xml:space="preserve"> either, </w:t>
      </w:r>
      <w:r w:rsidRPr="00352308">
        <w:rPr>
          <w:rStyle w:val="StyleUnderline"/>
        </w:rPr>
        <w:t>with the military reality on the ground belying any attempt to persuade otherwise</w:t>
      </w:r>
      <w:r>
        <w:t xml:space="preserve">. A combination between Russian military prevalence and the complicated nature of US policy in the former Soviet Union has led to a climate where actions are limited. This offer of arms is particularly dangerous due to NATO’s 2008 pledge to eventually consider a Membership Action Plan for Ukraine. By extending this offer a decade ago, without any security guarantees, NATO left Ukraine vulnerable to Russia giving Moscow an incentive to prevent this future membership. Offering weapons while also continuing to deny any form of security guarantee is only inviting more danger by increasing the likeliness of a Russian military intervention. Additionally, the often-cited 1994 Budapest Memorandum between Ukraine, Russia, the US, and the UK (also Belarus and Kazakhstan) does not obligate the United States to militarily defend Ukraine against a conventional threat without UN Security Council authorization. While acting without UNSC authorization is certainly possible, it would be diplomatically dangerous. </w:t>
      </w:r>
      <w:r w:rsidRPr="00352308">
        <w:rPr>
          <w:rStyle w:val="StyleUnderline"/>
        </w:rPr>
        <w:t>Moscow has to respond to these promised weapons sales, and its options place both Ukraine and the West in an untenable position</w:t>
      </w:r>
      <w:r>
        <w:t xml:space="preserve">. First, </w:t>
      </w:r>
      <w:r w:rsidRPr="00352308">
        <w:rPr>
          <w:rStyle w:val="StyleUnderline"/>
        </w:rPr>
        <w:t>it could push for the separatist eastern regions to become unified with Russia itself, leading to yet another forceful border change in violation of all international legal norms</w:t>
      </w:r>
      <w:r>
        <w:t xml:space="preserve">. Second, </w:t>
      </w:r>
      <w:r w:rsidRPr="00352308">
        <w:rPr>
          <w:rStyle w:val="StyleUnderline"/>
        </w:rPr>
        <w:t>Russia could shut off Ukraine’s power</w:t>
      </w:r>
      <w:r>
        <w:t xml:space="preserve"> once again, while also blocking the importation of energy by force. </w:t>
      </w:r>
      <w:r w:rsidRPr="00352308">
        <w:rPr>
          <w:rStyle w:val="StyleUnderline"/>
        </w:rPr>
        <w:t>Another option would be to increase provocations against eastern NATO members, namely the Baltic states, through</w:t>
      </w:r>
      <w:r>
        <w:t xml:space="preserve"> actions other than armed conflict such as </w:t>
      </w:r>
      <w:r w:rsidRPr="00352308">
        <w:rPr>
          <w:rStyle w:val="StyleUnderline"/>
        </w:rPr>
        <w:t>cyberattacks and kidnappings</w:t>
      </w:r>
      <w:r>
        <w:t>. These are only a few out of host options Moscow is likely to consider, with other more pernicious options being also possible. Daniel DePetris of Reuters has noted that “</w:t>
      </w:r>
      <w:r w:rsidRPr="00352308">
        <w:rPr>
          <w:rStyle w:val="StyleUnderline"/>
        </w:rPr>
        <w:t>there’s no reason to think Putin would respond less violently now if Washington sent defense shipments to Ukraine</w:t>
      </w:r>
      <w:r>
        <w:t xml:space="preserve">,” in reference to a Russian armored offensive against Debaltseve in late 2014. As noted by several authors, including Rajan Menon and Fiona Hill, Russia holds “escalation dominance” in the region, though it has never been fully explained nor has its strategic implications been clarified. First and foremost, escalation dominance means that in almost any conceivable conventional conflict in Eastern Ukraine, Russia will be victorious. Ukraine sits in between both the Western and Southern Military districts, with the entirety of the Russian command-and-control and logistics network within short distances. Furthermore, Russian troops have also begun building permanent bases along the border with Ukraine, including highly mobile and combat experienced units that can quickly bring reinforcement. Simply put, </w:t>
      </w:r>
      <w:r w:rsidRPr="00352308">
        <w:rPr>
          <w:rStyle w:val="StyleUnderline"/>
        </w:rPr>
        <w:t>there is no amount of weapons importation by Ukraine that can offset Russian conventional superiority in the near- to medium-term</w:t>
      </w:r>
      <w:r>
        <w:t xml:space="preserve">. Equally important to the military dynamic, Russian dominance in the region forces any Western diplomats to negotiate from a position of weakness, an uncomfortable position for the United States. </w:t>
      </w:r>
      <w:r w:rsidRPr="00352308">
        <w:rPr>
          <w:rStyle w:val="StyleUnderline"/>
        </w:rPr>
        <w:t>The primary consequence here is that the United States is hardly in a position to dictate any terms on a settlement, and will require Moscow and Western allies’ cooperation in order to reach any meaningful progress</w:t>
      </w:r>
      <w:r>
        <w:t xml:space="preserve">. Sanctions can certainly be seen as a useful coercive measure, but due to rises in commodity prices, the Russian economy has seen a moderate improvement recently despite its isolation. Therefore, </w:t>
      </w:r>
      <w:r w:rsidRPr="00352308">
        <w:rPr>
          <w:rStyle w:val="Emphasis"/>
        </w:rPr>
        <w:t>a solution will have to be found that makes concessions to Moscow</w:t>
      </w:r>
      <w:r>
        <w:t xml:space="preserve">. The simple logistical and military dominance that the Russian military holds in the region makes </w:t>
      </w:r>
      <w:r w:rsidRPr="00352308">
        <w:rPr>
          <w:rStyle w:val="StyleUnderline"/>
        </w:rPr>
        <w:t>any pressure extremely unlikely to work</w:t>
      </w:r>
      <w:r>
        <w:t xml:space="preserve">. </w:t>
      </w:r>
      <w:r w:rsidRPr="00352308">
        <w:rPr>
          <w:rStyle w:val="StyleUnderline"/>
        </w:rPr>
        <w:t>By providing weapons to Ukraine, the United States is</w:t>
      </w:r>
      <w:r>
        <w:t xml:space="preserve"> effectively </w:t>
      </w:r>
      <w:r w:rsidRPr="00352308">
        <w:rPr>
          <w:rStyle w:val="StyleUnderline"/>
        </w:rPr>
        <w:t>giving up on a negotiated settlement to the conflict</w:t>
      </w:r>
      <w:r>
        <w:t xml:space="preserve">. </w:t>
      </w:r>
      <w:r w:rsidRPr="00352308">
        <w:rPr>
          <w:rStyle w:val="StyleUnderline"/>
        </w:rPr>
        <w:t>While the Minsk II agreement has been repeatedly violated, this is no solid reasoning for its abandonment. By abandoning the agreement and giving preference to</w:t>
      </w:r>
      <w:r>
        <w:t xml:space="preserve"> a settlement via </w:t>
      </w:r>
      <w:r w:rsidRPr="00352308">
        <w:rPr>
          <w:rStyle w:val="StyleUnderline"/>
        </w:rPr>
        <w:t>arms</w:t>
      </w:r>
      <w:r>
        <w:t xml:space="preserve">, </w:t>
      </w:r>
      <w:r w:rsidRPr="00352308">
        <w:rPr>
          <w:rStyle w:val="StyleUnderline"/>
        </w:rPr>
        <w:t>the United States is only further internationalizing a civil war and ignoring the root causes</w:t>
      </w:r>
      <w:r>
        <w:t xml:space="preserve">. Importantly, the civil war in Ukraine is between irredentist Russian speakers in the eastern oblasts of Donetsk and Luhansk and the central government, originating in differing views on regional autonomy. The Russian government militarized these tensions using the momentum of the Crimea annexation to turn a constitutional dispute into an armed conflict. Diplomatic alternatives </w:t>
      </w:r>
      <w:r w:rsidRPr="00352308">
        <w:rPr>
          <w:rStyle w:val="StyleUnderline"/>
        </w:rPr>
        <w:t>Previous conflicts in Europe that have included an ethnic dimension as well as external influence should be used as a guide for policy options in Ukraine</w:t>
      </w:r>
      <w:r>
        <w:t xml:space="preserve">. The first example is that of Cyprus, which bears in some way a striking resemblance to the overall Ukrainian situation. The island is divided between Greek and Turkish Cypriots, with only Turkey recognizing the northern half of the island as an independent territory. Spurred by ethnic conflict on the island, the ultimate solution was found with the deployment of a United Nations Peacekeeping Force, largely made up of troops from neutral states. The island has remained divided since 1974, though the conflict has largely been dormant since then. What is significant is that all states have been able to continue fairly normalized relations with the Republic of Cyprus (the southern, Greek speaking section of Cyprus) despite the ongoing dispute, granting the country European Union membership in 2004. The lesson to be taken from Cyprus is that a peacekeeping settlement, even without a full resolution to the underlying territorial dispute, can be effective. </w:t>
      </w:r>
      <w:r w:rsidRPr="00352308">
        <w:rPr>
          <w:rStyle w:val="StyleUnderline"/>
        </w:rPr>
        <w:t>Since fall 2017, calls for such a peacekeeping force in Eastern Ukraine have been growing, with fairly widespread support, including from Moscow</w:t>
      </w:r>
      <w:r>
        <w:t xml:space="preserve">. </w:t>
      </w:r>
      <w:r w:rsidRPr="00352308">
        <w:rPr>
          <w:rStyle w:val="StyleUnderline"/>
        </w:rPr>
        <w:t>To discard this avenue in favor of arms support would be a mistake</w:t>
      </w:r>
      <w:r>
        <w:t xml:space="preserve">. As noted above, </w:t>
      </w:r>
      <w:r w:rsidRPr="00352308">
        <w:rPr>
          <w:rStyle w:val="StyleUnderline"/>
        </w:rPr>
        <w:t>even if the two policies were taken at the same time, such arms supply to Ukraine would only weaken any peacekeeping force while also failing to strengthen the position of the US as a negotiator</w:t>
      </w:r>
      <w:r>
        <w:t xml:space="preserve">. Importantly, the deployment of peacekeepers would have to involve concessions made to Moscow, through the lifting of sanctions and/or the de facto acceptance of the breakaway regions’ autonomy. A second model for a longer-term diplomatic approach is a federalization policy that bears a resemblance to the Republika Srpska within Bosnia. The federalization of Ukraine has been suggested by Russia for some time, and it is perhaps time to consider the option seriously. Limited devolution would address the desires of the separatists themselves while meeting Russian requests. Such devolution could come with safeguards, such as disarmament within both Donetsk and Luhansk, with Russia providing security guarantees to both regions. In Bosnia, it has allowed ethnic grievances between groups in Bosnia to be handled in a largely non-violent fashion. The establishment of the Republika Srpska was a hard pill for Western states to swallow, however it became necessary for the higher goal of reaching a peaceful settlement. </w:t>
      </w:r>
      <w:r w:rsidRPr="00352308">
        <w:rPr>
          <w:rStyle w:val="StyleUnderline"/>
        </w:rPr>
        <w:t>A key lesson for the United States in Bosnia was that the prevention of further bloodshed was more important than the preservation of Yugoslavian sovereignty</w:t>
      </w:r>
      <w:r>
        <w:t xml:space="preserve">. </w:t>
      </w:r>
      <w:r w:rsidRPr="00352308">
        <w:rPr>
          <w:rStyle w:val="StyleUnderline"/>
        </w:rPr>
        <w:t>Were the US</w:t>
      </w:r>
      <w:r>
        <w:t xml:space="preserve"> and its allies </w:t>
      </w:r>
      <w:r w:rsidRPr="00352308">
        <w:rPr>
          <w:rStyle w:val="StyleUnderline"/>
        </w:rPr>
        <w:t>to take this lesson to heart and eschew a hard line on Ukrainian sovereignty with the goal of ending the conflict, it could begin a slow path towards improving Western relations with Russia</w:t>
      </w:r>
      <w:r>
        <w:t xml:space="preserve">. Finally, any solution will require neutrality for Ukraine. This would mean removing the offer of NATO membership to Ukraine (which arguably placed Ukraine in Moscow’s crosshairs in the first place), and maintaining an economic balance between the European Union and Moscow, while also pushing against formal EU membership. This option has been suggested by Michael O’Hanlon in his new book Beyond NATO, that argues in favor of such proposal for currently unaligned states between Europe and Russia. Removing the NATO offer would be immensely beneficial towards building better future relations with Moscow and ending the Ukrainian conflict. The current predicament the West finds itself in can almost be considered comeuppance for the misguided NATO offer without any security guarantee. Certainly, these solutions would not be preferential for Western policymakers, but that is the nature of compromise. They would effectively reverse decades of US and NATO defense and diplomatic policy. However, current and recent policies have hardly been adequate. There is no possibility of a diplomatic solution that accords full territorial return of Crimea to Ukraine, nor can there be any peacekeeping force dominated primarily by NATO. A further drawback would be the abandonment of the 1994 Budapest Memorandum, though the treaty itself was without the teeth for its own enforcement. Any settlement regarding peacekeepers and/or devolution would provide the opportunity to install stronger safeguards for all parties. </w:t>
      </w:r>
      <w:r w:rsidRPr="00352308">
        <w:rPr>
          <w:rStyle w:val="StyleUnderline"/>
        </w:rPr>
        <w:t xml:space="preserve">The current US policy of arms </w:t>
      </w:r>
      <w:r w:rsidRPr="00352308">
        <w:rPr>
          <w:rStyle w:val="Emphasis"/>
        </w:rPr>
        <w:t>supplying rules out any</w:t>
      </w:r>
      <w:r>
        <w:t xml:space="preserve"> possibilities of </w:t>
      </w:r>
      <w:r w:rsidRPr="00352308">
        <w:rPr>
          <w:rStyle w:val="Emphasis"/>
        </w:rPr>
        <w:t>constructive diplomatic efforts</w:t>
      </w:r>
      <w:r w:rsidRPr="00352308">
        <w:rPr>
          <w:rStyle w:val="StyleUnderline"/>
        </w:rPr>
        <w:t xml:space="preserve"> to resolve the security situation in Ukraine</w:t>
      </w:r>
      <w:r>
        <w:t>. Both options (along with O’Hanlon’s suggestions of permanent Ukrainian neutrality), do not fully preclude the establishment of harsher measures should Russia continue to make aggressive moves despite these agreements. Harsher economic sanctions against the Kremlin’s inner circle or even extension of a NATO security guarantee despite an ongoing territorial dispute should be kept on the table in case Moscow decides to further endanger Ukraine. However, it is critical that policy be shaped by the realities of the situation in Ukraine, rather than preferred outcomes. Diplomacy should be pursued first, using past instances of conflict resolution as a model.</w:t>
      </w:r>
    </w:p>
    <w:p w:rsidR="00AE4973" w:rsidRPr="00EF45CD" w:rsidRDefault="00AE4973" w:rsidP="00AE4973">
      <w:pPr>
        <w:pStyle w:val="Heading4"/>
      </w:pPr>
      <w:r>
        <w:t>Peace negotiations fail – empirics prove</w:t>
      </w:r>
    </w:p>
    <w:p w:rsidR="00AE4973" w:rsidRDefault="00AE4973" w:rsidP="00AE4973">
      <w:r w:rsidRPr="00FE641C">
        <w:rPr>
          <w:rStyle w:val="Style13ptBold"/>
        </w:rPr>
        <w:t>Inozemtsev 18</w:t>
      </w:r>
      <w:r>
        <w:t xml:space="preserve"> – is director of the Centre for Post-Industrial Studies in Moscow. (Vladislav, “</w:t>
      </w:r>
      <w:r w:rsidRPr="00D03FC4">
        <w:rPr>
          <w:u w:val="single"/>
        </w:rPr>
        <w:t>There'll be no end to the war between Russia and Ukraine while it suits political elites on both sides to keep fighting</w:t>
      </w:r>
      <w:r>
        <w:t xml:space="preserve">” Independent. August 29, 2018. </w:t>
      </w:r>
      <w:hyperlink r:id="rId70" w:history="1">
        <w:r w:rsidR="00F14659" w:rsidRPr="009519E2">
          <w:rPr>
            <w:rStyle w:val="Hyperlink"/>
          </w:rPr>
          <w:t>https://www.independent.co.uk/news/long_reads/russia-ukraine-war-putin-leaders-crimea-militia-recognise-kremlin-kiev-diplomacy-nato-us-trump-a8501301.html)//RP</w:t>
        </w:r>
      </w:hyperlink>
    </w:p>
    <w:p w:rsidR="00F14659" w:rsidRPr="00FF381C" w:rsidRDefault="00F14659" w:rsidP="00AE4973"/>
    <w:p w:rsidR="00AE4973" w:rsidRDefault="00AE4973" w:rsidP="00AE4973">
      <w:r>
        <w:t xml:space="preserve">Ever since fighting began in 2014 – and especially since the involvement of Russian soldiers became more obvious in August of that year – </w:t>
      </w:r>
      <w:r w:rsidRPr="002A3DB9">
        <w:rPr>
          <w:rStyle w:val="StyleUnderline"/>
        </w:rPr>
        <w:t>most politicians and commentators in the west have approached the dispute in a simplistic way, convinced</w:t>
      </w:r>
      <w:r>
        <w:t xml:space="preserve"> that the conflict harms both of the nations involved, and </w:t>
      </w:r>
      <w:r w:rsidRPr="002A3DB9">
        <w:rPr>
          <w:rStyle w:val="StyleUnderline"/>
        </w:rPr>
        <w:t>that it should therefore be in the interests of both sides for the fighting to be brought to an end</w:t>
      </w:r>
      <w:r>
        <w:t xml:space="preserve">. Western scholars have depicted it as a unique lose-lose ga­me, where no one will or can win (see, for instance, Samuel Charup and Timothy Colton’s book Everyone Loses: The Ukraine Crisis and the Ruinous Contest for Post-Soviet Eurasia). Most have assumed or hoped that the elites in both countries will eventually realise this fact. But </w:t>
      </w:r>
      <w:r w:rsidRPr="002A3DB9">
        <w:rPr>
          <w:rStyle w:val="StyleUnderline"/>
        </w:rPr>
        <w:t xml:space="preserve">both </w:t>
      </w:r>
      <w:r w:rsidRPr="002A3DB9">
        <w:rPr>
          <w:rStyle w:val="Emphasis"/>
        </w:rPr>
        <w:t>politicians</w:t>
      </w:r>
      <w:r w:rsidRPr="002A3DB9">
        <w:rPr>
          <w:rStyle w:val="StyleUnderline"/>
        </w:rPr>
        <w:t xml:space="preserve"> and commentators </w:t>
      </w:r>
      <w:r w:rsidRPr="002A3DB9">
        <w:rPr>
          <w:rStyle w:val="Emphasis"/>
        </w:rPr>
        <w:t>have based their conclusions on a set of erroneous assumptions.</w:t>
      </w:r>
      <w:r w:rsidR="00F14659">
        <w:rPr>
          <w:rStyle w:val="Emphasis"/>
        </w:rPr>
        <w:t xml:space="preserve"> </w:t>
      </w:r>
      <w:r>
        <w:t>In the early 2000s World Bank analysts coined the term “state capture”, which they applied to the most backward states of post-Soviet central Asia. They argued that in many cases either small groups of businessmen or several “oligarchs” had “shaped the rules of the game to their advantage through illicit, non-transparent pro­vision of private gains to public officials”, including by engineering changes to electoral systems and by recourse to sometimes dubious court decisions. In such circumstances, a state became an instrument which, having been captured by, acts on behalf of, the oligarchs, who corrupt the country’s political leaders.</w:t>
      </w:r>
      <w:r w:rsidR="00F14659">
        <w:t xml:space="preserve"> </w:t>
      </w:r>
      <w:r>
        <w:t>I tend to agree with this definition, but I think one should also go further. While notions of state capture can certainly be seen in Russia and Ukraine in the 1990s, since that time a lot has changed. No longer can it reasonably be concluded that there are oligarchs who are directing either of these countries. Rather, many of the top politicians themselves became the richest people in Russia and Ukraine, and some of them seem to act almost exclusively for their own personal benefit. As such, these neighbouring states – both powerful and resource rich in their distinct ways – have been captured not by apolitical oligarchs but increasingly by the political insiders, the bureaucrats and apparatchiks. This dramatically changes their very nature.</w:t>
      </w:r>
      <w:r w:rsidR="00F14659">
        <w:t xml:space="preserve"> </w:t>
      </w:r>
      <w:r>
        <w:t xml:space="preserve">In Russia these days, </w:t>
      </w:r>
      <w:r w:rsidRPr="00EF45CD">
        <w:rPr>
          <w:rStyle w:val="StyleUnderline"/>
        </w:rPr>
        <w:t>laws are frequently introduced or modified to fit the interests of a small group of influential people.</w:t>
      </w:r>
      <w:r w:rsidR="00F14659">
        <w:rPr>
          <w:rStyle w:val="StyleUnderline"/>
        </w:rPr>
        <w:t xml:space="preserve"> </w:t>
      </w:r>
      <w:r>
        <w:t>Putin warns of ‘consequences’ if Nato develops closer ties with Georgia and Ukraine</w:t>
      </w:r>
      <w:r w:rsidR="00F14659">
        <w:t xml:space="preserve"> </w:t>
      </w:r>
      <w:r>
        <w:t>One example is the draft legislation known widely as the “Rotenberg Law”, by which the state would compensate citizens who fell foul of “unjust decisions” by foreign courts. Which appeared mainly designed to help Arkady Rotenberg, a former judo partner of Putin, whose valuable property had been confiscated by the Italian government because of sanctions linked to the Russia-Ukraine conflict. In the event, the legislation was not passed, but it is an interesting case study nonetheless.</w:t>
      </w:r>
      <w:r w:rsidR="00F14659">
        <w:t xml:space="preserve"> </w:t>
      </w:r>
      <w:r>
        <w:t>Meanwhile, bureaucrats have regularly struck deals with companies owned by their relatives, content in the knowledge that this doesn’t contradict the existing statute book. By some estimates, proceeds from corruption accounted for $200bn (£155bn) in 2012, which was worth 8 per cent of Russia’s GDP; President Medvedev said in 2011 that a trillion roubles, or around 9 per cent of the federal budget, had been “misused” annually. It is easy to understand how huge the desire for perpetuating such a regime should be among those who benefit from it most.</w:t>
      </w:r>
      <w:r w:rsidR="00F14659">
        <w:t xml:space="preserve"> </w:t>
      </w:r>
      <w:r>
        <w:t>Putin warns over Ukraine, US tariffs and prospect of third world war</w:t>
      </w:r>
      <w:r w:rsidR="00F14659">
        <w:t xml:space="preserve"> </w:t>
      </w:r>
      <w:r>
        <w:t>In Ukraine, the same kind of regime was consolidated later, but by 2010 the process was largely complete. President Yanukovych, a close friend of the Kremlin, managed the country more or less as a personal business, ensuring that money from every region and from every industry ended up in his pockets and in those of his closest allies. Under Yanukovych, Ukraine indeed raced ahead of Russia in one sense, with the proceeds of corruption reaching 14 per cent of its GDP (as demonstrated by Laurence Cockcroft in his Global Corruption. Money, Power, and Ethics in the Modern World).</w:t>
      </w:r>
      <w:r w:rsidR="00F14659">
        <w:t xml:space="preserve"> </w:t>
      </w:r>
      <w:r>
        <w:t>Even after the so-called Revolution of Dignity, which brought down Yanukovych’s government, some things soon returned to “normal”. Some of the reformists who promised to bring change were lost from the government, while the long talked about International Anti-Corruption Court still hasn’t been established even though both the US and European leaders press hard. Some have argued that the failure to get the court up and running reflects the reluctance of powerful people within Ukraine to become accountable, even if it means Ukraine losing access to international finance. Even though recent moves suggest the court may yet become reality, few would be surprised by further delays.</w:t>
      </w:r>
      <w:r w:rsidR="00F14659">
        <w:t xml:space="preserve"> </w:t>
      </w:r>
      <w:r>
        <w:t>And so we come to the major point: that the war in eastern Ukraine, which harms two huge countries and which devastates the interests of ordinary people caught up in the conflict, looks absolutely rational for the political elites on both sides. The Kremlin uses the confrontation to galvanise the subject it governs, provoking citizens to flock around the president simply because no one changes their great leader at a time of war. The conflict with Ukraine also creates a broader clash with the west, furthering this agenda.</w:t>
      </w:r>
      <w:r w:rsidR="00F14659">
        <w:t xml:space="preserve"> </w:t>
      </w:r>
      <w:r>
        <w:t>Trump’s silence on the Russia sanctions shows he is scared of Putin</w:t>
      </w:r>
      <w:r w:rsidR="00F14659">
        <w:t xml:space="preserve"> </w:t>
      </w:r>
      <w:r>
        <w:t>In Kiev, militaristic rhetoric is used by some to argue that economic reforms and the fight against corruption should not take top priority until the nation’s very existence is no longer at risk.</w:t>
      </w:r>
      <w:r w:rsidR="00F14659">
        <w:t xml:space="preserve"> </w:t>
      </w:r>
      <w:r>
        <w:t>These states then, completely privatised by enormously powerful politicians, do not behave with the logic of established, uncorrupted democracies. For both Russia and Ukraine, the war in the Donbass appears to be the most natural means not only to perpetuate the rule of wealthy, strongman leaders but also to create dozens of new means of enriching political plutocrats and associated hangers-on. War, after all, is an expensive business.</w:t>
      </w:r>
      <w:r w:rsidR="00F14659">
        <w:t xml:space="preserve"> </w:t>
      </w:r>
      <w:r>
        <w:t>It is, on the face of it, a good instinct for the world’s most developed nations to seek to help countries that are ailing, whatever the precise nature of their hardships. However, when it comes to Ukraine – and in theory at least to Russia – western leaders really should first determine whether state power is being held in trust by true and genuine representatives of the people; or whether, in fact, power has been captured by others for their own gain.</w:t>
      </w:r>
      <w:r w:rsidR="00F14659">
        <w:t xml:space="preserve"> </w:t>
      </w:r>
      <w:r>
        <w:t>This is important not only because giving aid to countries where corruption is rife ends up benefiting only the corrupt. It is important too because, in cases where state power and wealth has been “captured”, it is impossible to expect political elites to act in ways that would be considered rational elsewhere – for instance in taking courses of action which might enable society to progress towards true democracy. That can be true even if a few individuals in dominant positions are “clean”: where bad apples predominate, rot is inevitable.</w:t>
      </w:r>
      <w:r w:rsidR="00F14659">
        <w:t xml:space="preserve"> </w:t>
      </w:r>
      <w:r>
        <w:t xml:space="preserve">In 2015, the famous Minsk agreements – brokered by France and Germany – led to a ceasefire that has been frequently ignored. </w:t>
      </w:r>
      <w:r w:rsidRPr="00A02F68">
        <w:rPr>
          <w:u w:val="single"/>
        </w:rPr>
        <w:t xml:space="preserve">Even now the conflict between Ukrainian and Russian-backed forces simmers on, with seemingly </w:t>
      </w:r>
      <w:r w:rsidRPr="00A02F68">
        <w:rPr>
          <w:rStyle w:val="Emphasis"/>
        </w:rPr>
        <w:t>little appetite to move the peace process forward</w:t>
      </w:r>
      <w:r>
        <w:t>. Yet I would argue that those agreements were fundamentally flawed in any case – struck, as they were, in an attempt to pacify two states which are in search of benefits not for their people, but primarily for their ruling classes.</w:t>
      </w:r>
      <w:r w:rsidR="00F14659">
        <w:t xml:space="preserve"> </w:t>
      </w:r>
      <w:r>
        <w:t>The captured states of the 21st century are not only economically ineffective – they are run by people who believe wars are acceptable and beneficial. Indeed, for elites, they are win-win games; and will continue to be so even while decent western policymakers spend month after month, year after year, looking for ways to promote peace.</w:t>
      </w:r>
    </w:p>
    <w:p w:rsidR="00185CCC" w:rsidRPr="00E478CE" w:rsidRDefault="00185CCC" w:rsidP="00185CCC">
      <w:pPr>
        <w:pStyle w:val="Heading4"/>
      </w:pPr>
      <w:r>
        <w:t xml:space="preserve">Conditions fail – arms sales wreck diplomatic processes </w:t>
      </w:r>
    </w:p>
    <w:p w:rsidR="00185CCC" w:rsidRDefault="00185CCC" w:rsidP="00185CCC">
      <w:pPr>
        <w:rPr>
          <w:rStyle w:val="Hyperlink"/>
        </w:rPr>
      </w:pPr>
      <w:r w:rsidRPr="00E478CE">
        <w:rPr>
          <w:rStyle w:val="Style13ptBold"/>
        </w:rPr>
        <w:t>DePetris 17</w:t>
      </w:r>
      <w:r>
        <w:t xml:space="preserve"> – a fellow at Defense Priorities, a Washington thinktank. (Daniel, “Russia Will Retaliate After U.S. Supplies Lethal Weapons To Ukraine” Breaking Defense, December 28, 2017, </w:t>
      </w:r>
      <w:hyperlink r:id="rId71" w:history="1">
        <w:r w:rsidRPr="008C0791">
          <w:rPr>
            <w:rStyle w:val="Hyperlink"/>
          </w:rPr>
          <w:t>https://breakingdefense.com/2017/12/russia-will-retaliate-after-u-s-supplies-lethal-weapons-to-ukraine)//RP</w:t>
        </w:r>
      </w:hyperlink>
    </w:p>
    <w:p w:rsidR="00F14659" w:rsidRPr="006A2C23" w:rsidRDefault="00F14659" w:rsidP="00185CCC"/>
    <w:p w:rsidR="00185CCC" w:rsidRPr="00F14659" w:rsidRDefault="00185CCC" w:rsidP="00185CCC">
      <w:pPr>
        <w:rPr>
          <w:sz w:val="12"/>
        </w:rPr>
      </w:pPr>
      <w:r w:rsidRPr="00F14659">
        <w:rPr>
          <w:sz w:val="12"/>
        </w:rPr>
        <w:t xml:space="preserve">Last week, the </w:t>
      </w:r>
      <w:r w:rsidRPr="00F14659">
        <w:rPr>
          <w:sz w:val="22"/>
          <w:u w:val="single"/>
        </w:rPr>
        <w:t>Trump</w:t>
      </w:r>
      <w:r w:rsidRPr="00F14659">
        <w:rPr>
          <w:sz w:val="12"/>
        </w:rPr>
        <w:t xml:space="preserve"> administration </w:t>
      </w:r>
      <w:r w:rsidRPr="00F14659">
        <w:rPr>
          <w:sz w:val="22"/>
          <w:u w:val="single"/>
        </w:rPr>
        <w:t>agreed to send lethal defensive weapons to Ukraine.</w:t>
      </w:r>
      <w:r w:rsidRPr="00F14659">
        <w:rPr>
          <w:sz w:val="12"/>
        </w:rPr>
        <w:t xml:space="preserve"> The order, packaged by the State Department as an affirmation of Ukraine’s right to defend itself against Russian-backed aggression, was greeted on Capitol Hill as a logical step in confronting what many lawmakers view as Vladimir Putin’s expansionist foreign policy.</w:t>
      </w:r>
      <w:r w:rsidR="00F14659" w:rsidRPr="00F14659">
        <w:rPr>
          <w:sz w:val="12"/>
        </w:rPr>
        <w:t xml:space="preserve"> </w:t>
      </w:r>
      <w:r w:rsidRPr="00F14659">
        <w:rPr>
          <w:sz w:val="12"/>
        </w:rPr>
        <w:t xml:space="preserve">Proponents of this recommendation argue that the bloodier Russia’s nose becomes and the higher the death toll for Russian soldiers on the battlefield, the more pressure Putin will be under to cut ties with the outgunned and outmanned separatists. </w:t>
      </w:r>
      <w:r w:rsidRPr="00F14659">
        <w:rPr>
          <w:sz w:val="22"/>
          <w:u w:val="single"/>
        </w:rPr>
        <w:t>The prevailing logic</w:t>
      </w:r>
      <w:r w:rsidRPr="00F14659">
        <w:rPr>
          <w:sz w:val="12"/>
        </w:rPr>
        <w:t xml:space="preserve">, however, </w:t>
      </w:r>
      <w:r w:rsidRPr="00F14659">
        <w:rPr>
          <w:sz w:val="22"/>
          <w:u w:val="single"/>
        </w:rPr>
        <w:t>is based on a hopeful theory of how they hope Putin will respond.</w:t>
      </w:r>
      <w:r w:rsidRPr="00F14659">
        <w:rPr>
          <w:sz w:val="12"/>
        </w:rPr>
        <w:t xml:space="preserve"> Moscow’s conduct over the three-and-a-half years of combat in Eastern Ukraine, however, should lead to the exact opposite conclusion — when push comes to shove, </w:t>
      </w:r>
      <w:r w:rsidRPr="00F14659">
        <w:rPr>
          <w:sz w:val="22"/>
          <w:u w:val="single"/>
        </w:rPr>
        <w:t>the Russians have proven to be willing to withstand the financial, political, and military pain associated with preventing the total military defeat of anti-Kiev forces.</w:t>
      </w:r>
      <w:r w:rsidR="00F14659" w:rsidRPr="00F14659">
        <w:rPr>
          <w:sz w:val="22"/>
          <w:u w:val="single"/>
        </w:rPr>
        <w:t xml:space="preserve"> </w:t>
      </w:r>
      <w:r w:rsidRPr="00F14659">
        <w:rPr>
          <w:sz w:val="22"/>
          <w:u w:val="single"/>
        </w:rPr>
        <w:t>Russian officials have</w:t>
      </w:r>
      <w:r w:rsidRPr="00F14659">
        <w:rPr>
          <w:sz w:val="12"/>
        </w:rPr>
        <w:t xml:space="preserve">, predictably, </w:t>
      </w:r>
      <w:r w:rsidRPr="00F14659">
        <w:rPr>
          <w:sz w:val="22"/>
          <w:u w:val="single"/>
        </w:rPr>
        <w:t>denounced</w:t>
      </w:r>
      <w:r w:rsidRPr="00F14659">
        <w:rPr>
          <w:sz w:val="12"/>
        </w:rPr>
        <w:t xml:space="preserve"> President </w:t>
      </w:r>
      <w:r w:rsidRPr="00F14659">
        <w:rPr>
          <w:sz w:val="22"/>
          <w:u w:val="single"/>
        </w:rPr>
        <w:t>Trump’s authorization of lethal equipment to the Ukrainians</w:t>
      </w:r>
      <w:r w:rsidRPr="00F14659">
        <w:rPr>
          <w:sz w:val="12"/>
        </w:rPr>
        <w:t xml:space="preserve"> — including the likely delivery of Javelin anti-tank weapons, which could pulverize Russian armor— </w:t>
      </w:r>
      <w:r w:rsidRPr="00F14659">
        <w:rPr>
          <w:sz w:val="22"/>
          <w:u w:val="single"/>
        </w:rPr>
        <w:t xml:space="preserve">as an aggressive act meant to deliberately </w:t>
      </w:r>
      <w:r w:rsidRPr="00F14659">
        <w:rPr>
          <w:rStyle w:val="Emphasis"/>
        </w:rPr>
        <w:t>sabotage the Minsk peace process</w:t>
      </w:r>
      <w:r w:rsidRPr="00F14659">
        <w:rPr>
          <w:sz w:val="12"/>
        </w:rPr>
        <w:t xml:space="preserve">. While there is a possibility that Ukrainian forces could use U.S.-supplied heavy weapons in an offensive capacity as the Russians suggest, it is more likely that </w:t>
      </w:r>
      <w:r w:rsidRPr="00F14659">
        <w:rPr>
          <w:sz w:val="22"/>
          <w:u w:val="single"/>
        </w:rPr>
        <w:t>this assistance will be used by Moscow as an excuse to redouble its</w:t>
      </w:r>
      <w:r w:rsidRPr="00F14659">
        <w:rPr>
          <w:sz w:val="12"/>
        </w:rPr>
        <w:t xml:space="preserve"> own </w:t>
      </w:r>
      <w:r w:rsidRPr="00F14659">
        <w:rPr>
          <w:sz w:val="22"/>
          <w:u w:val="single"/>
        </w:rPr>
        <w:t>support to Ukrainian proxies in Donetsk and Luhansk.</w:t>
      </w:r>
      <w:r w:rsidR="00F14659" w:rsidRPr="00F14659">
        <w:rPr>
          <w:sz w:val="12"/>
        </w:rPr>
        <w:t xml:space="preserve"> </w:t>
      </w:r>
      <w:r w:rsidRPr="00F14659">
        <w:rPr>
          <w:sz w:val="12"/>
        </w:rPr>
        <w:t>The Russians have demonstrated in word and in deed since they worked with proxies and invaded in April 2014 that the Ukrainian government will not be permitted to win the conflict militarily and reincorporate the Donbas into the Ukrainian state.</w:t>
      </w:r>
      <w:r w:rsidR="00F14659" w:rsidRPr="00F14659">
        <w:rPr>
          <w:sz w:val="12"/>
        </w:rPr>
        <w:t xml:space="preserve"> </w:t>
      </w:r>
      <w:r w:rsidRPr="00F14659">
        <w:rPr>
          <w:sz w:val="12"/>
        </w:rPr>
        <w:t>In the fall of 2014 and the winter of 2015, when Ukrainian troops and pro-government armed battalions were engaging Moscow’s proxies in ferocious door-to-door, house-to-house fighting, Russia escalated and forcefully stepped in, supplying personnel, tanks, supplies, and reinforcements to beat back Kiev’s advances. In Putin’s mind, allowing Ukraine to retake strategic territory was an unthinkable prospect that would lead Kiev to believe that it could squash the rebellion militarily. The infusion of Russian troops stopped Ukrainian territorial advances in their tracks, at considerable human cost to Kiev.</w:t>
      </w:r>
      <w:r w:rsidR="00F14659" w:rsidRPr="00F14659">
        <w:rPr>
          <w:sz w:val="12"/>
        </w:rPr>
        <w:t xml:space="preserve"> </w:t>
      </w:r>
      <w:r w:rsidRPr="00F14659">
        <w:rPr>
          <w:sz w:val="12"/>
        </w:rPr>
        <w:t xml:space="preserve">In other words, </w:t>
      </w:r>
      <w:r w:rsidRPr="00F14659">
        <w:rPr>
          <w:sz w:val="22"/>
          <w:u w:val="single"/>
        </w:rPr>
        <w:t>whenever pro-Russian militants were losing ground</w:t>
      </w:r>
      <w:r w:rsidRPr="00F14659">
        <w:rPr>
          <w:sz w:val="12"/>
        </w:rPr>
        <w:t xml:space="preserve"> or at risk, </w:t>
      </w:r>
      <w:r w:rsidRPr="00F14659">
        <w:rPr>
          <w:sz w:val="22"/>
          <w:u w:val="single"/>
        </w:rPr>
        <w:t xml:space="preserve">Moscow turned on the spigot of assistance to prevent a humiliating defeat </w:t>
      </w:r>
      <w:r w:rsidRPr="00F14659">
        <w:rPr>
          <w:sz w:val="12"/>
        </w:rPr>
        <w:t xml:space="preserve">or retreat. </w:t>
      </w:r>
      <w:r w:rsidRPr="00F14659">
        <w:rPr>
          <w:sz w:val="22"/>
          <w:u w:val="single"/>
        </w:rPr>
        <w:t>This is one of the biggest reminders to the world community that Ukraine’s political disposition is</w:t>
      </w:r>
      <w:r w:rsidRPr="00F14659">
        <w:rPr>
          <w:sz w:val="12"/>
        </w:rPr>
        <w:t xml:space="preserve"> ultimately </w:t>
      </w:r>
      <w:r w:rsidRPr="00F14659">
        <w:rPr>
          <w:sz w:val="22"/>
          <w:u w:val="single"/>
        </w:rPr>
        <w:t>far more important to Russia’s strategic interests than it is to Washington’s</w:t>
      </w:r>
      <w:r w:rsidRPr="00F14659">
        <w:rPr>
          <w:sz w:val="12"/>
        </w:rPr>
        <w:t>. No amount of U.S. military equipment or heavy weapons systems is likely to eclipse what the Russians will provide to the other side.</w:t>
      </w:r>
      <w:r w:rsidR="00F14659" w:rsidRPr="00F14659">
        <w:rPr>
          <w:sz w:val="12"/>
        </w:rPr>
        <w:t xml:space="preserve"> </w:t>
      </w:r>
      <w:r w:rsidRPr="00F14659">
        <w:rPr>
          <w:b/>
          <w:bCs/>
          <w:sz w:val="22"/>
          <w:u w:val="single"/>
        </w:rPr>
        <w:t>To believe Russia will be intimidated into</w:t>
      </w:r>
      <w:r w:rsidRPr="00F14659">
        <w:rPr>
          <w:sz w:val="22"/>
          <w:u w:val="single"/>
        </w:rPr>
        <w:t xml:space="preserve"> withdrawing its troops from Ukrainian territory or </w:t>
      </w:r>
      <w:r w:rsidRPr="00F14659">
        <w:rPr>
          <w:b/>
          <w:bCs/>
          <w:sz w:val="22"/>
          <w:u w:val="single"/>
        </w:rPr>
        <w:t>suing for</w:t>
      </w:r>
      <w:r w:rsidRPr="00F14659">
        <w:rPr>
          <w:sz w:val="12"/>
        </w:rPr>
        <w:t xml:space="preserve"> a </w:t>
      </w:r>
      <w:r w:rsidRPr="00F14659">
        <w:rPr>
          <w:b/>
          <w:bCs/>
          <w:sz w:val="22"/>
          <w:u w:val="single"/>
        </w:rPr>
        <w:t>peace</w:t>
      </w:r>
      <w:r w:rsidRPr="00F14659">
        <w:rPr>
          <w:sz w:val="22"/>
          <w:u w:val="single"/>
        </w:rPr>
        <w:t xml:space="preserve"> with a government Moscow sees as a puppet of the West just because a few more of its soldiers have been killed </w:t>
      </w:r>
      <w:r w:rsidRPr="00F14659">
        <w:rPr>
          <w:b/>
          <w:bCs/>
          <w:sz w:val="22"/>
          <w:u w:val="single"/>
        </w:rPr>
        <w:t>is to place hope over the reality of Putin’s track record</w:t>
      </w:r>
      <w:r w:rsidRPr="00F14659">
        <w:rPr>
          <w:sz w:val="22"/>
          <w:u w:val="single"/>
        </w:rPr>
        <w:t xml:space="preserve"> throughout the war.</w:t>
      </w:r>
      <w:r w:rsidR="00F14659" w:rsidRPr="00F14659">
        <w:rPr>
          <w:sz w:val="22"/>
          <w:u w:val="single"/>
        </w:rPr>
        <w:t xml:space="preserve"> </w:t>
      </w:r>
      <w:r w:rsidRPr="00F14659">
        <w:rPr>
          <w:sz w:val="12"/>
        </w:rPr>
        <w:t>Whether we in the United States or Western Europe accept it as legitimate or not, Putin is highly motivated to preserve Russian influence and freedom of movement in a country that shares a 1,426-mile border with the Russian Federation. To allow Ukraine to drift fully into Europe’s orbit on his watch would be nothing short of a personal political humiliation for Putin and, more important, a geopolitical catastrophe for a Russia whose political elites remain incredibly nervous about a shrinking Near Abroad and any hint of political revolution in the former Soviet space.</w:t>
      </w:r>
      <w:r w:rsidR="00F14659" w:rsidRPr="00F14659">
        <w:rPr>
          <w:sz w:val="12"/>
        </w:rPr>
        <w:t xml:space="preserve"> </w:t>
      </w:r>
      <w:r w:rsidRPr="00F14659">
        <w:rPr>
          <w:sz w:val="12"/>
        </w:rPr>
        <w:t>President Trump’s decision to increase U.S. military engagement in Ukraine’s conflict comes at a curious time, just three months after Putin broached the prospect of an international peacekeeping mission for the very first time and two days after Moscow, Kiev, and the separatists reaffirmed their intention to call a holiday ceasefire and proceed toward an “all-for-all” prisoner exchange. While dozens of ceasefires have come and gone in Ukraine and a Russian-drafted peacekeeping proposal was far below the threshold of what would be required to actually implement an impartial peace in the Donbas, Putin’s willingness to at least consider it left a slim opening for European diplomats and U.S. Special Representative Kurt Volker to explore options with their Russian counterparts.</w:t>
      </w:r>
      <w:r w:rsidR="00F14659" w:rsidRPr="00F14659">
        <w:rPr>
          <w:sz w:val="12"/>
        </w:rPr>
        <w:t xml:space="preserve"> </w:t>
      </w:r>
      <w:r w:rsidRPr="00F14659">
        <w:rPr>
          <w:sz w:val="22"/>
          <w:u w:val="single"/>
        </w:rPr>
        <w:t xml:space="preserve">Washington’s move to provide U.S. lethal weapons stockpiles to the Ukrainians could have an </w:t>
      </w:r>
      <w:r w:rsidRPr="00F14659">
        <w:rPr>
          <w:rStyle w:val="Emphasis"/>
        </w:rPr>
        <w:t>adverse impact on all of these diplomatic processes</w:t>
      </w:r>
      <w:r w:rsidRPr="00F14659">
        <w:rPr>
          <w:sz w:val="12"/>
        </w:rPr>
        <w:t xml:space="preserve">. </w:t>
      </w:r>
      <w:r w:rsidRPr="00F14659">
        <w:rPr>
          <w:sz w:val="22"/>
          <w:u w:val="single"/>
        </w:rPr>
        <w:t>By throwing the U</w:t>
      </w:r>
      <w:r w:rsidRPr="00F14659">
        <w:rPr>
          <w:sz w:val="12"/>
        </w:rPr>
        <w:t xml:space="preserve">nited </w:t>
      </w:r>
      <w:r w:rsidRPr="00F14659">
        <w:rPr>
          <w:sz w:val="22"/>
          <w:u w:val="single"/>
        </w:rPr>
        <w:t>S</w:t>
      </w:r>
      <w:r w:rsidRPr="00F14659">
        <w:rPr>
          <w:sz w:val="12"/>
        </w:rPr>
        <w:t xml:space="preserve">tates </w:t>
      </w:r>
      <w:r w:rsidRPr="00F14659">
        <w:rPr>
          <w:sz w:val="22"/>
          <w:u w:val="single"/>
        </w:rPr>
        <w:t>deeper into the Ukrainian morass,</w:t>
      </w:r>
      <w:r w:rsidRPr="00F14659">
        <w:rPr>
          <w:sz w:val="12"/>
        </w:rPr>
        <w:t xml:space="preserve"> President </w:t>
      </w:r>
      <w:r w:rsidRPr="00F14659">
        <w:rPr>
          <w:sz w:val="22"/>
          <w:u w:val="single"/>
        </w:rPr>
        <w:t xml:space="preserve">Trump has taken the first giant step toward further American involvement in the likely event that Moscow escalates and the Ukrainian government asks for more weapons. </w:t>
      </w:r>
      <w:r w:rsidRPr="00F14659">
        <w:rPr>
          <w:sz w:val="12"/>
        </w:rPr>
        <w:t>This is a frightening possibility, particularly for Americans who would prefer not to intervene on behalf of a nation that is not even a member of NATO and whose political direction is irrelevant to America’s policy in Europe.</w:t>
      </w:r>
      <w:r w:rsidR="00F14659" w:rsidRPr="00F14659">
        <w:rPr>
          <w:sz w:val="12"/>
        </w:rPr>
        <w:t xml:space="preserve"> </w:t>
      </w:r>
      <w:r w:rsidRPr="00F14659">
        <w:rPr>
          <w:sz w:val="12"/>
        </w:rPr>
        <w:t>The unanswered questions are nearly endless, and there is no sign the White House has even begun thinking about them.</w:t>
      </w:r>
      <w:r w:rsidR="00F14659" w:rsidRPr="00F14659">
        <w:rPr>
          <w:sz w:val="12"/>
        </w:rPr>
        <w:t xml:space="preserve"> </w:t>
      </w:r>
      <w:r w:rsidRPr="00F14659">
        <w:rPr>
          <w:sz w:val="12"/>
        </w:rPr>
        <w:t>What, for instance, is the U.S. objective in Ukraine other than simply trying to bleed the Russians in a proxy conflict?</w:t>
      </w:r>
      <w:r w:rsidR="00F14659" w:rsidRPr="00F14659">
        <w:rPr>
          <w:sz w:val="12"/>
        </w:rPr>
        <w:t xml:space="preserve"> </w:t>
      </w:r>
      <w:r w:rsidRPr="00F14659">
        <w:rPr>
          <w:sz w:val="12"/>
        </w:rPr>
        <w:t>When — not if — Russia escalates, what would the Trump administration do to counter it? How far is the U.S. willing to go to frustrate Moscow’s ambitions in a country it sees as an extension of its former Soviet glory? What if Putin, in his desire to respond to what he regards as American aggression in his own backyard, seeks to expand the conflict by stirring up pro-Moscow sentiment among the Russian-speaking populations of the Baltics? What would NATO do in that situation?</w:t>
      </w:r>
      <w:r w:rsidR="00F14659" w:rsidRPr="00F14659">
        <w:rPr>
          <w:sz w:val="12"/>
        </w:rPr>
        <w:t xml:space="preserve"> </w:t>
      </w:r>
      <w:r w:rsidRPr="00F14659">
        <w:rPr>
          <w:sz w:val="12"/>
        </w:rPr>
        <w:t>Is NATO even prepared for such a contingency? And if they are not, how is any other Eastern European nation supposed to have any confidence in NATO when the transatlantic alliance can’t even defend its own members?</w:t>
      </w:r>
      <w:r w:rsidR="00F14659" w:rsidRPr="00F14659">
        <w:rPr>
          <w:sz w:val="12"/>
        </w:rPr>
        <w:t xml:space="preserve"> </w:t>
      </w:r>
      <w:r w:rsidRPr="00F14659">
        <w:rPr>
          <w:sz w:val="12"/>
        </w:rPr>
        <w:t>When you get down to the core of the matter,</w:t>
      </w:r>
      <w:r w:rsidRPr="00F14659">
        <w:rPr>
          <w:sz w:val="22"/>
          <w:u w:val="single"/>
        </w:rPr>
        <w:t xml:space="preserve"> the turbulent waters of Ukrainian politics have the potential to send the American ship of state straight towards the dangerous rocks of a geopolitical crisis of its own making.</w:t>
      </w:r>
      <w:r w:rsidRPr="00F14659">
        <w:rPr>
          <w:sz w:val="12"/>
        </w:rPr>
        <w:t xml:space="preserve"> The smartest move for Washington is to stay in the harbor and cede the waters to captains who have more at stake.</w:t>
      </w:r>
    </w:p>
    <w:p w:rsidR="00185CCC" w:rsidRPr="00D1661D" w:rsidRDefault="00F14659" w:rsidP="00185CCC">
      <w:pPr>
        <w:pStyle w:val="Heading4"/>
      </w:pPr>
      <w:r>
        <w:t>The treat</w:t>
      </w:r>
      <w:r w:rsidR="00185CCC">
        <w:t xml:space="preserve"> of lethal weapons prevent effective negotiations</w:t>
      </w:r>
    </w:p>
    <w:p w:rsidR="00185CCC" w:rsidRDefault="00185CCC" w:rsidP="00185CCC">
      <w:pPr>
        <w:rPr>
          <w:rStyle w:val="Hyperlink"/>
        </w:rPr>
      </w:pPr>
      <w:r w:rsidRPr="00EB47D7">
        <w:rPr>
          <w:rStyle w:val="Style13ptBold"/>
        </w:rPr>
        <w:t>Semchuk</w:t>
      </w:r>
      <w:r>
        <w:t xml:space="preserve"> 3-27-20</w:t>
      </w:r>
      <w:r w:rsidRPr="00EB47D7">
        <w:rPr>
          <w:rStyle w:val="Style13ptBold"/>
        </w:rPr>
        <w:t>19</w:t>
      </w:r>
      <w:r>
        <w:t xml:space="preserve"> – MPhil in Comparative Government @ Oxford, PhD Candidate in Politics, University of Oxford (Liana, “Ukraine: US arms sales making big business money while ordinary people pay the price,” </w:t>
      </w:r>
      <w:r w:rsidRPr="00491E14">
        <w:rPr>
          <w:i/>
        </w:rPr>
        <w:t>The Conversation</w:t>
      </w:r>
      <w:r>
        <w:t xml:space="preserve">, </w:t>
      </w:r>
      <w:hyperlink r:id="rId72" w:history="1">
        <w:r w:rsidRPr="00437384">
          <w:rPr>
            <w:rStyle w:val="Hyperlink"/>
          </w:rPr>
          <w:t>https://theconversation.com/ukraine-us-arms-sales-making-big-business-money-while-ordinary-people-pay-the-price-114238)//BB</w:t>
        </w:r>
      </w:hyperlink>
    </w:p>
    <w:p w:rsidR="00F14659" w:rsidRDefault="00F14659" w:rsidP="00185CCC"/>
    <w:p w:rsidR="00185CCC" w:rsidRPr="00F14659" w:rsidRDefault="00185CCC" w:rsidP="00185CCC">
      <w:pPr>
        <w:rPr>
          <w:sz w:val="22"/>
          <w:u w:val="single"/>
        </w:rPr>
      </w:pPr>
      <w:r w:rsidRPr="00F14659">
        <w:rPr>
          <w:sz w:val="14"/>
        </w:rPr>
        <w:t>Selling lethal weapons to Ukraine is the equivalent of pouring kerosene onto a flame. But ongoing hostilities between Ukraine and Russia – including the Kerch strait crisis, which began late last year when Russia intercepted three Ukrainian vessels and took 24 crew members captive – are also a major business opportunity for the world’s largest defence contractors. Despite the risk of serious escalation, these companies continue to provide Ukraine with lethal aid so it can defend itself against Russia – for a price, of course.</w:t>
      </w:r>
      <w:r w:rsidR="00F14659" w:rsidRPr="00F14659">
        <w:rPr>
          <w:sz w:val="14"/>
        </w:rPr>
        <w:t xml:space="preserve"> </w:t>
      </w:r>
      <w:r w:rsidRPr="00F14659">
        <w:rPr>
          <w:sz w:val="14"/>
        </w:rPr>
        <w:t xml:space="preserve">The US special representative for Ukraine negotiations, Kurt Volker, stated recently that Washington remains committed to providing support to Ukraine and its military, including anti-tank systems. He even hinted that </w:t>
      </w:r>
      <w:r w:rsidRPr="00F14659">
        <w:rPr>
          <w:sz w:val="22"/>
          <w:u w:val="single"/>
        </w:rPr>
        <w:t>the US is considering expanding the types of lethal aid that it could begin selling to Ukraine,</w:t>
      </w:r>
      <w:r w:rsidRPr="00F14659">
        <w:rPr>
          <w:sz w:val="14"/>
        </w:rPr>
        <w:t xml:space="preserve"> saying: “We also need to be looking at things like air defence and coastal defence.”</w:t>
      </w:r>
      <w:r w:rsidR="00F14659" w:rsidRPr="00F14659">
        <w:rPr>
          <w:sz w:val="14"/>
        </w:rPr>
        <w:t xml:space="preserve"> </w:t>
      </w:r>
      <w:r w:rsidRPr="00F14659">
        <w:rPr>
          <w:sz w:val="14"/>
        </w:rPr>
        <w:t>This is a troubling prospect. In March, US army general Curtis Scaparrotti said that the US could also bolster the Ukrainian military’s sniper capabilities. Speaking to the Senate Armed Services Committee, he said:</w:t>
      </w:r>
      <w:r w:rsidR="00F14659" w:rsidRPr="00F14659">
        <w:rPr>
          <w:sz w:val="14"/>
        </w:rPr>
        <w:t xml:space="preserve"> </w:t>
      </w:r>
      <w:r w:rsidRPr="00F14659">
        <w:rPr>
          <w:sz w:val="14"/>
        </w:rPr>
        <w:t>There are other systems, sniper systems, ammunition and, perhaps looking at the Kerch Strait, perhaps consideration for naval systems, as well, here in the future as we move forward.</w:t>
      </w:r>
      <w:r w:rsidR="00F14659" w:rsidRPr="00F14659">
        <w:rPr>
          <w:sz w:val="14"/>
        </w:rPr>
        <w:t xml:space="preserve"> </w:t>
      </w:r>
      <w:r w:rsidRPr="00F14659">
        <w:rPr>
          <w:sz w:val="14"/>
        </w:rPr>
        <w:t>This comment has been widely underreported and has not received nearly as much attention as it deserves considering the potential consequences.</w:t>
      </w:r>
      <w:r w:rsidR="00F14659" w:rsidRPr="00F14659">
        <w:rPr>
          <w:sz w:val="14"/>
        </w:rPr>
        <w:t xml:space="preserve"> </w:t>
      </w:r>
      <w:r w:rsidRPr="00F14659">
        <w:rPr>
          <w:sz w:val="14"/>
        </w:rPr>
        <w:t xml:space="preserve">At worst, more </w:t>
      </w:r>
      <w:r w:rsidRPr="00F14659">
        <w:rPr>
          <w:sz w:val="22"/>
          <w:u w:val="single"/>
        </w:rPr>
        <w:t>lethal aid could escalate the conflict further</w:t>
      </w:r>
      <w:r w:rsidRPr="00F14659">
        <w:rPr>
          <w:sz w:val="14"/>
        </w:rPr>
        <w:t xml:space="preserve">. At best, it will continue to keep alive a conflict that has already claimed more than 10,000 lives. </w:t>
      </w:r>
      <w:r w:rsidRPr="00F14659">
        <w:rPr>
          <w:sz w:val="22"/>
          <w:u w:val="single"/>
        </w:rPr>
        <w:t xml:space="preserve">Finding a straightforward policy alternative is difficult, but </w:t>
      </w:r>
      <w:r w:rsidRPr="00F14659">
        <w:rPr>
          <w:b/>
          <w:bCs/>
          <w:sz w:val="22"/>
          <w:u w:val="single"/>
        </w:rPr>
        <w:t>sending more lethal aid</w:t>
      </w:r>
      <w:r w:rsidRPr="00F14659">
        <w:rPr>
          <w:sz w:val="22"/>
          <w:u w:val="single"/>
        </w:rPr>
        <w:t xml:space="preserve"> to achieve the unattainable goal of Ukraine defeating Russia </w:t>
      </w:r>
      <w:r w:rsidRPr="00F14659">
        <w:rPr>
          <w:b/>
          <w:bCs/>
          <w:sz w:val="22"/>
          <w:u w:val="single"/>
        </w:rPr>
        <w:t>is certainly no solution</w:t>
      </w:r>
      <w:r w:rsidRPr="00F14659">
        <w:rPr>
          <w:sz w:val="22"/>
          <w:u w:val="single"/>
        </w:rPr>
        <w:t>.</w:t>
      </w:r>
      <w:r w:rsidR="00F14659" w:rsidRPr="00F14659">
        <w:rPr>
          <w:sz w:val="14"/>
        </w:rPr>
        <w:t xml:space="preserve"> </w:t>
      </w:r>
      <w:r w:rsidRPr="00F14659">
        <w:rPr>
          <w:sz w:val="14"/>
        </w:rPr>
        <w:t>Impact</w:t>
      </w:r>
      <w:r w:rsidR="00F14659" w:rsidRPr="00F14659">
        <w:rPr>
          <w:sz w:val="14"/>
        </w:rPr>
        <w:t xml:space="preserve"> </w:t>
      </w:r>
      <w:r w:rsidRPr="00F14659">
        <w:rPr>
          <w:sz w:val="14"/>
        </w:rPr>
        <w:t>Despite attempts by Volker and Scaparrotti to market the proposition as a way to help Ukraine defend itself against Russia, the immediate benefits seem clearer to America’s weapons manufacturing sector than to Ukrainian civilians, who will undoubtedly get caught in the crossfire.</w:t>
      </w:r>
      <w:r w:rsidR="00F14659" w:rsidRPr="00F14659">
        <w:rPr>
          <w:sz w:val="14"/>
        </w:rPr>
        <w:t xml:space="preserve"> </w:t>
      </w:r>
      <w:r w:rsidRPr="00F14659">
        <w:rPr>
          <w:sz w:val="14"/>
        </w:rPr>
        <w:t>The Stockholm International Peace Research Institute reported that the US is home to five of the world’s ten largest defence contractors. Lockheed Martin, by far the largest in the field, in 2017 had an estimated US$44.9 billion in arms contracts globally.</w:t>
      </w:r>
      <w:r w:rsidR="00F14659" w:rsidRPr="00F14659">
        <w:rPr>
          <w:sz w:val="14"/>
        </w:rPr>
        <w:t xml:space="preserve"> </w:t>
      </w:r>
      <w:r w:rsidRPr="00F14659">
        <w:rPr>
          <w:sz w:val="14"/>
        </w:rPr>
        <w:t>*image removed, caption kept*</w:t>
      </w:r>
      <w:r w:rsidR="00F14659" w:rsidRPr="00F14659">
        <w:rPr>
          <w:sz w:val="14"/>
        </w:rPr>
        <w:t xml:space="preserve"> </w:t>
      </w:r>
      <w:r w:rsidRPr="00F14659">
        <w:rPr>
          <w:sz w:val="14"/>
        </w:rPr>
        <w:t>More weapons will likely only inflame the conflict.</w:t>
      </w:r>
      <w:r w:rsidR="00F14659" w:rsidRPr="00F14659">
        <w:rPr>
          <w:sz w:val="14"/>
        </w:rPr>
        <w:t xml:space="preserve"> </w:t>
      </w:r>
      <w:r w:rsidRPr="00F14659">
        <w:rPr>
          <w:sz w:val="14"/>
        </w:rPr>
        <w:t>Shutterstock</w:t>
      </w:r>
      <w:r w:rsidR="00F14659" w:rsidRPr="00F14659">
        <w:rPr>
          <w:sz w:val="14"/>
        </w:rPr>
        <w:t xml:space="preserve"> </w:t>
      </w:r>
      <w:r w:rsidRPr="00F14659">
        <w:rPr>
          <w:sz w:val="14"/>
        </w:rPr>
        <w:t>The company was also contracted (with Raytheon) in 2018 to provide Ukraine with Javelin anti-tank missiles.</w:t>
      </w:r>
      <w:r w:rsidR="00F14659" w:rsidRPr="00F14659">
        <w:rPr>
          <w:sz w:val="14"/>
        </w:rPr>
        <w:t xml:space="preserve"> </w:t>
      </w:r>
      <w:r w:rsidRPr="00F14659">
        <w:rPr>
          <w:sz w:val="14"/>
        </w:rPr>
        <w:t>The US Pentagon said: “The Javelin system will help Ukraine build its long-term defense capacity to defend its sovereignty and territorial integrity in order to meet its national defense requirements.”</w:t>
      </w:r>
      <w:r w:rsidR="00F14659" w:rsidRPr="00F14659">
        <w:rPr>
          <w:sz w:val="14"/>
        </w:rPr>
        <w:t xml:space="preserve"> </w:t>
      </w:r>
      <w:r w:rsidRPr="00F14659">
        <w:rPr>
          <w:sz w:val="14"/>
        </w:rPr>
        <w:t>But Lockheed Martin likely profited handsomely from the deal. Meanwhile, the company’s financial reports showed fourth quarter 2018 net sales of US$14.4 billion, compared to US$13.8 billion in the fourth quarter of 2017. This year, the company is expecting sales to grow by as much as 6%. This is unlikely to be the case if the number of conflicts around the world declines.</w:t>
      </w:r>
      <w:r w:rsidR="00F14659" w:rsidRPr="00F14659">
        <w:rPr>
          <w:sz w:val="14"/>
        </w:rPr>
        <w:t xml:space="preserve"> </w:t>
      </w:r>
      <w:r w:rsidRPr="00F14659">
        <w:rPr>
          <w:sz w:val="14"/>
        </w:rPr>
        <w:t>It’s clear why Washington wants to sell more weapons to Ukraine. But whether Ukraine remains receptive and willing to continue buying them may hinge on the outcome of the upcoming presidential election, which is scheduled for March 31.</w:t>
      </w:r>
      <w:r w:rsidR="00F14659" w:rsidRPr="00F14659">
        <w:rPr>
          <w:sz w:val="14"/>
        </w:rPr>
        <w:t xml:space="preserve"> </w:t>
      </w:r>
      <w:r w:rsidRPr="00F14659">
        <w:rPr>
          <w:sz w:val="14"/>
        </w:rPr>
        <w:t>Presidential candidate Volodymyr Zelensky, who is currently leading in the polls, seems to offer hope that Ukraine may change its current strategy. This is reflected in a statement Zelensky made in March in which he emphasised the need to negotiate with Russia in order to “save people’s lives”.</w:t>
      </w:r>
      <w:r w:rsidR="00F14659" w:rsidRPr="00F14659">
        <w:rPr>
          <w:sz w:val="14"/>
        </w:rPr>
        <w:t xml:space="preserve"> </w:t>
      </w:r>
      <w:r w:rsidRPr="00F14659">
        <w:rPr>
          <w:sz w:val="14"/>
        </w:rPr>
        <w:t>Is there a solution?</w:t>
      </w:r>
      <w:r w:rsidR="00F14659" w:rsidRPr="00F14659">
        <w:rPr>
          <w:sz w:val="14"/>
        </w:rPr>
        <w:t xml:space="preserve"> </w:t>
      </w:r>
      <w:r w:rsidRPr="00F14659">
        <w:rPr>
          <w:sz w:val="14"/>
        </w:rPr>
        <w:t xml:space="preserve">As well as better diplomacy, Zelensky also sees direct democracy as a way to resolve the crisis. </w:t>
      </w:r>
      <w:r w:rsidRPr="00F14659">
        <w:rPr>
          <w:sz w:val="22"/>
          <w:u w:val="single"/>
        </w:rPr>
        <w:t xml:space="preserve">Rather than pursuing the same ineffective policy, </w:t>
      </w:r>
      <w:r w:rsidRPr="00F14659">
        <w:rPr>
          <w:sz w:val="14"/>
        </w:rPr>
        <w:t>which has achieved absolutely nothing except for a greater death toll and growing human misery</w:t>
      </w:r>
      <w:r w:rsidRPr="00F14659">
        <w:rPr>
          <w:sz w:val="22"/>
          <w:u w:val="single"/>
        </w:rPr>
        <w:t>, he proposed a referendum on the outcome of his negotiations with Russia on the conflict in eastern Ukraine.</w:t>
      </w:r>
      <w:r w:rsidRPr="00F14659">
        <w:rPr>
          <w:sz w:val="14"/>
        </w:rPr>
        <w:t xml:space="preserve"> </w:t>
      </w:r>
      <w:r w:rsidRPr="00F14659">
        <w:rPr>
          <w:sz w:val="22"/>
          <w:u w:val="single"/>
        </w:rPr>
        <w:t>This approach might not lead to a quick fix or immediately restore peace in the region – but it is more likely to succeed than simply supplying more weapons with which to prolong the fighting.</w:t>
      </w:r>
      <w:r w:rsidR="00F14659" w:rsidRPr="00F14659">
        <w:rPr>
          <w:sz w:val="14"/>
        </w:rPr>
        <w:t xml:space="preserve"> </w:t>
      </w:r>
      <w:r w:rsidRPr="00F14659">
        <w:rPr>
          <w:sz w:val="22"/>
          <w:u w:val="single"/>
        </w:rPr>
        <w:t xml:space="preserve">The West should not abandon its rhetoric of support for Ukraine’s territorial integrity. But </w:t>
      </w:r>
      <w:r w:rsidRPr="00F14659">
        <w:rPr>
          <w:b/>
          <w:bCs/>
          <w:sz w:val="22"/>
          <w:u w:val="single"/>
        </w:rPr>
        <w:t>policymakers</w:t>
      </w:r>
      <w:r w:rsidRPr="00F14659">
        <w:rPr>
          <w:sz w:val="14"/>
        </w:rPr>
        <w:t xml:space="preserve"> and society more broadly </w:t>
      </w:r>
      <w:r w:rsidRPr="00F14659">
        <w:rPr>
          <w:b/>
          <w:bCs/>
          <w:sz w:val="22"/>
          <w:u w:val="single"/>
        </w:rPr>
        <w:t>should be careful not to assume that</w:t>
      </w:r>
      <w:r w:rsidRPr="00F14659">
        <w:rPr>
          <w:sz w:val="22"/>
          <w:u w:val="single"/>
        </w:rPr>
        <w:t xml:space="preserve"> simply </w:t>
      </w:r>
      <w:r w:rsidRPr="00F14659">
        <w:rPr>
          <w:b/>
          <w:bCs/>
          <w:sz w:val="22"/>
          <w:u w:val="single"/>
        </w:rPr>
        <w:t>selling more weapons</w:t>
      </w:r>
      <w:r w:rsidRPr="00F14659">
        <w:rPr>
          <w:sz w:val="22"/>
          <w:u w:val="single"/>
        </w:rPr>
        <w:t xml:space="preserve"> to Ukraine </w:t>
      </w:r>
      <w:r w:rsidRPr="00F14659">
        <w:rPr>
          <w:b/>
          <w:bCs/>
          <w:sz w:val="22"/>
          <w:u w:val="single"/>
        </w:rPr>
        <w:t>will yield a definitive victory</w:t>
      </w:r>
      <w:r w:rsidRPr="00F14659">
        <w:rPr>
          <w:sz w:val="22"/>
          <w:u w:val="single"/>
        </w:rPr>
        <w:t xml:space="preserve"> over Russia and its separatist allies.</w:t>
      </w:r>
      <w:r w:rsidR="00F14659" w:rsidRPr="00F14659">
        <w:rPr>
          <w:sz w:val="22"/>
          <w:u w:val="single"/>
        </w:rPr>
        <w:t xml:space="preserve"> </w:t>
      </w:r>
      <w:r w:rsidRPr="00F14659">
        <w:rPr>
          <w:sz w:val="14"/>
        </w:rPr>
        <w:t xml:space="preserve">While the ongoing war in the eastern Donbas region and the recent Kerch incident offer an opportunity for big businesses to make a profit, it’s ordinary people who will pay the price. </w:t>
      </w:r>
      <w:r w:rsidRPr="00F14659">
        <w:rPr>
          <w:sz w:val="22"/>
          <w:u w:val="single"/>
        </w:rPr>
        <w:t xml:space="preserve">The current approach to deescalating the conflict needs to be dramatically reevaluated – and </w:t>
      </w:r>
      <w:r w:rsidRPr="00F14659">
        <w:rPr>
          <w:b/>
          <w:bCs/>
          <w:sz w:val="22"/>
          <w:u w:val="single"/>
        </w:rPr>
        <w:t>lethal weapons must be taken off the negotiating table</w:t>
      </w:r>
      <w:r w:rsidRPr="00F14659">
        <w:rPr>
          <w:sz w:val="22"/>
          <w:u w:val="single"/>
        </w:rPr>
        <w:t>.</w:t>
      </w:r>
    </w:p>
    <w:p w:rsidR="00F14659" w:rsidRDefault="00F14659" w:rsidP="00F14659">
      <w:pPr>
        <w:pStyle w:val="Heading3"/>
      </w:pPr>
      <w:r>
        <w:t>AT militias condition cp – impact d [or say yes]</w:t>
      </w:r>
    </w:p>
    <w:p w:rsidR="00F14659" w:rsidRPr="00EC10E6" w:rsidRDefault="00F14659" w:rsidP="00F14659">
      <w:pPr>
        <w:pStyle w:val="Heading4"/>
      </w:pPr>
      <w:r>
        <w:t xml:space="preserve">No impact – Ukraine </w:t>
      </w:r>
      <w:r w:rsidRPr="00EC10E6">
        <w:rPr>
          <w:u w:val="single"/>
        </w:rPr>
        <w:t>successfully</w:t>
      </w:r>
      <w:r>
        <w:t xml:space="preserve"> </w:t>
      </w:r>
      <w:r w:rsidRPr="00EC10E6">
        <w:t>reined</w:t>
      </w:r>
      <w:r>
        <w:t xml:space="preserve"> in militias </w:t>
      </w:r>
    </w:p>
    <w:p w:rsidR="00F14659" w:rsidRPr="00514EE3" w:rsidRDefault="00F14659" w:rsidP="00F14659">
      <w:r w:rsidRPr="00EC10E6">
        <w:rPr>
          <w:rStyle w:val="Style13ptBold"/>
        </w:rPr>
        <w:t>Moronova and Segatskova 17</w:t>
      </w:r>
      <w:r>
        <w:t xml:space="preserve"> – (*Vera Mironova is an International Security Fellow at the Harvard Kennedy School’s Belfer Center. **Ekaterina Segatskova is a journalist based in Ukraine. “How Ukraine Reined In Its Militias” Foreign Affairs, August 1, 2017, </w:t>
      </w:r>
      <w:hyperlink r:id="rId73" w:history="1">
        <w:r w:rsidRPr="008C0791">
          <w:rPr>
            <w:rStyle w:val="Hyperlink"/>
          </w:rPr>
          <w:t>https://www.foreignaffairs.com/articles/ukraine/2017-08-01/how-ukraine-reined-its-militias?utm_campaign=reg_conf_email&amp;utm_medium=newsletters&amp;utm_source=fa_registration</w:t>
        </w:r>
      </w:hyperlink>
      <w:r>
        <w:t>)//RP</w:t>
      </w:r>
    </w:p>
    <w:p w:rsidR="00F14659" w:rsidRDefault="00F14659" w:rsidP="00F14659">
      <w:r>
        <w:t xml:space="preserve">When the conflict in Ukraine began in early 2014, a disturbing number of armed groups—from looting gangs to militias with ties to European white supremacy movements—sprang up from the chaos. </w:t>
      </w:r>
      <w:r w:rsidRPr="00EC10E6">
        <w:rPr>
          <w:u w:val="single"/>
        </w:rPr>
        <w:t xml:space="preserve">Although the role and origin of those pro-Ukrainian militias has been hotly debated, one thing is clear: several years after the start of the conflict, </w:t>
      </w:r>
      <w:r w:rsidRPr="00EC10E6">
        <w:rPr>
          <w:b/>
          <w:bCs/>
          <w:u w:val="single"/>
        </w:rPr>
        <w:t xml:space="preserve">the Ukrainian government has managed to stifle the independent armed groups fighting </w:t>
      </w:r>
      <w:r w:rsidRPr="00EC10E6">
        <w:rPr>
          <w:u w:val="single"/>
        </w:rPr>
        <w:t>on its side</w:t>
      </w:r>
      <w:r>
        <w:t>.</w:t>
      </w:r>
      <w:r w:rsidRPr="00EC10E6">
        <w:rPr>
          <w:u w:val="single"/>
        </w:rPr>
        <w:t xml:space="preserve"> Its success offers lessons for other countries attempting to demobilize populations after a war.</w:t>
      </w:r>
      <w:r>
        <w:t xml:space="preserve">  </w:t>
      </w:r>
    </w:p>
    <w:p w:rsidR="00F14659" w:rsidRDefault="00F14659" w:rsidP="00F14659">
      <w:r>
        <w:t>At the start of the war in 2014, there were as many as 30 small armed groups made up of 50 to 100 people. This assortment quickly consolidated into five main militias: Right Sector, Azov, Aidar, Donbas, and Dnepr 1. These semi-independent groups absorbed most of Ukraine’s freelance fighters and small ethnic militias. Although each group had its own leadership, logistics, and funding, they had to negotiate access to the frontline with the Ukrainian government, and they depended on the regular army for artillery cover. Many of the volunteer fighters were internally displaced people from eastern Ukraine and Crimea, although some Russian far-right activists came to participate in the fight.</w:t>
      </w:r>
    </w:p>
    <w:p w:rsidR="00F14659" w:rsidRDefault="00F14659" w:rsidP="00F14659">
      <w:r>
        <w:t>At the start of the war, when Ukraine’s standing army was weak and slow to mobilize, such groups were crucial to the defense of the territory. However, even from the start, there were major problems with their operations. They rarely coordinated with each other or the Ukrainian army on the battlefield or off. Furthermore, there was no legal supervision of their activities, as Amnesty International has repeatedly pointed out.</w:t>
      </w:r>
    </w:p>
    <w:p w:rsidR="00F14659" w:rsidRDefault="00F14659" w:rsidP="00F14659">
      <w:r>
        <w:t>The lack of coordination led to inefficiency and, sometimes, catastrophe. In August 2014, Aidar, which consisted of freelance fighters from the Lugansk region who joined after the Maidan protests and who had little military skill, failed to coordinate operations with the Ukrainian army in Lugansk in the infamous Battle of Illovaisk. The army and several other volunteer battalions, including forces from Donbas, another autonomous pro-Ukrainian armed group, were overrun; more than 1,000 fighters were killed, about 100 were injured, and 128 were taken prisoner. The lack of coordination is often cited as a main cause of the disaster.</w:t>
      </w:r>
    </w:p>
    <w:p w:rsidR="00F14659" w:rsidRDefault="00F14659" w:rsidP="00F14659">
      <w:r>
        <w:t xml:space="preserve">These problems on the ground, pressure from the international community, and </w:t>
      </w:r>
      <w:r w:rsidRPr="00EC10E6">
        <w:rPr>
          <w:u w:val="single"/>
        </w:rPr>
        <w:t>concerns that these independent armed groups might themselves grow into destabilizing opponents alarmed the central government in Kiev and spurred it to act.</w:t>
      </w:r>
      <w:r>
        <w:t xml:space="preserve"> </w:t>
      </w:r>
      <w:r w:rsidRPr="00EC10E6">
        <w:rPr>
          <w:b/>
          <w:bCs/>
          <w:u w:val="single"/>
        </w:rPr>
        <w:t>The government drew a line:</w:t>
      </w:r>
      <w:r w:rsidRPr="00EC10E6">
        <w:rPr>
          <w:u w:val="single"/>
        </w:rPr>
        <w:t xml:space="preserve"> all independent pro-Ukrainian paramilitary groups would either join the official armed forces or face demobilization by any means necessary. The Ukrainian government acted at the right time—that is, when its army was strong and public opinion was on its side</w:t>
      </w:r>
      <w:r>
        <w:t>. Many governments facing similar problems either miss the right moment or provoke infighting during incorporation.</w:t>
      </w:r>
    </w:p>
    <w:p w:rsidR="00F14659" w:rsidRDefault="00F14659" w:rsidP="00F14659">
      <w:r w:rsidRPr="00EC10E6">
        <w:rPr>
          <w:u w:val="single"/>
        </w:rPr>
        <w:t>The first group to be incorporated was the 500-person Azov battalion. The group’s leader, Arsen Avakov, had been the Ukrainian minister of internal affairs since 2014</w:t>
      </w:r>
      <w:r>
        <w:t xml:space="preserve">. The Azov fighters acquiesced peacefully, having always anticipated a merger with the army. After the union, </w:t>
      </w:r>
      <w:r w:rsidRPr="009426F7">
        <w:rPr>
          <w:u w:val="single"/>
        </w:rPr>
        <w:t xml:space="preserve">the government’s first act was to root out two groups within Azov, foreign fighters and neo-Nazis, by </w:t>
      </w:r>
      <w:r w:rsidRPr="009426F7">
        <w:rPr>
          <w:b/>
          <w:bCs/>
          <w:u w:val="single"/>
        </w:rPr>
        <w:t>vetting group members with background checks</w:t>
      </w:r>
      <w:r w:rsidRPr="009426F7">
        <w:rPr>
          <w:u w:val="single"/>
        </w:rPr>
        <w:t>, observations during training, and a law requiring all fighters to accept Ukrainian citizenship</w:t>
      </w:r>
      <w:r>
        <w:t>. Fighters who did not pass this screening were offered the chance to join civilian volunteer corps to help the war effort; these corps assisted police, cleared snow (a crucial task in Ukraine), and even worked on a public radio.</w:t>
      </w:r>
    </w:p>
    <w:p w:rsidR="00F14659" w:rsidRPr="009426F7" w:rsidRDefault="00F14659" w:rsidP="00F14659">
      <w:pPr>
        <w:rPr>
          <w:u w:val="single"/>
        </w:rPr>
      </w:pPr>
      <w:r w:rsidRPr="009426F7">
        <w:rPr>
          <w:u w:val="single"/>
        </w:rPr>
        <w:t>The Donbas paramilitary was also peacefully incorporated into the official army</w:t>
      </w:r>
      <w:r>
        <w:t xml:space="preserve">. The group had been in flux since the autumn of 2014, </w:t>
      </w:r>
      <w:r w:rsidRPr="009426F7">
        <w:rPr>
          <w:u w:val="single"/>
        </w:rPr>
        <w:t>when a disagreement among the group’s leadership broke out; the Ukrainian government exploited the rift, and Donbas disintegrated.</w:t>
      </w:r>
      <w:r>
        <w:t xml:space="preserve"> </w:t>
      </w:r>
      <w:r w:rsidRPr="009426F7">
        <w:rPr>
          <w:u w:val="single"/>
        </w:rPr>
        <w:t>Some of its fighters simply demobilized, whereas others found their way to official Ukrainian recruitment centers and enlisted.</w:t>
      </w:r>
    </w:p>
    <w:p w:rsidR="00F14659" w:rsidRDefault="00F14659" w:rsidP="00F14659">
      <w:r w:rsidRPr="009426F7">
        <w:rPr>
          <w:u w:val="single"/>
        </w:rPr>
        <w:t>The remaining three groups resisted giving up their independence, so the government took a carrot-and-stick approach</w:t>
      </w:r>
      <w:r>
        <w:t xml:space="preserve">. In spring 2015, it issued an ultimatum. </w:t>
      </w:r>
      <w:r w:rsidRPr="009426F7">
        <w:rPr>
          <w:u w:val="single"/>
        </w:rPr>
        <w:t>Independent groups were ordered to withdraw from the front line; any that did so could enlist with the armed forces with full benefits, such as salaries, insurance, subsidized utilities, and medical care—none of which had been provided by most independent armed groups</w:t>
      </w:r>
      <w:r>
        <w:t xml:space="preserve">. </w:t>
      </w:r>
      <w:r w:rsidRPr="009426F7">
        <w:rPr>
          <w:b/>
          <w:bCs/>
          <w:u w:val="single"/>
        </w:rPr>
        <w:t>The government lived up to this promise</w:t>
      </w:r>
      <w:r>
        <w:t xml:space="preserve">. </w:t>
      </w:r>
      <w:r w:rsidRPr="009426F7">
        <w:rPr>
          <w:u w:val="single"/>
        </w:rPr>
        <w:t>Any independent fighters who did not withdraw from the front lines would be treated as illegal fighters and find themselves in jail.</w:t>
      </w:r>
      <w:r>
        <w:t xml:space="preserve">  </w:t>
      </w:r>
    </w:p>
    <w:p w:rsidR="00F14659" w:rsidRPr="009426F7" w:rsidRDefault="00F14659" w:rsidP="00F14659">
      <w:pPr>
        <w:rPr>
          <w:b/>
          <w:bCs/>
          <w:u w:val="single"/>
        </w:rPr>
      </w:pPr>
      <w:r w:rsidRPr="009426F7">
        <w:rPr>
          <w:u w:val="single"/>
        </w:rPr>
        <w:t>Kiev nearly had to make good on its threats in March 2016</w:t>
      </w:r>
      <w:r>
        <w:t xml:space="preserve">. Several fighters from the armed group Tornado, a group with known connections to criminal circles, refused to join official Ukrainian armed forces; in fact, they barricaded themselves in a school in Severodonetsk and promised to open fire if the army approached. </w:t>
      </w:r>
      <w:r w:rsidRPr="009426F7">
        <w:rPr>
          <w:u w:val="single"/>
        </w:rPr>
        <w:t xml:space="preserve">With the help of negotiators, however, the stand-off was resolved. Some </w:t>
      </w:r>
      <w:r w:rsidRPr="009426F7">
        <w:rPr>
          <w:b/>
          <w:bCs/>
          <w:u w:val="single"/>
        </w:rPr>
        <w:t>group members demobilized, some were arrested, and some joined the National Guard.</w:t>
      </w:r>
    </w:p>
    <w:p w:rsidR="00F14659" w:rsidRPr="009426F7" w:rsidRDefault="00F14659" w:rsidP="00F14659">
      <w:pPr>
        <w:rPr>
          <w:u w:val="single"/>
        </w:rPr>
      </w:pPr>
      <w:r>
        <w:t xml:space="preserve">The most challenging case was Aidar, the last pro-Ukrainian paramilitary to be incorporated. According to their leader, Serhiy Melnichuk, </w:t>
      </w:r>
      <w:r w:rsidRPr="009426F7">
        <w:rPr>
          <w:u w:val="single"/>
        </w:rPr>
        <w:t>the government responded to Aidar’s intransigence with varying tactics: the Ukrainian army opened fire on the group at the front line, as it had threatened to do</w:t>
      </w:r>
      <w:r>
        <w:t xml:space="preserve">. However, </w:t>
      </w:r>
      <w:r w:rsidRPr="009426F7">
        <w:rPr>
          <w:u w:val="single"/>
        </w:rPr>
        <w:t>the government also filed a lawsuit against the group’s leadership</w:t>
      </w:r>
      <w:r>
        <w:t xml:space="preserve">. </w:t>
      </w:r>
      <w:r w:rsidRPr="009426F7">
        <w:rPr>
          <w:u w:val="single"/>
        </w:rPr>
        <w:t>These tactics were successful, and Aidar’s fighters are now part of the organized Ukrainian army.</w:t>
      </w:r>
    </w:p>
    <w:p w:rsidR="00F14659" w:rsidRDefault="00F14659" w:rsidP="00F14659">
      <w:r>
        <w:t>After Aidar’s incorporation into the regular forces, most of Ukraine’s pro-Ukrainian paramilitary fighters were under government control. However, holdouts remain: some fighters refused to sign enlistment contracts, and they simply kept switching from one independent armed group to another. Many of these fighters wound up in the last sizable paramilitary, Right Sector. Right Sector is active in the field. In the summer of 2016, four fighters were killed and 13 were wounded fighting for Ukraine during the battle in Avdeevka. None of these casualties were soldiers from the standing Ukrainian army.</w:t>
      </w:r>
    </w:p>
    <w:p w:rsidR="00F14659" w:rsidRDefault="00F14659" w:rsidP="00F14659">
      <w:r>
        <w:t>Although Right Sector is a small group, it will be the hardest of all to bring in line. Despite threats from the government and standing offers to join official armed forces, the group is still semi-independent. At this point, it is composed of fighters who have made their devotion to staying independent very clear. They are not tempted by the benefits offered by the government. Their reasons for rejecting incorporation are varied; one group member who refused to enlist in the official army said that “Right Sector is more professional and cohesive than an official army.”</w:t>
      </w:r>
    </w:p>
    <w:p w:rsidR="00F14659" w:rsidRPr="00514EE3" w:rsidRDefault="00F14659" w:rsidP="00F14659">
      <w:r w:rsidRPr="009426F7">
        <w:rPr>
          <w:u w:val="single"/>
        </w:rPr>
        <w:t>Ukraine’s campaign to integrate independent armed groups has been successful so far. Almost all the groups integrated, and the groups’ members have become functional parts of the Ukrainian armed forces, preventing the potential for separate, chaotic chains of command</w:t>
      </w:r>
      <w:r>
        <w:t>. Perhaps other countries facing the proliferation of independent armed groups, such as Iraq, might consider similar solutions—reversing public opinion, pressuring groups’ leaders, and offering enlistment benefits to lower-level group members—when dealing with allies they cannot control.</w:t>
      </w:r>
    </w:p>
    <w:p w:rsidR="00F14659" w:rsidRDefault="00F14659" w:rsidP="00F14659">
      <w:pPr>
        <w:pStyle w:val="Heading4"/>
      </w:pPr>
      <w:r>
        <w:t xml:space="preserve">No impact – don’t pose an imminent threat, but they have cultivated ties with powerful political leaders </w:t>
      </w:r>
    </w:p>
    <w:p w:rsidR="00F14659" w:rsidRPr="00D07EB9" w:rsidRDefault="00F14659" w:rsidP="00F14659">
      <w:r>
        <w:t xml:space="preserve">– proves “say no” argument because political leaders support militias, but also proves there is no impact as per the bottom of the evidence – probably a double turn </w:t>
      </w:r>
    </w:p>
    <w:p w:rsidR="00F14659" w:rsidRPr="00EF45CD" w:rsidRDefault="00F14659" w:rsidP="00F14659">
      <w:r w:rsidRPr="00EF45CD">
        <w:rPr>
          <w:rStyle w:val="Style13ptBold"/>
        </w:rPr>
        <w:t>Morgan 18</w:t>
      </w:r>
      <w:r>
        <w:t xml:space="preserve"> – a Masters student in Russian and Post-Soviet Politics at University College London (UCL) where he focuses on Russian foreign and security policies with a particular focus on its cyberwarfare elements. (Nicholas, “The challenge of far-right Ukrainian </w:t>
      </w:r>
      <w:r w:rsidRPr="00EF45CD">
        <w:rPr>
          <w:rStyle w:val="StyleUnderline"/>
          <w:u w:val="none"/>
        </w:rPr>
        <w:t>militias</w:t>
      </w:r>
      <w:r>
        <w:rPr>
          <w:rStyle w:val="StyleUnderline"/>
          <w:u w:val="none"/>
        </w:rPr>
        <w:t xml:space="preserve">” Global Risk Insights, December 16, 2018, </w:t>
      </w:r>
      <w:r w:rsidRPr="00EF45CD">
        <w:rPr>
          <w:rStyle w:val="StyleUnderline"/>
          <w:u w:val="none"/>
        </w:rPr>
        <w:t>https</w:t>
      </w:r>
      <w:r>
        <w:t>://globalriskinsights.com/2018/12/challenge-far-right-ukrainian-militias)//RP</w:t>
      </w:r>
    </w:p>
    <w:p w:rsidR="00F14659" w:rsidRDefault="00F14659" w:rsidP="00F14659">
      <w:r>
        <w:t>Many groups, most recently the National Militia, have openly marched in public in militarized displays. Several leaders of the Ukrainian far-right have also been elected to parliament in previous elections. These organizations and their members have a well-documented history of using violence against their ideological enemies in Ukraine. In fact, their leaders have expressed explicitly xenophobic sentiments against ethnic minorities and LGBT individuals. These individuals have acted as vigilantes with impunity in some of their actions.</w:t>
      </w:r>
    </w:p>
    <w:p w:rsidR="00F14659" w:rsidRPr="0022506B" w:rsidRDefault="00F14659" w:rsidP="00F14659">
      <w:pPr>
        <w:rPr>
          <w:rStyle w:val="StyleUnderline"/>
        </w:rPr>
      </w:pPr>
      <w:r>
        <w:t xml:space="preserve">Therefore, an important question remains – </w:t>
      </w:r>
      <w:r w:rsidRPr="0022506B">
        <w:rPr>
          <w:rStyle w:val="StyleUnderline"/>
        </w:rPr>
        <w:t>How do these organisations endanger Ukraine’s future stability?</w:t>
      </w:r>
    </w:p>
    <w:p w:rsidR="00F14659" w:rsidRDefault="00F14659" w:rsidP="00F14659">
      <w:r>
        <w:t>From the Donbas to the home front</w:t>
      </w:r>
    </w:p>
    <w:p w:rsidR="00F14659" w:rsidRDefault="00F14659" w:rsidP="00F14659">
      <w:r>
        <w:t>The Ukrainian Army fell back in disarray at the start of the war by Russian backed separatists’ seizure of the Donetsk and Luhansk regions in 2014. Former President Viktor Yanukovych neglected the armed forces for years. An alternative was arranged to help the state maintain its territotiral integrity. Hence, a number of volunteer battalions were raised to battle the separatists and prevent a total collapse of Ukraine.</w:t>
      </w:r>
    </w:p>
    <w:p w:rsidR="00F14659" w:rsidRDefault="00F14659" w:rsidP="00F14659">
      <w:r>
        <w:t xml:space="preserve">Currently, </w:t>
      </w:r>
      <w:r w:rsidRPr="0022506B">
        <w:rPr>
          <w:rStyle w:val="StyleUnderline"/>
        </w:rPr>
        <w:t>the military has regrouped</w:t>
      </w:r>
      <w:r>
        <w:t xml:space="preserve">. The army and security services have absorbed a number of these former militias. Many of them support interior forces conduct law enforcement activities. And a faction perform rearguard duties at the fronts. </w:t>
      </w:r>
    </w:p>
    <w:p w:rsidR="00F14659" w:rsidRDefault="00F14659" w:rsidP="00F14659">
      <w:r w:rsidRPr="0022506B">
        <w:rPr>
          <w:rStyle w:val="StyleUnderline"/>
        </w:rPr>
        <w:t>This arrangement</w:t>
      </w:r>
      <w:r>
        <w:t xml:space="preserve"> in which private organizations </w:t>
      </w:r>
      <w:r w:rsidRPr="0022506B">
        <w:rPr>
          <w:rStyle w:val="StyleUnderline"/>
        </w:rPr>
        <w:t>may provide assistance to law enforcement</w:t>
      </w:r>
      <w:r>
        <w:t xml:space="preserve"> authorities is grounded in the “law on the participation of citizens in the protection of public order and the state border” passed by the Ukrainian Rada in 2005. </w:t>
      </w:r>
      <w:r w:rsidRPr="0022506B">
        <w:rPr>
          <w:rStyle w:val="StyleUnderline"/>
        </w:rPr>
        <w:t>Militia members have acted against numerous criminal activities</w:t>
      </w:r>
      <w:r>
        <w:t>. These include illegal gambling, public order and other offenses, all ostensibly in coordination with the National Police.</w:t>
      </w:r>
    </w:p>
    <w:p w:rsidR="00F14659" w:rsidRDefault="00F14659" w:rsidP="00F14659">
      <w:r>
        <w:t>In spite of this legal sanctioning, there are a plethora of cases in which militia members have acted more according to their own interests than that of law enforcement. For example, there are instances in which militia members have interrupted sessions of local councils to force politicians to vote on measures at gunpoint. They have attacked LGBT activists, and Neo-Nazi group C14 targeted supporters of a slain journalist at a rally. In many of these cases, members have not been arrested and have not seen their cooperation with authorities suspended despite their vigilante actions.</w:t>
      </w:r>
    </w:p>
    <w:p w:rsidR="00F14659" w:rsidRDefault="00F14659" w:rsidP="00F14659">
      <w:r>
        <w:t>Legal and political impunity</w:t>
      </w:r>
    </w:p>
    <w:p w:rsidR="00F14659" w:rsidRPr="00D07EB9" w:rsidRDefault="00F14659" w:rsidP="00F14659">
      <w:pPr>
        <w:rPr>
          <w:u w:val="single"/>
        </w:rPr>
      </w:pPr>
      <w:r>
        <w:t xml:space="preserve">Inside Ukraine, </w:t>
      </w:r>
      <w:r w:rsidRPr="00EF45CD">
        <w:rPr>
          <w:rStyle w:val="StyleUnderline"/>
        </w:rPr>
        <w:t>far-right</w:t>
      </w:r>
      <w:r w:rsidRPr="0022506B">
        <w:rPr>
          <w:rStyle w:val="StyleUnderline"/>
        </w:rPr>
        <w:t xml:space="preserve"> groups have </w:t>
      </w:r>
      <w:r w:rsidRPr="00D07EB9">
        <w:rPr>
          <w:rStyle w:val="Emphasis"/>
          <w:b w:val="0"/>
          <w:bCs/>
        </w:rPr>
        <w:t>not proved to be successful</w:t>
      </w:r>
      <w:r w:rsidRPr="00D07EB9">
        <w:rPr>
          <w:rStyle w:val="StyleUnderline"/>
          <w:b/>
          <w:bCs/>
        </w:rPr>
        <w:t xml:space="preserve"> </w:t>
      </w:r>
      <w:r w:rsidRPr="0022506B">
        <w:rPr>
          <w:rStyle w:val="StyleUnderline"/>
        </w:rPr>
        <w:t>in winning elections or wider public support</w:t>
      </w:r>
      <w:r>
        <w:t xml:space="preserve">. </w:t>
      </w:r>
      <w:r w:rsidRPr="00D07EB9">
        <w:rPr>
          <w:rStyle w:val="StyleUnderline"/>
          <w:u w:val="none"/>
        </w:rPr>
        <w:t>According to the International Republican Institute, the party Right Sector wields less than 1% support among those surveyed and the National Corpus Party, associated with National Militia, has not performed any better</w:t>
      </w:r>
      <w:r>
        <w:t xml:space="preserve">. </w:t>
      </w:r>
      <w:r w:rsidRPr="00D07EB9">
        <w:rPr>
          <w:u w:val="single"/>
        </w:rPr>
        <w:t xml:space="preserve">In spite of their weak electoral prospects, </w:t>
      </w:r>
      <w:r w:rsidRPr="00D07EB9">
        <w:rPr>
          <w:b/>
          <w:bCs/>
          <w:u w:val="single"/>
        </w:rPr>
        <w:t>these groups have managed to cultivate ties with more powerful political factions.</w:t>
      </w:r>
      <w:r w:rsidRPr="00D07EB9">
        <w:rPr>
          <w:u w:val="single"/>
        </w:rPr>
        <w:t xml:space="preserve"> The most noteworthy relationship being the People’s Front party of Interior Minister Arsen Avakov.</w:t>
      </w:r>
    </w:p>
    <w:p w:rsidR="00F14659" w:rsidRDefault="00F14659" w:rsidP="00F14659">
      <w:r>
        <w:t xml:space="preserve">Avakov’s party is presently in a ruling coalition with President Petro Poroshenko’s ruling Bloc. He commands the forces of the National Guard and National Police. The Interior Minister has well-known ties to the far-right including the Azov Battalion and has appointed Vadim Troyan, a former Azov member, as his deputy. </w:t>
      </w:r>
      <w:r w:rsidRPr="00EF45CD">
        <w:rPr>
          <w:rStyle w:val="StyleUnderline"/>
        </w:rPr>
        <w:t xml:space="preserve">With a constellation of figures placed in positions of power, it could explain why far-right militia members feel that they may act with impunity as they direct violence against those they oppose. </w:t>
      </w:r>
      <w:r>
        <w:t xml:space="preserve">There seems to be a severe lack of accountability. </w:t>
      </w:r>
    </w:p>
    <w:p w:rsidR="00F14659" w:rsidRDefault="00F14659" w:rsidP="00F14659">
      <w:r>
        <w:t>This arrangement may contribute to lax responses by authorities to far-right violence and contribute to their sense of exemption. When National Militia members assaulted protestors on February 4th 2018, none of the attackers were held to account whereas police detained a number of activists instead. That in itself is a violation of Ukraine’s laws against attacking participants in a civil assembly, but the militia escaped being held responsible.</w:t>
      </w:r>
    </w:p>
    <w:p w:rsidR="00F14659" w:rsidRDefault="00F14659" w:rsidP="00F14659">
      <w:r>
        <w:t>2019 election &amp; the Far-Right</w:t>
      </w:r>
    </w:p>
    <w:p w:rsidR="00F14659" w:rsidRDefault="00F14659" w:rsidP="00F14659">
      <w:r>
        <w:t>Ukraine is going to see a new set of elections in 2019 for both the presidency and parliament. It is unlikely that either Poroshenko or his main challenger Yuliya Tymoshenko will make any moves against the activities of the far-right.</w:t>
      </w:r>
    </w:p>
    <w:p w:rsidR="00F14659" w:rsidRDefault="00F14659" w:rsidP="00F14659">
      <w:r>
        <w:t xml:space="preserve">The most prominent reason is that both politicians and their parties are not particularly popular among Ukrainians. Voters express pessimism about their future under either candidate. While in theory, the President can utilize the security services more aggressively to counteract the far-right. However, this is an unlikely option. The militias have many veterans of the Donbas war in their ranks. These individuals command great respect from Ukrainians for defending the state from Russian separatists. Neither candidate or their respective parties may have the tenacity to weather the likely political backlash. </w:t>
      </w:r>
    </w:p>
    <w:p w:rsidR="00F14659" w:rsidRDefault="00F14659" w:rsidP="00F14659">
      <w:r>
        <w:t>Another challenge to reining in the militia’s excesses has to do with Avakov. Poroshenko’s ruling coalition in the Rada relies on members of Avakov’s People’s Front to maintain its majority and while Avakov himself is even less popular than Poroshenko, there is no immediate replacement partner. Additionally, Avakov could easily position his forces, official and non-official, on the side of any protests against Poroshenko, depriving him of legitimacy and risking a forced resignation.</w:t>
      </w:r>
    </w:p>
    <w:p w:rsidR="00F14659" w:rsidRDefault="00F14659" w:rsidP="00F14659">
      <w:r>
        <w:t>Tymoshenko has expressed no interest in replacing the interior minister on the campaign trail despite his massive unpopularity. This could also be political given her past membership of the old political organization under Yanukovych. There is a fear of him potentially revealing politically compromising information pertaining to her. This could be damaging for her potential government.</w:t>
      </w:r>
    </w:p>
    <w:p w:rsidR="00F14659" w:rsidRDefault="00F14659" w:rsidP="00F14659">
      <w:r>
        <w:t>The potential threat</w:t>
      </w:r>
    </w:p>
    <w:p w:rsidR="00F14659" w:rsidRDefault="00F14659" w:rsidP="00F14659">
      <w:r w:rsidRPr="00EF45CD">
        <w:rPr>
          <w:rStyle w:val="Emphasis"/>
        </w:rPr>
        <w:t>The aggression and boldness of the militias do not pose an imminent threat to the current government</w:t>
      </w:r>
      <w:r>
        <w:t xml:space="preserve">. However, the long term sustainability of this situation is unclear. </w:t>
      </w:r>
    </w:p>
    <w:p w:rsidR="00F14659" w:rsidRPr="00185CCC" w:rsidRDefault="00F14659" w:rsidP="00F14659"/>
    <w:p w:rsidR="00F14659" w:rsidRPr="00AE4973" w:rsidRDefault="00F14659" w:rsidP="00F14659"/>
    <w:p w:rsidR="00AE4973" w:rsidRDefault="00185CCC" w:rsidP="00185CCC">
      <w:pPr>
        <w:pStyle w:val="Heading3"/>
      </w:pPr>
      <w:r>
        <w:t>AT militias condition cp – say no</w:t>
      </w:r>
    </w:p>
    <w:p w:rsidR="00185CCC" w:rsidRDefault="00185CCC" w:rsidP="00185CCC">
      <w:pPr>
        <w:pStyle w:val="Heading4"/>
      </w:pPr>
      <w:r>
        <w:t xml:space="preserve">Ukraine </w:t>
      </w:r>
      <w:r w:rsidRPr="00EA2360">
        <w:rPr>
          <w:u w:val="single"/>
        </w:rPr>
        <w:t>says no</w:t>
      </w:r>
      <w:r>
        <w:t xml:space="preserve"> – militias are closely connected to Ukrainian defense forces and have high political status</w:t>
      </w:r>
    </w:p>
    <w:p w:rsidR="00185CCC" w:rsidRDefault="00185CCC" w:rsidP="00185CCC">
      <w:pPr>
        <w:rPr>
          <w:rStyle w:val="Hyperlink"/>
        </w:rPr>
      </w:pPr>
      <w:r w:rsidRPr="00EA2360">
        <w:rPr>
          <w:rStyle w:val="Style13ptBold"/>
        </w:rPr>
        <w:t>Marten and Oliker 17</w:t>
      </w:r>
      <w:r>
        <w:t xml:space="preserve"> – (*Kimberly Marten is the Ann Whitney Olin Professor of Political Science at Barnard College, Columbia University, and directs the Program on US-Russia Relations at Columbia’s Harriman Institute. **Olga Oliker is Director of the Russia and Eurasia Program and a Senior Adviser at the Center for Strategic and International Studies in Washington, D.C. “UKRAINE’S VOLUNTEER MILITIAS MAY HAVE SAVED THE COUNTRY, BUT NOW THEY THREATEN IT” War On the Rocks, September 14, 2017, </w:t>
      </w:r>
      <w:hyperlink r:id="rId74" w:history="1">
        <w:r w:rsidRPr="008C0791">
          <w:rPr>
            <w:rStyle w:val="Hyperlink"/>
          </w:rPr>
          <w:t>https://warontherocks.com/2017/09/ukraines-volunteer-militias-may-have-saved-the-country-but-now-they-threaten-it)//RP</w:t>
        </w:r>
      </w:hyperlink>
    </w:p>
    <w:p w:rsidR="00F14659" w:rsidRPr="00EA2360" w:rsidRDefault="00F14659" w:rsidP="00185CCC"/>
    <w:p w:rsidR="00185CCC" w:rsidRDefault="00185CCC" w:rsidP="00185CCC">
      <w:r>
        <w:t>Current Status</w:t>
      </w:r>
    </w:p>
    <w:p w:rsidR="00185CCC" w:rsidRPr="005F043D" w:rsidRDefault="00185CCC" w:rsidP="00185CCC">
      <w:r>
        <w:t xml:space="preserve">Today the only groups of this sort that are not legally subordinated to government bodies are those linked to Right Sector (Pravy Sektor), known for ultra-rightwing symbolism and rhetoric. </w:t>
      </w:r>
      <w:r w:rsidRPr="00EA2360">
        <w:rPr>
          <w:u w:val="single"/>
        </w:rPr>
        <w:t>Right Sector and other battalions affiliated with founder Dmytro Yarosh</w:t>
      </w:r>
      <w:r>
        <w:t xml:space="preserve"> (who officially withdrew from Right Sector itself in 2016) </w:t>
      </w:r>
      <w:r w:rsidRPr="00EA2360">
        <w:rPr>
          <w:u w:val="single"/>
        </w:rPr>
        <w:t>continue to fight on behalf of Ukraine in the East</w:t>
      </w:r>
      <w:r>
        <w:t xml:space="preserve">. But in July 2015 they also engaged in an armed battle in the West, in the town of Mukacheve near the Hungarian border, against Ukrainian military and police forces in a dispute over cigarette smuggling routes. Right Sector later continued the fight by setting up a roadblock outside Kyiv to demand the ouster of Ukraine’s Interior Minister — and its members have also regularly threatened Ukraine’s LGBTQ communities. Ukrainian President Petro Poroshenko demanded that Right Sector disarm after the 2015 confrontation. But as of mid-2017 </w:t>
      </w:r>
      <w:r w:rsidRPr="00EA2360">
        <w:rPr>
          <w:u w:val="single"/>
        </w:rPr>
        <w:t xml:space="preserve">they continue to </w:t>
      </w:r>
      <w:r w:rsidRPr="00EA2360">
        <w:rPr>
          <w:b/>
          <w:bCs/>
          <w:u w:val="single"/>
        </w:rPr>
        <w:t>coordinate with Ukrainian security forces</w:t>
      </w:r>
      <w:r w:rsidRPr="00EA2360">
        <w:rPr>
          <w:u w:val="single"/>
        </w:rPr>
        <w:t>, ostensibly while pursuing formal integration.</w:t>
      </w:r>
      <w:r w:rsidR="00F14659">
        <w:rPr>
          <w:u w:val="single"/>
        </w:rPr>
        <w:t xml:space="preserve"> </w:t>
      </w:r>
      <w:r>
        <w:t xml:space="preserve">Meanwhile other groups’ legal subordination masks their substantial autonomy and political activism. Our incomplete inventory includes </w:t>
      </w:r>
      <w:r w:rsidRPr="00EA2360">
        <w:rPr>
          <w:u w:val="single"/>
        </w:rPr>
        <w:t>the Azov Battalion</w:t>
      </w:r>
      <w:r>
        <w:t xml:space="preserve">, also associated with rightwing ideology. It has been state-affiliated since 2014, and </w:t>
      </w:r>
      <w:r w:rsidRPr="00EA2360">
        <w:rPr>
          <w:u w:val="single"/>
        </w:rPr>
        <w:t xml:space="preserve">is currently a </w:t>
      </w:r>
      <w:r w:rsidRPr="00974AF8">
        <w:rPr>
          <w:b/>
          <w:bCs/>
          <w:u w:val="single"/>
        </w:rPr>
        <w:t>unit of the Ukrainian National Guard</w:t>
      </w:r>
      <w:r w:rsidRPr="00EA2360">
        <w:rPr>
          <w:u w:val="single"/>
        </w:rPr>
        <w:t>. It also retains an active political arm and its commander and founder, Andriy Biletsky, is a member of parliament</w:t>
      </w:r>
      <w:r>
        <w:t>. The Azov website advises new candidates to join the Guard and then request a transfer to Azov. The Azov battalion was recently featured in a laudatory article in the Kyiv Post, an English-language newspaper widely read by expat and diaspora communities.</w:t>
      </w:r>
      <w:r w:rsidR="00F14659">
        <w:t xml:space="preserve"> </w:t>
      </w:r>
      <w:r w:rsidRPr="00974AF8">
        <w:rPr>
          <w:u w:val="single"/>
        </w:rPr>
        <w:t>The founder and commander-in-chief of another battalion, Yuri Bereza of the locally based Dnipro-1</w:t>
      </w:r>
      <w:r>
        <w:t xml:space="preserve"> (now a police unit), </w:t>
      </w:r>
      <w:r w:rsidRPr="00974AF8">
        <w:rPr>
          <w:u w:val="single"/>
        </w:rPr>
        <w:t xml:space="preserve">is also a </w:t>
      </w:r>
      <w:r w:rsidRPr="00974AF8">
        <w:rPr>
          <w:b/>
          <w:bCs/>
          <w:u w:val="single"/>
        </w:rPr>
        <w:t>member of parliament</w:t>
      </w:r>
      <w:r>
        <w:t xml:space="preserve">. The Dnipro-1 website actively recruits new members via a telephone number. The Aidar Battalion, accused of war crimes by Amnesty International, is now the 24th Assault Battalion of Ukraine’s Armed Forces — even as its former leader (and member of parliament) Sergei Melnichuk faces criminal charges. And the Organization of Ukrainian Nationalists (OUN), which takes its name from a 20th-century organization accused of anti-Semitism, has partially integrated as a subunit of the 93rd Mechanized Brigade of the Armed Forces, under the leadership of Andriy Pastusheno, the OUN’s deputy commander. The OUN, too, maintains a web and social media presence for fundraising and political activism. </w:t>
      </w:r>
      <w:r w:rsidRPr="00974AF8">
        <w:rPr>
          <w:u w:val="single"/>
        </w:rPr>
        <w:t>The Donbas Battalion, now formally under the National Guard</w:t>
      </w:r>
      <w:r>
        <w:t xml:space="preserve">, maintains a similar online and social media fundraising presence. </w:t>
      </w:r>
      <w:r w:rsidRPr="00974AF8">
        <w:rPr>
          <w:u w:val="single"/>
        </w:rPr>
        <w:t>Its founder, Semen Semenchenko, is also a member of parliament</w:t>
      </w:r>
      <w:r>
        <w:t>, although in June some members of the Donbas battalion broke with him amid accusations of criminality.</w:t>
      </w:r>
      <w:r w:rsidR="00F14659">
        <w:t xml:space="preserve"> </w:t>
      </w:r>
      <w:r>
        <w:t>Aidar was at its inception openly funded by billionaire oligarch and former Dnipro region governor Ihor Kolomoisky. Kolomoisky is also rumored to have funded the Donbas and Dnipro-1 battalions. He currently heads the Ukrainian Association of Patriots, a nationalist party that holds two parliamentary seats, even as he holds triple citizenship with Cyprus and Israel and faces constant accusations of tax evasion and corruption.</w:t>
      </w:r>
      <w:r w:rsidR="00F14659">
        <w:t xml:space="preserve"> </w:t>
      </w:r>
      <w:r>
        <w:t>The Pros and Cons</w:t>
      </w:r>
      <w:r w:rsidR="00F14659">
        <w:t xml:space="preserve"> </w:t>
      </w:r>
      <w:r w:rsidRPr="00974AF8">
        <w:rPr>
          <w:u w:val="single"/>
        </w:rPr>
        <w:t xml:space="preserve">The </w:t>
      </w:r>
      <w:r w:rsidRPr="00974AF8">
        <w:rPr>
          <w:b/>
          <w:bCs/>
          <w:u w:val="single"/>
        </w:rPr>
        <w:t>Ukrainian government</w:t>
      </w:r>
      <w:r w:rsidRPr="00974AF8">
        <w:rPr>
          <w:u w:val="single"/>
        </w:rPr>
        <w:t xml:space="preserve"> has an understandable </w:t>
      </w:r>
      <w:r w:rsidRPr="00974AF8">
        <w:rPr>
          <w:b/>
          <w:bCs/>
          <w:u w:val="single"/>
        </w:rPr>
        <w:t>desire to maintain good relations with the volunteer battalions’</w:t>
      </w:r>
      <w:r w:rsidRPr="00974AF8">
        <w:rPr>
          <w:u w:val="single"/>
        </w:rPr>
        <w:t xml:space="preserve"> powerful patrons and leaders, especially since </w:t>
      </w:r>
      <w:r w:rsidRPr="00974AF8">
        <w:rPr>
          <w:b/>
          <w:bCs/>
          <w:u w:val="single"/>
        </w:rPr>
        <w:t>several are now popular legislators</w:t>
      </w:r>
      <w:r>
        <w:t>.</w:t>
      </w:r>
      <w:r w:rsidRPr="00974AF8">
        <w:rPr>
          <w:u w:val="single"/>
        </w:rPr>
        <w:t xml:space="preserve"> Ukraine also has reason to be grateful to volunteer fighters, causing those who might otherwise have doubts to excuse their unsavory politicization.</w:t>
      </w:r>
      <w:r>
        <w:t xml:space="preserve"> Ironically, volunteer veterans have had to undertake legal battles to receive medical treatment and other support from the state, while continuing to rely on battalion organizations for help.</w:t>
      </w:r>
    </w:p>
    <w:p w:rsidR="00185CCC" w:rsidRDefault="00185CCC" w:rsidP="00185CCC">
      <w:pPr>
        <w:pStyle w:val="Heading3"/>
      </w:pPr>
      <w:r>
        <w:t>AT militias condition cp – aff solves</w:t>
      </w:r>
    </w:p>
    <w:p w:rsidR="00185CCC" w:rsidRPr="007E6D2B" w:rsidRDefault="00185CCC" w:rsidP="00185CCC">
      <w:pPr>
        <w:pStyle w:val="Heading4"/>
      </w:pPr>
      <w:r>
        <w:t xml:space="preserve">Plan solves the net benefit – arms sales increase the strength of militias </w:t>
      </w:r>
    </w:p>
    <w:p w:rsidR="00185CCC" w:rsidRPr="007E6D2B" w:rsidRDefault="00185CCC" w:rsidP="00185CCC">
      <w:r w:rsidRPr="007E6D2B">
        <w:rPr>
          <w:rStyle w:val="Style13ptBold"/>
        </w:rPr>
        <w:t>Taub 15</w:t>
      </w:r>
      <w:r>
        <w:t xml:space="preserve"> – Former human rights lawyer, now covering foreign policy and human rights. (Amanda, “Ukraine's next war: how militias and warlords could create a second, worse conflict” Vox, February 26, 2015, </w:t>
      </w:r>
      <w:hyperlink r:id="rId75" w:history="1">
        <w:r w:rsidRPr="008C0791">
          <w:rPr>
            <w:rStyle w:val="Hyperlink"/>
          </w:rPr>
          <w:t>https://www.vox.com/2015/2/26/8114367/ukraine-war-warlords</w:t>
        </w:r>
      </w:hyperlink>
      <w:r>
        <w:t>)//RP</w:t>
      </w:r>
    </w:p>
    <w:p w:rsidR="00185CCC" w:rsidRPr="007E6D2B" w:rsidRDefault="00185CCC" w:rsidP="00185CCC">
      <w:pPr>
        <w:rPr>
          <w:u w:val="single"/>
        </w:rPr>
      </w:pPr>
      <w:r w:rsidRPr="007E6D2B">
        <w:rPr>
          <w:u w:val="single"/>
        </w:rPr>
        <w:t>If the US arms Ukraine, it could make this danger worse</w:t>
      </w:r>
    </w:p>
    <w:p w:rsidR="00185CCC" w:rsidRPr="007E6D2B" w:rsidRDefault="00185CCC" w:rsidP="00185CCC">
      <w:pPr>
        <w:rPr>
          <w:rStyle w:val="Emphasis"/>
        </w:rPr>
      </w:pPr>
      <w:r>
        <w:t xml:space="preserve">The Obama administration is considering </w:t>
      </w:r>
      <w:r w:rsidRPr="007E6D2B">
        <w:rPr>
          <w:u w:val="single"/>
        </w:rPr>
        <w:t xml:space="preserve">sending </w:t>
      </w:r>
      <w:r w:rsidRPr="007E6D2B">
        <w:rPr>
          <w:rStyle w:val="Emphasis"/>
        </w:rPr>
        <w:t>military aid to Ukraine</w:t>
      </w:r>
      <w:r w:rsidRPr="007E6D2B">
        <w:rPr>
          <w:u w:val="single"/>
        </w:rPr>
        <w:t xml:space="preserve"> to aid its fight against separatist and Russian forces</w:t>
      </w:r>
      <w:r>
        <w:t xml:space="preserve">. That could bring short-term military success. But it </w:t>
      </w:r>
      <w:r w:rsidRPr="007E6D2B">
        <w:rPr>
          <w:u w:val="single"/>
        </w:rPr>
        <w:t>could</w:t>
      </w:r>
      <w:r>
        <w:t xml:space="preserve"> also </w:t>
      </w:r>
      <w:r w:rsidRPr="007E6D2B">
        <w:rPr>
          <w:rStyle w:val="Emphasis"/>
        </w:rPr>
        <w:t>empower the militia groups, making a second conflict even more likely.</w:t>
      </w:r>
    </w:p>
    <w:p w:rsidR="00185CCC" w:rsidRDefault="00185CCC" w:rsidP="00185CCC">
      <w:r w:rsidRPr="007E6D2B">
        <w:rPr>
          <w:u w:val="single"/>
        </w:rPr>
        <w:t>This would bear</w:t>
      </w:r>
      <w:r>
        <w:t xml:space="preserve"> milder but </w:t>
      </w:r>
      <w:r w:rsidRPr="007E6D2B">
        <w:rPr>
          <w:u w:val="single"/>
        </w:rPr>
        <w:t>disturbing parallels to US strategy in 1980s Afghanistan, when the US funded anti-Soviet militias that then turned against one another in the civil war</w:t>
      </w:r>
      <w:r>
        <w:t xml:space="preserve"> that paved the way for the Taliban.</w:t>
      </w:r>
    </w:p>
    <w:p w:rsidR="00185CCC" w:rsidRDefault="00185CCC" w:rsidP="00185CCC">
      <w:r>
        <w:t xml:space="preserve">For exactly this reason, </w:t>
      </w:r>
      <w:r w:rsidRPr="007E6D2B">
        <w:rPr>
          <w:u w:val="single"/>
        </w:rPr>
        <w:t>a group of influential experts has argued that Kiev should be required to disband the militias before the US sends weapons</w:t>
      </w:r>
      <w:r>
        <w:t xml:space="preserve">. </w:t>
      </w:r>
      <w:r w:rsidRPr="007E6D2B">
        <w:rPr>
          <w:u w:val="single"/>
        </w:rPr>
        <w:t xml:space="preserve">That's a good idea, but </w:t>
      </w:r>
      <w:r w:rsidRPr="007E6D2B">
        <w:rPr>
          <w:b/>
          <w:bCs/>
          <w:u w:val="single"/>
        </w:rPr>
        <w:t>it would also take some time to implement</w:t>
      </w:r>
      <w:r w:rsidRPr="007E6D2B">
        <w:rPr>
          <w:b/>
          <w:bCs/>
        </w:rPr>
        <w:t>.</w:t>
      </w:r>
    </w:p>
    <w:p w:rsidR="00185CCC" w:rsidRDefault="00185CCC" w:rsidP="00185CCC">
      <w:r w:rsidRPr="007E6D2B">
        <w:rPr>
          <w:u w:val="single"/>
        </w:rPr>
        <w:t xml:space="preserve">As the US becomes more concerned about Russian aggression in Ukraine, pressure and temptation to arm Ukraine now will grow, even if that means </w:t>
      </w:r>
      <w:r w:rsidRPr="007E6D2B">
        <w:rPr>
          <w:b/>
          <w:bCs/>
          <w:u w:val="single"/>
        </w:rPr>
        <w:t>arming militias who could do far more harm than good</w:t>
      </w:r>
      <w:r>
        <w:t>. That strategy risks trading long-term stability for short-term military gains.</w:t>
      </w:r>
    </w:p>
    <w:p w:rsidR="00A35C80" w:rsidRDefault="00A35C80" w:rsidP="00A35C80">
      <w:pPr>
        <w:pStyle w:val="Heading3"/>
      </w:pPr>
      <w:r>
        <w:t>AT</w:t>
      </w:r>
      <w:r w:rsidR="00F804EB">
        <w:t xml:space="preserve"> militias –</w:t>
      </w:r>
      <w:r>
        <w:t xml:space="preserve"> 2nc impact run</w:t>
      </w:r>
    </w:p>
    <w:p w:rsidR="00A35C80" w:rsidRDefault="00A35C80" w:rsidP="00A35C80">
      <w:pPr>
        <w:pStyle w:val="Heading4"/>
      </w:pPr>
      <w:r>
        <w:t>Organized crime is inevitable</w:t>
      </w:r>
    </w:p>
    <w:p w:rsidR="00A35C80" w:rsidRPr="00CB4662" w:rsidRDefault="00A35C80" w:rsidP="00A35C80">
      <w:r>
        <w:t xml:space="preserve">Piotr </w:t>
      </w:r>
      <w:r w:rsidRPr="00110454">
        <w:rPr>
          <w:rStyle w:val="Style13ptBold"/>
        </w:rPr>
        <w:t>Kosicki and</w:t>
      </w:r>
      <w:r>
        <w:t xml:space="preserve"> Oksana </w:t>
      </w:r>
      <w:r w:rsidRPr="00110454">
        <w:rPr>
          <w:rStyle w:val="Style13ptBold"/>
        </w:rPr>
        <w:t>Nesterenko 14</w:t>
      </w:r>
      <w:r>
        <w:t xml:space="preserve">, </w:t>
      </w:r>
      <w:r w:rsidRPr="00CB4662">
        <w:t>assistant professor of history at the University of Maryland</w:t>
      </w:r>
      <w:r>
        <w:t>; reporter at The New Republic; “</w:t>
      </w:r>
      <w:r w:rsidRPr="00740B72">
        <w:rPr>
          <w:rStyle w:val="Emphasis"/>
        </w:rPr>
        <w:t>Eastern Ukraine Has Been a Mafia State for Years</w:t>
      </w:r>
      <w:r w:rsidRPr="00CB4662">
        <w:t>. Can Kiev Break the Cycle of Violence?</w:t>
      </w:r>
      <w:r>
        <w:t xml:space="preserve">”, The New Republic, June 5 2014, </w:t>
      </w:r>
      <w:r w:rsidRPr="00CB4662">
        <w:t>https://newrepublic.com/article/118010/eastern-ukraine-mafia-state-can-kiev-impose-rule-law</w:t>
      </w:r>
    </w:p>
    <w:p w:rsidR="00A35C80" w:rsidRPr="00A76080" w:rsidRDefault="00A35C80" w:rsidP="00A35C80">
      <w:r w:rsidRPr="00530B82">
        <w:rPr>
          <w:u w:val="single"/>
        </w:rPr>
        <w:t>Separatists? Fascists? Disguised Russian special forces?</w:t>
      </w:r>
      <w:r w:rsidRPr="00CB4662">
        <w:t xml:space="preserve"> Theories have multiplied to explain who exactly the armed men who have wrested control of parts of Donetsk, Luhansk (Lugansk in Russian), and other areas of eastern Ukraine from the Ukrainian state, cutting its residents off also from participation in the recent presidential elections. Very likely, martial law will follow in the region upon completion of the transfer of presidential powers to Ukraine’s newly elected leader, Petro Poroshenko. </w:t>
      </w:r>
      <w:r w:rsidRPr="006D7B2B">
        <w:rPr>
          <w:u w:val="single"/>
        </w:rPr>
        <w:t>The separatist forces have clearly exposed the limits of Kiev’s capacity to govern</w:t>
      </w:r>
      <w:r w:rsidRPr="00CB4662">
        <w:t xml:space="preserve">, and </w:t>
      </w:r>
      <w:r w:rsidRPr="00EE13A8">
        <w:rPr>
          <w:u w:val="single"/>
        </w:rPr>
        <w:t>in so doing they have acted in accordance with Russian state interests and swelled the waves of anti-state violence presently engulfing eastern and southern Ukraine.</w:t>
      </w:r>
      <w:r>
        <w:rPr>
          <w:u w:val="single"/>
        </w:rPr>
        <w:t xml:space="preserve"> </w:t>
      </w:r>
      <w:r w:rsidRPr="00CB4662">
        <w:t xml:space="preserve">But these facts alone do not mean that those armed men are simply Russian agents, or even Russian-trained militias. Instead, alongside Russia, </w:t>
      </w:r>
      <w:r w:rsidRPr="003E3012">
        <w:rPr>
          <w:u w:val="single"/>
        </w:rPr>
        <w:t xml:space="preserve">the forces of the “Donetsk People’s Republic” and the “Lugansk People’s Republic” serve </w:t>
      </w:r>
      <w:r w:rsidRPr="00A57FF6">
        <w:rPr>
          <w:rStyle w:val="Emphasis"/>
        </w:rPr>
        <w:t>first and foremost what we call a mafia state.</w:t>
      </w:r>
      <w:r>
        <w:rPr>
          <w:rStyle w:val="Emphasis"/>
        </w:rPr>
        <w:t xml:space="preserve"> </w:t>
      </w:r>
      <w:r w:rsidRPr="00CB4662">
        <w:t xml:space="preserve">The idea itself is not new. It gained currency particularly in reference to Russia in the wake of WikiLeaks, which disclosed the details of a January 2010 briefing by Spanish prosecutor José Grinda González—one of Europe’s top experts on organized crime—analyzing Russia as a “virtual mafia state.” One year later, British journalist Luke Harding published Mafia State, a memoir detailing the intimidation and Cold War spy-game-like scare tactics that he faced at the hands of Russian secret services while he was The Guardian’s bureau chief in Moscow, an assignment that ended when Russia denied him re-entry in 2011. In recent months, commentators have increasingly—and rightly—pointed out the need to think about Ukraine not just as a state, but also as the sum of its regions. Here the “mafia state” idea can help us to understand the events of recent months, especially the perverse phenomenon of the separatist militia-driven “people’s republics” of the Donbas. Even allowing for the distinctiveness of Soviet legal culture, “rule of law” as such was a myth in the Donbas even before the Soviet collapse. Combine might-trumps-right with the long-standing culture of anomie and graft classically described by Aleksandr Zinoviev as Homo Sovieticus, and you can see that the mafias and “people’s republics” of Donetsk and Luhansk have been decades in the making. Writing for The New Republic more than a decade ago, Princeton historian Stephen Kotkin provocatively dubbed much of the post-Soviet space “Trashcanistan”—“a dreadful checkerboard of parasitic states and statelets, government-led extortion rackets and gangs in power, mass refugee camps, and shadow economies.” Instead of Communist Party nomenklatura calling the shots, a parallel power structure developed in the 1980s and 1990s in the form of a client system of black-market privateers and underworld bosses operating on a dramatic scale. </w:t>
      </w:r>
      <w:r w:rsidRPr="004D5508">
        <w:rPr>
          <w:u w:val="single"/>
        </w:rPr>
        <w:t>Welcome to the Donbas. The violence, political parasitism, and mafia life undergirding the region’s present chaos have been present since even before the Soviet Union’s dissolution in 1991</w:t>
      </w:r>
      <w:r w:rsidRPr="00CB4662">
        <w:t xml:space="preserve">. This is how the Donbas and its neighboring Dnieper region have produced many of Ukraine’s wealthiest magnates and top national politicians, with the former group feeding the latter courtesy of post-Soviet Ukraine’s wealthiest citizen, Rinat Akhmetov; its former presidents Viktor Yanukovych and Leonid Kuchma; and even its Orange Revolution prime minister and—until recently—Yanukovych’s political prisoner, Yulia Tymoshenko. At a time when the disintegrating Soviet Union made overnight oligarchs out of former nomenklatura in a process described by political scientist Steven L. Solnick as “stealing the state,” </w:t>
      </w:r>
      <w:r w:rsidRPr="00A94514">
        <w:rPr>
          <w:u w:val="single"/>
        </w:rPr>
        <w:t>the Donbas’s magnates</w:t>
      </w:r>
      <w:r w:rsidRPr="00CB4662">
        <w:t>—some criminals already under Soviet law—</w:t>
      </w:r>
      <w:r w:rsidRPr="006C17C8">
        <w:rPr>
          <w:rStyle w:val="Emphasis"/>
        </w:rPr>
        <w:t>prevented the rule of law from emerging in the Donbas and severely limited the formation of a civil society.</w:t>
      </w:r>
      <w:r>
        <w:rPr>
          <w:rStyle w:val="Emphasis"/>
        </w:rPr>
        <w:t xml:space="preserve"> </w:t>
      </w:r>
      <w:r w:rsidRPr="00CB4662">
        <w:t xml:space="preserve">If you visit today's Donetsk, Luhansk, or Slovyansk, you can find parks, playgrounds, and cultural life. Sometimes, it is entirely possible to forget the violence that has become endemic to the region. Yet, for many in the Donbas, life is—and for decades has been—nasty, brutish, and short. Yanukovych’s electoral triumph in 2010 on the heels of the implosion of the Orange Revolution coalition papered over this state of affairs. Years before the Soviet Union collapsed, the Donbas was already a case study in failed governance, controlled by neither Kiev nor Moscow—in other words, part of Trashcanistan. </w:t>
      </w:r>
      <w:r w:rsidRPr="001A4C4A">
        <w:rPr>
          <w:u w:val="single"/>
        </w:rPr>
        <w:t>In the first decade of Ukrainian independence, the Donbas had the highest level of criminal activity in all of Ukraine</w:t>
      </w:r>
      <w:r w:rsidRPr="00CB4662">
        <w:t xml:space="preserve">. Between 1990 and 1993, total crime in the Donetsk region increased by 50 percent. In 1991 alone, the Donetsk police department fingered 2,186 criminal groups, which at that time had committed over 4,000 alleged crimes, including 33 murders, 212 robberies, 173 cases of extortion, and so on. </w:t>
      </w:r>
      <w:r w:rsidRPr="0075454C">
        <w:rPr>
          <w:rStyle w:val="Emphasis"/>
        </w:rPr>
        <w:t>Since 1991, the number of organized criminal groups identified by law enforcement agencies has increased steadily.</w:t>
      </w:r>
      <w:r w:rsidRPr="00CB4662">
        <w:t xml:space="preserve"> </w:t>
      </w:r>
    </w:p>
    <w:p w:rsidR="00A35C80" w:rsidRDefault="00A35C80" w:rsidP="00A35C80">
      <w:pPr>
        <w:pStyle w:val="Heading4"/>
      </w:pPr>
      <w:r>
        <w:t>So is Europe war</w:t>
      </w:r>
    </w:p>
    <w:p w:rsidR="00A35C80" w:rsidRDefault="00A35C80" w:rsidP="00A35C80">
      <w:r w:rsidRPr="00662CC4">
        <w:rPr>
          <w:rStyle w:val="Style13ptBold"/>
        </w:rPr>
        <w:t>GT 17</w:t>
      </w:r>
      <w:r>
        <w:t xml:space="preserve">, </w:t>
      </w:r>
      <w:r w:rsidRPr="00662CC4">
        <w:t>NIC Global Trends project</w:t>
      </w:r>
      <w:r>
        <w:t xml:space="preserve"> </w:t>
      </w:r>
      <w:r w:rsidRPr="00662CC4">
        <w:t>involves extensive research and consultations with people inside the US government and around the world</w:t>
      </w:r>
      <w:r>
        <w:t xml:space="preserve">, from the </w:t>
      </w:r>
      <w:r w:rsidRPr="00662CC4">
        <w:t>Director of National Intelligence</w:t>
      </w:r>
      <w:r>
        <w:t xml:space="preserve">, “THE NEAR FUTURE: TENSIONS ARE RISING”, Global Trends, Jan 9 2017, </w:t>
      </w:r>
      <w:hyperlink r:id="rId76" w:history="1">
        <w:r w:rsidRPr="00017B9A">
          <w:rPr>
            <w:rStyle w:val="Hyperlink"/>
          </w:rPr>
          <w:t>https://www.dni.gov/index.php/global-trends/near-future</w:t>
        </w:r>
      </w:hyperlink>
      <w:r>
        <w:t xml:space="preserve"> [ability edited]</w:t>
      </w:r>
    </w:p>
    <w:p w:rsidR="00A35C80" w:rsidRPr="00F50EC0" w:rsidRDefault="00A35C80" w:rsidP="00A35C80">
      <w:r w:rsidRPr="00F50EC0">
        <w:t xml:space="preserve">These global trends, challenging governance and changing the nature of power, will drive major consequences over the next five years. They will raise tensions across all regions and types of governments, both within and between countries. These near-term conditions will contribute to the expanding threat from terrorism and leave the future of international order in the balance. Within countries, tensions are rising because citizens are raising basic questions about what they can expect from their governments in a constantly changing world. Publics are pushing governments to provide peace and prosperity more broadly and reliably at home when what happens abroad is increasingly shaping those conditions. In turn, these dynamics are increasing tensions between countries—heightening the risk of interstate conflict during the next five years. A </w:t>
      </w:r>
      <w:r w:rsidRPr="00F50EC0">
        <w:rPr>
          <w:strike/>
        </w:rPr>
        <w:t>hobbled</w:t>
      </w:r>
      <w:r w:rsidRPr="00F50EC0">
        <w:t xml:space="preserve"> [</w:t>
      </w:r>
      <w:r w:rsidRPr="007570DD">
        <w:rPr>
          <w:u w:val="single"/>
        </w:rPr>
        <w:t>weakened</w:t>
      </w:r>
      <w:r w:rsidRPr="00F50EC0">
        <w:t xml:space="preserve">] </w:t>
      </w:r>
      <w:r w:rsidRPr="007570DD">
        <w:rPr>
          <w:u w:val="single"/>
        </w:rPr>
        <w:t>Europe, uncertainty about America’s role in the world, and weakened norms for conflict-prevention and human rights create openings for China and Russia</w:t>
      </w:r>
      <w:r w:rsidRPr="00F50EC0">
        <w:t xml:space="preserve">. The combination will also embolden regional and nonstate aggressors—breathing new life into regional rivalries, such as between Riyadh and Tehran, Islamabad and New Delhi, and on the Korean Peninsula. Governance shortfalls also will drive threat perceptions and insecurity in countries such as Pakistan and North Korea. Economic interdependence among major powers remains a check on aggressive behavior but might be insufficient in itself to prevent a future conflict. Major and middle powers alike will search for ways to reduce the types of interdependence that leaves them vulnerable to economic coercion and financial sanctions, potentially providing them more freedom of action to aggressively pursue their interests. Meanwhile, the threat from terrorism is likely to expand as the ability of states, groups, and individuals to impose harm diversifies. The net effect of rising tensions within and between countries—and the growing threat from terrorism—will be greater global disorder and considerable questions about the rules, institutions, and distribution of power in the international system. Europe. </w:t>
      </w:r>
      <w:r w:rsidRPr="00214B1F">
        <w:rPr>
          <w:u w:val="single"/>
        </w:rPr>
        <w:t>Europe’s sharpening tensions and doubts about its future cohesion stem from institutions mismatched to its economic and security challenges</w:t>
      </w:r>
      <w:r w:rsidRPr="00F50EC0">
        <w:t xml:space="preserve">. </w:t>
      </w:r>
      <w:r w:rsidRPr="00FD29B4">
        <w:rPr>
          <w:u w:val="single"/>
        </w:rPr>
        <w:t>EU institutions set monetary policy for Eurozone states, but state capitals retain fiscal and security responsibilities—leaving poorer members saddled with debt and diminished growth prospects and each state determining its own approach to security</w:t>
      </w:r>
      <w:r w:rsidRPr="00F50EC0">
        <w:t xml:space="preserve">. </w:t>
      </w:r>
      <w:r w:rsidRPr="00FD29B4">
        <w:rPr>
          <w:u w:val="single"/>
        </w:rPr>
        <w:t>Public frustration with immigration, slow growth, and unemployment will fuel nativism and a preference for national solutions to continental problems</w:t>
      </w:r>
      <w:r w:rsidRPr="00F50EC0">
        <w:t xml:space="preserve">. Outlook: </w:t>
      </w:r>
      <w:r w:rsidRPr="00037119">
        <w:rPr>
          <w:rStyle w:val="Emphasis"/>
        </w:rPr>
        <w:t>Europe is likely to face additional shocks</w:t>
      </w:r>
      <w:r w:rsidRPr="00F50EC0">
        <w:t>—</w:t>
      </w:r>
      <w:r w:rsidRPr="00C600CE">
        <w:rPr>
          <w:u w:val="single"/>
        </w:rPr>
        <w:t>banks remain unevenly capitalized and regulated, migration within and into Europe will continue, and Brexit will encourage regional and separatist movements in other European countries. Europe’s aging population will undermine economic output, shift consumption toward services—like health care—and away from goods and investment.</w:t>
      </w:r>
      <w:r w:rsidRPr="00F50EC0">
        <w:t xml:space="preserve"> A </w:t>
      </w:r>
      <w:r w:rsidRPr="00F50EC0">
        <w:rPr>
          <w:u w:val="single"/>
        </w:rPr>
        <w:t>shortage of younger workers will reduce tax revenues, fueling debates over immigration to bolster the workforce. The EU’s future will hinge on its ability to reform its institutions, create jobs and growth, restore trust in elites, and address public concerns that immigration will radically alter national cultures</w:t>
      </w:r>
      <w:r w:rsidRPr="00F50EC0">
        <w:t>.</w:t>
      </w:r>
    </w:p>
    <w:p w:rsidR="00A35C80" w:rsidRDefault="00A35C80" w:rsidP="00A35C80">
      <w:pPr>
        <w:pStyle w:val="Heading4"/>
      </w:pPr>
      <w:r>
        <w:t>Warlording is super non-unique---they’ve been around since 2014</w:t>
      </w:r>
    </w:p>
    <w:p w:rsidR="00A35C80" w:rsidRPr="0081744C" w:rsidRDefault="00A35C80" w:rsidP="00A35C80"/>
    <w:p w:rsidR="00A35C80" w:rsidRDefault="00A35C80" w:rsidP="00A35C80">
      <w:pPr>
        <w:pStyle w:val="Heading4"/>
      </w:pPr>
      <w:r>
        <w:t xml:space="preserve">Crackdowns are </w:t>
      </w:r>
      <w:r>
        <w:rPr>
          <w:u w:val="single"/>
        </w:rPr>
        <w:t>worse</w:t>
      </w:r>
      <w:r>
        <w:t xml:space="preserve"> for ethical imperative---empowers more violence</w:t>
      </w:r>
    </w:p>
    <w:p w:rsidR="00A35C80" w:rsidRPr="00725ECE" w:rsidRDefault="00A35C80" w:rsidP="00A35C80">
      <w:r>
        <w:t xml:space="preserve">Laurie </w:t>
      </w:r>
      <w:r w:rsidRPr="00CA0ADB">
        <w:rPr>
          <w:rStyle w:val="Style13ptBold"/>
        </w:rPr>
        <w:t>Marhoefer 17</w:t>
      </w:r>
      <w:r>
        <w:t xml:space="preserve">, </w:t>
      </w:r>
      <w:r w:rsidRPr="00725ECE">
        <w:t>Assistant Professor of History, University of Washington</w:t>
      </w:r>
      <w:r>
        <w:t>, “</w:t>
      </w:r>
      <w:r w:rsidRPr="00725ECE">
        <w:t>How should we protest neo-Nazis? Lessons from German history</w:t>
      </w:r>
      <w:r>
        <w:t xml:space="preserve">”, The Conversation, August 21 2017, </w:t>
      </w:r>
      <w:r w:rsidRPr="00725ECE">
        <w:t>https://theconversation.com/how-should-we-protest-neo-nazis-lessons-from-german-history-82645</w:t>
      </w:r>
    </w:p>
    <w:p w:rsidR="00A35C80" w:rsidRPr="00073FED" w:rsidRDefault="00A35C80" w:rsidP="00A35C80">
      <w:pPr>
        <w:rPr>
          <w:rStyle w:val="Emphasis"/>
        </w:rPr>
      </w:pPr>
      <w:r w:rsidRPr="00725ECE">
        <w:t xml:space="preserve">After the murder of Heather Heyer in Charlottesville, many people are asking themselves what they should do if Nazis rally in their city. </w:t>
      </w:r>
      <w:r w:rsidRPr="00007CE7">
        <w:rPr>
          <w:u w:val="single"/>
        </w:rPr>
        <w:t>Should they put their bodies on the line in counterdemonstrations? Some say yes.</w:t>
      </w:r>
      <w:r>
        <w:rPr>
          <w:u w:val="single"/>
        </w:rPr>
        <w:t xml:space="preserve"> </w:t>
      </w:r>
      <w:r w:rsidRPr="00B95830">
        <w:rPr>
          <w:rStyle w:val="Emphasis"/>
        </w:rPr>
        <w:t>History says no</w:t>
      </w:r>
      <w:r w:rsidRPr="00725ECE">
        <w:t xml:space="preserve">. Take it from me: I study the original Nazis. </w:t>
      </w:r>
      <w:r w:rsidRPr="001A4281">
        <w:rPr>
          <w:u w:val="single"/>
        </w:rPr>
        <w:t xml:space="preserve">We have an ethical obligation to stand against fascism and racism. </w:t>
      </w:r>
      <w:r w:rsidRPr="003B702F">
        <w:rPr>
          <w:rStyle w:val="Emphasis"/>
        </w:rPr>
        <w:t>But we also have an ethical obligation to do so in a way that doesn’t help the fascists and racists more than it hurts them.</w:t>
      </w:r>
      <w:r>
        <w:rPr>
          <w:rStyle w:val="Emphasis"/>
        </w:rPr>
        <w:t xml:space="preserve"> </w:t>
      </w:r>
      <w:r w:rsidRPr="00725ECE">
        <w:t xml:space="preserve">History repeats itself Charlottesville was right out of the Nazi playbook. In the 1920s, the Nazi Party was just one political party among many in a democratic system, running for seats in Germany’s Parliament. For most of that time, it was a small, marginal group. In 1933, riding a wave of popular support, it seized power and set up a dictatorship. The rest is well-known. It was in 1927, while still on the political fringes, that the Nazi Party scheduled a rally in a decidedly hostile location – the Berlin district of Wedding. Wedding was so left-of-center that the neighborhood had the nickname “Red Wedding,” red being the color of the Communist Party. The Nazis often held rallies right where their enemies lived, to provoke them. The people of Wedding were determined to fight back against fascism in their neighborhood. On the day of the rally, hundreds of Nazis descended on Wedding. Hundreds of their opponents showed up too, organized by the local Communist Party. The antifascists tried to disrupt the rally, heckling the speakers. Nazi thugs retaliated. There was a massive brawl. Almost 100 people were injured. I imagine the people of Wedding felt they had won that day. They had courageously sent a message: Fascism was not welcome. But historians believe events like the rally in Wedding helped the Nazis build a dictatorship. Yes, the brawl got them media attention. But what was far, far more important was how it fed an escalating spiral of street violence. That violence helped the fascists enormously. Violent confrontations with antifascists gave the Nazis a chance to paint themselves as the victims of a pugnacious, lawless left. They seized it. It worked. We know now that many Germans supported the fascists because they were terrified of leftist violence in the streets. Germans opened their morning newspapers and saw reports of clashes like the one in Wedding. It looked like a bloody tide of civil war was rising in their cities. Voters and opposition politicians alike came to believe the government needed special police powers to stop violent leftists. Dictatorship grew attractive. The fact that the Nazis themselves were fomenting the violence didn’t seem to matter. One of Hitler’s biggest steps to dictatorial power was to gain emergency police powers, which he claimed he needed to suppress leftist violence. Thousands of Nazi storm troops demonstrate in a Communist neighborhood in Berlin on Jan. 22, 1933. Thirty-five Nazis, Communists and police were injured during clashes. AP Photo The left takes the heat In the court of public opinion, accusations of mayhem and chaos in the streets will, as a rule, tend to stick against the left, not the right. This was true in Germany in the 1920s. It was true even when opponents of fascism acted in self-defense or tried to use relatively mild tactics, such as heckling. It is true in the United States today, where even peaceful rallies against racist violence are branded riots in the making. Today, right extremists are going around the country staging rallies just like the one in 1927 in Wedding. According to the civil rights advocacy organization the Southern Poverty Law Center, they pick places where they know antifascists are present, like university campuses. They come spoiling for physical confrontation. Then they and their allies spin it to their advantage. A demonstration on the University of Washington campus where far-right commentator Milo Yiannopoulos was giving a speech on Friday, Jan. 20, 2017. AP Photo/Ted S. Warren I watched this very thing happen steps from my office on the University of Washington campus. Last year, a right extremist speaker came. He was met by a counterprotest. One of his supporters shot a counterprotester. On stage, in the moments after the shooting, the right extremist speaker claimed that his opponents had sought to stop him from speaking “by killing people.” The fact that it was one of the speaker’s supporters, a right extremist and Trump backer, who engaged in what prosecutors now claim was an unprovoked and premeditated act of violence, has never made national news. We saw this play out after Charlottesville, too. President Donald Trump said there was violence “on both sides.” It was an incredible claim. Heyer, a peaceful protester, and 19 other people were intentionally hit by a neo-Nazi driving a car. He seemed to portray Charlottesville as another example of what he has referred to elsewhere as “violence in our streets and chaos in our communities,” including, it seems, Black Lives Matter, which is a nonviolent movement against violence. He stirred up fear. Trump recently said that police are too constrained by existing law. President Trump tried it again during the largely peaceful protests in Boston – he called the tens of thousands who gathered there to protest racism and Nazism “anti-police agitators,” though later, in a characteristic about-face, he praised them. President Trump’s claims are hitting their mark. A CBS News poll found that a majority of Republicans thought his description of who was to blame for the violence in Charlottesville was “accurate.” This violence, and the rhetoric about it coming from the administration, are echoes – faint but nevertheless frightening echoes – of a well-documented pattern, a pathway by which democracies devolve into dictatorships. The Antifa There’s an additional wrinkle: the antifa. When Nazis and white supremacists rally, the antifa are likely to show up, too. “Antifa” is short for antifascists, though the name by no means includes everyone who opposes fascism. The antifa is a relatively small movement of the far left, with ties to anarchism. It arose in Europe’s punk scene in the 1980s to fight neo-Nazism. The antifa says that because Nazism and white supremacy are violent, we must use any means necessary to stop them. This includes physical means, like what they did on my campus: forming a crowd to block ticket-holders from entering a venue to hear a right extremist speak. The antifa’s tactics often backfire, just like those of Germany’s communist opposition to Nazism did in the 1920s. Confrontations escalate. Public opinion often blames the left no matter the circumstances. What to do? One solution: </w:t>
      </w:r>
      <w:r w:rsidRPr="004D0D79">
        <w:rPr>
          <w:u w:val="single"/>
        </w:rPr>
        <w:t xml:space="preserve">Hold a counterevent that </w:t>
      </w:r>
      <w:r w:rsidRPr="004D0D79">
        <w:rPr>
          <w:rStyle w:val="Emphasis"/>
        </w:rPr>
        <w:t>doesn’t involve physical proximity to the right extremists</w:t>
      </w:r>
      <w:r w:rsidRPr="00725ECE">
        <w:t xml:space="preserve">. The Southern Poverty Law Center has published a helpful guide. Among its recommendations: If the alt-right rallies, “organize a joyful protest” well away from them. Ask people they have targeted to speak. But “as hard as it may be to resist yelling at alt-right speakers, do not confront them.” </w:t>
      </w:r>
      <w:r w:rsidRPr="00B230AC">
        <w:rPr>
          <w:u w:val="single"/>
        </w:rPr>
        <w:t xml:space="preserve">This does not mean ignoring Nazis. It means standing up to them in a way that </w:t>
      </w:r>
      <w:r w:rsidRPr="00755D70">
        <w:rPr>
          <w:rStyle w:val="Emphasis"/>
        </w:rPr>
        <w:t>denies them a chance for bloodshed.</w:t>
      </w:r>
      <w:r>
        <w:rPr>
          <w:rStyle w:val="Emphasis"/>
        </w:rPr>
        <w:t xml:space="preserve"> </w:t>
      </w:r>
      <w:r w:rsidRPr="007B6705">
        <w:rPr>
          <w:u w:val="single"/>
        </w:rPr>
        <w:t xml:space="preserve">The cause Heather Heyer died for is </w:t>
      </w:r>
      <w:r w:rsidRPr="00073FED">
        <w:rPr>
          <w:rStyle w:val="Emphasis"/>
        </w:rPr>
        <w:t>best defended by avoiding the physical confrontation that the people who are responsible for her death want.</w:t>
      </w:r>
    </w:p>
    <w:p w:rsidR="00A35C80" w:rsidRPr="00A35C80" w:rsidRDefault="00A35C80" w:rsidP="00A35C80"/>
    <w:p w:rsidR="00F068E3" w:rsidRDefault="00F068E3" w:rsidP="00F068E3">
      <w:pPr>
        <w:pStyle w:val="Heading3"/>
      </w:pPr>
      <w:r>
        <w:t xml:space="preserve">AT </w:t>
      </w:r>
      <w:r w:rsidR="00F804EB">
        <w:t xml:space="preserve">militias – </w:t>
      </w:r>
      <w:bookmarkStart w:id="0" w:name="_GoBack"/>
      <w:bookmarkEnd w:id="0"/>
      <w:r>
        <w:t>2nc ‘peace now’ run</w:t>
      </w:r>
    </w:p>
    <w:p w:rsidR="00F068E3" w:rsidRDefault="00F068E3" w:rsidP="00F068E3">
      <w:pPr>
        <w:pStyle w:val="Heading4"/>
      </w:pPr>
      <w:r>
        <w:t>Absolutely not</w:t>
      </w:r>
    </w:p>
    <w:p w:rsidR="00F068E3" w:rsidRPr="004F408F" w:rsidRDefault="00F068E3" w:rsidP="00F068E3">
      <w:r>
        <w:t xml:space="preserve">Adam </w:t>
      </w:r>
      <w:r w:rsidRPr="00324545">
        <w:rPr>
          <w:rStyle w:val="Style13ptBold"/>
        </w:rPr>
        <w:t>Lammon 6/27</w:t>
      </w:r>
      <w:r>
        <w:t xml:space="preserve">/19, </w:t>
      </w:r>
      <w:r w:rsidRPr="00324545">
        <w:t>assistant managing editor at the National Interest</w:t>
      </w:r>
      <w:r>
        <w:t>,</w:t>
      </w:r>
      <w:r w:rsidRPr="00A60796">
        <w:t xml:space="preserve"> graduate of George Washington University's Elliott School of International Affairs</w:t>
      </w:r>
      <w:r>
        <w:t>, “</w:t>
      </w:r>
      <w:r w:rsidRPr="00324545">
        <w:t>Will Ukraine Begin a New Dialogue With Moscow?</w:t>
      </w:r>
      <w:r>
        <w:t xml:space="preserve">”, National Interest, June 27 2019, </w:t>
      </w:r>
      <w:r w:rsidRPr="00B17562">
        <w:t>https://nationalinterest.org/feature/will-ukraine-begin-new-dialogue-moscow-64606</w:t>
      </w:r>
    </w:p>
    <w:p w:rsidR="00F068E3" w:rsidRDefault="00F068E3" w:rsidP="00F068E3">
      <w:r w:rsidRPr="00383032">
        <w:rPr>
          <w:u w:val="single"/>
        </w:rPr>
        <w:t>Is there a possibility for a fresh start in Ukraine that would push for</w:t>
      </w:r>
      <w:r w:rsidRPr="00307988">
        <w:t xml:space="preserve"> a fight against corruption, reforms, and a </w:t>
      </w:r>
      <w:r w:rsidRPr="00383032">
        <w:rPr>
          <w:u w:val="single"/>
        </w:rPr>
        <w:t>dialogue with Moscow</w:t>
      </w:r>
      <w:r w:rsidRPr="00307988">
        <w:t xml:space="preserve">—all of which polls indicate are backed by the vast majority of voters who supported the candidacy of Volodymyr Zelensky for the presidency? A luncheon discussion at the Center for the National Interest on Thursday surveyed whether Zelensky will indeed be able to translate his electoral success into a breakthrough on negotiations with Russia. </w:t>
      </w:r>
      <w:r w:rsidRPr="005867C3">
        <w:rPr>
          <w:u w:val="single"/>
        </w:rPr>
        <w:t>The panelists were Samuel Charap, a senior political scientist at the RAND Corporation who has served on the Policy Planning staff during the Obama administration, Keith Darden, an associate professor at American University’s School of International Service, and Jacob Heilbrunn, the editor of the National Interest</w:t>
      </w:r>
      <w:r w:rsidRPr="00307988">
        <w:t xml:space="preserve">. The </w:t>
      </w:r>
      <w:r w:rsidRPr="00E43967">
        <w:rPr>
          <w:u w:val="single"/>
        </w:rPr>
        <w:t>event was moderated by George Beebe, vice president and director of studies at the Center for the National Interest, and a former chief Russia analysis at the CIA as well as a White House aide during the George W. Bush administration.</w:t>
      </w:r>
      <w:r>
        <w:rPr>
          <w:u w:val="single"/>
        </w:rPr>
        <w:t xml:space="preserve"> </w:t>
      </w:r>
      <w:r w:rsidRPr="00307988">
        <w:t xml:space="preserve">While a </w:t>
      </w:r>
      <w:r w:rsidRPr="001306AA">
        <w:rPr>
          <w:rStyle w:val="Emphasis"/>
        </w:rPr>
        <w:t>settlement currently remains a distant aspiration</w:t>
      </w:r>
      <w:r w:rsidRPr="00307988">
        <w:t xml:space="preserve">, the panelists had mostly good news to share about Europe’s most fractious conflict. It is “remarkable,” said Keith Darden, that, after five years of war, Ukraine is “not dealing with a Balkans scenario, where war has polarized the Ukrainian population and has made reconciliation impossible.” He continued: “In many ways, this election put the lie to the caricature that was circulating about Ukraine both here and in European capitals, which was that a country that was united in its resistance to Russia—engaging in consensual nation-building, reviving its national language, creating a unified Orthodox church that was autocephalous and separated from Moscow, and working as hard as it possibly could to separate itself from the Russian Federation and unwilling to yield . . . on its territorial integrity or on any matters of potential compromise with the Russian aggressors.” Instead, Darden said, what we are seeing is that “the Ukrainian people have positive attitudes toward Russia,” and retain “brotherly” sentiments towards the Russian people. To support this assertion, as well as to lend credibility to Zelensky’s push for reconciliation with Russia, Charap referred to public polling in Ukraine that suggested a softening of views among the Ukrainian people. According to Charap, a May poll found that “75 percent of Ukrainians are in favor of direct negotiations with Russia for restoring peace to the Donbass” and “55 percent are in direct negotiations with separatist leaders for the same purpose.” Further polling reported that “65 percent of respondents said that Ukraine should make compromises in order to restore peace and return lost territories” to Ukraine and that “about 50 percent of Ukrainians support giving autonomy to the separatist regions in order to achieve a settlement,” which Charap noted is “one of the conditions of the Minsk agreements.” </w:t>
      </w:r>
      <w:r w:rsidRPr="00203FF3">
        <w:rPr>
          <w:u w:val="single"/>
        </w:rPr>
        <w:t xml:space="preserve">Yet while Zelensky was elected on a platform of compromise with Russia and public support seems to be firmly on his side, other </w:t>
      </w:r>
      <w:r w:rsidRPr="00203FF3">
        <w:rPr>
          <w:rStyle w:val="Emphasis"/>
        </w:rPr>
        <w:t>problems restricting his political latitude remain</w:t>
      </w:r>
      <w:r w:rsidRPr="00307988">
        <w:t xml:space="preserve">. Referring to an incident where the </w:t>
      </w:r>
      <w:r w:rsidRPr="00A163FC">
        <w:rPr>
          <w:u w:val="single"/>
        </w:rPr>
        <w:t>Ukrainian foreign minister rejected a Russian proposal to negotiate over Ukrainian sailors detained in the Kerch Strait</w:t>
      </w:r>
      <w:r w:rsidRPr="00307988">
        <w:t xml:space="preserve"> crisis without informing the president, </w:t>
      </w:r>
      <w:r w:rsidRPr="00E61715">
        <w:rPr>
          <w:u w:val="single"/>
        </w:rPr>
        <w:t>Charap said that Zelensky “</w:t>
      </w:r>
      <w:r w:rsidRPr="00E61715">
        <w:rPr>
          <w:rStyle w:val="Emphasis"/>
        </w:rPr>
        <w:t>doesn’t really have full control over his own government</w:t>
      </w:r>
      <w:r w:rsidRPr="00E61715">
        <w:rPr>
          <w:u w:val="single"/>
        </w:rPr>
        <w:t>.”</w:t>
      </w:r>
      <w:r w:rsidRPr="00307988">
        <w:t xml:space="preserve"> This sentiment extends beyond the Ukrainian Ministry of Foreign Affairs to the Ukrainian parliament, known as the Verkhovna Rada, as well. Since this Rada was elected under the previous president, Petro Poroshenko, in the immediate aftermath of the Euromaidan protests in 2014, Darden contends that it is now “completely unrepresentative of the population and popular attitudes at this point and are almost universally going to be thrown out of their seats” during the next election on July 21. Thus far, these </w:t>
      </w:r>
      <w:r w:rsidRPr="009775B0">
        <w:rPr>
          <w:u w:val="single"/>
        </w:rPr>
        <w:t xml:space="preserve">internal dynamics have made Zelensky less effective than he could otherwise be, </w:t>
      </w:r>
      <w:r w:rsidRPr="009775B0">
        <w:rPr>
          <w:rStyle w:val="Emphasis"/>
        </w:rPr>
        <w:t>creating the perception in Moscow that the Ukrainian leader is not in a position to negotiate fundamental changes</w:t>
      </w:r>
      <w:r w:rsidRPr="00307988">
        <w:t xml:space="preserve"> to the status quo, even if he could be later in the summer. Furthermore, Charap observed, </w:t>
      </w:r>
      <w:r w:rsidRPr="008F3600">
        <w:rPr>
          <w:u w:val="single"/>
        </w:rPr>
        <w:t xml:space="preserve">Russia is </w:t>
      </w:r>
      <w:r w:rsidRPr="00690EA3">
        <w:rPr>
          <w:rStyle w:val="Emphasis"/>
        </w:rPr>
        <w:t>aware</w:t>
      </w:r>
      <w:r w:rsidRPr="008F3600">
        <w:rPr>
          <w:u w:val="single"/>
        </w:rPr>
        <w:t xml:space="preserve"> that on most key foreign-policy issues, Zelensky’s positions are “</w:t>
      </w:r>
      <w:r w:rsidRPr="00690EA3">
        <w:rPr>
          <w:rStyle w:val="Emphasis"/>
        </w:rPr>
        <w:t>largely the same” as those of his more anti-Russia predecessor</w:t>
      </w:r>
      <w:r w:rsidRPr="00307988">
        <w:t xml:space="preserve">. Under Zelensky, </w:t>
      </w:r>
      <w:r w:rsidRPr="00831594">
        <w:rPr>
          <w:u w:val="single"/>
        </w:rPr>
        <w:t>Ukraine has neither changed its stance on favoring European Union and NATO membership, nor its more general concerns with Russian foreign policy</w:t>
      </w:r>
      <w:r w:rsidRPr="00307988">
        <w:t xml:space="preserve"> or its opposition to the German-Russian Nord Stream 2 pipeline. Turning to European perceptions and the Ukrainian relationship with Europe, Heilbrunn said that Zelensky should not feel confident with recent European moves to begin a process of Russian reintegration into the continent. For Heilbrunn, the drivers of this reintegration are twofold. First, as epitomized by Moscow’s return to the Council of Europe, some Europeans—especially in France, Germany, and Italy—want to improve relations with Russia to restart bilateral trade. Offering the example of Germany, Heilbrunn reported that “87 percent of the members of the Russian-German chamber of commerce indicated that they want Merkel to take a more active role in promoting economic activity with Moscow.” The second driver is the United States and the Trump administration. According to Heilbrunn, Donald Trump’s targeted rhetoric on the United States’ European allies, such as calling Germany a “captive of Russia” over the Nord Stream 2 deal, is pushing some European countries like Germany and France to “crabwalk” towards more independence from America. Much like how Germany and France are permitting Russia back into the European political architecture, Beebe said that the United States is following a similar path: “President Trump had canceled a planned meeting with President [Vladimir] Putin several months ago specifically over Russia’s detention of the Ukrainian seaman, saying that he would not meet with Putin until such time as those seaman had been returned, and yet this meeting is going on nonetheless, although Russia continues to detain them.” Noting that </w:t>
      </w:r>
      <w:r w:rsidRPr="00617EC9">
        <w:rPr>
          <w:u w:val="single"/>
        </w:rPr>
        <w:t xml:space="preserve">Russia has an </w:t>
      </w:r>
      <w:r w:rsidRPr="00C03AE6">
        <w:rPr>
          <w:rStyle w:val="Emphasis"/>
        </w:rPr>
        <w:t>outsized and decisive influence</w:t>
      </w:r>
      <w:r w:rsidRPr="00617EC9">
        <w:rPr>
          <w:u w:val="single"/>
        </w:rPr>
        <w:t xml:space="preserve"> over the Ukrainian separatists operating in the Donbass</w:t>
      </w:r>
      <w:r w:rsidRPr="00307988">
        <w:t>, Christopher Anderson, a U.S. State Department employee who worked with the U.S. Special Representative for Ukraine Kurt Volker, asked “</w:t>
      </w:r>
      <w:r w:rsidRPr="00095F49">
        <w:rPr>
          <w:rStyle w:val="Emphasis"/>
        </w:rPr>
        <w:t>What more can be done</w:t>
      </w:r>
      <w:r w:rsidRPr="00FD777C">
        <w:rPr>
          <w:u w:val="single"/>
        </w:rPr>
        <w:t xml:space="preserve"> to get peace [between Russia and Ukraine</w:t>
      </w:r>
      <w:r w:rsidRPr="00307988">
        <w:t>] . . . [</w:t>
      </w:r>
      <w:r w:rsidRPr="00FD777C">
        <w:rPr>
          <w:u w:val="single"/>
        </w:rPr>
        <w:t>given] Russia’s goal to have an autonomous republic of Donetsk and Luhansk with a veto over Ukrainian foreign policy</w:t>
      </w:r>
      <w:r w:rsidRPr="00307988">
        <w:t>?”</w:t>
      </w:r>
    </w:p>
    <w:p w:rsidR="00F068E3" w:rsidRPr="00F068E3" w:rsidRDefault="00F068E3" w:rsidP="00F068E3"/>
    <w:p w:rsidR="00AE4973" w:rsidRDefault="00B53716" w:rsidP="00817277">
      <w:pPr>
        <w:pStyle w:val="Heading2"/>
      </w:pPr>
      <w:r>
        <w:t>AT T</w:t>
      </w:r>
    </w:p>
    <w:p w:rsidR="008C6B4E" w:rsidRDefault="00371F8F" w:rsidP="008C6B4E">
      <w:pPr>
        <w:pStyle w:val="Heading3"/>
      </w:pPr>
      <w:r>
        <w:t>Subst – ‘large’</w:t>
      </w:r>
    </w:p>
    <w:p w:rsidR="006321DB" w:rsidRDefault="006321DB" w:rsidP="006321DB">
      <w:pPr>
        <w:pStyle w:val="Heading4"/>
      </w:pPr>
      <w:r>
        <w:t>CI---large</w:t>
      </w:r>
    </w:p>
    <w:p w:rsidR="000B33AD" w:rsidRDefault="000B33AD" w:rsidP="000B33AD">
      <w:r w:rsidRPr="000B33AD">
        <w:rPr>
          <w:rStyle w:val="Style13ptBold"/>
        </w:rPr>
        <w:t>CA Court of Appeals 75</w:t>
      </w:r>
      <w:r>
        <w:t xml:space="preserve"> (Court of Appeal, Second District, Division 2, California. Leon COOPER, Plaintiff and Respondent, v. COUNTY OF LOS ANGELES and the Board of Supervisors, Defendants and Respondents; Pierce SHERMAN, Real Party in Interest and Appellant. Civ. 44153. Decided: June 11, 1975, </w:t>
      </w:r>
      <w:hyperlink r:id="rId77" w:history="1">
        <w:r w:rsidRPr="00BE1446">
          <w:rPr>
            <w:rStyle w:val="Hyperlink"/>
          </w:rPr>
          <w:t>https://caselaw.findlaw.com/ca-court-of-appeal/1764327.html)//BB</w:t>
        </w:r>
      </w:hyperlink>
    </w:p>
    <w:p w:rsidR="000B33AD" w:rsidRPr="000B33AD" w:rsidRDefault="000B33AD" w:rsidP="000B33AD"/>
    <w:p w:rsidR="006321DB" w:rsidRPr="006321DB" w:rsidRDefault="006321DB" w:rsidP="006321DB">
      <w:r>
        <w:t>‘</w:t>
      </w:r>
      <w:r w:rsidRPr="006321DB">
        <w:rPr>
          <w:rStyle w:val="StyleUnderline"/>
        </w:rPr>
        <w:t>Substantial’ is defined in</w:t>
      </w:r>
      <w:r>
        <w:t xml:space="preserve"> Black's Law Dictionary (4th Ed.) as ‘Of real worth and importance; of considerable value; valuable. . . . Something worth while as distinguished from something without value or merely nominal.’ </w:t>
      </w:r>
      <w:r w:rsidRPr="006321DB">
        <w:rPr>
          <w:rStyle w:val="StyleUnderline"/>
        </w:rPr>
        <w:t>Webster's New World Dictionary</w:t>
      </w:r>
      <w:r>
        <w:t xml:space="preserve"> (2d Ed.) defines the word </w:t>
      </w:r>
      <w:r w:rsidRPr="006321DB">
        <w:rPr>
          <w:rStyle w:val="StyleUnderline"/>
        </w:rPr>
        <w:t>as</w:t>
      </w:r>
      <w:r>
        <w:t xml:space="preserve"> ‘considerable; ample; </w:t>
      </w:r>
      <w:r w:rsidRPr="006321DB">
        <w:rPr>
          <w:rStyle w:val="Emphasis"/>
        </w:rPr>
        <w:t>large</w:t>
      </w:r>
      <w:r>
        <w:t>; of considerable worth or value . . .’</w:t>
      </w:r>
    </w:p>
    <w:p w:rsidR="00371F8F" w:rsidRDefault="009F26F1" w:rsidP="00371F8F">
      <w:pPr>
        <w:pStyle w:val="Heading4"/>
      </w:pPr>
      <w:r>
        <w:t>We meet</w:t>
      </w:r>
    </w:p>
    <w:p w:rsidR="00371F8F" w:rsidRDefault="00371F8F" w:rsidP="00371F8F">
      <w:r w:rsidRPr="006321DB">
        <w:rPr>
          <w:rStyle w:val="Style13ptBold"/>
        </w:rPr>
        <w:t>Heer 17</w:t>
      </w:r>
      <w:r>
        <w:t xml:space="preserve"> </w:t>
      </w:r>
      <w:r w:rsidR="009F26F1">
        <w:t>(J</w:t>
      </w:r>
      <w:r>
        <w:t xml:space="preserve">eet, The Dangerous Incoherence of Trump’s Russia Policy, The New Republic, </w:t>
      </w:r>
      <w:hyperlink r:id="rId78" w:history="1">
        <w:r w:rsidR="006321DB" w:rsidRPr="00BE1446">
          <w:rPr>
            <w:rStyle w:val="Hyperlink"/>
          </w:rPr>
          <w:t>https://newrepublic.com/article/146397/dangerous-incoherence-trumps-russia-policy</w:t>
        </w:r>
      </w:hyperlink>
      <w:r w:rsidR="009F26F1">
        <w:t>)//BB</w:t>
      </w:r>
    </w:p>
    <w:p w:rsidR="006321DB" w:rsidRPr="00371F8F" w:rsidRDefault="006321DB" w:rsidP="00371F8F"/>
    <w:p w:rsidR="00371F8F" w:rsidRDefault="00371F8F" w:rsidP="00371F8F">
      <w:r>
        <w:t xml:space="preserve">In 2014, the Republican Congress passed the loftily named Ukrainian Freedom Support Act, which permitted the sale of lethal weapons to Ukraine. President Barack Obama signed the bill into law, but as The Washington Post reported, he “never authorized large commercial or government sales, a move widely seen as a de facto decision not to provide lethal weapons to the Ukraine military.” That policy has now changed, as President Donald </w:t>
      </w:r>
      <w:r w:rsidRPr="00371F8F">
        <w:rPr>
          <w:rStyle w:val="StyleUnderline"/>
        </w:rPr>
        <w:t xml:space="preserve">Trump has approved a </w:t>
      </w:r>
      <w:r w:rsidRPr="00371F8F">
        <w:rPr>
          <w:rStyle w:val="Emphasis"/>
        </w:rPr>
        <w:t>large commercial sale</w:t>
      </w:r>
      <w:r w:rsidRPr="00371F8F">
        <w:rPr>
          <w:rStyle w:val="StyleUnderline"/>
        </w:rPr>
        <w:t xml:space="preserve"> of weapons to the former Soviet state, where the fight against Russia-backed militants in the east has intensified lately</w:t>
      </w:r>
      <w:r>
        <w:t>. “The move was heavily supported by top Trump national security Cabinet officials and Congress,” the Post reported, “but may complicate President Trump’s stated ambition to work with Russian President Vladimir Putin.” A senior congressional official told the paper, “We have crossed the Rubicon, this is lethal weapons and I predict more will be coming.”</w:t>
      </w:r>
    </w:p>
    <w:p w:rsidR="00371F8F" w:rsidRDefault="004C3B86" w:rsidP="004C3B86">
      <w:pPr>
        <w:pStyle w:val="Heading3"/>
      </w:pPr>
      <w:r>
        <w:t>Subst – viability</w:t>
      </w:r>
    </w:p>
    <w:p w:rsidR="004C3B86" w:rsidRDefault="004C3B86" w:rsidP="004C3B86">
      <w:pPr>
        <w:pStyle w:val="Heading4"/>
      </w:pPr>
      <w:r w:rsidRPr="00D52DEE">
        <w:t>Substan</w:t>
      </w:r>
      <w:r>
        <w:t>tial reductions in arms sales must impact the viability of the program</w:t>
      </w:r>
    </w:p>
    <w:p w:rsidR="004C3B86" w:rsidRPr="00D52DEE" w:rsidRDefault="004C3B86" w:rsidP="004C3B86">
      <w:r w:rsidRPr="00D52DEE">
        <w:rPr>
          <w:rStyle w:val="Style13ptBold"/>
        </w:rPr>
        <w:t>DODI 15</w:t>
      </w:r>
      <w:r>
        <w:t xml:space="preserve"> “Operation of the Defense Acquisition System” Department of Defense INSTRUCTION - DoDI 5000.02, January 7, 2015</w:t>
      </w:r>
    </w:p>
    <w:p w:rsidR="004C3B86" w:rsidRDefault="004C3B86" w:rsidP="004C3B86">
      <w:r w:rsidRPr="00D52DEE">
        <w:t>7. INTERNATIONAL ACQUISITION AND EXPORTABILITY</w:t>
      </w:r>
    </w:p>
    <w:p w:rsidR="004C3B86" w:rsidRPr="00D52DEE" w:rsidRDefault="004C3B86" w:rsidP="004C3B86"/>
    <w:p w:rsidR="004C3B86" w:rsidRPr="00D52DEE" w:rsidRDefault="004C3B86" w:rsidP="004C3B86">
      <w:r w:rsidRPr="00D52DEE">
        <w:t>a. International Acquisition and Exportability Considerations. Program management is</w:t>
      </w:r>
      <w:r>
        <w:t xml:space="preserve"> </w:t>
      </w:r>
      <w:r w:rsidRPr="00D52DEE">
        <w:t>responsible for integrating international acquisition and exportability considerations into the</w:t>
      </w:r>
      <w:r>
        <w:t xml:space="preserve"> </w:t>
      </w:r>
      <w:r w:rsidRPr="00D52DEE">
        <w:t xml:space="preserve">program’s Acquisition Strategy at each major milestone or decision point. </w:t>
      </w:r>
      <w:r w:rsidRPr="00D52DEE">
        <w:rPr>
          <w:rStyle w:val="StyleUnderline"/>
        </w:rPr>
        <w:t xml:space="preserve">Program </w:t>
      </w:r>
      <w:r w:rsidRPr="003D4DAA">
        <w:rPr>
          <w:rStyle w:val="StyleUnderline"/>
          <w:highlight w:val="cyan"/>
        </w:rPr>
        <w:t>management will consider</w:t>
      </w:r>
      <w:r w:rsidRPr="00D52DEE">
        <w:rPr>
          <w:rStyle w:val="StyleUnderline"/>
        </w:rPr>
        <w:t xml:space="preserve"> the potential demand and likelihood of cooperative development or production,</w:t>
      </w:r>
      <w:r>
        <w:rPr>
          <w:rStyle w:val="StyleUnderline"/>
        </w:rPr>
        <w:t xml:space="preserve"> </w:t>
      </w:r>
      <w:r w:rsidRPr="003D4DAA">
        <w:rPr>
          <w:rStyle w:val="Emphasis"/>
          <w:highlight w:val="cyan"/>
        </w:rPr>
        <w:t>D</w:t>
      </w:r>
      <w:r w:rsidRPr="00D52DEE">
        <w:rPr>
          <w:rStyle w:val="StyleUnderline"/>
        </w:rPr>
        <w:t xml:space="preserve">irect </w:t>
      </w:r>
      <w:r w:rsidRPr="003D4DAA">
        <w:rPr>
          <w:rStyle w:val="Emphasis"/>
          <w:highlight w:val="cyan"/>
        </w:rPr>
        <w:t>C</w:t>
      </w:r>
      <w:r w:rsidRPr="00D52DEE">
        <w:rPr>
          <w:rStyle w:val="StyleUnderline"/>
        </w:rPr>
        <w:t xml:space="preserve">ommercial </w:t>
      </w:r>
      <w:r w:rsidRPr="003D4DAA">
        <w:rPr>
          <w:rStyle w:val="Emphasis"/>
          <w:highlight w:val="cyan"/>
        </w:rPr>
        <w:t>S</w:t>
      </w:r>
      <w:r w:rsidRPr="00D52DEE">
        <w:rPr>
          <w:rStyle w:val="StyleUnderline"/>
        </w:rPr>
        <w:t xml:space="preserve">ales, </w:t>
      </w:r>
      <w:r w:rsidRPr="003D4DAA">
        <w:rPr>
          <w:rStyle w:val="StyleUnderline"/>
          <w:highlight w:val="cyan"/>
        </w:rPr>
        <w:t>or</w:t>
      </w:r>
      <w:r w:rsidRPr="00D52DEE">
        <w:rPr>
          <w:rStyle w:val="StyleUnderline"/>
        </w:rPr>
        <w:t xml:space="preserve"> </w:t>
      </w:r>
      <w:r w:rsidRPr="003D4DAA">
        <w:rPr>
          <w:rStyle w:val="Emphasis"/>
          <w:highlight w:val="cyan"/>
        </w:rPr>
        <w:t>F</w:t>
      </w:r>
      <w:r w:rsidRPr="00D52DEE">
        <w:rPr>
          <w:rStyle w:val="StyleUnderline"/>
        </w:rPr>
        <w:t xml:space="preserve">oreign </w:t>
      </w:r>
      <w:r w:rsidRPr="003D4DAA">
        <w:rPr>
          <w:rStyle w:val="Emphasis"/>
          <w:highlight w:val="cyan"/>
        </w:rPr>
        <w:t>M</w:t>
      </w:r>
      <w:r w:rsidRPr="00D52DEE">
        <w:rPr>
          <w:rStyle w:val="StyleUnderline"/>
        </w:rPr>
        <w:t xml:space="preserve">ilitary </w:t>
      </w:r>
      <w:r w:rsidRPr="003D4DAA">
        <w:rPr>
          <w:rStyle w:val="Emphasis"/>
          <w:highlight w:val="cyan"/>
        </w:rPr>
        <w:t>S</w:t>
      </w:r>
      <w:r w:rsidRPr="00D52DEE">
        <w:rPr>
          <w:rStyle w:val="StyleUnderline"/>
        </w:rPr>
        <w:t>ales early in the acquisition planning process; and</w:t>
      </w:r>
      <w:r>
        <w:rPr>
          <w:rStyle w:val="StyleUnderline"/>
        </w:rPr>
        <w:t xml:space="preserve"> </w:t>
      </w:r>
      <w:r w:rsidRPr="00D52DEE">
        <w:rPr>
          <w:rStyle w:val="StyleUnderline"/>
        </w:rPr>
        <w:t>consider U.S. export control laws, regulations, and DoD policy for international transfers</w:t>
      </w:r>
      <w:r w:rsidRPr="00D52DEE">
        <w:t xml:space="preserve"> when</w:t>
      </w:r>
      <w:r>
        <w:t xml:space="preserve"> </w:t>
      </w:r>
      <w:r w:rsidRPr="00D52DEE">
        <w:t>formulating and implementing the acquisition strategy; in accordance with DoD Instruction</w:t>
      </w:r>
      <w:r>
        <w:t xml:space="preserve"> </w:t>
      </w:r>
      <w:r w:rsidRPr="00D52DEE">
        <w:t>2040.02 (Reference (az)). Where appropriate, program managers will pursue cooperative</w:t>
      </w:r>
      <w:r>
        <w:t xml:space="preserve"> </w:t>
      </w:r>
      <w:r w:rsidRPr="00D52DEE">
        <w:t>opportunities and international involvement throughout the acquisition life cycle to enhance</w:t>
      </w:r>
      <w:r>
        <w:t xml:space="preserve"> </w:t>
      </w:r>
      <w:r w:rsidRPr="00D52DEE">
        <w:t>international cooperation and improve interoperability in accordance with DoD Instruction</w:t>
      </w:r>
      <w:r>
        <w:t xml:space="preserve"> </w:t>
      </w:r>
      <w:r w:rsidRPr="00D52DEE">
        <w:t>2010.06 (Reference (ba)).</w:t>
      </w:r>
    </w:p>
    <w:p w:rsidR="004C3B86" w:rsidRPr="00D52DEE" w:rsidRDefault="004C3B86" w:rsidP="004C3B86">
      <w:r w:rsidRPr="00D52DEE">
        <w:t>b. International Cooperative Program Management</w:t>
      </w:r>
    </w:p>
    <w:p w:rsidR="004C3B86" w:rsidRPr="00D52DEE" w:rsidRDefault="004C3B86" w:rsidP="004C3B86">
      <w:r w:rsidRPr="00D52DEE">
        <w:t>(1) An international cooperative program (ICP) is any acquisition program or technology</w:t>
      </w:r>
      <w:r>
        <w:t xml:space="preserve"> </w:t>
      </w:r>
      <w:r w:rsidRPr="00D52DEE">
        <w:t>project that includes participation by the U.S. and one or more foreign nations, through an</w:t>
      </w:r>
      <w:r>
        <w:t xml:space="preserve"> </w:t>
      </w:r>
      <w:r w:rsidRPr="00D52DEE">
        <w:t>international agreement, during any phase of a system’s life cycle. When applicable, program</w:t>
      </w:r>
      <w:r>
        <w:t xml:space="preserve"> </w:t>
      </w:r>
      <w:r w:rsidRPr="00D52DEE">
        <w:t>staff members are encouraged to use streamlined agreement procedures. All ICPs will consider</w:t>
      </w:r>
      <w:r>
        <w:t xml:space="preserve"> </w:t>
      </w:r>
      <w:r w:rsidRPr="00D52DEE">
        <w:t>applicable U.S.-ratified materiel international standardization agreements in accordance with</w:t>
      </w:r>
      <w:r>
        <w:t xml:space="preserve"> </w:t>
      </w:r>
      <w:r w:rsidRPr="00D52DEE">
        <w:t>Chairman of the Joint Chiefs of Staff Instruction 3170.01HI (Reference (d)(e)), and fully comply</w:t>
      </w:r>
      <w:r>
        <w:t xml:space="preserve"> </w:t>
      </w:r>
      <w:r w:rsidRPr="00D52DEE">
        <w:t>with applicable foreign disclosure, export control, technology transfer, program protection, and</w:t>
      </w:r>
      <w:r>
        <w:t xml:space="preserve"> </w:t>
      </w:r>
      <w:r w:rsidRPr="00D52DEE">
        <w:t>security requirements. Programs containing classified information will have a Delegation of</w:t>
      </w:r>
      <w:r>
        <w:t xml:space="preserve"> </w:t>
      </w:r>
      <w:r w:rsidRPr="00D52DEE">
        <w:t>Disclosure Authority Letter or other written authorization issued by the DoD Component’s</w:t>
      </w:r>
      <w:r>
        <w:t xml:space="preserve"> </w:t>
      </w:r>
      <w:r w:rsidRPr="00D52DEE">
        <w:t>cognizant foreign disclosure office prior to entering discussions with potential foreign partners.</w:t>
      </w:r>
    </w:p>
    <w:p w:rsidR="004C3B86" w:rsidRDefault="004C3B86" w:rsidP="004C3B86">
      <w:r w:rsidRPr="00D52DEE">
        <w:t>(2) DoD Components will notify and obtain the approval of the DAE for MDAP and</w:t>
      </w:r>
      <w:r>
        <w:t xml:space="preserve"> </w:t>
      </w:r>
      <w:r w:rsidRPr="00D52DEE">
        <w:t>MAIS programs before terminating or substantially reducing participation in ICPs under signed</w:t>
      </w:r>
      <w:r>
        <w:t xml:space="preserve"> </w:t>
      </w:r>
      <w:r w:rsidRPr="00D52DEE">
        <w:t>international agreements. The DAE may require the DoD Component to continue to provide</w:t>
      </w:r>
      <w:r>
        <w:t xml:space="preserve"> </w:t>
      </w:r>
      <w:r w:rsidRPr="00D52DEE">
        <w:t xml:space="preserve">some or all of the funding for that program. </w:t>
      </w:r>
      <w:r w:rsidRPr="003D4DAA">
        <w:rPr>
          <w:rStyle w:val="StyleUnderline"/>
          <w:highlight w:val="cyan"/>
        </w:rPr>
        <w:t>A substantial reduction is</w:t>
      </w:r>
      <w:r w:rsidRPr="00D52DEE">
        <w:rPr>
          <w:rStyle w:val="StyleUnderline"/>
        </w:rPr>
        <w:t xml:space="preserve"> defined as </w:t>
      </w:r>
      <w:r w:rsidRPr="003D4DAA">
        <w:rPr>
          <w:rStyle w:val="StyleUnderline"/>
          <w:highlight w:val="cyan"/>
        </w:rPr>
        <w:t>a funding or quantity decrease that impacts the viability of the program</w:t>
      </w:r>
      <w:r w:rsidRPr="00D52DEE">
        <w:rPr>
          <w:rStyle w:val="StyleUnderline"/>
        </w:rPr>
        <w:t xml:space="preserve"> and/or significantly increases the</w:t>
      </w:r>
      <w:r>
        <w:rPr>
          <w:rStyle w:val="StyleUnderline"/>
        </w:rPr>
        <w:t xml:space="preserve"> </w:t>
      </w:r>
      <w:r w:rsidRPr="00D52DEE">
        <w:rPr>
          <w:rStyle w:val="StyleUnderline"/>
        </w:rPr>
        <w:t>costs to the other participants in the program</w:t>
      </w:r>
      <w:r w:rsidRPr="004C3B86">
        <w:t>.</w:t>
      </w:r>
    </w:p>
    <w:p w:rsidR="004C3B86" w:rsidRPr="004C3B86" w:rsidRDefault="004C3B86" w:rsidP="004C3B86">
      <w:pPr>
        <w:pStyle w:val="Heading4"/>
      </w:pPr>
      <w:r>
        <w:t>We meet</w:t>
      </w:r>
    </w:p>
    <w:p w:rsidR="004C3B86" w:rsidRDefault="004C3B86" w:rsidP="004C3B86">
      <w:r w:rsidRPr="00473CAE">
        <w:rPr>
          <w:rStyle w:val="Style13ptBold"/>
        </w:rPr>
        <w:t>Tytarchuk</w:t>
      </w:r>
      <w:r>
        <w:rPr>
          <w:rStyle w:val="Style13ptBold"/>
        </w:rPr>
        <w:t xml:space="preserve"> 17</w:t>
      </w:r>
      <w:r>
        <w:t xml:space="preserve"> - Co-founder of the East European Security Research Initiative (EESRI) Foundation (Oleksandr, “The Case for Providing Lethal Military Aid to Ukraine,” </w:t>
      </w:r>
      <w:hyperlink r:id="rId79" w:history="1">
        <w:r w:rsidRPr="00674056">
          <w:rPr>
            <w:rStyle w:val="Hyperlink"/>
          </w:rPr>
          <w:t>https://www.europeanleadershipnetwork.org/commentary/the-case-for-providing-lethal-military-aid-to-ukraine/)//BB</w:t>
        </w:r>
      </w:hyperlink>
    </w:p>
    <w:p w:rsidR="004C3B86" w:rsidRDefault="004C3B86" w:rsidP="004C3B86"/>
    <w:p w:rsidR="00371F8F" w:rsidRPr="00371F8F" w:rsidRDefault="004C3B86" w:rsidP="00371F8F">
      <w:r w:rsidRPr="004C3B86">
        <w:t>Decisions on providing U.S. lethal weapons to Ukraine could have a positive effect on the position of other NATO Allies, convincing them to follow Washington’s</w:t>
      </w:r>
      <w:r>
        <w:t xml:space="preserve"> example. </w:t>
      </w:r>
      <w:r w:rsidRPr="00473CAE">
        <w:rPr>
          <w:rStyle w:val="StyleUnderline"/>
        </w:rPr>
        <w:t xml:space="preserve">A U.S. decision to support Ukraine could </w:t>
      </w:r>
      <w:r w:rsidRPr="00473CAE">
        <w:rPr>
          <w:rStyle w:val="Emphasis"/>
        </w:rPr>
        <w:t>radically change the situation</w:t>
      </w:r>
      <w:r w:rsidRPr="00473CAE">
        <w:rPr>
          <w:rStyle w:val="StyleUnderline"/>
        </w:rPr>
        <w:t xml:space="preserve"> for Ukraine</w:t>
      </w:r>
      <w:r>
        <w:t xml:space="preserve"> </w:t>
      </w:r>
      <w:r w:rsidRPr="004C3B86">
        <w:rPr>
          <w:rStyle w:val="StyleUnderline"/>
        </w:rPr>
        <w:t>and</w:t>
      </w:r>
      <w:r>
        <w:t xml:space="preserve"> also </w:t>
      </w:r>
      <w:r w:rsidRPr="004C3B86">
        <w:rPr>
          <w:rStyle w:val="Emphasis"/>
        </w:rPr>
        <w:t>open up a new chapter</w:t>
      </w:r>
      <w:r w:rsidRPr="004C3B86">
        <w:rPr>
          <w:rStyle w:val="StyleUnderline"/>
        </w:rPr>
        <w:t xml:space="preserve"> of military-technical cooperation with foreign defense companies</w:t>
      </w:r>
      <w:r>
        <w:t>.</w:t>
      </w:r>
    </w:p>
    <w:p w:rsidR="00371F8F" w:rsidRPr="00371F8F" w:rsidRDefault="00371F8F" w:rsidP="00371F8F">
      <w:pPr>
        <w:pStyle w:val="Heading3"/>
      </w:pPr>
      <w:r>
        <w:t>Subst – future</w:t>
      </w:r>
    </w:p>
    <w:p w:rsidR="008C6B4E" w:rsidRPr="003C070F" w:rsidRDefault="008C6B4E" w:rsidP="008C6B4E">
      <w:pPr>
        <w:pStyle w:val="Heading4"/>
      </w:pPr>
      <w:r>
        <w:t xml:space="preserve">We meet – </w:t>
      </w:r>
      <w:r>
        <w:rPr>
          <w:u w:val="single"/>
        </w:rPr>
        <w:t>substantial</w:t>
      </w:r>
      <w:r w:rsidRPr="003C070F">
        <w:rPr>
          <w:u w:val="single"/>
        </w:rPr>
        <w:t xml:space="preserve"> arms </w:t>
      </w:r>
      <w:r>
        <w:rPr>
          <w:u w:val="single"/>
        </w:rPr>
        <w:t>sales</w:t>
      </w:r>
      <w:r>
        <w:t xml:space="preserve"> to Ukraine happening in the future </w:t>
      </w:r>
    </w:p>
    <w:p w:rsidR="008C6B4E" w:rsidRPr="00A574A7" w:rsidRDefault="008C6B4E" w:rsidP="008C6B4E">
      <w:r w:rsidRPr="00A574A7">
        <w:rPr>
          <w:rStyle w:val="Style13ptBold"/>
        </w:rPr>
        <w:t>Trevithick 18</w:t>
      </w:r>
      <w:r>
        <w:t xml:space="preserve"> – Fellow at GlobalSecurity.org, specializing in defense and security research and analysis. (Joseph, “Ukraine Requests To Buy Patriot Missiles As It Delivers A Mobile Radar To The U.S. Army” The Drive. September 4, 2018. https://www.thedrive.com/the-war-zone/23351/ukraine-requests-to-buy-patriot-missiles-as-it-delivers-a-mobile-radar-to-the-u-s-army)//RP</w:t>
      </w:r>
    </w:p>
    <w:p w:rsidR="008C6B4E" w:rsidRDefault="008C6B4E" w:rsidP="008C6B4E">
      <w:r w:rsidRPr="00A574A7">
        <w:rPr>
          <w:rStyle w:val="StyleUnderline"/>
        </w:rPr>
        <w:t>Ukraine is looking to purchase</w:t>
      </w:r>
      <w:r>
        <w:t xml:space="preserve"> a small number of </w:t>
      </w:r>
      <w:r w:rsidRPr="00A574A7">
        <w:rPr>
          <w:rStyle w:val="StyleUnderline"/>
        </w:rPr>
        <w:t>surface-to-air missile systems from the U</w:t>
      </w:r>
      <w:r>
        <w:t xml:space="preserve">nited </w:t>
      </w:r>
      <w:r w:rsidRPr="00A574A7">
        <w:rPr>
          <w:rStyle w:val="StyleUnderline"/>
        </w:rPr>
        <w:t>S</w:t>
      </w:r>
      <w:r>
        <w:t xml:space="preserve">tates, </w:t>
      </w:r>
      <w:r w:rsidRPr="00A574A7">
        <w:rPr>
          <w:rStyle w:val="StyleUnderline"/>
        </w:rPr>
        <w:t xml:space="preserve">possibly Patriots, amid a </w:t>
      </w:r>
      <w:r w:rsidRPr="00A574A7">
        <w:rPr>
          <w:rStyle w:val="Emphasis"/>
        </w:rPr>
        <w:t>recent spike in tensions</w:t>
      </w:r>
      <w:r w:rsidRPr="00A574A7">
        <w:rPr>
          <w:rStyle w:val="StyleUnderline"/>
        </w:rPr>
        <w:t xml:space="preserve"> with separatists in</w:t>
      </w:r>
      <w:r>
        <w:t xml:space="preserve"> the country’s eastern </w:t>
      </w:r>
      <w:r w:rsidRPr="00A574A7">
        <w:rPr>
          <w:rStyle w:val="StyleUnderline"/>
        </w:rPr>
        <w:t>Donbas</w:t>
      </w:r>
      <w:r>
        <w:t xml:space="preserve"> region, as well as their chief backer, Russia. The move also comes as </w:t>
      </w:r>
      <w:r w:rsidRPr="00A574A7">
        <w:rPr>
          <w:rStyle w:val="StyleUnderline"/>
        </w:rPr>
        <w:t>the U.S. government is expanding arms deals with</w:t>
      </w:r>
      <w:r>
        <w:t xml:space="preserve"> the government in </w:t>
      </w:r>
      <w:r w:rsidRPr="00A574A7">
        <w:rPr>
          <w:rStyle w:val="StyleUnderline"/>
        </w:rPr>
        <w:t>Kiev</w:t>
      </w:r>
      <w:r>
        <w:t>, including the sale of Javelin anti-tank missiles, and has even recently bought a Ukrainian air defense radar for its own analysis and training use.</w:t>
      </w:r>
    </w:p>
    <w:p w:rsidR="008C6B4E" w:rsidRDefault="008C6B4E" w:rsidP="008C6B4E">
      <w:r>
        <w:t xml:space="preserve">On Aug. 28, 2018, </w:t>
      </w:r>
      <w:r w:rsidRPr="00A574A7">
        <w:rPr>
          <w:rStyle w:val="StyleUnderline"/>
        </w:rPr>
        <w:t>Ukrainian Ambassador</w:t>
      </w:r>
      <w:r>
        <w:t xml:space="preserve"> to the United States Valeriy Chaly </w:t>
      </w:r>
      <w:r w:rsidRPr="00A574A7">
        <w:rPr>
          <w:rStyle w:val="StyleUnderline"/>
        </w:rPr>
        <w:t>explained his country’s desire to buy</w:t>
      </w:r>
      <w:r>
        <w:t xml:space="preserve"> unspecified </w:t>
      </w:r>
      <w:r w:rsidRPr="00A574A7">
        <w:rPr>
          <w:rStyle w:val="StyleUnderline"/>
        </w:rPr>
        <w:t>American-made air defense weapons</w:t>
      </w:r>
      <w:r>
        <w:t xml:space="preserve"> in an interview with the country’s Radio NV. Chaly said that Ukraine’s President Petro Poroshenko had raised the matter directly with U.S. President Donald Trump during a brief meeting the two had in Brussels on the sidelines of the NATO summit in July 2018. He also said that authorities in Kiev had discussed the possible purchase separately with U.S. National Security Advisor John Bolton.</w:t>
      </w:r>
    </w:p>
    <w:p w:rsidR="008C6B4E" w:rsidRPr="00A574A7" w:rsidRDefault="008C6B4E" w:rsidP="008C6B4E">
      <w:pPr>
        <w:rPr>
          <w:rStyle w:val="StyleUnderline"/>
        </w:rPr>
      </w:pPr>
      <w:r>
        <w:t xml:space="preserve"> “</w:t>
      </w:r>
      <w:r w:rsidRPr="00A574A7">
        <w:rPr>
          <w:rStyle w:val="StyleUnderline"/>
        </w:rPr>
        <w:t xml:space="preserve">Ukraine has requested to official Washington for a possible sale of air defense systems worth </w:t>
      </w:r>
      <w:r w:rsidRPr="00A574A7">
        <w:rPr>
          <w:rStyle w:val="Emphasis"/>
        </w:rPr>
        <w:t>$750 million for one unit</w:t>
      </w:r>
      <w:r w:rsidRPr="00A574A7">
        <w:rPr>
          <w:rStyle w:val="StyleUnderline"/>
        </w:rPr>
        <w:t>,”</w:t>
      </w:r>
      <w:r>
        <w:t xml:space="preserve"> Chaly told Radio NV, according to a translation from Defence Blog. “If necessary, </w:t>
      </w:r>
      <w:r w:rsidRPr="00A574A7">
        <w:rPr>
          <w:rStyle w:val="StyleUnderline"/>
        </w:rPr>
        <w:t xml:space="preserve">[Ukraine could purchase] </w:t>
      </w:r>
      <w:r w:rsidRPr="00A574A7">
        <w:rPr>
          <w:rStyle w:val="Emphasis"/>
        </w:rPr>
        <w:t>at least three</w:t>
      </w:r>
      <w:r w:rsidRPr="00A574A7">
        <w:rPr>
          <w:rStyle w:val="StyleUnderline"/>
        </w:rPr>
        <w:t xml:space="preserve"> appropriate </w:t>
      </w:r>
      <w:r w:rsidRPr="00A574A7">
        <w:rPr>
          <w:rStyle w:val="Emphasis"/>
        </w:rPr>
        <w:t>military complexes</w:t>
      </w:r>
      <w:r w:rsidRPr="00A574A7">
        <w:rPr>
          <w:rStyle w:val="StyleUnderline"/>
        </w:rPr>
        <w:t xml:space="preserve"> for the Ukrainian army.”</w:t>
      </w:r>
    </w:p>
    <w:p w:rsidR="008C6B4E" w:rsidRDefault="008C6B4E" w:rsidP="008C6B4E">
      <w:r>
        <w:t xml:space="preserve">Though Chaly did not say what American-made air defense system Ukraine was interested in acquiring, the figures he outlined would be well in line with Raytheon's Patriot surface-to-air missile system. Earlier in 2018, the U.S. government approved the sale of four Patriot Advanced Capability-3+ (PAC-3+) systems to Sweden in a deal worth a total of approximately $3.2 billion. This would mean </w:t>
      </w:r>
      <w:r w:rsidRPr="00A574A7">
        <w:rPr>
          <w:rStyle w:val="StyleUnderline"/>
        </w:rPr>
        <w:t>each system cost $800 million</w:t>
      </w:r>
      <w:r>
        <w:t>, but it is worth noting that the complete package included training and other support services and ancillary equipment that would not be part of the base system’s unit cost.</w:t>
      </w:r>
    </w:p>
    <w:p w:rsidR="008C6B4E" w:rsidRDefault="008C6B4E" w:rsidP="008C6B4E">
      <w:r>
        <w:t xml:space="preserve">In addition, that </w:t>
      </w:r>
      <w:r w:rsidRPr="00A574A7">
        <w:rPr>
          <w:rStyle w:val="StyleUnderline"/>
        </w:rPr>
        <w:t xml:space="preserve">Ukraine is </w:t>
      </w:r>
      <w:r>
        <w:t xml:space="preserve">only </w:t>
      </w:r>
      <w:r w:rsidRPr="00A574A7">
        <w:rPr>
          <w:rStyle w:val="StyleUnderline"/>
        </w:rPr>
        <w:t xml:space="preserve">interested in buying three complete systems </w:t>
      </w:r>
      <w:r>
        <w:t xml:space="preserve">at most </w:t>
      </w:r>
      <w:r w:rsidRPr="00A574A7">
        <w:rPr>
          <w:rStyle w:val="StyleUnderline"/>
        </w:rPr>
        <w:t xml:space="preserve">points to a </w:t>
      </w:r>
      <w:r w:rsidRPr="00A574A7">
        <w:rPr>
          <w:rStyle w:val="Emphasis"/>
        </w:rPr>
        <w:t>longer-range and</w:t>
      </w:r>
      <w:r w:rsidRPr="00A574A7">
        <w:rPr>
          <w:rStyle w:val="StyleUnderline"/>
        </w:rPr>
        <w:t xml:space="preserve"> more </w:t>
      </w:r>
      <w:r w:rsidRPr="00A574A7">
        <w:rPr>
          <w:rStyle w:val="Emphasis"/>
        </w:rPr>
        <w:t>strategically-focused system</w:t>
      </w:r>
      <w:r w:rsidRPr="00A574A7">
        <w:rPr>
          <w:rStyle w:val="StyleUnderline"/>
        </w:rPr>
        <w:t>, such as Patriot</w:t>
      </w:r>
      <w:r>
        <w:t xml:space="preserve">. This would be an impractical number of short- or medium-range systems, which require much greater density to be useful across a broad front. </w:t>
      </w:r>
    </w:p>
    <w:p w:rsidR="008C6B4E" w:rsidRDefault="008C6B4E" w:rsidP="008C6B4E">
      <w:r w:rsidRPr="00A574A7">
        <w:rPr>
          <w:rStyle w:val="Emphasis"/>
        </w:rPr>
        <w:t>Officials</w:t>
      </w:r>
      <w:r w:rsidRPr="00A574A7">
        <w:rPr>
          <w:rStyle w:val="StyleUnderline"/>
        </w:rPr>
        <w:t xml:space="preserve"> in Kiev </w:t>
      </w:r>
      <w:r w:rsidRPr="00A574A7">
        <w:t>could</w:t>
      </w:r>
      <w:r>
        <w:t xml:space="preserve"> also </w:t>
      </w:r>
      <w:r w:rsidRPr="00A574A7">
        <w:rPr>
          <w:rStyle w:val="StyleUnderline"/>
        </w:rPr>
        <w:t xml:space="preserve">be </w:t>
      </w:r>
      <w:r w:rsidRPr="00A574A7">
        <w:rPr>
          <w:rStyle w:val="Emphasis"/>
        </w:rPr>
        <w:t>looking at</w:t>
      </w:r>
      <w:r w:rsidRPr="00A574A7">
        <w:rPr>
          <w:rStyle w:val="StyleUnderline"/>
        </w:rPr>
        <w:t xml:space="preserve"> the</w:t>
      </w:r>
      <w:r>
        <w:t xml:space="preserve"> </w:t>
      </w:r>
      <w:r w:rsidRPr="00A574A7">
        <w:rPr>
          <w:rStyle w:val="StyleUnderline"/>
        </w:rPr>
        <w:t>Medium Extended Air Defense System (</w:t>
      </w:r>
      <w:r w:rsidRPr="00A574A7">
        <w:rPr>
          <w:rStyle w:val="Emphasis"/>
        </w:rPr>
        <w:t>MEADS</w:t>
      </w:r>
      <w:r w:rsidRPr="00A574A7">
        <w:rPr>
          <w:rStyle w:val="StyleUnderline"/>
        </w:rPr>
        <w:t>), which American defense contractor Lockheed Martin makes</w:t>
      </w:r>
      <w:r>
        <w:t xml:space="preserve"> in cooperation with the European missile consortium MBDA. MEADS can already fire the latest Patriot PAC-3 Missile Segment Enhancement (MSE) interceptor and Lockheed and MBDA are pitching it as a modular system that could accommodate other missile types in the future.</w:t>
      </w:r>
    </w:p>
    <w:p w:rsidR="008C6B4E" w:rsidRDefault="008C6B4E" w:rsidP="008C6B4E">
      <w:r>
        <w:t>Regardless, adding a modern long-range surface-to-air missile system such as Patriot to Ukraine’s arsenal would significantly bolster the country’s air defenses and help counter increasing threats from Russia. Patriot’s ballistic missile defense capabilities, in particular, could be an important challenge to Russian Iskander ballistic missiles situated on the Crimean Peninsula, which the Kremlin illegally seized from Ukraine in 2014. Earlier in 2018, Russia also deployed aircraft capable of carrying the Kh-47M2 Kinzhal air-launched ballistic missile, an Iskander derivative, to its Southern Military District, another move that seemed to be, in part, a signal aimed at the government in Kiev.</w:t>
      </w:r>
    </w:p>
    <w:p w:rsidR="008C6B4E" w:rsidRDefault="008C6B4E" w:rsidP="008C6B4E">
      <w:r>
        <w:t>Patriot has gotten a good chance to demonstrate its capabilities, especially in the ballistic missile defense role, recently in Saudi Arabia. The Saudis have had to employ these surface-to-air missile systems on many occasions to defend their cities against ballistic missile attacks from Houthi rebels in neighboring Yemen.</w:t>
      </w:r>
    </w:p>
    <w:p w:rsidR="008C6B4E" w:rsidRDefault="008C6B4E" w:rsidP="008C6B4E">
      <w:r>
        <w:t>The threat posed by Russia's Iskander in general, as well as ballistic missile developments elsewhere, especially in North Korea, have led to a certain renaissance for Patriot around the world, especially in combination with the improved capabilities that Lockheed Martin's PAC-3 MSE interceptor offers, which you can read about in more detail here. There is also work in progress on finding ways to reduce the cost of each missile. Romania and Poland, in addition to Sweden, are in the process of acquiring Patriots now and, if Ukraine is any indication, there could be more sales to come in the near future.</w:t>
      </w:r>
    </w:p>
    <w:p w:rsidR="008C6B4E" w:rsidRDefault="008C6B4E" w:rsidP="008C6B4E">
      <w:r>
        <w:t>At present, the Ukrainian military relies on older Soviet-era iterations of the S-300 long-range surface-to-air missile system for high-altitude, long-range air defense. Earlier in 2018, it also reactivated a small number of S-300V systems, which are more geared toward defending against tactical ballistic missiles.</w:t>
      </w:r>
    </w:p>
    <w:p w:rsidR="008C6B4E" w:rsidRDefault="008C6B4E" w:rsidP="008C6B4E">
      <w:r>
        <w:t>Since at least the beginning of August 2018, there have been increasing fears that Russian-backed separatists, again supported by actual Russian troops, might be positioning themselves for a renewed offensive in eastern Ukraine. This, in turn, may have driven Ukrainian officials to look for additional ways to bolster its defenses against a more overt Kremlin intervention into the conflict. The assassination of Alexander Zakharchenko, a major rebel leader, by unknown parties on Aug. 31, 2018, has only further inflamed tensions, as we at The War Zone recently explored in detail.</w:t>
      </w:r>
    </w:p>
    <w:p w:rsidR="008C6B4E" w:rsidRDefault="008C6B4E" w:rsidP="008C6B4E">
      <w:r>
        <w:t>If the U.S. government was to approve the sale of a system such as Patriot to Ukraine, it could similarly reflect an even more significant shift in Washington’s military cooperation country. The surface-to-air missile systems would be, by far, the most advanced weapons the United States had ever sold to Ukraine.</w:t>
      </w:r>
    </w:p>
    <w:p w:rsidR="008C6B4E" w:rsidRDefault="008C6B4E" w:rsidP="008C6B4E">
      <w:r>
        <w:t xml:space="preserve">President </w:t>
      </w:r>
      <w:r w:rsidRPr="003C070F">
        <w:rPr>
          <w:rStyle w:val="StyleUnderline"/>
        </w:rPr>
        <w:t>Trump’s</w:t>
      </w:r>
      <w:r>
        <w:t xml:space="preserve"> administration’s </w:t>
      </w:r>
      <w:r w:rsidRPr="003C070F">
        <w:rPr>
          <w:rStyle w:val="StyleUnderline"/>
        </w:rPr>
        <w:t>decision to green-light the sale Javelin anti-tank guided missiles to Ukraine was</w:t>
      </w:r>
      <w:r>
        <w:t xml:space="preserve"> already </w:t>
      </w:r>
      <w:r w:rsidRPr="003C070F">
        <w:rPr>
          <w:rStyle w:val="StyleUnderline"/>
        </w:rPr>
        <w:t xml:space="preserve">a </w:t>
      </w:r>
      <w:r w:rsidRPr="003C070F">
        <w:rPr>
          <w:rStyle w:val="Emphasis"/>
        </w:rPr>
        <w:t>major departure</w:t>
      </w:r>
      <w:r w:rsidRPr="003C070F">
        <w:rPr>
          <w:rStyle w:val="StyleUnderline"/>
        </w:rPr>
        <w:t xml:space="preserve"> from</w:t>
      </w:r>
      <w:r>
        <w:t xml:space="preserve"> President Barack </w:t>
      </w:r>
      <w:r w:rsidRPr="003C070F">
        <w:rPr>
          <w:rStyle w:val="StyleUnderline"/>
        </w:rPr>
        <w:t>Obama’s policies.</w:t>
      </w:r>
      <w:r>
        <w:t xml:space="preserve"> The Obama administration had limited arms deals with Kiev to “defensive” and non-combat related military items, such as trucks and medical supplies.</w:t>
      </w:r>
    </w:p>
    <w:p w:rsidR="008C6B4E" w:rsidRDefault="008C6B4E" w:rsidP="008C6B4E">
      <w:r w:rsidRPr="003C070F">
        <w:rPr>
          <w:rStyle w:val="StyleUnderline"/>
        </w:rPr>
        <w:t xml:space="preserve">A sale of Patriots would also be </w:t>
      </w:r>
      <w:r w:rsidRPr="003C070F">
        <w:rPr>
          <w:rStyle w:val="Emphasis"/>
        </w:rPr>
        <w:t>immensely more expensive</w:t>
      </w:r>
      <w:r w:rsidRPr="003C070F">
        <w:rPr>
          <w:rStyle w:val="StyleUnderline"/>
        </w:rPr>
        <w:t xml:space="preserve"> than buying Javelins</w:t>
      </w:r>
      <w:r>
        <w:t>, which could be a factor for cash-strapped Ukraine. The purchase of more than 200 of the anti-tank missiles, along with nearly 40 launchers and other equipment and services, was valued at less than $50 million in total, a fraction of what a single surface-to-air missile system would set the country back, according to its own ambassador to the United States.</w:t>
      </w:r>
    </w:p>
    <w:p w:rsidR="008C6B4E" w:rsidRPr="005F458B" w:rsidRDefault="008C6B4E" w:rsidP="008C6B4E">
      <w:pPr>
        <w:pStyle w:val="Heading4"/>
      </w:pPr>
      <w:r>
        <w:t>US speeding up arms sales to Ukraine</w:t>
      </w:r>
    </w:p>
    <w:p w:rsidR="008C6B4E" w:rsidRDefault="008C6B4E" w:rsidP="008C6B4E">
      <w:r w:rsidRPr="00B47BE5">
        <w:rPr>
          <w:rStyle w:val="Style13ptBold"/>
        </w:rPr>
        <w:t>Tucker 18</w:t>
      </w:r>
      <w:r>
        <w:t xml:space="preserve"> – technology editor for Defense One. (Patrick, “Pentagon Is Speeding Up Arms Exports to Saudi Arabia, Other Allies” Defense One, May 23, 2018, https://www.defenseone.com/business/2018/05/pentagon-speeding-arms-exports-saudi-arabia-other-allies/148448)//RP</w:t>
      </w:r>
    </w:p>
    <w:p w:rsidR="008C6B4E" w:rsidRDefault="008C6B4E" w:rsidP="008C6B4E">
      <w:r w:rsidRPr="005F458B">
        <w:t>Lord said there was no shortage of countries looking to do business with U.S. arms dealers so long as the government can move faster to approve the deals.</w:t>
      </w:r>
      <w:r>
        <w:t xml:space="preserve"> </w:t>
      </w:r>
      <w:r w:rsidRPr="005F458B">
        <w:rPr>
          <w:rStyle w:val="Emphasis"/>
        </w:rPr>
        <w:t>Asked about Ukraine</w:t>
      </w:r>
      <w:r w:rsidRPr="005F458B">
        <w:rPr>
          <w:rStyle w:val="StyleUnderline"/>
        </w:rPr>
        <w:t xml:space="preserve">, which recently received U.S. anti-tank weapons it had been seeking since 2015, </w:t>
      </w:r>
      <w:r w:rsidRPr="005F458B">
        <w:rPr>
          <w:rStyle w:val="Emphasis"/>
        </w:rPr>
        <w:t>she forecast faster sales</w:t>
      </w:r>
      <w:r w:rsidRPr="005F458B">
        <w:rPr>
          <w:rStyle w:val="StyleUnderline"/>
        </w:rPr>
        <w:t>.</w:t>
      </w:r>
      <w:r>
        <w:t xml:space="preserve"> “</w:t>
      </w:r>
      <w:r w:rsidRPr="005F458B">
        <w:rPr>
          <w:rStyle w:val="StyleUnderline"/>
        </w:rPr>
        <w:t>We have quite a focus on Ukraine. I’ve been talking with policy [officials] just over the last week about trying to find an individual who can work directly with Ukraine to help them with their acquisition process on an intermittent basis,” she said</w:t>
      </w:r>
      <w:r w:rsidRPr="00BF1207">
        <w:t>.</w:t>
      </w:r>
    </w:p>
    <w:p w:rsidR="00BF1207" w:rsidRDefault="00BF1207" w:rsidP="00BF1207">
      <w:pPr>
        <w:pStyle w:val="Heading4"/>
      </w:pPr>
      <w:r>
        <w:t>Arms sales are only limited now because they are relatively new --- but, they will substantially increase under this administration</w:t>
      </w:r>
    </w:p>
    <w:p w:rsidR="00BF1207" w:rsidRDefault="00BF1207" w:rsidP="00BF1207">
      <w:r w:rsidRPr="00BF1207">
        <w:rPr>
          <w:rStyle w:val="Style13ptBold"/>
        </w:rPr>
        <w:t>Rogin 17</w:t>
      </w:r>
      <w:r>
        <w:t xml:space="preserve"> - Trump administration approves lethal arms sales to Ukraine, Washington Post, Proquest</w:t>
      </w:r>
    </w:p>
    <w:p w:rsidR="00BF1207" w:rsidRPr="00BF1207" w:rsidRDefault="00BF1207" w:rsidP="00BF1207"/>
    <w:p w:rsidR="00BF1207" w:rsidRPr="00BF1207" w:rsidRDefault="00BF1207" w:rsidP="00BF1207">
      <w:r>
        <w:t xml:space="preserve">The </w:t>
      </w:r>
      <w:r w:rsidRPr="00BF1207">
        <w:rPr>
          <w:rStyle w:val="StyleUnderline"/>
        </w:rPr>
        <w:t>Trump</w:t>
      </w:r>
      <w:r>
        <w:t xml:space="preserve"> administration has </w:t>
      </w:r>
      <w:r w:rsidRPr="00BF1207">
        <w:rPr>
          <w:rStyle w:val="StyleUnderline"/>
        </w:rPr>
        <w:t>approved the largest U.S. commercial sale of lethal defensive weapons to Ukraine since 2014</w:t>
      </w:r>
      <w:r>
        <w:t xml:space="preserve">. The move was heavily supported by top Trump national security Cabinet officials and Congress but may complicate President Trump’s stated ambition to work with Russian President Vladimir Putin. Administration officials confirmed that the State Department this month approved a commercial license authorizing the export of Model M107A1 Sniper Systems, ammunition, and associated parts and accessories to Ukraine, a sale valued at $41.5 million. These weapons address a specific vulnerability of Ukrainian forces fighting a Russian-backed separatist movement in two eastern provinces. There has been no approval to export the heavier weapons the Ukrainian government is asking for, such as Javelin antitank missiles. </w:t>
      </w:r>
      <w:r w:rsidRPr="00BF1207">
        <w:rPr>
          <w:rStyle w:val="StyleUnderline"/>
        </w:rPr>
        <w:t>Congress authorized such sales in 2014 in the Ukraine Freedom Support Act, but the Obama administration never authorized large commercial or government sales, a move widely seen as a de facto decision not to provide lethal weapons to the Ukraine military</w:t>
      </w:r>
      <w:r>
        <w:t xml:space="preserve">. Senate Foreign Relations Committee Chairman Bob Corker (R-Tenn.), who co-sponsored the law, praised the Trump administration’s move. “I’m pleased the administration approved the sale of defensive lethal arms to Ukraine,” Corker told me. “This decision was supported by Congress in legislation that became law three years ago and reflects our country’s longstanding commitment to Ukraine in the face of ongoing Russian aggression.” A State Department spokesperson, speaking on background, said that although the United States has now licensed the commercial export of lethal weapons to Ukraine, the U.S. government has not sold or given weapons directly to Ukraine. There’s never been any official policy on such sales one way or another, the spokesperson said, adding that this license was granted on a case-by-case basis. There were licenses granted for small commercial sales of small arms to Ukraine before this year Another senior Trump administration official said that Trump personally approved the decision to allow the issuing of the license after being presented a decision memo by Defense Secretary Jim Mattis and Secretary of State Rex Tillerson. While there was never a formal ban on such weapons transfers, the decision was discussed internally as a lifting of the de facto Obama administration restrictions, the official said. As I reported in October, the decision over whether to allow lethal arms sales to Ukraine had been sitting on Trump’s desk for months. The National Security Council’s Principals Committee, which includes Cabinet members, met months ago and provided several options to the president. Experts and officials said </w:t>
      </w:r>
      <w:r w:rsidRPr="00BF1207">
        <w:rPr>
          <w:rStyle w:val="StyleUnderline"/>
        </w:rPr>
        <w:t>Trump</w:t>
      </w:r>
      <w:r>
        <w:t xml:space="preserve">’s chosen option was measured; he didn’t approve everything the Ukrainians asked for but nonetheless </w:t>
      </w:r>
      <w:r w:rsidRPr="00BF1207">
        <w:rPr>
          <w:rStyle w:val="StyleUnderline"/>
        </w:rPr>
        <w:t xml:space="preserve">crossed the line of approving lethal sales, a </w:t>
      </w:r>
      <w:r w:rsidRPr="00BF1207">
        <w:rPr>
          <w:rStyle w:val="Emphasis"/>
        </w:rPr>
        <w:t>significant shift</w:t>
      </w:r>
      <w:r>
        <w:t xml:space="preserve"> in his administration’s approach and U.S. policy overall. “</w:t>
      </w:r>
      <w:r w:rsidRPr="00BF1207">
        <w:rPr>
          <w:rStyle w:val="StyleUnderline"/>
        </w:rPr>
        <w:t>We have crossed the Rubicon</w:t>
      </w:r>
      <w:r>
        <w:t xml:space="preserve">, </w:t>
      </w:r>
      <w:r w:rsidRPr="00BF1207">
        <w:rPr>
          <w:rStyle w:val="StyleUnderline"/>
        </w:rPr>
        <w:t xml:space="preserve">this is lethal weapons and I predict </w:t>
      </w:r>
      <w:r w:rsidRPr="00BF1207">
        <w:rPr>
          <w:rStyle w:val="Emphasis"/>
        </w:rPr>
        <w:t>more will be coming</w:t>
      </w:r>
      <w:r>
        <w:t>,” said one senior congressional official. It’s likely no mere coincidence that Canada also approved lethal defense sales to Ukraine this week, which would happen only if the Canadian government knew the United States was on board, the official said.</w:t>
      </w:r>
    </w:p>
    <w:p w:rsidR="008C6B4E" w:rsidRDefault="008C6B4E" w:rsidP="00AE4973">
      <w:pPr>
        <w:pStyle w:val="Heading3"/>
      </w:pPr>
      <w:r>
        <w:t>FMS</w:t>
      </w:r>
    </w:p>
    <w:p w:rsidR="008C6B4E" w:rsidRDefault="008C6B4E" w:rsidP="008C6B4E">
      <w:pPr>
        <w:pStyle w:val="Heading4"/>
      </w:pPr>
      <w:r>
        <w:t>Javelin was an FMS</w:t>
      </w:r>
    </w:p>
    <w:p w:rsidR="008C6B4E" w:rsidRPr="008C6B4E" w:rsidRDefault="008C6B4E" w:rsidP="008C6B4E">
      <w:r w:rsidRPr="008C6B4E">
        <w:rPr>
          <w:rStyle w:val="Style13ptBold"/>
        </w:rPr>
        <w:t>DSCA 18</w:t>
      </w:r>
      <w:r>
        <w:t xml:space="preserve"> (https://www.dsca.mil/major-arms-sales/ukraine-javelin-missiles-and-command-launch-units)</w:t>
      </w:r>
    </w:p>
    <w:p w:rsidR="008C6B4E" w:rsidRDefault="008C6B4E" w:rsidP="008C6B4E">
      <w:r>
        <w:t xml:space="preserve">WASHINGTON, Mar. 1, 2018 - </w:t>
      </w:r>
      <w:r w:rsidRPr="008C6B4E">
        <w:rPr>
          <w:rStyle w:val="StyleUnderline"/>
        </w:rPr>
        <w:t>The State Department has made a determination approving a possible Foreign Military Sale to Ukraine of Javelin Missiles and Javelin Command Launch Un</w:t>
      </w:r>
      <w:r>
        <w:t xml:space="preserve">its (CLUs) for an estimated cost of $47 million. The Defense Security Cooperation Agency delivered the required certification notifying Congress of this possible sale today. The Government of Ukraine has requested to buy two hundred ten (210) Javelin Missiles and thirty-seven (37) Javelin Command Launch Units (CLUs) (includes two (2) Javelin CLUs to be used as spares). Also included are Basic Skill Trainers (BST); United States Government and contractor technical assistance, transportation, training and other related elements of logistics and program support. The total estimated cost is not to exceed $47 million. This proposed sale will contribute to the foreign policy and national security of the United States by improving the security of Ukraine. The Javelin system will help Ukraine build its long-term defense capacity to defend its sovereignty and territorial integrity in order to meet its national defense requirements. Ukraine will have no difficulty absorbing this system into its armed forces. The proposed sale of this equipment and support will not alter the basic military balance in the region. The prime contractors will be Raytheon/Lockheed Martin Javelin Joint Venture of Orlando, Florida and Tucson, Arizona. However, these missiles are being provided from U.S. Army stocks and the CLUs will be obtained from on-hand Special Defense Acquisition Fund (SDAF)-purchased stocks. There are no known offset agreements proposed in conjunction with this potential sale. Implementation of this proposed sale will require U.S. Government and/or contractor representatives to travel to Ukraine temporarily in order to conduct training. There will be no adverse impact on U.S. defense readiness as a result of this proposed sale. This notice of a potential sale is required by law and does not mean the sale has been concluded. All questions regarding this proposed Foreign Military Sale should be directed to the State Department's Bureau of Political Military Affairs, Office of Congressional and Public Affairs, </w:t>
      </w:r>
      <w:hyperlink r:id="rId80" w:history="1">
        <w:r w:rsidRPr="00BE1446">
          <w:rPr>
            <w:rStyle w:val="Hyperlink"/>
          </w:rPr>
          <w:t>pm-cpa@state.gov</w:t>
        </w:r>
      </w:hyperlink>
      <w:r>
        <w:t>.</w:t>
      </w:r>
    </w:p>
    <w:p w:rsidR="008C6B4E" w:rsidRDefault="008C6B4E" w:rsidP="008C6B4E">
      <w:pPr>
        <w:pStyle w:val="Heading3"/>
      </w:pPr>
      <w:r>
        <w:t>DCS</w:t>
      </w:r>
    </w:p>
    <w:p w:rsidR="008C6B4E" w:rsidRDefault="008C6B4E" w:rsidP="008C6B4E">
      <w:pPr>
        <w:pStyle w:val="Heading4"/>
      </w:pPr>
      <w:r>
        <w:t>When Ob</w:t>
      </w:r>
      <w:r w:rsidR="00244D96">
        <w:t>ama decided not to do FMS, DCS was used</w:t>
      </w:r>
    </w:p>
    <w:p w:rsidR="00244D96" w:rsidRDefault="00244D96" w:rsidP="00244D96">
      <w:r w:rsidRPr="00244D96">
        <w:rPr>
          <w:rStyle w:val="Style13ptBold"/>
        </w:rPr>
        <w:t>MARZALIK 18</w:t>
      </w:r>
      <w:r>
        <w:t xml:space="preserve"> – Peter, “Lethal Weapons to Ukraine: A Primer,” Atlantic Council, https://www.atlanticcouncil.org/blogs/ukrainealert/lethal-weapons-to-ukraine-a-primer</w:t>
      </w:r>
    </w:p>
    <w:p w:rsidR="00244D96" w:rsidRPr="00244D96" w:rsidRDefault="00244D96" w:rsidP="00244D96"/>
    <w:p w:rsidR="00244D96" w:rsidRDefault="00244D96" w:rsidP="00244D96">
      <w:r>
        <w:t>United States: From Direct Commercial Sales to Lethal Security Assistance</w:t>
      </w:r>
    </w:p>
    <w:p w:rsidR="00244D96" w:rsidRDefault="00244D96" w:rsidP="00244D96">
      <w:r>
        <w:t xml:space="preserve">In a rare show of bipartisanship in 2014, the US </w:t>
      </w:r>
      <w:r w:rsidRPr="00244D96">
        <w:rPr>
          <w:rStyle w:val="StyleUnderline"/>
        </w:rPr>
        <w:t>Congress</w:t>
      </w:r>
      <w:r>
        <w:t xml:space="preserve"> passed the Ukraine Freedom Support Act, which </w:t>
      </w:r>
      <w:r w:rsidRPr="00244D96">
        <w:rPr>
          <w:rStyle w:val="StyleUnderline"/>
        </w:rPr>
        <w:t>appropriated $350 million in</w:t>
      </w:r>
      <w:r>
        <w:t xml:space="preserve"> security </w:t>
      </w:r>
      <w:r w:rsidRPr="00244D96">
        <w:rPr>
          <w:rStyle w:val="StyleUnderline"/>
        </w:rPr>
        <w:t>assistance</w:t>
      </w:r>
      <w:r>
        <w:t xml:space="preserve">, including anti-tank and anti-armor weapons, </w:t>
      </w:r>
      <w:r w:rsidRPr="00244D96">
        <w:rPr>
          <w:rStyle w:val="StyleUnderline"/>
        </w:rPr>
        <w:t>to the government of Ukraine</w:t>
      </w:r>
      <w:r>
        <w:t xml:space="preserve"> to defend its territorial integrity. Despite strong congressional backing, President Barack </w:t>
      </w:r>
      <w:r w:rsidRPr="00244D96">
        <w:rPr>
          <w:rStyle w:val="StyleUnderline"/>
        </w:rPr>
        <w:t>Obama decided not to authorize the US government sale or financing of lethal weapons to Ukraine</w:t>
      </w:r>
      <w:r>
        <w:t xml:space="preserve">. </w:t>
      </w:r>
      <w:r w:rsidRPr="00244D96">
        <w:rPr>
          <w:rStyle w:val="StyleUnderline"/>
        </w:rPr>
        <w:t>However, this policy did not prevent the private export of US-made lethal weapons to Ukraine</w:t>
      </w:r>
      <w:r>
        <w:t>.</w:t>
      </w:r>
      <w:r w:rsidR="00F14659">
        <w:t xml:space="preserve"> </w:t>
      </w:r>
      <w:r w:rsidRPr="00244D96">
        <w:rPr>
          <w:rStyle w:val="StyleUnderline"/>
        </w:rPr>
        <w:t xml:space="preserve">During the Obama administration, </w:t>
      </w:r>
      <w:r w:rsidRPr="00244D96">
        <w:rPr>
          <w:rStyle w:val="Emphasis"/>
        </w:rPr>
        <w:t>direct commercial sales</w:t>
      </w:r>
      <w:r w:rsidRPr="00244D96">
        <w:rPr>
          <w:rStyle w:val="StyleUnderline"/>
        </w:rPr>
        <w:t xml:space="preserve"> of</w:t>
      </w:r>
      <w:r>
        <w:t xml:space="preserve"> small </w:t>
      </w:r>
      <w:r w:rsidRPr="00244D96">
        <w:rPr>
          <w:rStyle w:val="StyleUnderline"/>
        </w:rPr>
        <w:t>shipments of lethal arms to Ukraine were reviewed, approved, and licensed</w:t>
      </w:r>
      <w:r>
        <w:t xml:space="preserve"> on a case-by-case basis by the Department of State in consultation with the Department of Defense. The US government authorized nearly $27 million of commercial defense articles and services to Ukraine in 2016 and about $68 million in 2015, portions of which are classified as lethal weaponry.</w:t>
      </w:r>
      <w:r w:rsidR="00F14659">
        <w:t xml:space="preserve"> </w:t>
      </w:r>
      <w:r>
        <w:t>*table omitted*</w:t>
      </w:r>
      <w:r w:rsidR="00F14659">
        <w:t xml:space="preserve"> </w:t>
      </w:r>
      <w:r>
        <w:t xml:space="preserve">The 2016 Section 655 Report published by </w:t>
      </w:r>
      <w:r w:rsidRPr="00244D96">
        <w:rPr>
          <w:rStyle w:val="StyleUnderline"/>
        </w:rPr>
        <w:t>the US Department of State, listing approximately $27 million in authorized commercial defense articles and services to Ukraine</w:t>
      </w:r>
      <w:r>
        <w:t>. (Source: US Department of State)</w:t>
      </w:r>
      <w:r w:rsidR="00F14659">
        <w:t xml:space="preserve"> </w:t>
      </w:r>
      <w:r w:rsidRPr="00244D96">
        <w:rPr>
          <w:rStyle w:val="StyleUnderline"/>
        </w:rPr>
        <w:t>It is through this process that US-made lethal weapons arrived near Ukraine’s frontlines</w:t>
      </w:r>
      <w:r>
        <w:t>. According to a recent Digital Forensic Research Lab investigation, the Texas-based company AirTronic shipped 100 PSRL-1 (Precision Shoulder-Fired Rocket Launcher) systems to the Ukrainian state-run Spetstechnoexport in April 2017. Some of these rocket-propelled grenade launchers appeared during a training session of the Azov Battalion, a regiment of fighters that has been integrated into the National Guard, based near Mariupol in the summer of 2017. These weapons were reportedly used only in training exercises and likely returned to arms depots.</w:t>
      </w:r>
    </w:p>
    <w:p w:rsidR="00244D96" w:rsidRDefault="00244D96" w:rsidP="00244D96"/>
    <w:p w:rsidR="00244D96" w:rsidRPr="00244D96" w:rsidRDefault="00244D96" w:rsidP="00244D96"/>
    <w:p w:rsidR="00523C8F" w:rsidRDefault="00523C8F" w:rsidP="00AE4973">
      <w:pPr>
        <w:pStyle w:val="Heading3"/>
      </w:pPr>
      <w:r>
        <w:t>Sale</w:t>
      </w:r>
    </w:p>
    <w:p w:rsidR="00523C8F" w:rsidRDefault="00523C8F" w:rsidP="00523C8F">
      <w:pPr>
        <w:pStyle w:val="Heading4"/>
      </w:pPr>
      <w:r>
        <w:t>It’s a sale</w:t>
      </w:r>
    </w:p>
    <w:p w:rsidR="00523C8F" w:rsidRPr="00523C8F" w:rsidRDefault="00523C8F" w:rsidP="00523C8F">
      <w:r>
        <w:t>---this also answers the circumvention argument that the US would just give after the aff</w:t>
      </w:r>
    </w:p>
    <w:p w:rsidR="00523C8F" w:rsidRDefault="00523C8F" w:rsidP="00523C8F">
      <w:r w:rsidRPr="00523C8F">
        <w:rPr>
          <w:rStyle w:val="Style13ptBold"/>
        </w:rPr>
        <w:t>Bertrand 18</w:t>
      </w:r>
      <w:r>
        <w:t xml:space="preserve"> – staff writer at The Atlantic, where she covers national security and the intelligence community (Natasha, “Ukraine’s Successful Courtship of Trump,” The Atlantic, </w:t>
      </w:r>
      <w:hyperlink r:id="rId81" w:history="1">
        <w:r w:rsidR="00410D59" w:rsidRPr="00BE1446">
          <w:rPr>
            <w:rStyle w:val="Hyperlink"/>
          </w:rPr>
          <w:t>https://www.theatlantic.com/politics/archive/2018/05/ukraines-successful-courtship-of-trump/559526/)//BB</w:t>
        </w:r>
      </w:hyperlink>
    </w:p>
    <w:p w:rsidR="00410D59" w:rsidRPr="00D02CFF" w:rsidRDefault="00410D59" w:rsidP="00523C8F"/>
    <w:p w:rsidR="00523C8F" w:rsidRPr="00650692" w:rsidRDefault="00523C8F" w:rsidP="00523C8F">
      <w:r w:rsidRPr="00321A1E">
        <w:rPr>
          <w:rStyle w:val="StyleUnderline"/>
        </w:rPr>
        <w:t>The United States completed its shipment of Javelin anti-tank missiles</w:t>
      </w:r>
      <w:r>
        <w:t xml:space="preserve"> to Ukraine on Monday, </w:t>
      </w:r>
      <w:r w:rsidRPr="00321A1E">
        <w:rPr>
          <w:rStyle w:val="StyleUnderline"/>
        </w:rPr>
        <w:t>finalizing a sale that was</w:t>
      </w:r>
      <w:r>
        <w:t xml:space="preserve"> reluctantly </w:t>
      </w:r>
      <w:r w:rsidRPr="00321A1E">
        <w:rPr>
          <w:rStyle w:val="StyleUnderline"/>
        </w:rPr>
        <w:t>approved by</w:t>
      </w:r>
      <w:r>
        <w:t xml:space="preserve"> President Donald </w:t>
      </w:r>
      <w:r w:rsidRPr="00321A1E">
        <w:rPr>
          <w:rStyle w:val="StyleUnderline"/>
        </w:rPr>
        <w:t>Trump</w:t>
      </w:r>
      <w:r>
        <w:t xml:space="preserve"> in November. The deal was widely reported as a rebuke to Russian President Vladimir Putin, who annexed Crimea and invaded eastern Ukraine in 2014. “This decision … reflects our country’s longstanding commitment to Ukraine in the face of ongoing Russian aggression,” Republican Senator Bob Corker said late last year.</w:t>
      </w:r>
      <w:r w:rsidR="00065C40">
        <w:t xml:space="preserve"> </w:t>
      </w:r>
      <w:r w:rsidRPr="00681ABC">
        <w:t>But the terms of the arrangement show it may be more bark than bite. The weapons “have been delivered to a secure facility in Ukraine, not on the line of conflict,” Kurt Volker, the U.S. Special Representative for Ukraine, told me. He did not elaborate further, but The Wall Street Journal reported in January that the weapons would be stored in training centers in western Ukraine that will be monitored by American soldiers.</w:t>
      </w:r>
      <w:r w:rsidR="00065C40">
        <w:t xml:space="preserve"> </w:t>
      </w:r>
      <w:r w:rsidRPr="00681ABC">
        <w:t>But the terms of the arrangement show it may be more bark than bite. The weapons “have been delivered to a secure facility in Ukraine, not on the line of conflict,” Kurt Volker, the U.S. Special Representative for Ukraine, told me. He did not elaborate further, but The Wall Street Journal reported in January that the weapons would be stored in training centers in western Ukraine that will be monitored by American soldiers.</w:t>
      </w:r>
      <w:r w:rsidR="00065C40">
        <w:t xml:space="preserve"> </w:t>
      </w:r>
      <w:r>
        <w:t>Trump has said repeatedly that “no one is tougher on Russia” than him. But his critics have accused him of challenging Putin only superficially. Shortly after the Trump administration expelled 60 Russian diplomats in March—48 of whom were actually intelligence officers, according to a State Department spokesperson—the State Department acknowledged that the Kremlin would be allowed to refill the vacated positions. The Treasury Department recently sanctioned more than three dozen Russian oligarchs, officials, and entities who “profit” from Russia’s “malign activity” and “corrupt system.” But many of the sanctioned oligarchs had four months’ notice to move their money, thanks to a list of Russia’s wealthiest individuals released by the Treasury in January. That money might already be back in Russia. “As they say, ‘a barking dog cannot hinder a caravan’s journey,’” Putin told Russia’s TASS news agency at the time. He mocked his own absence from the list. When UN Ambassador Nikki Haley announced new sanctions against Russia over its support for embattled Syrian dictator Bashar al-Assad, she was contradicted by the White House hours later.</w:t>
      </w:r>
      <w:r w:rsidR="00065C40">
        <w:t xml:space="preserve"> </w:t>
      </w:r>
      <w:r>
        <w:t>“There is confusion about the Putin-Trump relationship,” Major General Volodymyr Havrylov, Ukraine’s defense attaché to the U.S., told me last month. “And an element of unpredictability. But we believe in checks and balances in the United States.” Former National-Security Adviser H.R. McMaster and Defense Secretary Jim Mattis pushed for Trump to approve the lethal weapons sale to Ukraine, according to Havyrlov and another U.S. official familiar with the deal who requested anonymity to discuss it freely. Trump was convinced, at least in part, by the fact that President Barack Obama—to whom Trump frequently compares himself—had balked at the sale. The official relayed a conversation between Trump and Ukrainian President Petro Poroshenko last year in which Trump asked why Obama had “done nothing when Russia invaded Crimea.” (Obama sanctioned Russia over the incursion in 2014.)</w:t>
      </w:r>
      <w:r w:rsidR="00065C40">
        <w:t xml:space="preserve"> </w:t>
      </w:r>
      <w:r w:rsidRPr="00681ABC">
        <w:rPr>
          <w:rStyle w:val="StyleUnderline"/>
        </w:rPr>
        <w:t xml:space="preserve">Trump, ever transactional, also wanted to make sure he was </w:t>
      </w:r>
      <w:r w:rsidRPr="00065C40">
        <w:rPr>
          <w:rStyle w:val="Emphasis"/>
        </w:rPr>
        <w:t>not giving away something for nothing</w:t>
      </w:r>
      <w:r>
        <w:t xml:space="preserve">. </w:t>
      </w:r>
      <w:r w:rsidRPr="00681ABC">
        <w:rPr>
          <w:rStyle w:val="StyleUnderline"/>
        </w:rPr>
        <w:t>The U.S. official said it was emphasized to the president that this would be a sale, not a gift</w:t>
      </w:r>
      <w:r>
        <w:t>, and Poroshenko won favor with Trump by facilitating an $80 million coal deal—the first between the U.S. and Ukraine—that was politically expedient for both leaders. In February, Ukrainian Railways signed a $1 billion locomotive deal with GE Transportation. Trump had promised during the campaign to revitalize the U.S. ra</w:t>
      </w:r>
      <w:r w:rsidRPr="00065C40">
        <w:t>il industry. “The Trump administration is very much focused on jobs creation,” said Daniel Vajdich, the president of the strategic advisory firm Yorktown Solutions. “So, naturally, Ukraine has thought about its ability to help create jobs for Americans in the context of creating leverage by feeding into Trump’s policy desires.” A Ukrainian-American lobbyist who spoke to me on condition of anonymity put it</w:t>
      </w:r>
      <w:r>
        <w:t xml:space="preserve"> more bluntly: “Poroshenko has become a hostage of Trump,” he told me.</w:t>
      </w:r>
    </w:p>
    <w:p w:rsidR="00523C8F" w:rsidRPr="00523C8F" w:rsidRDefault="00523C8F" w:rsidP="00523C8F"/>
    <w:sectPr w:rsidR="00523C8F" w:rsidRPr="00523C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590F631F"/>
    <w:multiLevelType w:val="hybridMultilevel"/>
    <w:tmpl w:val="1BDC413E"/>
    <w:lvl w:ilvl="0" w:tplc="E9B2E85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5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104981110272"/>
    <w:docVar w:name="VerbatimVersion" w:val="5.1"/>
  </w:docVars>
  <w:rsids>
    <w:rsidRoot w:val="00D36F81"/>
    <w:rsid w:val="00003D73"/>
    <w:rsid w:val="000139A3"/>
    <w:rsid w:val="00020367"/>
    <w:rsid w:val="000350EF"/>
    <w:rsid w:val="0004087A"/>
    <w:rsid w:val="0005506C"/>
    <w:rsid w:val="00057F5D"/>
    <w:rsid w:val="00065C40"/>
    <w:rsid w:val="00070486"/>
    <w:rsid w:val="00071798"/>
    <w:rsid w:val="0008225C"/>
    <w:rsid w:val="000A1F4F"/>
    <w:rsid w:val="000B33AD"/>
    <w:rsid w:val="000B559C"/>
    <w:rsid w:val="000E1411"/>
    <w:rsid w:val="000E38AD"/>
    <w:rsid w:val="000F6371"/>
    <w:rsid w:val="00100833"/>
    <w:rsid w:val="00104529"/>
    <w:rsid w:val="00105942"/>
    <w:rsid w:val="00107396"/>
    <w:rsid w:val="00111FED"/>
    <w:rsid w:val="00125799"/>
    <w:rsid w:val="00144A4C"/>
    <w:rsid w:val="001459A2"/>
    <w:rsid w:val="001733C8"/>
    <w:rsid w:val="00176AB0"/>
    <w:rsid w:val="00177B7D"/>
    <w:rsid w:val="0018322D"/>
    <w:rsid w:val="00184120"/>
    <w:rsid w:val="00185CCC"/>
    <w:rsid w:val="001B5776"/>
    <w:rsid w:val="001D0F9E"/>
    <w:rsid w:val="001D572F"/>
    <w:rsid w:val="001E527A"/>
    <w:rsid w:val="001F40C1"/>
    <w:rsid w:val="001F4745"/>
    <w:rsid w:val="001F78CE"/>
    <w:rsid w:val="00202510"/>
    <w:rsid w:val="00244D96"/>
    <w:rsid w:val="00251FC7"/>
    <w:rsid w:val="00252D01"/>
    <w:rsid w:val="002855A7"/>
    <w:rsid w:val="002B146A"/>
    <w:rsid w:val="002B560E"/>
    <w:rsid w:val="002B5E17"/>
    <w:rsid w:val="002C2D94"/>
    <w:rsid w:val="002D1962"/>
    <w:rsid w:val="002F3A95"/>
    <w:rsid w:val="00315690"/>
    <w:rsid w:val="00316B75"/>
    <w:rsid w:val="00321A1E"/>
    <w:rsid w:val="00325646"/>
    <w:rsid w:val="003460F2"/>
    <w:rsid w:val="00352308"/>
    <w:rsid w:val="00371F8F"/>
    <w:rsid w:val="003760D7"/>
    <w:rsid w:val="00380EDF"/>
    <w:rsid w:val="0038158C"/>
    <w:rsid w:val="003837B4"/>
    <w:rsid w:val="00385BAC"/>
    <w:rsid w:val="003902BA"/>
    <w:rsid w:val="003A09E2"/>
    <w:rsid w:val="003A48B8"/>
    <w:rsid w:val="003A4EB8"/>
    <w:rsid w:val="003A63EC"/>
    <w:rsid w:val="003A6520"/>
    <w:rsid w:val="003E357B"/>
    <w:rsid w:val="003F5D18"/>
    <w:rsid w:val="00407037"/>
    <w:rsid w:val="00410D59"/>
    <w:rsid w:val="00413ADF"/>
    <w:rsid w:val="0041641F"/>
    <w:rsid w:val="004255E2"/>
    <w:rsid w:val="00432A61"/>
    <w:rsid w:val="00442135"/>
    <w:rsid w:val="004605D6"/>
    <w:rsid w:val="00466C07"/>
    <w:rsid w:val="00487F45"/>
    <w:rsid w:val="00491E14"/>
    <w:rsid w:val="00492697"/>
    <w:rsid w:val="00497F04"/>
    <w:rsid w:val="004B559B"/>
    <w:rsid w:val="004C3B86"/>
    <w:rsid w:val="004C60E8"/>
    <w:rsid w:val="004E3579"/>
    <w:rsid w:val="004E4134"/>
    <w:rsid w:val="004E4F79"/>
    <w:rsid w:val="004E728B"/>
    <w:rsid w:val="004F13CF"/>
    <w:rsid w:val="004F39E0"/>
    <w:rsid w:val="004F67E6"/>
    <w:rsid w:val="00501CEC"/>
    <w:rsid w:val="00504A6C"/>
    <w:rsid w:val="00513545"/>
    <w:rsid w:val="00523C8F"/>
    <w:rsid w:val="00534088"/>
    <w:rsid w:val="00536A00"/>
    <w:rsid w:val="00536C8B"/>
    <w:rsid w:val="00537664"/>
    <w:rsid w:val="00537BD5"/>
    <w:rsid w:val="005541A3"/>
    <w:rsid w:val="0057268A"/>
    <w:rsid w:val="00587ED9"/>
    <w:rsid w:val="0059173D"/>
    <w:rsid w:val="005B5327"/>
    <w:rsid w:val="005D2912"/>
    <w:rsid w:val="005F41C3"/>
    <w:rsid w:val="006065BD"/>
    <w:rsid w:val="0061406E"/>
    <w:rsid w:val="0062230F"/>
    <w:rsid w:val="00630791"/>
    <w:rsid w:val="006321DB"/>
    <w:rsid w:val="00645FA9"/>
    <w:rsid w:val="00647866"/>
    <w:rsid w:val="00650692"/>
    <w:rsid w:val="006573C3"/>
    <w:rsid w:val="00665003"/>
    <w:rsid w:val="00681ABC"/>
    <w:rsid w:val="006A2AD0"/>
    <w:rsid w:val="006B3882"/>
    <w:rsid w:val="006C1A94"/>
    <w:rsid w:val="006C2375"/>
    <w:rsid w:val="006D4ECC"/>
    <w:rsid w:val="006F16CF"/>
    <w:rsid w:val="00722258"/>
    <w:rsid w:val="007243E5"/>
    <w:rsid w:val="00760E7C"/>
    <w:rsid w:val="00766962"/>
    <w:rsid w:val="00766EA0"/>
    <w:rsid w:val="00781887"/>
    <w:rsid w:val="00784371"/>
    <w:rsid w:val="00791910"/>
    <w:rsid w:val="00796097"/>
    <w:rsid w:val="007A2226"/>
    <w:rsid w:val="007C5C81"/>
    <w:rsid w:val="007D31EC"/>
    <w:rsid w:val="007E193B"/>
    <w:rsid w:val="007F5B66"/>
    <w:rsid w:val="007F7535"/>
    <w:rsid w:val="00817277"/>
    <w:rsid w:val="00823A1C"/>
    <w:rsid w:val="00845B9D"/>
    <w:rsid w:val="00860984"/>
    <w:rsid w:val="008773F2"/>
    <w:rsid w:val="008B3ECB"/>
    <w:rsid w:val="008B4E85"/>
    <w:rsid w:val="008C1B2E"/>
    <w:rsid w:val="008C6B4E"/>
    <w:rsid w:val="008E3CA0"/>
    <w:rsid w:val="008E7E50"/>
    <w:rsid w:val="008F790B"/>
    <w:rsid w:val="00906BFB"/>
    <w:rsid w:val="0091627E"/>
    <w:rsid w:val="0097032B"/>
    <w:rsid w:val="009B3D4B"/>
    <w:rsid w:val="009C47A6"/>
    <w:rsid w:val="009D2EAD"/>
    <w:rsid w:val="009D445C"/>
    <w:rsid w:val="009D54B2"/>
    <w:rsid w:val="009E1922"/>
    <w:rsid w:val="009F26F1"/>
    <w:rsid w:val="009F6EC7"/>
    <w:rsid w:val="009F7ED2"/>
    <w:rsid w:val="00A01A47"/>
    <w:rsid w:val="00A1711F"/>
    <w:rsid w:val="00A35C80"/>
    <w:rsid w:val="00A44C2A"/>
    <w:rsid w:val="00A75120"/>
    <w:rsid w:val="00A93661"/>
    <w:rsid w:val="00A95652"/>
    <w:rsid w:val="00AA2196"/>
    <w:rsid w:val="00AA565F"/>
    <w:rsid w:val="00AB3533"/>
    <w:rsid w:val="00AC0AB8"/>
    <w:rsid w:val="00AE4973"/>
    <w:rsid w:val="00AE6895"/>
    <w:rsid w:val="00AF0542"/>
    <w:rsid w:val="00AF1FA2"/>
    <w:rsid w:val="00B052B3"/>
    <w:rsid w:val="00B15199"/>
    <w:rsid w:val="00B17C97"/>
    <w:rsid w:val="00B24313"/>
    <w:rsid w:val="00B26E98"/>
    <w:rsid w:val="00B3282A"/>
    <w:rsid w:val="00B33C6D"/>
    <w:rsid w:val="00B4508F"/>
    <w:rsid w:val="00B53716"/>
    <w:rsid w:val="00B55AD5"/>
    <w:rsid w:val="00B74592"/>
    <w:rsid w:val="00B8057C"/>
    <w:rsid w:val="00BA23ED"/>
    <w:rsid w:val="00BD5555"/>
    <w:rsid w:val="00BD6238"/>
    <w:rsid w:val="00BE3554"/>
    <w:rsid w:val="00BE44E2"/>
    <w:rsid w:val="00BF1207"/>
    <w:rsid w:val="00BF1D33"/>
    <w:rsid w:val="00BF593B"/>
    <w:rsid w:val="00BF773A"/>
    <w:rsid w:val="00BF7E81"/>
    <w:rsid w:val="00C13773"/>
    <w:rsid w:val="00C17CC8"/>
    <w:rsid w:val="00C308A0"/>
    <w:rsid w:val="00C37A12"/>
    <w:rsid w:val="00C62003"/>
    <w:rsid w:val="00C70A61"/>
    <w:rsid w:val="00C72396"/>
    <w:rsid w:val="00C83417"/>
    <w:rsid w:val="00C85A71"/>
    <w:rsid w:val="00C9604F"/>
    <w:rsid w:val="00C968EC"/>
    <w:rsid w:val="00CA19AA"/>
    <w:rsid w:val="00CC0AB5"/>
    <w:rsid w:val="00CC5298"/>
    <w:rsid w:val="00CC737B"/>
    <w:rsid w:val="00CD736E"/>
    <w:rsid w:val="00CD798D"/>
    <w:rsid w:val="00CE161E"/>
    <w:rsid w:val="00CE2B26"/>
    <w:rsid w:val="00CE2F43"/>
    <w:rsid w:val="00CF59A8"/>
    <w:rsid w:val="00D02CFF"/>
    <w:rsid w:val="00D05600"/>
    <w:rsid w:val="00D325A9"/>
    <w:rsid w:val="00D36A8A"/>
    <w:rsid w:val="00D36F81"/>
    <w:rsid w:val="00D61409"/>
    <w:rsid w:val="00D63E19"/>
    <w:rsid w:val="00D649CC"/>
    <w:rsid w:val="00D6691E"/>
    <w:rsid w:val="00D67CCB"/>
    <w:rsid w:val="00D70344"/>
    <w:rsid w:val="00D71170"/>
    <w:rsid w:val="00D73304"/>
    <w:rsid w:val="00D854BB"/>
    <w:rsid w:val="00DA1C92"/>
    <w:rsid w:val="00DA25D4"/>
    <w:rsid w:val="00DA6538"/>
    <w:rsid w:val="00DB011A"/>
    <w:rsid w:val="00DB3860"/>
    <w:rsid w:val="00DD3EE4"/>
    <w:rsid w:val="00DD58B7"/>
    <w:rsid w:val="00E13EF7"/>
    <w:rsid w:val="00E15E75"/>
    <w:rsid w:val="00E33540"/>
    <w:rsid w:val="00E373E2"/>
    <w:rsid w:val="00E513FA"/>
    <w:rsid w:val="00E525D0"/>
    <w:rsid w:val="00E5262C"/>
    <w:rsid w:val="00E656A0"/>
    <w:rsid w:val="00E70262"/>
    <w:rsid w:val="00E72AD8"/>
    <w:rsid w:val="00EB46D0"/>
    <w:rsid w:val="00EB47D7"/>
    <w:rsid w:val="00EC193D"/>
    <w:rsid w:val="00EC7868"/>
    <w:rsid w:val="00EC7DC4"/>
    <w:rsid w:val="00ED0898"/>
    <w:rsid w:val="00ED0D89"/>
    <w:rsid w:val="00ED2C4C"/>
    <w:rsid w:val="00ED30CF"/>
    <w:rsid w:val="00EF2832"/>
    <w:rsid w:val="00F068E3"/>
    <w:rsid w:val="00F14659"/>
    <w:rsid w:val="00F176EF"/>
    <w:rsid w:val="00F221D0"/>
    <w:rsid w:val="00F2390A"/>
    <w:rsid w:val="00F23F5E"/>
    <w:rsid w:val="00F241DE"/>
    <w:rsid w:val="00F27DCB"/>
    <w:rsid w:val="00F31CBF"/>
    <w:rsid w:val="00F33971"/>
    <w:rsid w:val="00F455EA"/>
    <w:rsid w:val="00F45E10"/>
    <w:rsid w:val="00F504BA"/>
    <w:rsid w:val="00F6364A"/>
    <w:rsid w:val="00F70CE6"/>
    <w:rsid w:val="00F7118A"/>
    <w:rsid w:val="00F804EB"/>
    <w:rsid w:val="00F84983"/>
    <w:rsid w:val="00F86A54"/>
    <w:rsid w:val="00F9113A"/>
    <w:rsid w:val="00FA7019"/>
    <w:rsid w:val="00FD0162"/>
    <w:rsid w:val="00FD3282"/>
    <w:rsid w:val="00FD5589"/>
    <w:rsid w:val="00FD6EC6"/>
    <w:rsid w:val="00FE2546"/>
    <w:rsid w:val="00FE3A04"/>
    <w:rsid w:val="00FF1A1A"/>
    <w:rsid w:val="00FF393A"/>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B6A48"/>
  <w15:chartTrackingRefBased/>
  <w15:docId w15:val="{F2D4AEBC-B95F-4CE3-86F8-88E73C0C9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F068E3"/>
    <w:pPr>
      <w:spacing w:after="0" w:line="240" w:lineRule="auto"/>
    </w:pPr>
    <w:rPr>
      <w:rFonts w:ascii="Times New Roman" w:hAnsi="Times New Roman" w:cs="Times New Roman"/>
      <w:sz w:val="16"/>
    </w:rPr>
  </w:style>
  <w:style w:type="paragraph" w:styleId="Heading1">
    <w:name w:val="heading 1"/>
    <w:aliases w:val="Pocket"/>
    <w:basedOn w:val="Normal"/>
    <w:next w:val="Normal"/>
    <w:link w:val="Heading1Char"/>
    <w:qFormat/>
    <w:rsid w:val="00F068E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42"/>
      <w:szCs w:val="32"/>
    </w:rPr>
  </w:style>
  <w:style w:type="paragraph" w:styleId="Heading2">
    <w:name w:val="heading 2"/>
    <w:aliases w:val="Hat"/>
    <w:basedOn w:val="Normal"/>
    <w:next w:val="Normal"/>
    <w:link w:val="Heading2Char"/>
    <w:uiPriority w:val="1"/>
    <w:unhideWhenUsed/>
    <w:qFormat/>
    <w:rsid w:val="00F068E3"/>
    <w:pPr>
      <w:keepNext/>
      <w:keepLines/>
      <w:pageBreakBefore/>
      <w:spacing w:before="480"/>
      <w:jc w:val="center"/>
      <w:outlineLvl w:val="1"/>
    </w:pPr>
    <w:rPr>
      <w:rFonts w:eastAsiaTheme="majorEastAsia" w:cstheme="majorBidi"/>
      <w:b/>
      <w:sz w:val="38"/>
      <w:szCs w:val="26"/>
      <w:u w:val="double"/>
    </w:rPr>
  </w:style>
  <w:style w:type="paragraph" w:styleId="Heading3">
    <w:name w:val="heading 3"/>
    <w:aliases w:val="Block"/>
    <w:basedOn w:val="Normal"/>
    <w:next w:val="Normal"/>
    <w:link w:val="Heading3Char"/>
    <w:uiPriority w:val="2"/>
    <w:unhideWhenUsed/>
    <w:qFormat/>
    <w:rsid w:val="00F068E3"/>
    <w:pPr>
      <w:keepNext/>
      <w:keepLines/>
      <w:pageBreakBefore/>
      <w:spacing w:before="200"/>
      <w:jc w:val="center"/>
      <w:outlineLvl w:val="2"/>
    </w:pPr>
    <w:rPr>
      <w:rFonts w:eastAsiaTheme="majorEastAsia" w:cstheme="majorBidi"/>
      <w:b/>
      <w:sz w:val="30"/>
      <w:szCs w:val="24"/>
      <w:u w:val="single"/>
    </w:rPr>
  </w:style>
  <w:style w:type="paragraph" w:styleId="Heading4">
    <w:name w:val="heading 4"/>
    <w:aliases w:val="Tag,heading 2,Heading 2 Char2 Char,Heading 2 Char1 Char Char,Heading 2 Char Char Char Char,TAG, Ch,Big card,body,small text,Normal Tag,Ch,small space,no read,No Spacing211,No Spacing12,No Spacing2111,T,ta,t,Ta,CD - Cite,No Spacing4,No Spacing5"/>
    <w:basedOn w:val="Normal"/>
    <w:next w:val="Normal"/>
    <w:link w:val="Heading4Char"/>
    <w:uiPriority w:val="3"/>
    <w:unhideWhenUsed/>
    <w:qFormat/>
    <w:rsid w:val="00F068E3"/>
    <w:pPr>
      <w:keepNext/>
      <w:keepLines/>
      <w:spacing w:before="200"/>
      <w:outlineLvl w:val="3"/>
    </w:pPr>
    <w:rPr>
      <w:rFonts w:eastAsiaTheme="majorEastAsia" w:cstheme="majorBidi"/>
      <w:b/>
      <w:iCs/>
      <w:sz w:val="24"/>
    </w:rPr>
  </w:style>
  <w:style w:type="character" w:default="1" w:styleId="DefaultParagraphFont">
    <w:name w:val="Default Paragraph Font"/>
    <w:uiPriority w:val="1"/>
    <w:semiHidden/>
    <w:unhideWhenUsed/>
    <w:rsid w:val="00F068E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068E3"/>
  </w:style>
  <w:style w:type="character" w:customStyle="1" w:styleId="Heading1Char">
    <w:name w:val="Heading 1 Char"/>
    <w:aliases w:val="Pocket Char"/>
    <w:basedOn w:val="DefaultParagraphFont"/>
    <w:link w:val="Heading1"/>
    <w:rsid w:val="00F068E3"/>
    <w:rPr>
      <w:rFonts w:ascii="Times New Roman" w:eastAsiaTheme="majorEastAsia" w:hAnsi="Times New Roman" w:cstheme="majorBidi"/>
      <w:b/>
      <w:sz w:val="42"/>
      <w:szCs w:val="32"/>
    </w:rPr>
  </w:style>
  <w:style w:type="character" w:customStyle="1" w:styleId="Heading2Char">
    <w:name w:val="Heading 2 Char"/>
    <w:aliases w:val="Hat Char"/>
    <w:basedOn w:val="DefaultParagraphFont"/>
    <w:link w:val="Heading2"/>
    <w:uiPriority w:val="1"/>
    <w:rsid w:val="00F068E3"/>
    <w:rPr>
      <w:rFonts w:ascii="Times New Roman" w:eastAsiaTheme="majorEastAsia" w:hAnsi="Times New Roman" w:cstheme="majorBidi"/>
      <w:b/>
      <w:sz w:val="38"/>
      <w:szCs w:val="26"/>
      <w:u w:val="double"/>
    </w:rPr>
  </w:style>
  <w:style w:type="character" w:customStyle="1" w:styleId="Heading3Char">
    <w:name w:val="Heading 3 Char"/>
    <w:aliases w:val="Block Char"/>
    <w:basedOn w:val="DefaultParagraphFont"/>
    <w:link w:val="Heading3"/>
    <w:uiPriority w:val="2"/>
    <w:rsid w:val="00F068E3"/>
    <w:rPr>
      <w:rFonts w:ascii="Times New Roman" w:eastAsiaTheme="majorEastAsia" w:hAnsi="Times New Roman" w:cstheme="majorBidi"/>
      <w:b/>
      <w:sz w:val="30"/>
      <w:szCs w:val="24"/>
      <w:u w:val="single"/>
    </w:rPr>
  </w:style>
  <w:style w:type="character" w:customStyle="1" w:styleId="Heading4Char">
    <w:name w:val="Heading 4 Char"/>
    <w:aliases w:val="Tag Char,heading 2 Char,Heading 2 Char2 Char Char,Heading 2 Char1 Char Char Char,Heading 2 Char Char Char Char Char,TAG Char, Ch Char,Big card Char,body Char,small text Char,Normal Tag Char,Ch Char,small space Char,no read Char,T Char"/>
    <w:basedOn w:val="DefaultParagraphFont"/>
    <w:link w:val="Heading4"/>
    <w:uiPriority w:val="3"/>
    <w:rsid w:val="00F068E3"/>
    <w:rPr>
      <w:rFonts w:ascii="Times New Roman" w:eastAsiaTheme="majorEastAsia" w:hAnsi="Times New Roman" w:cstheme="majorBidi"/>
      <w:b/>
      <w:iCs/>
      <w:sz w:val="24"/>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Debate,Box,/"/>
    <w:basedOn w:val="DefaultParagraphFont"/>
    <w:link w:val="textbold"/>
    <w:uiPriority w:val="7"/>
    <w:qFormat/>
    <w:rsid w:val="00F068E3"/>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Style Style Bold + 11 pt,Style Style Bold + 13 pt,tagld + 12 pt,tag + 12 pt,Not...,Not.,Not"/>
    <w:basedOn w:val="DefaultParagraphFont"/>
    <w:uiPriority w:val="5"/>
    <w:qFormat/>
    <w:rsid w:val="00F068E3"/>
    <w:rPr>
      <w:b/>
      <w:bCs/>
      <w:sz w:val="24"/>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cite,Bo,B,Italic"/>
    <w:basedOn w:val="DefaultParagraphFont"/>
    <w:uiPriority w:val="6"/>
    <w:qFormat/>
    <w:rsid w:val="00F068E3"/>
    <w:rPr>
      <w:b w:val="0"/>
      <w:sz w:val="22"/>
      <w:u w:val="single"/>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
    <w:basedOn w:val="DefaultParagraphFont"/>
    <w:link w:val="Card"/>
    <w:uiPriority w:val="99"/>
    <w:unhideWhenUsed/>
    <w:rsid w:val="00F068E3"/>
    <w:rPr>
      <w:color w:val="auto"/>
      <w:u w:val="none"/>
    </w:rPr>
  </w:style>
  <w:style w:type="character" w:styleId="FollowedHyperlink">
    <w:name w:val="FollowedHyperlink"/>
    <w:basedOn w:val="DefaultParagraphFont"/>
    <w:uiPriority w:val="99"/>
    <w:semiHidden/>
    <w:unhideWhenUsed/>
    <w:rsid w:val="00F068E3"/>
    <w:rPr>
      <w:color w:val="auto"/>
      <w:u w:val="none"/>
    </w:rPr>
  </w:style>
  <w:style w:type="paragraph" w:customStyle="1" w:styleId="textbold">
    <w:name w:val="text bold"/>
    <w:basedOn w:val="Normal"/>
    <w:link w:val="Emphasis"/>
    <w:autoRedefine/>
    <w:uiPriority w:val="7"/>
    <w:qFormat/>
    <w:rsid w:val="00F33971"/>
    <w:pPr>
      <w:ind w:left="720"/>
      <w:jc w:val="both"/>
    </w:pPr>
    <w:rPr>
      <w:b/>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070486"/>
    <w:pPr>
      <w:spacing w:after="0" w:line="240" w:lineRule="auto"/>
    </w:pPr>
    <w:rPr>
      <w:u w:val="single"/>
    </w:rPr>
  </w:style>
  <w:style w:type="paragraph" w:customStyle="1" w:styleId="Card">
    <w:name w:val="Card"/>
    <w:aliases w:val="No Spacing31,No Spacing22,No Spacing3,tag,No Spacing1,No Spacing111,No Spacing11,No Spacing112,No Spacing2,Debate Text,Read stuff,No Spacing1121,Tag and Cite,nonunderlined,Tags,No Spacing1111,tags,Dont use,Very Small Text,No Spacing111112,card"/>
    <w:basedOn w:val="Heading1"/>
    <w:link w:val="Hyperlink"/>
    <w:autoRedefine/>
    <w:uiPriority w:val="99"/>
    <w:qFormat/>
    <w:rsid w:val="00070486"/>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styleId="ListParagraph">
    <w:name w:val="List Paragraph"/>
    <w:basedOn w:val="Normal"/>
    <w:uiPriority w:val="99"/>
    <w:unhideWhenUsed/>
    <w:qFormat/>
    <w:rsid w:val="00796097"/>
    <w:pPr>
      <w:ind w:left="720"/>
      <w:contextualSpacing/>
    </w:pPr>
    <w:rPr>
      <w:rFonts w:cstheme="minorBidi"/>
    </w:rPr>
  </w:style>
  <w:style w:type="paragraph" w:customStyle="1" w:styleId="Emphasis1">
    <w:name w:val="Emphasis1"/>
    <w:basedOn w:val="Heading1"/>
    <w:next w:val="Normal"/>
    <w:autoRedefine/>
    <w:uiPriority w:val="7"/>
    <w:qFormat/>
    <w:rsid w:val="00A35C80"/>
    <w:pPr>
      <w:keepNext w:val="0"/>
      <w:keepLines w:val="0"/>
      <w:pageBreakBefore w:val="0"/>
      <w:pBdr>
        <w:top w:val="single" w:sz="12" w:space="1" w:color="auto"/>
        <w:left w:val="single" w:sz="12" w:space="4" w:color="auto"/>
        <w:bottom w:val="single" w:sz="12" w:space="1" w:color="auto"/>
        <w:right w:val="single" w:sz="12" w:space="4" w:color="auto"/>
      </w:pBdr>
      <w:ind w:left="720"/>
      <w:jc w:val="both"/>
      <w:outlineLvl w:val="9"/>
    </w:pPr>
    <w:rPr>
      <w:rFonts w:eastAsiaTheme="minorEastAsia" w:cs="Times New Roman"/>
      <w:iCs/>
      <w:sz w:val="22"/>
      <w:szCs w:val="24"/>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theatlantic.com/politics/archive/2018/05/ukraines-successful-courtship-of-trump/559526/)//BB" TargetMode="External"/><Relationship Id="rId21" Type="http://schemas.openxmlformats.org/officeDocument/2006/relationships/hyperlink" Target="http://www.nautilus.org/projects/A-J-disarm/research-workshop/drafts/hayes-hamel-green.pdf" TargetMode="External"/><Relationship Id="rId42" Type="http://schemas.openxmlformats.org/officeDocument/2006/relationships/hyperlink" Target="https://www.reuters.com/article/us-depetris-ukraine-commentary/commentary-why-the-u-s-shouldnt-send-arms-to-ukraine-idUSKBN1DS1XZ)//BB" TargetMode="External"/><Relationship Id="rId47" Type="http://schemas.openxmlformats.org/officeDocument/2006/relationships/hyperlink" Target="https://www.russiamatters.org/analysis/russias-role-resolving-north-korea-crisis-qa-gary-samore)//BB" TargetMode="External"/><Relationship Id="rId63" Type="http://schemas.openxmlformats.org/officeDocument/2006/relationships/hyperlink" Target="https://nationalinterest.org/feature/take-it-european-nato-obsolete-19537)//RP" TargetMode="External"/><Relationship Id="rId68" Type="http://schemas.openxmlformats.org/officeDocument/2006/relationships/hyperlink" Target="https://www.strategypage.com/htmw/htatrit/20190218.aspx)//BB" TargetMode="External"/><Relationship Id="rId16" Type="http://schemas.openxmlformats.org/officeDocument/2006/relationships/hyperlink" Target="https://www.europeanleadershipnetwork.org/commentary/its-not-time-to-arm-ukraine/)//BB" TargetMode="External"/><Relationship Id="rId11" Type="http://schemas.openxmlformats.org/officeDocument/2006/relationships/hyperlink" Target="https://www.latimes.com/opinion/op-ed/la-oe-menon-arming-ukraine-20150205-story.html)//BB" TargetMode="External"/><Relationship Id="rId32" Type="http://schemas.openxmlformats.org/officeDocument/2006/relationships/hyperlink" Target="https://www.cato.org/publications/commentary/washington-quietly-increases-lethal-weapons-ukraine)//BB" TargetMode="External"/><Relationship Id="rId37" Type="http://schemas.openxmlformats.org/officeDocument/2006/relationships/hyperlink" Target="https://breakingdefense.com/2017/12/russia-will-retaliate-after-u-s-supplies-lethal-weapons-to-ukraine/)//BB" TargetMode="External"/><Relationship Id="rId53" Type="http://schemas.openxmlformats.org/officeDocument/2006/relationships/hyperlink" Target="https://www.belfercenter.org/publication/cornering-putin-could-backfire)//BB" TargetMode="External"/><Relationship Id="rId58" Type="http://schemas.openxmlformats.org/officeDocument/2006/relationships/hyperlink" Target="https://www.washingtonpost.com/news/global-opinions/wp/2017/08/07/why-giving-ukraine-lethal-weapons-would-be-a-massive-mistake/?utm_term=.f95eb4d606c3)//RP" TargetMode="External"/><Relationship Id="rId74" Type="http://schemas.openxmlformats.org/officeDocument/2006/relationships/hyperlink" Target="https://warontherocks.com/2017/09/ukraines-volunteer-militias-may-have-saved-the-country-but-now-they-threaten-it)//RP" TargetMode="External"/><Relationship Id="rId79" Type="http://schemas.openxmlformats.org/officeDocument/2006/relationships/hyperlink" Target="https://www.europeanleadershipnetwork.org/commentary/the-case-for-providing-lethal-military-aid-to-ukraine/)//BB" TargetMode="External"/><Relationship Id="rId5" Type="http://schemas.openxmlformats.org/officeDocument/2006/relationships/webSettings" Target="webSettings.xml"/><Relationship Id="rId61" Type="http://schemas.openxmlformats.org/officeDocument/2006/relationships/hyperlink" Target="https://www.brookings.edu/blog/up-front/2015/02/10/u-s-armament-of-ukraine-is-an-enormous-risk)//RP" TargetMode="External"/><Relationship Id="rId82" Type="http://schemas.openxmlformats.org/officeDocument/2006/relationships/fontTable" Target="fontTable.xml"/><Relationship Id="rId19" Type="http://schemas.openxmlformats.org/officeDocument/2006/relationships/hyperlink" Target="http://euromaidanpress.com/2017/09/09/moscow-analyst-russia-has-made-north-koreas-rocket-program-possible-euromaidan-press/)//" TargetMode="External"/><Relationship Id="rId14" Type="http://schemas.openxmlformats.org/officeDocument/2006/relationships/hyperlink" Target="https://www.fhi.ox.ac.uk/wp-content/uploads/Existential-Risks-2017-01-23.pdf" TargetMode="External"/><Relationship Id="rId22" Type="http://schemas.openxmlformats.org/officeDocument/2006/relationships/hyperlink" Target="https://www.cfr.org/blog/russias-role-north-korea-more-important-you-might-think)//BB" TargetMode="External"/><Relationship Id="rId27" Type="http://schemas.openxmlformats.org/officeDocument/2006/relationships/hyperlink" Target="https://www.defensenews.com/smr/federal-budget/2019/03/12/european-defense-fund-takes-a-10-percent-cut-in-new-budget/)SEM" TargetMode="External"/><Relationship Id="rId30" Type="http://schemas.openxmlformats.org/officeDocument/2006/relationships/hyperlink" Target="https://www-tandfonline-com.proxy.lib.umich.edu/toc/rspe20/current" TargetMode="External"/><Relationship Id="rId35" Type="http://schemas.openxmlformats.org/officeDocument/2006/relationships/hyperlink" Target="http://www.defensepriorities.org/opinion/sending-us-arms-to-ukraine-is-a-bad-idea)//BB" TargetMode="External"/><Relationship Id="rId43" Type="http://schemas.openxmlformats.org/officeDocument/2006/relationships/hyperlink" Target="https://nationalinterest.org/feature/blowback-why-getting-tough-russia-over-ukraine-might-10474" TargetMode="External"/><Relationship Id="rId48" Type="http://schemas.openxmlformats.org/officeDocument/2006/relationships/hyperlink" Target="https://worldview.stratfor.com/article/us-ukraine-weapons-deal-has-russia-arms)//BB" TargetMode="External"/><Relationship Id="rId56" Type="http://schemas.openxmlformats.org/officeDocument/2006/relationships/hyperlink" Target="https://nationalinterest.org/blog/buzz/russia-wont-start-conventional-war-baltics-57317" TargetMode="External"/><Relationship Id="rId64" Type="http://schemas.openxmlformats.org/officeDocument/2006/relationships/hyperlink" Target="https://www.usnews.com/opinion/world-report/articles/2017-01-24/donald-trump-is-right-that-nato-is-obsolete-as-are-more-defense-practices)//RP" TargetMode="External"/><Relationship Id="rId69" Type="http://schemas.openxmlformats.org/officeDocument/2006/relationships/hyperlink" Target="http://theforeignanalyst.com/alternatives-not-arms-are-needed-for-ukraine/)//BB" TargetMode="External"/><Relationship Id="rId77" Type="http://schemas.openxmlformats.org/officeDocument/2006/relationships/hyperlink" Target="https://caselaw.findlaw.com/ca-court-of-appeal/1764327.html)//BB" TargetMode="External"/><Relationship Id="rId8" Type="http://schemas.openxmlformats.org/officeDocument/2006/relationships/hyperlink" Target="https://www.wiisglobal.org/do-not-arm-ukraine/)//BB" TargetMode="External"/><Relationship Id="rId51" Type="http://schemas.openxmlformats.org/officeDocument/2006/relationships/hyperlink" Target="https://www.brookings.edu/blog/up-front/2015/02/03/why-arming-the-ukrainians-is-a-bad-idea/)//BB" TargetMode="External"/><Relationship Id="rId72" Type="http://schemas.openxmlformats.org/officeDocument/2006/relationships/hyperlink" Target="https://theconversation.com/ukraine-us-arms-sales-making-big-business-money-while-ordinary-people-pay-the-price-114238)//BB" TargetMode="External"/><Relationship Id="rId80" Type="http://schemas.openxmlformats.org/officeDocument/2006/relationships/hyperlink" Target="mailto:pm-cpa@state.gov" TargetMode="External"/><Relationship Id="rId3" Type="http://schemas.openxmlformats.org/officeDocument/2006/relationships/styles" Target="styles.xml"/><Relationship Id="rId12" Type="http://schemas.openxmlformats.org/officeDocument/2006/relationships/hyperlink" Target="https://carnegieendowment.org/2015/02/03/arm-ukraine-and-you-risk-another-black-hawk-down-pub-58946)//BB" TargetMode="External"/><Relationship Id="rId17" Type="http://schemas.openxmlformats.org/officeDocument/2006/relationships/hyperlink" Target="https://www.foreignaffairs.com/articles/east-asia/2015-02-22/putin-and-hermit-kingdom?utm_campaign=reg_conf_email&amp;utm_medium=newsletters&amp;utm_source=fa_registration)//" TargetMode="External"/><Relationship Id="rId25" Type="http://schemas.openxmlformats.org/officeDocument/2006/relationships/hyperlink" Target="https://www.militarytimes.com/news/your-military/2019/03/06/more-lethal-aid-to-ukraine-us-trainers-javelins-have-already-made-russians-a-little-more-nervous/)//BB" TargetMode="External"/><Relationship Id="rId33" Type="http://schemas.openxmlformats.org/officeDocument/2006/relationships/hyperlink" Target="https://nationalinterest.org/blog/the-skeptics/what-does-america-gain-by-arming-ukraine-24901)//BB" TargetMode="External"/><Relationship Id="rId38" Type="http://schemas.openxmlformats.org/officeDocument/2006/relationships/hyperlink" Target="https://www.counterpunch.org/2015/07/09/russia-ukraine-and-u-s-hegemony/)//BB" TargetMode="External"/><Relationship Id="rId46" Type="http://schemas.openxmlformats.org/officeDocument/2006/relationships/hyperlink" Target="https://www.fpri.org/article/2016/03/russias-role-in-the-north-korea-conundrum-part-of-the-problem-or-part-of-the-solution/)//SSL" TargetMode="External"/><Relationship Id="rId59" Type="http://schemas.openxmlformats.org/officeDocument/2006/relationships/hyperlink" Target="https://nationalinterest.org/feature/why-lethal-aid-cant-help-ukraine-22114)//RP" TargetMode="External"/><Relationship Id="rId67" Type="http://schemas.openxmlformats.org/officeDocument/2006/relationships/hyperlink" Target="https://www.wsj.com/articles/u-s-ukraine-try-to-ensure-weapons-dont-fall-to-enemy-1515067601)//BB" TargetMode="External"/><Relationship Id="rId20" Type="http://schemas.openxmlformats.org/officeDocument/2006/relationships/hyperlink" Target="https://asiansecurityblog.wordpress.com/2015/03/17/will-south-korea-eventually-feel-compelled-to-bomb-nk-missile-sites/" TargetMode="External"/><Relationship Id="rId41" Type="http://schemas.openxmlformats.org/officeDocument/2006/relationships/hyperlink" Target="https://www.huffpost.com/entry/arming-ukraine-likely-to-escalate-fruitless-conflict_b_5a46420de4b0d86c803c7639)//BB" TargetMode="External"/><Relationship Id="rId54" Type="http://schemas.openxmlformats.org/officeDocument/2006/relationships/hyperlink" Target="https://nationalinterest.org/blog/buzz/russia-wont-start-conventional-war-baltics-57317" TargetMode="External"/><Relationship Id="rId62" Type="http://schemas.openxmlformats.org/officeDocument/2006/relationships/hyperlink" Target="https://www.cato.org/blog/dont-raise-stakes-ukraine)//BB" TargetMode="External"/><Relationship Id="rId70" Type="http://schemas.openxmlformats.org/officeDocument/2006/relationships/hyperlink" Target="https://www.independent.co.uk/news/long_reads/russia-ukraine-war-putin-leaders-crimea-militia-recognise-kremlin-kiev-diplomacy-nato-us-trump-a8501301.html)//RP" TargetMode="External"/><Relationship Id="rId75" Type="http://schemas.openxmlformats.org/officeDocument/2006/relationships/hyperlink" Target="https://www.vox.com/2015/2/26/8114367/ukraine-war-warlords" TargetMode="External"/><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realcleardefense.com/articles/2018/09/05/arming_ukraine_practicalities_and_implications_113769.html)//BB" TargetMode="External"/><Relationship Id="rId15" Type="http://schemas.openxmlformats.org/officeDocument/2006/relationships/hyperlink" Target="https://theconversation.com/ukraine-us-arms-sales-making-big-business-money-while-ordinary-people-pay-the-price-114238)//BB" TargetMode="External"/><Relationship Id="rId23" Type="http://schemas.openxmlformats.org/officeDocument/2006/relationships/hyperlink" Target="https://www.defensenews.com/opinion/commentary/2018/03/12/it-is-a-mistake-to-arm-ukraine/)//BB" TargetMode="External"/><Relationship Id="rId28" Type="http://schemas.openxmlformats.org/officeDocument/2006/relationships/hyperlink" Target="https://www.mintpressnews.com/the-latest-odds-of-a-hot-war-between-nato-and-russia/252985/)SEM" TargetMode="External"/><Relationship Id="rId36" Type="http://schemas.openxmlformats.org/officeDocument/2006/relationships/hyperlink" Target="https://www.cato.org/blog/ukraine-trump-javelin-missiles)//BB" TargetMode="External"/><Relationship Id="rId49" Type="http://schemas.openxmlformats.org/officeDocument/2006/relationships/hyperlink" Target="https://foreignpolicy.com/2016/03/31/u-s-russia-tensions-jeopardize-effort-to-lock-down-loose-nukes/)SEM" TargetMode="External"/><Relationship Id="rId57" Type="http://schemas.openxmlformats.org/officeDocument/2006/relationships/hyperlink" Target="https://www.belfercenter.org/sites/default/files/files/publication/NATOatSeventy.pdf)//RP" TargetMode="External"/><Relationship Id="rId10" Type="http://schemas.openxmlformats.org/officeDocument/2006/relationships/hyperlink" Target="https://foreignpolicy.com/2015/02/09/how-not-to-save-ukraine-arming-kiev-is-a-bad-idea/)//BB" TargetMode="External"/><Relationship Id="rId31" Type="http://schemas.openxmlformats.org/officeDocument/2006/relationships/hyperlink" Target="https://www-tandfonline-com.proxy.lib.umich.edu/doi/full/10.1080/03932729.2014.963958)SEM" TargetMode="External"/><Relationship Id="rId44" Type="http://schemas.openxmlformats.org/officeDocument/2006/relationships/hyperlink" Target="https://www.cato.org/publications/commentary/no-not-another-cold-war)//BB" TargetMode="External"/><Relationship Id="rId52" Type="http://schemas.openxmlformats.org/officeDocument/2006/relationships/hyperlink" Target="https://www.nytimes.com/2017/08/25/opinion/united-states-arm-ukraine-missiles.html)//BB" TargetMode="External"/><Relationship Id="rId60" Type="http://schemas.openxmlformats.org/officeDocument/2006/relationships/hyperlink" Target="https://warontherocks.com/2015/02/the-escalation-advocates-are-wrong-on-ukraine/)//BB" TargetMode="External"/><Relationship Id="rId65" Type="http://schemas.openxmlformats.org/officeDocument/2006/relationships/hyperlink" Target="https://www.cato.org/publications/commentary/us-should-stay-out-russo-ukrainian-quarrel-why-conflict-ukraine-isnt)//BB" TargetMode="External"/><Relationship Id="rId73" Type="http://schemas.openxmlformats.org/officeDocument/2006/relationships/hyperlink" Target="https://www.foreignaffairs.com/articles/ukraine/2017-08-01/how-ukraine-reined-its-militias?utm_campaign=reg_conf_email&amp;utm_medium=newsletters&amp;utm_source=fa_registration" TargetMode="External"/><Relationship Id="rId78" Type="http://schemas.openxmlformats.org/officeDocument/2006/relationships/hyperlink" Target="https://newrepublic.com/article/146397/dangerous-incoherence-trumps-russia-policy" TargetMode="External"/><Relationship Id="rId81" Type="http://schemas.openxmlformats.org/officeDocument/2006/relationships/hyperlink" Target="https://www.theatlantic.com/politics/archive/2018/05/ukraines-successful-courtship-of-trump/559526/)//BB" TargetMode="External"/><Relationship Id="rId4" Type="http://schemas.openxmlformats.org/officeDocument/2006/relationships/settings" Target="settings.xml"/><Relationship Id="rId9" Type="http://schemas.openxmlformats.org/officeDocument/2006/relationships/hyperlink" Target="https://www.nytimes.com/2015/02/09/opinion/dont-arm-ukraine.html)//BB" TargetMode="External"/><Relationship Id="rId13" Type="http://schemas.openxmlformats.org/officeDocument/2006/relationships/hyperlink" Target="https://highline.huffingtonpost.com/articles/en/trump-russia-putin-military-crisis/)//BB" TargetMode="External"/><Relationship Id="rId18" Type="http://schemas.openxmlformats.org/officeDocument/2006/relationships/hyperlink" Target="https://www.fpri.org/article/2016/03/russias-role-in-the-north-korea-conundrum-part-of-the-problem-or-part-of-the-solution/)//" TargetMode="External"/><Relationship Id="rId39" Type="http://schemas.openxmlformats.org/officeDocument/2006/relationships/hyperlink" Target="https://www.vox.com/2015/6/29/8845913/russia-war?utm_campaign=vox&amp;utm_content=chorus&amp;utm_medium=social&amp;utm_source=twitter" TargetMode="External"/><Relationship Id="rId34" Type="http://schemas.openxmlformats.org/officeDocument/2006/relationships/hyperlink" Target="https://nationalinterest.org/feature/heres-why-arming-ukraine-would-be-disaster-12213)//BB" TargetMode="External"/><Relationship Id="rId50" Type="http://schemas.openxmlformats.org/officeDocument/2006/relationships/hyperlink" Target="https://thebulletin.org/2017/09/the-effects-of-a-single-terrorist-nuclear-bomb/" TargetMode="External"/><Relationship Id="rId55" Type="http://schemas.openxmlformats.org/officeDocument/2006/relationships/hyperlink" Target="https://www.cato.org/blog/russia-wont-attack-baltic-states" TargetMode="External"/><Relationship Id="rId76" Type="http://schemas.openxmlformats.org/officeDocument/2006/relationships/hyperlink" Target="https://www.dni.gov/index.php/global-trends/near-future" TargetMode="External"/><Relationship Id="rId7" Type="http://schemas.openxmlformats.org/officeDocument/2006/relationships/hyperlink" Target="https://www.belfercenter.org/publication/arming-ukraine-risky-escalation)//BB" TargetMode="External"/><Relationship Id="rId71" Type="http://schemas.openxmlformats.org/officeDocument/2006/relationships/hyperlink" Target="https://breakingdefense.com/2017/12/russia-will-retaliate-after-u-s-supplies-lethal-weapons-to-ukraine)//RP" TargetMode="External"/><Relationship Id="rId2" Type="http://schemas.openxmlformats.org/officeDocument/2006/relationships/numbering" Target="numbering.xml"/><Relationship Id="rId29" Type="http://schemas.openxmlformats.org/officeDocument/2006/relationships/hyperlink" Target="https://www.tandfonline.com/doi/full/10.1080/00963402.2016.1170366?scroll=top&amp;needAccess=true)SEM" TargetMode="External"/><Relationship Id="rId24" Type="http://schemas.openxmlformats.org/officeDocument/2006/relationships/hyperlink" Target="https://warisboring.com/why-is-the-trump-administration-selling-giant-sniper-rifles-to-ukraine/" TargetMode="External"/><Relationship Id="rId40" Type="http://schemas.openxmlformats.org/officeDocument/2006/relationships/hyperlink" Target="https://polgariszemle.hu/aktualis-szam/142-nemzetkozi-gazdasag-es-tarsadalom/907-contemporary-realism-in-theory-and-practice-the-case-of-the-ukrainian-crisis)SEM" TargetMode="External"/><Relationship Id="rId45" Type="http://schemas.openxmlformats.org/officeDocument/2006/relationships/hyperlink" Target="https://www.cato.org/publications/commentary/us-should-stay-out-russo-ukrainian-quarrel-why-conflict-ukraine-isnt)//BB" TargetMode="External"/><Relationship Id="rId66" Type="http://schemas.openxmlformats.org/officeDocument/2006/relationships/hyperlink" Target="https://www.ecfr.eu/article/commentary_lethal_weapon_has_trump_mis_stepped_on_ukraine)//BB"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e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0A5D01-471C-44A0-BE7F-4C8F636F0C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2178</TotalTime>
  <Pages>1</Pages>
  <Words>94911</Words>
  <Characters>540996</Characters>
  <Application>Microsoft Office Word</Application>
  <DocSecurity>0</DocSecurity>
  <Lines>4508</Lines>
  <Paragraphs>1269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5.1.1</cp:keywords>
  <dc:description/>
  <cp:lastModifiedBy>Bricker, Brett</cp:lastModifiedBy>
  <cp:revision>165</cp:revision>
  <dcterms:created xsi:type="dcterms:W3CDTF">2019-05-24T19:22:00Z</dcterms:created>
  <dcterms:modified xsi:type="dcterms:W3CDTF">2019-06-29T21:40:00Z</dcterms:modified>
</cp:coreProperties>
</file>