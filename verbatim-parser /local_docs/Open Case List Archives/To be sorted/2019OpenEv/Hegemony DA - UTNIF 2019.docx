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2EA7A8A" w14:textId="2B382001" w:rsidR="00010239" w:rsidRPr="00010239" w:rsidRDefault="00010239" w:rsidP="008847EE">
      <w:pPr>
        <w:pStyle w:val="Heading1"/>
      </w:pPr>
      <w:r>
        <w:t>Heg DA</w:t>
      </w:r>
    </w:p>
    <w:p w14:paraId="2DFC2C17" w14:textId="0A5F2048" w:rsidR="00010239" w:rsidRDefault="00010239" w:rsidP="00010239">
      <w:pPr>
        <w:pStyle w:val="Heading2"/>
      </w:pPr>
      <w:r>
        <w:t>1NC</w:t>
      </w:r>
    </w:p>
    <w:p w14:paraId="2F862078" w14:textId="0DBB0536" w:rsidR="005B6AF4" w:rsidRPr="007316AE" w:rsidRDefault="005B6AF4" w:rsidP="005B6AF4">
      <w:pPr>
        <w:pStyle w:val="Heading4"/>
      </w:pPr>
      <w:r>
        <w:t xml:space="preserve">Hegemony is </w:t>
      </w:r>
      <w:r w:rsidR="00456860">
        <w:t>strong now</w:t>
      </w:r>
      <w:r>
        <w:t xml:space="preserve"> – international structures &amp; power distribution remain durable</w:t>
      </w:r>
    </w:p>
    <w:p w14:paraId="479863F9" w14:textId="77777777" w:rsidR="005B6AF4" w:rsidRPr="009A7B5D" w:rsidRDefault="005B6AF4" w:rsidP="005B6AF4">
      <w:pPr>
        <w:spacing w:after="0"/>
      </w:pPr>
      <w:r w:rsidRPr="00FF6030">
        <w:rPr>
          <w:rStyle w:val="Style13ptBold"/>
        </w:rPr>
        <w:t xml:space="preserve">Kagan </w:t>
      </w:r>
      <w:r>
        <w:rPr>
          <w:rStyle w:val="Style13ptBold"/>
        </w:rPr>
        <w:t>18</w:t>
      </w:r>
      <w:r>
        <w:t xml:space="preserve"> [Robert Kagan is the Stephen &amp; Barbara Friedman Senior Fellow with the Project on International Order and Strategy in the Foreign Policy program at Brookings, “The Jungle Grows Back: America and Our Imperiled World,” </w:t>
      </w:r>
      <w:r w:rsidRPr="00471C68">
        <w:rPr>
          <w:i/>
          <w:iCs/>
        </w:rPr>
        <w:t>Alfred A. Knopf</w:t>
      </w:r>
      <w:r>
        <w:t>, 9-18-2018, ISBN: 9780525521662] sg</w:t>
      </w:r>
    </w:p>
    <w:p w14:paraId="3C403321" w14:textId="77777777" w:rsidR="005B6AF4" w:rsidRPr="006A1D3B" w:rsidRDefault="005B6AF4" w:rsidP="005B6AF4">
      <w:pPr>
        <w:rPr>
          <w:sz w:val="16"/>
        </w:rPr>
      </w:pPr>
      <w:r w:rsidRPr="006A1D3B">
        <w:rPr>
          <w:sz w:val="16"/>
        </w:rPr>
        <w:t xml:space="preserve">Despite everything that has happened, </w:t>
      </w:r>
      <w:r w:rsidRPr="008649B6">
        <w:rPr>
          <w:u w:val="single"/>
        </w:rPr>
        <w:t>if we reject the counsels of the new “realism” and resume our support for the liberal world order, it is still within our capacity to defend it and put off its collapse,</w:t>
      </w:r>
      <w:r w:rsidRPr="006A1D3B">
        <w:rPr>
          <w:sz w:val="16"/>
        </w:rPr>
        <w:t xml:space="preserve"> perhaps for quite some time. </w:t>
      </w:r>
      <w:r w:rsidRPr="008649B6">
        <w:rPr>
          <w:b/>
          <w:bCs/>
          <w:u w:val="single"/>
        </w:rPr>
        <w:t>Today the order remains intact, despite the hostility of the present administration and the weakness of the last.</w:t>
      </w:r>
      <w:r w:rsidRPr="006A1D3B">
        <w:rPr>
          <w:sz w:val="16"/>
        </w:rPr>
        <w:t xml:space="preserve"> </w:t>
      </w:r>
      <w:r w:rsidRPr="008649B6">
        <w:rPr>
          <w:b/>
          <w:bCs/>
          <w:u w:val="single"/>
        </w:rPr>
        <w:t>The international structures supporting it are durable</w:t>
      </w:r>
      <w:r w:rsidRPr="006A1D3B">
        <w:rPr>
          <w:sz w:val="16"/>
        </w:rPr>
        <w:t xml:space="preserve">. This is partly </w:t>
      </w:r>
      <w:r w:rsidRPr="008649B6">
        <w:rPr>
          <w:u w:val="single"/>
        </w:rPr>
        <w:t>because they rest on geographical realities and a distribution of power that still favor the liberal order and</w:t>
      </w:r>
      <w:r w:rsidRPr="006A1D3B">
        <w:rPr>
          <w:sz w:val="16"/>
        </w:rPr>
        <w:t xml:space="preserve"> still </w:t>
      </w:r>
      <w:r w:rsidRPr="008649B6">
        <w:rPr>
          <w:u w:val="single"/>
        </w:rPr>
        <w:t>pose obstacles to those who would disrupt it</w:t>
      </w:r>
      <w:r w:rsidRPr="006A1D3B">
        <w:rPr>
          <w:sz w:val="16"/>
        </w:rPr>
        <w:t xml:space="preserve">. It is also because </w:t>
      </w:r>
      <w:r w:rsidRPr="008649B6">
        <w:rPr>
          <w:u w:val="single"/>
        </w:rPr>
        <w:t>liberal values,</w:t>
      </w:r>
      <w:r w:rsidRPr="006A1D3B">
        <w:rPr>
          <w:sz w:val="16"/>
        </w:rPr>
        <w:t xml:space="preserve"> though under assault, </w:t>
      </w:r>
      <w:r w:rsidRPr="008649B6">
        <w:rPr>
          <w:u w:val="single"/>
        </w:rPr>
        <w:t>remain a force that binds the democratic nations of the world together.</w:t>
      </w:r>
      <w:r w:rsidRPr="006A1D3B">
        <w:rPr>
          <w:sz w:val="16"/>
        </w:rPr>
        <w:t xml:space="preserve"> Authoritarianism also has its appeal and will always compete with liberalism, but the </w:t>
      </w:r>
      <w:r w:rsidRPr="004E2CE7">
        <w:rPr>
          <w:u w:val="single"/>
        </w:rPr>
        <w:t>authoritarian governments do not feel the same sense of commonality as</w:t>
      </w:r>
      <w:r w:rsidRPr="006A1D3B">
        <w:rPr>
          <w:sz w:val="16"/>
        </w:rPr>
        <w:t xml:space="preserve"> the monarchies and aristocracies of the early nineteenth century. </w:t>
      </w:r>
      <w:r w:rsidRPr="004E2CE7">
        <w:rPr>
          <w:u w:val="single"/>
        </w:rPr>
        <w:t xml:space="preserve">The Chinese and Russians </w:t>
      </w:r>
      <w:r w:rsidRPr="006A1D3B">
        <w:rPr>
          <w:sz w:val="16"/>
        </w:rPr>
        <w:t xml:space="preserve">are not adversaries, but they </w:t>
      </w:r>
      <w:r w:rsidRPr="004E2CE7">
        <w:rPr>
          <w:u w:val="single"/>
        </w:rPr>
        <w:t xml:space="preserve">are not </w:t>
      </w:r>
      <w:proofErr w:type="gramStart"/>
      <w:r w:rsidRPr="004E2CE7">
        <w:rPr>
          <w:u w:val="single"/>
        </w:rPr>
        <w:t>allies</w:t>
      </w:r>
      <w:proofErr w:type="gramEnd"/>
      <w:r w:rsidRPr="006A1D3B">
        <w:rPr>
          <w:sz w:val="16"/>
        </w:rPr>
        <w:t xml:space="preserve"> either. They share little except their antipathy to liberalism. </w:t>
      </w:r>
      <w:r w:rsidRPr="004E2CE7">
        <w:rPr>
          <w:u w:val="single"/>
        </w:rPr>
        <w:t>The democratic nations, however, are bound together</w:t>
      </w:r>
      <w:r w:rsidRPr="006A1D3B">
        <w:rPr>
          <w:sz w:val="16"/>
        </w:rPr>
        <w:t xml:space="preserve"> by more than common adversaries, as the post–Cold War era has proved. </w:t>
      </w:r>
      <w:r w:rsidRPr="004E2CE7">
        <w:rPr>
          <w:u w:val="single"/>
        </w:rPr>
        <w:t>America’s alliances in Europe and Asia have so far held</w:t>
      </w:r>
      <w:r w:rsidRPr="006A1D3B">
        <w:rPr>
          <w:sz w:val="16"/>
        </w:rPr>
        <w:t xml:space="preserve">, therefore, </w:t>
      </w:r>
      <w:r w:rsidRPr="004E2CE7">
        <w:rPr>
          <w:u w:val="single"/>
        </w:rPr>
        <w:t xml:space="preserve">despite the weakening of America’s commitment under two administrations. </w:t>
      </w:r>
      <w:r w:rsidRPr="004E2CE7">
        <w:rPr>
          <w:b/>
          <w:bCs/>
          <w:u w:val="single"/>
        </w:rPr>
        <w:t>There is still a liberal world order to be salvaged</w:t>
      </w:r>
      <w:r w:rsidRPr="006A1D3B">
        <w:rPr>
          <w:sz w:val="16"/>
        </w:rPr>
        <w:t>, if the American people decide it is worth salvaging.</w:t>
      </w:r>
    </w:p>
    <w:p w14:paraId="78170599" w14:textId="6798D7FA" w:rsidR="00010239" w:rsidRPr="00435651" w:rsidRDefault="00010239" w:rsidP="00010239">
      <w:pPr>
        <w:pStyle w:val="Heading4"/>
      </w:pPr>
      <w:r>
        <w:t>Arms sales are key to American hegemony –</w:t>
      </w:r>
      <w:r w:rsidR="00C85E78">
        <w:t xml:space="preserve"> they </w:t>
      </w:r>
      <w:r>
        <w:t xml:space="preserve">protect influence and check </w:t>
      </w:r>
      <w:r w:rsidR="00906797">
        <w:t>rising powers</w:t>
      </w:r>
      <w:r w:rsidR="00BA2668">
        <w:t xml:space="preserve"> </w:t>
      </w:r>
      <w:r w:rsidR="00371BD0">
        <w:t>but</w:t>
      </w:r>
      <w:r w:rsidR="00BA2668">
        <w:t xml:space="preserve"> the aff reverses that</w:t>
      </w:r>
    </w:p>
    <w:p w14:paraId="263EA41D" w14:textId="77777777" w:rsidR="00010239" w:rsidRPr="00435651" w:rsidRDefault="00010239" w:rsidP="00010239">
      <w:r w:rsidRPr="00435651">
        <w:rPr>
          <w:rStyle w:val="Style13ptBold"/>
        </w:rPr>
        <w:t>Benard 7/26</w:t>
      </w:r>
      <w:r>
        <w:t xml:space="preserve"> (Alexander Benard is a visiting fellow at the Hoover Institution and a Senior Managing Director at Cerberus, a global leader in alternative investing with over $39 billion in assets, where he is the Co-Head of Cerberus Frontier</w:t>
      </w:r>
      <w:r w:rsidRPr="00435651">
        <w:t>, 7-26-2019, "America Needs to Sell More Weapons," WSJ, https://www.wsj.com/articles/america-needs-to-sell-more-weapons-1530477651</w:t>
      </w:r>
      <w:r>
        <w:t>)</w:t>
      </w:r>
    </w:p>
    <w:p w14:paraId="4C2AA4CE" w14:textId="77777777" w:rsidR="00010239" w:rsidRPr="00DF7CFD" w:rsidRDefault="00010239" w:rsidP="00010239">
      <w:pPr>
        <w:rPr>
          <w:u w:val="single"/>
        </w:rPr>
      </w:pPr>
      <w:r w:rsidRPr="00435651">
        <w:rPr>
          <w:u w:val="single"/>
        </w:rPr>
        <w:t>America’s arms-sales policies are too restrictive, leading even some pro-U.S. countries to buy weapons from Russia and China</w:t>
      </w:r>
      <w:r w:rsidRPr="00435651">
        <w:rPr>
          <w:sz w:val="16"/>
        </w:rPr>
        <w:t xml:space="preserve">. This year’s National Defense Authorization Act would give Defense Secretary Jim Mattis authority to waive certain new restrictions for specific countries enacted by Congress last year. But the problem is more fundamental: </w:t>
      </w:r>
      <w:r w:rsidRPr="00435651">
        <w:rPr>
          <w:u w:val="single"/>
        </w:rPr>
        <w:t>The U.S. arms-sale regime needs to be recalibrated to protect American influence in a highly competitive geopolitical environment.</w:t>
      </w:r>
      <w:r>
        <w:rPr>
          <w:u w:val="single"/>
        </w:rPr>
        <w:t xml:space="preserve"> </w:t>
      </w:r>
      <w:r w:rsidRPr="00435651">
        <w:rPr>
          <w:sz w:val="16"/>
        </w:rPr>
        <w:t xml:space="preserve">The U.S. government blocks weapons sales to foreign countries for various reasons. Congress is often wary of selling arms to countries that could use them to undermine civil liberties. The Defense Department often worries the purchasing country could allow sensitive U.S. technology to fall into the wrong hands. The State Department arms-control bureau has a general aversion to any weapons proliferation on grounds that it could trigger an arms race. These are valid concerns. But </w:t>
      </w:r>
      <w:r w:rsidRPr="00435651">
        <w:rPr>
          <w:u w:val="single"/>
        </w:rPr>
        <w:t>as Russia and China actively pursue weapons sales as part of an aggressive strategy to expand their spheres of influence, U.S. strategic interests must be given more weight.</w:t>
      </w:r>
      <w:r>
        <w:rPr>
          <w:u w:val="single"/>
        </w:rPr>
        <w:t xml:space="preserve"> </w:t>
      </w:r>
      <w:r w:rsidRPr="00435651">
        <w:rPr>
          <w:sz w:val="16"/>
        </w:rPr>
        <w:t xml:space="preserve">Over the past decade, Russia has easily maintained its position as the world’s second-largest weapons supplier, comprising 22% of global sales from 2013-17. Chinese arms exports increased by nearly 40% from 2013-17 compared with the previous four years, the largest increase for any large exporter country except Israel, according to the Stockholm International Peace Research Institute. </w:t>
      </w:r>
      <w:r w:rsidRPr="00435651">
        <w:rPr>
          <w:u w:val="single"/>
        </w:rPr>
        <w:t xml:space="preserve">Neither Russia nor China has qualms about selling weapons to even brazen human-rights violators. In </w:t>
      </w:r>
      <w:proofErr w:type="gramStart"/>
      <w:r w:rsidRPr="00435651">
        <w:rPr>
          <w:u w:val="single"/>
        </w:rPr>
        <w:t>fact</w:t>
      </w:r>
      <w:proofErr w:type="gramEnd"/>
      <w:r w:rsidRPr="00435651">
        <w:rPr>
          <w:u w:val="single"/>
        </w:rPr>
        <w:t xml:space="preserve"> they often provide the technologies authoritarian governments use to surveil and repress their citizens. And they are especially eager to peel off countries the U.S. has declined to arm.</w:t>
      </w:r>
      <w:r>
        <w:rPr>
          <w:u w:val="single"/>
        </w:rPr>
        <w:t xml:space="preserve"> </w:t>
      </w:r>
      <w:r w:rsidRPr="00435651">
        <w:rPr>
          <w:u w:val="single"/>
        </w:rPr>
        <w:t>Russia sells aircraft, submarines, antiaircraft systems and missiles. China has made strides in advanced missile systems as well as unmanned aerial vehicles. The sale of these sophisticated weapons poses a direct threat to U.S. security interests. It also creates challenges around interoperability.</w:t>
      </w:r>
      <w:r w:rsidRPr="00435651">
        <w:rPr>
          <w:sz w:val="16"/>
        </w:rPr>
        <w:t xml:space="preserve"> </w:t>
      </w:r>
      <w:r w:rsidRPr="00435651">
        <w:rPr>
          <w:u w:val="single"/>
        </w:rPr>
        <w:t>Technologies developed by the Russians and Chinese</w:t>
      </w:r>
      <w:r w:rsidRPr="00435651">
        <w:rPr>
          <w:sz w:val="16"/>
        </w:rPr>
        <w:t>—such as advanced radars, sonars, sensors and communications platforms—</w:t>
      </w:r>
      <w:r w:rsidRPr="00435651">
        <w:rPr>
          <w:u w:val="single"/>
        </w:rPr>
        <w:t>cannot integrate effectively with U.S. technologies.</w:t>
      </w:r>
      <w:r w:rsidRPr="00435651">
        <w:rPr>
          <w:sz w:val="16"/>
        </w:rPr>
        <w:t xml:space="preserve"> </w:t>
      </w:r>
      <w:r w:rsidRPr="00435651">
        <w:rPr>
          <w:u w:val="single"/>
        </w:rPr>
        <w:t>The more a country purchases from Russia or China, the less able it is to purchase from the U.S. in the future</w:t>
      </w:r>
      <w:r w:rsidRPr="00435651">
        <w:rPr>
          <w:sz w:val="16"/>
        </w:rPr>
        <w:t xml:space="preserve">, pushing a country further out of America’s security orbit. </w:t>
      </w:r>
      <w:r w:rsidRPr="00435651">
        <w:rPr>
          <w:u w:val="single"/>
        </w:rPr>
        <w:t>The lack of interoperability would also present major obstacles if the U.S. needed to fight a war alongside an ally whose advanced military equipment had been sourced from Russia or China.</w:t>
      </w:r>
      <w:r>
        <w:rPr>
          <w:u w:val="single"/>
        </w:rPr>
        <w:t xml:space="preserve"> </w:t>
      </w:r>
      <w:r w:rsidRPr="00435651">
        <w:rPr>
          <w:u w:val="single"/>
        </w:rPr>
        <w:t>Countries cut off by the U.S. will still be able to purchase advanced systems</w:t>
      </w:r>
      <w:r w:rsidRPr="00435651">
        <w:rPr>
          <w:sz w:val="16"/>
        </w:rPr>
        <w:t xml:space="preserve">. Worse, </w:t>
      </w:r>
      <w:r w:rsidRPr="00435651">
        <w:rPr>
          <w:u w:val="single"/>
        </w:rPr>
        <w:t xml:space="preserve">they will be able to do so without depending on the U.S. for maintenance, ammunition or spare parts. This eliminates a key lever for U.S. influence </w:t>
      </w:r>
      <w:proofErr w:type="gramStart"/>
      <w:r w:rsidRPr="00435651">
        <w:rPr>
          <w:u w:val="single"/>
        </w:rPr>
        <w:t>in the event that</w:t>
      </w:r>
      <w:proofErr w:type="gramEnd"/>
      <w:r w:rsidRPr="00435651">
        <w:rPr>
          <w:u w:val="single"/>
        </w:rPr>
        <w:t xml:space="preserve"> human-rights abuses occur, for instance.</w:t>
      </w:r>
      <w:r w:rsidRPr="00435651">
        <w:rPr>
          <w:sz w:val="16"/>
        </w:rPr>
        <w:t xml:space="preserve"> Take Turkey. In 2016 and 2017 it had been attempting to purchase helicopters and other technology from U.S. manufacturers, but was turned down due to concerns around deteriorating governance. Then in late 2017 it acquired a sophisticated missile-defense system from Russia for $2.5 billion, an unprecedented move for a member of the North Atlantic Treaty Organization. Vietnam’s relations with the U.S. have been pleasantly thawing, partly because of a common concern around China’s aggressiveness in the Indo-Pacific region. The U.S. lifted its arms embargo on Vietnam in 2016, but residual concerns about human rights have largely limited sales to sonars and radars. In </w:t>
      </w:r>
      <w:proofErr w:type="gramStart"/>
      <w:r w:rsidRPr="00435651">
        <w:rPr>
          <w:sz w:val="16"/>
        </w:rPr>
        <w:t>addition</w:t>
      </w:r>
      <w:proofErr w:type="gramEnd"/>
      <w:r w:rsidRPr="00435651">
        <w:rPr>
          <w:sz w:val="16"/>
        </w:rPr>
        <w:t xml:space="preserve"> the U.S. has not provided meaningful military assistance to Vietnam to help offset costs. As a result, Vietnam continues to purchase much of its military equipment from Russia, which often subsidizes the transactions. Or consider Thailand, traditionally one of America’s closest security partners in Asia. A 2014 coup caused concern about the country’s trajectory and led the U.S. to limit some weapons sales. China took immediate advantage, signing a deal to sell over $1 billion of submarines to the Thai navy. In late 2017 Bangkok announced plans to establish a joint naval center with Beijing to service those submarines, as well as a joint arms factory to produce and maintain other military equipment. There are more examples around the world. </w:t>
      </w:r>
      <w:r w:rsidRPr="00435651">
        <w:rPr>
          <w:u w:val="single"/>
        </w:rPr>
        <w:t>As the U.S. moves into a phase of more intense competition with Russia and especially China, its approach to arms transfers must change. If not, its global security partnerships will be steadily eroded by more assertive and less scrupulous rivals.</w:t>
      </w:r>
    </w:p>
    <w:p w14:paraId="0D81FBF1" w14:textId="4A5216DC" w:rsidR="00010239" w:rsidRPr="00010239" w:rsidRDefault="00BA2668" w:rsidP="00BA2668">
      <w:pPr>
        <w:pStyle w:val="Heading4"/>
      </w:pPr>
      <w:bookmarkStart w:id="0" w:name="_GoBack"/>
      <w:bookmarkEnd w:id="0"/>
      <w:r>
        <w:t>[insert impac</w:t>
      </w:r>
      <w:r w:rsidR="004F4C79">
        <w:t>t</w:t>
      </w:r>
      <w:r>
        <w:t>]</w:t>
      </w:r>
    </w:p>
    <w:p w14:paraId="74331552" w14:textId="77777777" w:rsidR="00010239" w:rsidRDefault="00010239" w:rsidP="00010239">
      <w:pPr>
        <w:pStyle w:val="Heading2"/>
      </w:pPr>
      <w:r>
        <w:t>Uniqueness</w:t>
      </w:r>
    </w:p>
    <w:p w14:paraId="66C5D70F" w14:textId="786ABBB7" w:rsidR="00010239" w:rsidRDefault="007879C8" w:rsidP="00010239">
      <w:pPr>
        <w:pStyle w:val="Heading3"/>
      </w:pPr>
      <w:r>
        <w:t>2NC – Generic</w:t>
      </w:r>
    </w:p>
    <w:p w14:paraId="4ED8466C" w14:textId="77777777" w:rsidR="00010239" w:rsidRPr="00773C6D" w:rsidRDefault="00010239" w:rsidP="00010239">
      <w:pPr>
        <w:keepNext/>
        <w:keepLines/>
        <w:spacing w:before="40" w:after="0"/>
        <w:outlineLvl w:val="3"/>
        <w:rPr>
          <w:rFonts w:eastAsiaTheme="majorEastAsia" w:cstheme="majorBidi"/>
          <w:b/>
          <w:iCs/>
          <w:sz w:val="26"/>
        </w:rPr>
      </w:pPr>
      <w:r w:rsidRPr="00773C6D">
        <w:rPr>
          <w:rFonts w:eastAsiaTheme="majorEastAsia" w:cstheme="majorBidi"/>
          <w:b/>
          <w:iCs/>
          <w:sz w:val="26"/>
        </w:rPr>
        <w:t>US heg high now – any study that says otherwise only focuses on quantitative studies, rather than qualitative ones</w:t>
      </w:r>
    </w:p>
    <w:p w14:paraId="5A126D42" w14:textId="77777777" w:rsidR="00010239" w:rsidRPr="00773C6D" w:rsidRDefault="00010239" w:rsidP="00010239">
      <w:r w:rsidRPr="00773C6D">
        <w:rPr>
          <w:b/>
          <w:bCs/>
          <w:sz w:val="26"/>
        </w:rPr>
        <w:t>Hasan 16</w:t>
      </w:r>
      <w:r w:rsidRPr="00773C6D">
        <w:t xml:space="preserve"> (Hawre Hasan, MA in International Studies at the University of Sheffield in the UK. He is currently lecturer at University of Sulaimani, Department of Politics. 12-1-2016, "Is the United States Still a Global Hegemonic </w:t>
      </w:r>
      <w:proofErr w:type="gramStart"/>
      <w:r w:rsidRPr="00773C6D">
        <w:t>Power?,</w:t>
      </w:r>
      <w:proofErr w:type="gramEnd"/>
      <w:r w:rsidRPr="00773C6D">
        <w:t>" No Publication, https://www.academia.edu/30336999/Is_the_United_States_Still_a_Global_Hegemonic_Power)</w:t>
      </w:r>
    </w:p>
    <w:p w14:paraId="0FF65685" w14:textId="77777777" w:rsidR="00010239" w:rsidRPr="00773C6D" w:rsidRDefault="00010239" w:rsidP="00010239">
      <w:pPr>
        <w:rPr>
          <w:u w:val="single"/>
        </w:rPr>
      </w:pPr>
      <w:r w:rsidRPr="00773C6D">
        <w:rPr>
          <w:u w:val="single"/>
        </w:rPr>
        <w:t xml:space="preserve">The US is Still a Global Hegemonic Power </w:t>
      </w:r>
      <w:r w:rsidRPr="00773C6D">
        <w:rPr>
          <w:sz w:val="14"/>
        </w:rPr>
        <w:t xml:space="preserve">As seen from the above framework, </w:t>
      </w:r>
      <w:r w:rsidRPr="00773C6D">
        <w:rPr>
          <w:u w:val="single"/>
        </w:rPr>
        <w:t>the declining literature of US hegemony was unable to offer a complete picture of the US power</w:t>
      </w:r>
      <w:r w:rsidRPr="00773C6D">
        <w:rPr>
          <w:sz w:val="14"/>
        </w:rPr>
        <w:t xml:space="preserve">. Such a comprehensive picture partly mentioned from the above assessment against the two theories, and partly will be discussed in this section. Therefore, the above assessment against the two should be regarded as an integral part of this section. As mentioned from perspectives of opponents of the two, </w:t>
      </w:r>
      <w:r w:rsidRPr="00773C6D">
        <w:rPr>
          <w:u w:val="single"/>
        </w:rPr>
        <w:t>the US is still a hegemonic power.</w:t>
      </w:r>
      <w:r w:rsidRPr="00773C6D">
        <w:rPr>
          <w:sz w:val="14"/>
        </w:rPr>
        <w:t xml:space="preserve"> </w:t>
      </w:r>
      <w:r w:rsidRPr="00773C6D">
        <w:rPr>
          <w:u w:val="single"/>
        </w:rPr>
        <w:t>Strange by looking at the structural power reached the similar conclusion. Strange</w:t>
      </w:r>
      <w:r w:rsidRPr="00773C6D">
        <w:rPr>
          <w:sz w:val="14"/>
        </w:rPr>
        <w:t xml:space="preserve"> (1989, p.165) </w:t>
      </w:r>
      <w:r w:rsidRPr="00773C6D">
        <w:rPr>
          <w:u w:val="single"/>
        </w:rPr>
        <w:t>divides power into relational power and structural power; but she concentrates only on structural power</w:t>
      </w:r>
      <w:r w:rsidRPr="00773C6D">
        <w:rPr>
          <w:sz w:val="14"/>
        </w:rPr>
        <w:t xml:space="preserve">. For Strange (1987), Structural power is the ability to choose and to shape the structures of the global political economy within which other states, their political institutions, their economic enterprises, and (not least) their professional people </w:t>
      </w:r>
      <w:proofErr w:type="gramStart"/>
      <w:r w:rsidRPr="00773C6D">
        <w:rPr>
          <w:sz w:val="14"/>
        </w:rPr>
        <w:t>have to</w:t>
      </w:r>
      <w:proofErr w:type="gramEnd"/>
      <w:r w:rsidRPr="00773C6D">
        <w:rPr>
          <w:sz w:val="14"/>
        </w:rPr>
        <w:t xml:space="preserve"> operate (p.565). As Guzzini (1993) notes, </w:t>
      </w:r>
      <w:proofErr w:type="gramStart"/>
      <w:r w:rsidRPr="00773C6D">
        <w:rPr>
          <w:u w:val="single"/>
        </w:rPr>
        <w:t>Strange</w:t>
      </w:r>
      <w:proofErr w:type="gramEnd"/>
      <w:r w:rsidRPr="00773C6D">
        <w:rPr>
          <w:u w:val="single"/>
        </w:rPr>
        <w:t xml:space="preserve"> theorised the structural power against the literature of the US hegemonic decline, and she argues that the declining thesis is chosen on purpose.</w:t>
      </w:r>
      <w:r w:rsidRPr="00773C6D">
        <w:rPr>
          <w:sz w:val="14"/>
        </w:rPr>
        <w:t xml:space="preserve"> </w:t>
      </w:r>
      <w:r w:rsidRPr="00773C6D">
        <w:rPr>
          <w:u w:val="single"/>
        </w:rPr>
        <w:t>To avoid such a mistake, Strange</w:t>
      </w:r>
      <w:r w:rsidRPr="00773C6D">
        <w:rPr>
          <w:sz w:val="14"/>
        </w:rPr>
        <w:t xml:space="preserve"> (1987, cited in Paterson, 1996, p. 96) </w:t>
      </w:r>
      <w:r w:rsidRPr="00773C6D">
        <w:rPr>
          <w:u w:val="single"/>
        </w:rPr>
        <w:t xml:space="preserve">looks at structural power to analyse the US hegemony, </w:t>
      </w:r>
      <w:r w:rsidRPr="00773C6D">
        <w:rPr>
          <w:sz w:val="14"/>
        </w:rPr>
        <w:t>and</w:t>
      </w:r>
      <w:r w:rsidRPr="00773C6D">
        <w:rPr>
          <w:u w:val="single"/>
        </w:rPr>
        <w:t xml:space="preserve"> therefore </w:t>
      </w:r>
      <w:r w:rsidRPr="00773C6D">
        <w:rPr>
          <w:sz w:val="14"/>
        </w:rPr>
        <w:t>she argues that the</w:t>
      </w:r>
      <w:r w:rsidRPr="00773C6D">
        <w:rPr>
          <w:u w:val="single"/>
        </w:rPr>
        <w:t xml:space="preserve"> US hegemony not only remains but also enhanced. </w:t>
      </w:r>
      <w:r w:rsidRPr="00773C6D">
        <w:rPr>
          <w:sz w:val="14"/>
        </w:rPr>
        <w:t>Strange believes that</w:t>
      </w:r>
      <w:r w:rsidRPr="00773C6D">
        <w:rPr>
          <w:u w:val="single"/>
        </w:rPr>
        <w:t xml:space="preserve"> structural power consists of four sectors, and in each sector the US structural power is still great. The first component of structural power is security that lies in the power of those actors providing or denying the security for others.</w:t>
      </w:r>
      <w:r w:rsidRPr="00773C6D">
        <w:rPr>
          <w:sz w:val="14"/>
        </w:rPr>
        <w:t xml:space="preserve"> Strange believes that (1987) the </w:t>
      </w:r>
      <w:r w:rsidRPr="00773C6D">
        <w:rPr>
          <w:u w:val="single"/>
        </w:rPr>
        <w:t xml:space="preserve">US power in this structure in comparison with other states is overwhelming. </w:t>
      </w:r>
      <w:r w:rsidRPr="00773C6D">
        <w:rPr>
          <w:sz w:val="14"/>
        </w:rPr>
        <w:t xml:space="preserve">For </w:t>
      </w:r>
      <w:r w:rsidRPr="00773C6D">
        <w:rPr>
          <w:u w:val="single"/>
        </w:rPr>
        <w:t>the US dominates the only capability of intercontinental missiles with nuclear warheads</w:t>
      </w:r>
      <w:r w:rsidRPr="00773C6D">
        <w:rPr>
          <w:sz w:val="14"/>
        </w:rPr>
        <w:t xml:space="preserve"> ―</w:t>
      </w:r>
      <w:r w:rsidRPr="00773C6D">
        <w:rPr>
          <w:u w:val="single"/>
        </w:rPr>
        <w:t>that are any sort of a match for the corresponding force controlled from Moscow</w:t>
      </w:r>
      <w:r w:rsidRPr="00773C6D">
        <w:rPr>
          <w:sz w:val="14"/>
        </w:rPr>
        <w:t xml:space="preserve">‖. This structure is more evidenced, in the context that </w:t>
      </w:r>
      <w:r w:rsidRPr="00773C6D">
        <w:rPr>
          <w:u w:val="single"/>
        </w:rPr>
        <w:t>US NATO allies are very weak in nuclear weapons, they rely on US protection, and their dependence on the latter is increased because of their weakness to the Soviet Union and its Warsaw allies in conventional weapons.</w:t>
      </w:r>
      <w:r w:rsidRPr="00773C6D">
        <w:rPr>
          <w:sz w:val="14"/>
        </w:rPr>
        <w:t xml:space="preserve"> Moreover, Gill (1990) believes that </w:t>
      </w:r>
      <w:r w:rsidRPr="00773C6D">
        <w:rPr>
          <w:u w:val="single"/>
        </w:rPr>
        <w:t>measuring the military power of the United States simply in relation to US forces overlooks the military expenditures of the US allies that supplement US security position.</w:t>
      </w:r>
      <w:r w:rsidRPr="00773C6D">
        <w:rPr>
          <w:sz w:val="14"/>
        </w:rPr>
        <w:t xml:space="preserve"> </w:t>
      </w:r>
      <w:r w:rsidRPr="00773C6D">
        <w:rPr>
          <w:u w:val="single"/>
        </w:rPr>
        <w:t>The second structure</w:t>
      </w:r>
      <w:r w:rsidRPr="00773C6D">
        <w:rPr>
          <w:sz w:val="14"/>
        </w:rPr>
        <w:t xml:space="preserve"> according to Strange (1987), </w:t>
      </w:r>
      <w:r w:rsidRPr="00773C6D">
        <w:rPr>
          <w:u w:val="single"/>
        </w:rPr>
        <w:t>is a production structure, the power in this structure stems from who decide what should be produced for whom, on what terms.</w:t>
      </w:r>
      <w:r w:rsidRPr="00773C6D">
        <w:rPr>
          <w:sz w:val="14"/>
        </w:rPr>
        <w:t xml:space="preserve"> Strange (2001) argues that </w:t>
      </w:r>
      <w:r w:rsidRPr="00773C6D">
        <w:rPr>
          <w:u w:val="single"/>
        </w:rPr>
        <w:t>those concluded that the American economy is in decline, they looked at the share of industrial manufactured products and the share of U.S. exports of manufactures to world markets. These measurements, however</w:t>
      </w:r>
      <w:r w:rsidRPr="00773C6D">
        <w:rPr>
          <w:sz w:val="14"/>
        </w:rPr>
        <w:t xml:space="preserve">, by her account is confusing because they </w:t>
      </w:r>
      <w:r w:rsidRPr="00773C6D">
        <w:rPr>
          <w:u w:val="single"/>
        </w:rPr>
        <w:t>are territorially based, and therefore they are inappropriate.</w:t>
      </w:r>
      <w:r w:rsidRPr="00773C6D">
        <w:rPr>
          <w:sz w:val="14"/>
        </w:rPr>
        <w:t xml:space="preserve"> Consequently, Strange (1987) believes that </w:t>
      </w:r>
      <w:r w:rsidRPr="00773C6D">
        <w:rPr>
          <w:u w:val="single"/>
        </w:rPr>
        <w:t xml:space="preserve">we </w:t>
      </w:r>
      <w:proofErr w:type="gramStart"/>
      <w:r w:rsidRPr="00773C6D">
        <w:rPr>
          <w:u w:val="single"/>
        </w:rPr>
        <w:t>have to</w:t>
      </w:r>
      <w:proofErr w:type="gramEnd"/>
      <w:r w:rsidRPr="00773C6D">
        <w:rPr>
          <w:u w:val="single"/>
        </w:rPr>
        <w:t xml:space="preserve"> instead regard, the proportion of total world production of goods and services produced: a) in the United States, and b) by enterprises ultimately headquartered in the United States and responsible to the government Washington</w:t>
      </w:r>
      <w:r w:rsidRPr="00773C6D">
        <w:rPr>
          <w:sz w:val="14"/>
        </w:rPr>
        <w:t xml:space="preserve"> (p. 566-568). Strange shows many indicators supporting the dominance of the US in the production structure; </w:t>
      </w:r>
      <w:r w:rsidRPr="00773C6D">
        <w:rPr>
          <w:u w:val="single"/>
        </w:rPr>
        <w:t>the top six companies producing computers are still American, ―as are twelve of the top twenty‖. Among them, they produce 62.3 percent of total world production</w:t>
      </w:r>
      <w:r w:rsidRPr="00773C6D">
        <w:rPr>
          <w:sz w:val="14"/>
        </w:rPr>
        <w:t xml:space="preserve"> and have over 50 percent of world turnover. Moreover, IBM alone takes over the market by 35.6 percent of world revenue in 1983. In telecommunications, AT&amp;T and ITT are the leading two corporations in sales terms; the U.S. share of high technology products is </w:t>
      </w:r>
      <w:proofErr w:type="gramStart"/>
      <w:r w:rsidRPr="00773C6D">
        <w:rPr>
          <w:sz w:val="14"/>
        </w:rPr>
        <w:t>actually larger</w:t>
      </w:r>
      <w:proofErr w:type="gramEnd"/>
      <w:r w:rsidRPr="00773C6D">
        <w:rPr>
          <w:sz w:val="14"/>
        </w:rPr>
        <w:t xml:space="preserve">. Similarly, American service industries will hold their share-50 per cent or more-of the whole world market, In the oil business, among ten major oil companies, seven of them are still American. Strange believes that taking any list of the top 100, 500, or 1,000 companies producing for the world market demonstrates that the decision-making power over the world's production structure still lies, not in Europe or Japan, but in the US. Strange argues that the reason why </w:t>
      </w:r>
      <w:r w:rsidRPr="00773C6D">
        <w:rPr>
          <w:u w:val="single"/>
        </w:rPr>
        <w:t>the US controls the production structure is that the US provides the large market for manufactured commodities, and therefore the US laws and policies apply to those firms that exploited such a marketplace. The third structure is finance structure</w:t>
      </w:r>
      <w:r w:rsidRPr="00773C6D">
        <w:rPr>
          <w:sz w:val="14"/>
        </w:rPr>
        <w:t xml:space="preserve">, according to Strange (1998, p.90), </w:t>
      </w:r>
      <w:r w:rsidRPr="00773C6D">
        <w:rPr>
          <w:u w:val="single"/>
        </w:rPr>
        <w:t xml:space="preserve">the finance structure lies in the ability to enjoy the purchasing power and thus control markets for production, </w:t>
      </w:r>
      <w:proofErr w:type="gramStart"/>
      <w:r w:rsidRPr="00773C6D">
        <w:rPr>
          <w:u w:val="single"/>
        </w:rPr>
        <w:t>and also</w:t>
      </w:r>
      <w:proofErr w:type="gramEnd"/>
      <w:r w:rsidRPr="00773C6D">
        <w:rPr>
          <w:u w:val="single"/>
        </w:rPr>
        <w:t xml:space="preserve"> the capability to direct or misdirect money in which ―credit is denominated</w:t>
      </w:r>
      <w:r w:rsidRPr="00773C6D">
        <w:rPr>
          <w:sz w:val="14"/>
        </w:rPr>
        <w:t xml:space="preserve">‖. Strange argues that </w:t>
      </w:r>
      <w:r w:rsidRPr="00773C6D">
        <w:rPr>
          <w:u w:val="single"/>
        </w:rPr>
        <w:t>the finance structure is controlled by the US, for it has the capability to control the provision and the availability of credit that denominated in dollars, and therefore to use a great influence for good or ill over the provision of the credit in the global monetary system</w:t>
      </w:r>
      <w:r w:rsidRPr="00773C6D">
        <w:rPr>
          <w:sz w:val="14"/>
        </w:rPr>
        <w:t xml:space="preserve">. The US power is clearer, when one looks at the ratio of gold and foreign exchange rates hold by US government relative to Japan and Germany, </w:t>
      </w:r>
      <w:proofErr w:type="gramStart"/>
      <w:r w:rsidRPr="00773C6D">
        <w:rPr>
          <w:sz w:val="14"/>
        </w:rPr>
        <w:t>and also</w:t>
      </w:r>
      <w:proofErr w:type="gramEnd"/>
      <w:r w:rsidRPr="00773C6D">
        <w:rPr>
          <w:sz w:val="14"/>
        </w:rPr>
        <w:t xml:space="preserve"> the US government is the only government to print dollars that are accepted and saleable around all over the world. Strange believes </w:t>
      </w:r>
      <w:r w:rsidRPr="00773C6D">
        <w:rPr>
          <w:u w:val="single"/>
        </w:rPr>
        <w:t xml:space="preserve">that the US has two prominent weapons in the finance structure that makes the latter more powerful than others. It could make advances in dollars to meet an emergency; and it could twist the arms of the largest and most influential banks in the system to follow its example with renewed medium-term credit </w:t>
      </w:r>
      <w:r w:rsidRPr="00773C6D">
        <w:rPr>
          <w:sz w:val="14"/>
        </w:rPr>
        <w:t xml:space="preserve">(p. 90). </w:t>
      </w:r>
      <w:r w:rsidRPr="00773C6D">
        <w:rPr>
          <w:u w:val="single"/>
        </w:rPr>
        <w:t>The fourth structure is knowledge</w:t>
      </w:r>
      <w:r w:rsidRPr="00773C6D">
        <w:rPr>
          <w:sz w:val="14"/>
        </w:rPr>
        <w:t xml:space="preserve">, Strange (1995, p.65-66) argues that </w:t>
      </w:r>
      <w:r w:rsidRPr="00773C6D">
        <w:rPr>
          <w:u w:val="single"/>
        </w:rPr>
        <w:t>there is no doubt that the knowledge structure is dominated by American universities and American professional associations.</w:t>
      </w:r>
      <w:r w:rsidRPr="00773C6D">
        <w:rPr>
          <w:sz w:val="14"/>
        </w:rPr>
        <w:t xml:space="preserve"> By her account, there are many indications demonstrate such a truth including; the number of overseas students that enroll in American colleges and universities in comparison with those that enroll in European and Japanese universities demonstrate the American dominance of global market in higher education, and the influence of US laws on patents and property rights in medicine and pharmaceutical research all over the world shows a structural influence that directly affects ―the life chances -?good or bad- of millions of people‖. After all, it can be said that, </w:t>
      </w:r>
      <w:r w:rsidRPr="00773C6D">
        <w:rPr>
          <w:u w:val="single"/>
        </w:rPr>
        <w:t xml:space="preserve">Strange with other opponents of HST and MWST roughly showed a real picture of the US hegemony. For they rely on both quantitative accounts and qualitative accounts to assess the US hegemony, they did not look at one or two types of power, but rather they looked at different dimensions of the US power. Consequently, </w:t>
      </w:r>
      <w:r w:rsidRPr="00773C6D">
        <w:rPr>
          <w:b/>
          <w:iCs/>
          <w:u w:val="single"/>
        </w:rPr>
        <w:t xml:space="preserve">they could demonstrate that the US is still a global hegemonic power. </w:t>
      </w:r>
      <w:r w:rsidRPr="00773C6D">
        <w:rPr>
          <w:sz w:val="14"/>
        </w:rPr>
        <w:t xml:space="preserve">The article dealt with the US hegemonic power in accordance with HST MWST and Structural Power theory. The former two mainly concentrated on the US economic power to show the US hegemonic decline, to document such a decline both schools took some quantitative accounts of the US economic power. However, </w:t>
      </w:r>
      <w:r w:rsidRPr="00773C6D">
        <w:rPr>
          <w:u w:val="single"/>
        </w:rPr>
        <w:t>both HST and MWST were unable to offer a comprehensive picture of the US hegemony, for both approaches mainly depended only on two types of power, even they could not report the US decline based on the two types of power, they ignored the qualitative data to assess US hegemonic power, and therefore they could not explain the fact that why the US still gets outcomes more than others in the system.</w:t>
      </w:r>
      <w:r w:rsidRPr="00773C6D">
        <w:rPr>
          <w:sz w:val="14"/>
        </w:rPr>
        <w:t xml:space="preserve"> However, </w:t>
      </w:r>
      <w:r w:rsidRPr="00773C6D">
        <w:rPr>
          <w:u w:val="single"/>
        </w:rPr>
        <w:t>adherents of structural power by looking at different sources of power, taking both quantitative and qualitative accounts, they offered a comprehensive picture of the US hegemony. This picture really shows that the US is still a global hegemonic power.</w:t>
      </w:r>
    </w:p>
    <w:p w14:paraId="7861E21D" w14:textId="77777777" w:rsidR="00010239" w:rsidRPr="00773C6D" w:rsidRDefault="00010239" w:rsidP="00010239"/>
    <w:p w14:paraId="5E2C5C68" w14:textId="77777777" w:rsidR="00010239" w:rsidRPr="00773C6D" w:rsidRDefault="00010239" w:rsidP="00010239"/>
    <w:p w14:paraId="35D108CE" w14:textId="06A6A290" w:rsidR="007879C8" w:rsidRDefault="007879C8" w:rsidP="007879C8">
      <w:pPr>
        <w:pStyle w:val="Heading3"/>
      </w:pPr>
      <w:r>
        <w:t>2NC – Not Declining</w:t>
      </w:r>
    </w:p>
    <w:p w14:paraId="66E1F4F2" w14:textId="6FCA0FE7" w:rsidR="00010239" w:rsidRPr="00773C6D" w:rsidRDefault="00010239" w:rsidP="00010239">
      <w:pPr>
        <w:keepNext/>
        <w:keepLines/>
        <w:spacing w:before="40" w:after="0"/>
        <w:outlineLvl w:val="3"/>
        <w:rPr>
          <w:rFonts w:eastAsiaTheme="majorEastAsia" w:cstheme="majorBidi"/>
          <w:b/>
          <w:iCs/>
          <w:sz w:val="26"/>
        </w:rPr>
      </w:pPr>
      <w:r w:rsidRPr="00773C6D">
        <w:rPr>
          <w:rFonts w:eastAsiaTheme="majorEastAsia" w:cstheme="majorBidi"/>
          <w:b/>
          <w:iCs/>
          <w:sz w:val="26"/>
        </w:rPr>
        <w:t xml:space="preserve">Declinist theory is wrong – US hegemony is high now  </w:t>
      </w:r>
    </w:p>
    <w:p w14:paraId="057EC8BA" w14:textId="77777777" w:rsidR="00010239" w:rsidRPr="00773C6D" w:rsidRDefault="00010239" w:rsidP="00010239">
      <w:r w:rsidRPr="00773C6D">
        <w:rPr>
          <w:b/>
          <w:bCs/>
          <w:sz w:val="26"/>
        </w:rPr>
        <w:t xml:space="preserve">Hunt 17 </w:t>
      </w:r>
      <w:r w:rsidRPr="00773C6D">
        <w:t>(Edward Hunt, PhD in American Studies from the College of William &amp; Mary., 3-13-2017, "The American Empire Isn’t in Decline," No Publication, https://www.jacobinmag.com/2017/03/obama-trump-mattis-united-states-empire)</w:t>
      </w:r>
    </w:p>
    <w:p w14:paraId="6BE72EC1" w14:textId="77777777" w:rsidR="00010239" w:rsidRPr="00773C6D" w:rsidRDefault="00010239" w:rsidP="00010239">
      <w:pPr>
        <w:rPr>
          <w:u w:val="single"/>
        </w:rPr>
      </w:pPr>
      <w:r w:rsidRPr="00773C6D">
        <w:rPr>
          <w:sz w:val="16"/>
        </w:rPr>
        <w:t xml:space="preserve">Still, there are some reasons to think otherwise. </w:t>
      </w:r>
      <w:r w:rsidRPr="00773C6D">
        <w:rPr>
          <w:u w:val="single"/>
        </w:rPr>
        <w:t xml:space="preserve">As former US diplomat R. Nicholas Burns recently </w:t>
      </w:r>
      <w:hyperlink r:id="rId6" w:history="1">
        <w:r w:rsidRPr="00773C6D">
          <w:rPr>
            <w:u w:val="single"/>
          </w:rPr>
          <w:t>observed</w:t>
        </w:r>
      </w:hyperlink>
      <w:r w:rsidRPr="00773C6D">
        <w:rPr>
          <w:u w:val="single"/>
        </w:rPr>
        <w:t xml:space="preserve">, the United States maintains “alliances in Europe and Asia, and the Russians and Chinese do not.” In addition, the American military has begun to </w:t>
      </w:r>
      <w:hyperlink r:id="rId7" w:history="1">
        <w:r w:rsidRPr="00773C6D">
          <w:rPr>
            <w:u w:val="single"/>
          </w:rPr>
          <w:t>wipe out</w:t>
        </w:r>
      </w:hyperlink>
      <w:r w:rsidRPr="00773C6D">
        <w:rPr>
          <w:u w:val="single"/>
        </w:rPr>
        <w:t xml:space="preserve"> ISIS, killing more than </w:t>
      </w:r>
      <w:hyperlink r:id="rId8" w:history="1">
        <w:r w:rsidRPr="00773C6D">
          <w:rPr>
            <w:u w:val="single"/>
          </w:rPr>
          <w:t>sixty thousand</w:t>
        </w:r>
      </w:hyperlink>
      <w:r w:rsidRPr="00773C6D">
        <w:rPr>
          <w:u w:val="single"/>
        </w:rPr>
        <w:t xml:space="preserve"> fighters over the past two and a half years. </w:t>
      </w:r>
      <w:proofErr w:type="gramStart"/>
      <w:r w:rsidRPr="00773C6D">
        <w:rPr>
          <w:sz w:val="16"/>
        </w:rPr>
        <w:t>So</w:t>
      </w:r>
      <w:proofErr w:type="gramEnd"/>
      <w:r w:rsidRPr="00773C6D">
        <w:rPr>
          <w:sz w:val="16"/>
        </w:rPr>
        <w:t xml:space="preserve"> do a resurgent Russia, an ascendant China, and the emergence of the Islamic State suggest that US power is ebbing, or are these challenges exaggerated? What do US officials really think about these matters? </w:t>
      </w:r>
      <w:r w:rsidRPr="00773C6D">
        <w:rPr>
          <w:u w:val="single"/>
        </w:rPr>
        <w:t xml:space="preserve">If we take stock of their public </w:t>
      </w:r>
      <w:proofErr w:type="gramStart"/>
      <w:r w:rsidRPr="00773C6D">
        <w:rPr>
          <w:u w:val="single"/>
        </w:rPr>
        <w:t>statements as a whole, the</w:t>
      </w:r>
      <w:proofErr w:type="gramEnd"/>
      <w:r w:rsidRPr="00773C6D">
        <w:rPr>
          <w:u w:val="single"/>
        </w:rPr>
        <w:t xml:space="preserve"> foreign policy establishment certainly appears concerned about the latest challenges to US empire, </w:t>
      </w:r>
      <w:r w:rsidRPr="00773C6D">
        <w:rPr>
          <w:sz w:val="16"/>
        </w:rPr>
        <w:t xml:space="preserve">especially the uncertainty that Trump’s election has introduced. </w:t>
      </w:r>
      <w:r w:rsidRPr="00773C6D">
        <w:rPr>
          <w:u w:val="single"/>
        </w:rPr>
        <w:t xml:space="preserve">But they also remain quite confident in their power to shape the world and steer the United States into a new age of global hegemony. </w:t>
      </w:r>
      <w:r w:rsidRPr="00773C6D">
        <w:rPr>
          <w:sz w:val="16"/>
        </w:rPr>
        <w:t xml:space="preserve">The World’s Superpower Over the past few years, </w:t>
      </w:r>
      <w:proofErr w:type="gramStart"/>
      <w:r w:rsidRPr="00773C6D">
        <w:rPr>
          <w:u w:val="single"/>
        </w:rPr>
        <w:t>a number of</w:t>
      </w:r>
      <w:proofErr w:type="gramEnd"/>
      <w:r w:rsidRPr="00773C6D">
        <w:rPr>
          <w:u w:val="single"/>
        </w:rPr>
        <w:t xml:space="preserve"> high-level officials have expressed great confidence in the durability of US hegemony.</w:t>
      </w:r>
      <w:r w:rsidRPr="00773C6D">
        <w:rPr>
          <w:sz w:val="16"/>
        </w:rPr>
        <w:t xml:space="preserve"> </w:t>
      </w:r>
      <w:r w:rsidRPr="00773C6D">
        <w:rPr>
          <w:u w:val="single"/>
        </w:rPr>
        <w:t xml:space="preserve">Not only have </w:t>
      </w:r>
      <w:r w:rsidRPr="00773C6D">
        <w:rPr>
          <w:b/>
          <w:iCs/>
          <w:u w:val="single"/>
        </w:rPr>
        <w:t>they insisted that the declinist thesis is wrong</w:t>
      </w:r>
      <w:r w:rsidRPr="00773C6D">
        <w:rPr>
          <w:u w:val="single"/>
        </w:rPr>
        <w:t xml:space="preserve">, but they have argued that </w:t>
      </w:r>
      <w:r w:rsidRPr="00773C6D">
        <w:rPr>
          <w:b/>
          <w:iCs/>
          <w:u w:val="single"/>
        </w:rPr>
        <w:t>the United States will remain the world’s dominant power</w:t>
      </w:r>
      <w:r w:rsidRPr="00773C6D">
        <w:rPr>
          <w:u w:val="single"/>
        </w:rPr>
        <w:t xml:space="preserve"> well into the future. </w:t>
      </w:r>
      <w:r w:rsidRPr="00773C6D">
        <w:rPr>
          <w:sz w:val="16"/>
        </w:rPr>
        <w:t xml:space="preserve">In May 2016, two former high-level officials </w:t>
      </w:r>
      <w:hyperlink r:id="rId9" w:history="1">
        <w:r w:rsidRPr="00773C6D">
          <w:rPr>
            <w:sz w:val="16"/>
          </w:rPr>
          <w:t>laid out</w:t>
        </w:r>
      </w:hyperlink>
      <w:r w:rsidRPr="00773C6D">
        <w:rPr>
          <w:sz w:val="16"/>
        </w:rPr>
        <w:t xml:space="preserve"> the more confident view for the Senate Committee on Foreign Relations. </w:t>
      </w:r>
      <w:r w:rsidRPr="00773C6D">
        <w:rPr>
          <w:u w:val="single"/>
        </w:rPr>
        <w:t>In a statement to the panel, former Secretary of State James Baker said that the United States would continue to lead the international system. Certainly, “much of the rest of the world</w:t>
      </w:r>
      <w:r w:rsidRPr="00773C6D">
        <w:rPr>
          <w:sz w:val="16"/>
        </w:rPr>
        <w:t xml:space="preserve"> — countries like China, Brazil and India — </w:t>
      </w:r>
      <w:r w:rsidRPr="00773C6D">
        <w:rPr>
          <w:u w:val="single"/>
        </w:rPr>
        <w:t xml:space="preserve">are catching up with us,” Baker conceded. “Still, we should remain the world’s preeminent leader for the foreseeable future.” </w:t>
      </w:r>
      <w:r w:rsidRPr="00773C6D">
        <w:rPr>
          <w:sz w:val="16"/>
        </w:rPr>
        <w:t xml:space="preserve">Former National Security Advisor Thomas Donilon agreed. </w:t>
      </w:r>
      <w:proofErr w:type="gramStart"/>
      <w:r w:rsidRPr="00773C6D">
        <w:rPr>
          <w:b/>
          <w:iCs/>
          <w:u w:val="single"/>
        </w:rPr>
        <w:t>As long as</w:t>
      </w:r>
      <w:proofErr w:type="gramEnd"/>
      <w:r w:rsidRPr="00773C6D">
        <w:rPr>
          <w:b/>
          <w:iCs/>
          <w:u w:val="single"/>
        </w:rPr>
        <w:t xml:space="preserve"> the United States takes the proper precautions,</w:t>
      </w:r>
      <w:r w:rsidRPr="00773C6D">
        <w:rPr>
          <w:sz w:val="16"/>
        </w:rPr>
        <w:t xml:space="preserve"> he said, </w:t>
      </w:r>
      <w:r w:rsidRPr="00773C6D">
        <w:rPr>
          <w:b/>
          <w:iCs/>
          <w:u w:val="single"/>
        </w:rPr>
        <w:t>it “will continue to be the world’s leading and most powerful nation</w:t>
      </w:r>
      <w:r w:rsidRPr="00773C6D">
        <w:rPr>
          <w:u w:val="single"/>
        </w:rPr>
        <w:t xml:space="preserve"> </w:t>
      </w:r>
      <w:r w:rsidRPr="00773C6D">
        <w:rPr>
          <w:b/>
          <w:iCs/>
          <w:u w:val="single"/>
        </w:rPr>
        <w:t>for a long time to come.”</w:t>
      </w:r>
      <w:r w:rsidRPr="00773C6D">
        <w:rPr>
          <w:sz w:val="16"/>
        </w:rPr>
        <w:t xml:space="preserve"> </w:t>
      </w:r>
      <w:r w:rsidRPr="00773C6D">
        <w:rPr>
          <w:u w:val="single"/>
        </w:rPr>
        <w:t>Donilon</w:t>
      </w:r>
      <w:r w:rsidRPr="00773C6D">
        <w:rPr>
          <w:sz w:val="16"/>
        </w:rPr>
        <w:t xml:space="preserve"> also </w:t>
      </w:r>
      <w:r w:rsidRPr="00773C6D">
        <w:rPr>
          <w:u w:val="single"/>
        </w:rPr>
        <w:t xml:space="preserve">rejected the declinist thesis, calling it a “myth” that should not be taken seriously: “The idea that America is in decline does not stand up to a rigorous analysis of our national balance sheet of strategic assets and liabilities,” Donilon asserted. “The truth is that no nation can match our comprehensive set of enduring strengths.” </w:t>
      </w:r>
      <w:r w:rsidRPr="00773C6D">
        <w:rPr>
          <w:sz w:val="16"/>
        </w:rPr>
        <w:t xml:space="preserve">Other Obama administration officials offered similar views. Last October, for example, Secretary of State </w:t>
      </w:r>
      <w:r w:rsidRPr="00773C6D">
        <w:rPr>
          <w:u w:val="single"/>
        </w:rPr>
        <w:t xml:space="preserve">John Kerry noted that the United States maintains tremendous economic advantages. “We’re the richest country on the face of the planet,” Kerry </w:t>
      </w:r>
      <w:hyperlink r:id="rId10" w:history="1">
        <w:r w:rsidRPr="00773C6D">
          <w:rPr>
            <w:u w:val="single"/>
          </w:rPr>
          <w:t>said</w:t>
        </w:r>
      </w:hyperlink>
      <w:r w:rsidRPr="00773C6D">
        <w:rPr>
          <w:u w:val="single"/>
        </w:rPr>
        <w:t xml:space="preserve">. </w:t>
      </w:r>
      <w:r w:rsidRPr="00773C6D">
        <w:rPr>
          <w:sz w:val="16"/>
        </w:rPr>
        <w:t xml:space="preserve">In fact, </w:t>
      </w:r>
      <w:r w:rsidRPr="00773C6D">
        <w:rPr>
          <w:u w:val="single"/>
        </w:rPr>
        <w:t>the Obama administration made great strides in expanding US economic power across the globe.</w:t>
      </w:r>
      <w:r w:rsidRPr="00773C6D">
        <w:rPr>
          <w:sz w:val="16"/>
        </w:rPr>
        <w:t xml:space="preserve"> President Obama, who </w:t>
      </w:r>
      <w:hyperlink r:id="rId11" w:history="1">
        <w:r w:rsidRPr="00773C6D">
          <w:rPr>
            <w:sz w:val="16"/>
          </w:rPr>
          <w:t>acknowledged</w:t>
        </w:r>
      </w:hyperlink>
      <w:r w:rsidRPr="00773C6D">
        <w:rPr>
          <w:sz w:val="16"/>
        </w:rPr>
        <w:t xml:space="preserve"> during his final months in office that </w:t>
      </w:r>
      <w:r w:rsidRPr="00773C6D">
        <w:rPr>
          <w:u w:val="single"/>
        </w:rPr>
        <w:t xml:space="preserve">he </w:t>
      </w:r>
      <w:r w:rsidRPr="00773C6D">
        <w:rPr>
          <w:sz w:val="16"/>
        </w:rPr>
        <w:t xml:space="preserve">had “made it a priority to open up new markets overseas,” </w:t>
      </w:r>
      <w:r w:rsidRPr="00773C6D">
        <w:rPr>
          <w:u w:val="single"/>
        </w:rPr>
        <w:t xml:space="preserve">boasted that his administration had “increased US exports to the world by more than 40 percent — to record levels.” </w:t>
      </w:r>
      <w:r w:rsidRPr="00773C6D">
        <w:rPr>
          <w:sz w:val="16"/>
        </w:rPr>
        <w:t xml:space="preserve">At the same time, </w:t>
      </w:r>
      <w:r w:rsidRPr="00773C6D">
        <w:rPr>
          <w:u w:val="single"/>
        </w:rPr>
        <w:t>administration officials also pointed to their other great advantage in world affairs: American military power.</w:t>
      </w:r>
      <w:r w:rsidRPr="00773C6D">
        <w:rPr>
          <w:sz w:val="16"/>
        </w:rPr>
        <w:t xml:space="preserve"> As Secretary of Defense Ashton Carter </w:t>
      </w:r>
      <w:hyperlink r:id="rId12" w:history="1">
        <w:r w:rsidRPr="00773C6D">
          <w:rPr>
            <w:sz w:val="16"/>
          </w:rPr>
          <w:t>noted</w:t>
        </w:r>
      </w:hyperlink>
      <w:r w:rsidRPr="00773C6D">
        <w:rPr>
          <w:sz w:val="16"/>
        </w:rPr>
        <w:t xml:space="preserve"> in April 2015, “it will take decades — and let me repeat that: decades — for anyone to build the kind of military capability the United States possesses today.” Obama expressed similar sentiments during his farewell tour. </w:t>
      </w:r>
      <w:r w:rsidRPr="00773C6D">
        <w:rPr>
          <w:u w:val="single"/>
        </w:rPr>
        <w:t xml:space="preserve">The United States possesses “the greatest military in the history of the world,” Obama </w:t>
      </w:r>
      <w:hyperlink r:id="rId13" w:history="1">
        <w:r w:rsidRPr="00773C6D">
          <w:rPr>
            <w:u w:val="single"/>
          </w:rPr>
          <w:t>declared</w:t>
        </w:r>
      </w:hyperlink>
      <w:r w:rsidRPr="00773C6D">
        <w:rPr>
          <w:sz w:val="16"/>
        </w:rPr>
        <w:t xml:space="preserve">. “Make no mistake,” he continued, “even with the challenges of recent years — and there have been challenges — our allies and adversaries alike understand America’s military remains, by far, the most capable fighting force on the face of the Earth.” In short, </w:t>
      </w:r>
      <w:r w:rsidRPr="00773C6D">
        <w:rPr>
          <w:u w:val="single"/>
        </w:rPr>
        <w:t xml:space="preserve">contrary to those who warn of waning US hegemony, high-ranking officials insist that the United States remains the most powerful country in the world. “We are, without a doubt, the world’s superpower,” CIA Director John Brennan </w:t>
      </w:r>
      <w:hyperlink r:id="rId14" w:history="1">
        <w:r w:rsidRPr="00773C6D">
          <w:rPr>
            <w:u w:val="single"/>
          </w:rPr>
          <w:t>said</w:t>
        </w:r>
      </w:hyperlink>
      <w:r w:rsidRPr="00773C6D">
        <w:rPr>
          <w:u w:val="single"/>
        </w:rPr>
        <w:t xml:space="preserve"> this past September.</w:t>
      </w:r>
    </w:p>
    <w:p w14:paraId="1EF9A23E" w14:textId="77777777" w:rsidR="00010239" w:rsidRPr="00773C6D" w:rsidRDefault="00010239" w:rsidP="00010239">
      <w:pPr>
        <w:rPr>
          <w:u w:val="single"/>
        </w:rPr>
      </w:pPr>
    </w:p>
    <w:p w14:paraId="45251FD7" w14:textId="18D23B51" w:rsidR="007A6CB7" w:rsidRDefault="007A6CB7" w:rsidP="00010239">
      <w:pPr>
        <w:keepNext/>
        <w:keepLines/>
        <w:pageBreakBefore/>
        <w:spacing w:before="40" w:after="0"/>
        <w:jc w:val="center"/>
        <w:outlineLvl w:val="2"/>
        <w:rPr>
          <w:rFonts w:eastAsiaTheme="majorEastAsia" w:cstheme="majorBidi"/>
          <w:b/>
          <w:sz w:val="32"/>
          <w:szCs w:val="24"/>
          <w:u w:val="single"/>
        </w:rPr>
      </w:pPr>
      <w:r>
        <w:rPr>
          <w:rFonts w:eastAsiaTheme="majorEastAsia" w:cstheme="majorBidi"/>
          <w:b/>
          <w:sz w:val="32"/>
          <w:szCs w:val="24"/>
          <w:u w:val="single"/>
        </w:rPr>
        <w:t>2NC – Latin America</w:t>
      </w:r>
    </w:p>
    <w:p w14:paraId="2CC818B4" w14:textId="77777777" w:rsidR="007A6CB7" w:rsidRDefault="007A6CB7" w:rsidP="007A6CB7">
      <w:pPr>
        <w:pStyle w:val="Heading4"/>
      </w:pPr>
      <w:r>
        <w:t>China, Russia, and Iran are pursuing Latin America now, but the US remains hegemon</w:t>
      </w:r>
    </w:p>
    <w:p w14:paraId="13686FA9" w14:textId="77777777" w:rsidR="007A6CB7" w:rsidRPr="00EA5BDD" w:rsidRDefault="008847EE" w:rsidP="007A6CB7">
      <w:pPr>
        <w:spacing w:after="0"/>
      </w:pPr>
      <w:hyperlink r:id="rId15" w:history="1">
        <w:r w:rsidR="007A6CB7" w:rsidRPr="00D72D2A">
          <w:rPr>
            <w:rStyle w:val="Style13ptBold"/>
          </w:rPr>
          <w:t>Farah</w:t>
        </w:r>
      </w:hyperlink>
      <w:r w:rsidR="007A6CB7" w:rsidRPr="00D72D2A">
        <w:rPr>
          <w:rStyle w:val="Style13ptBold"/>
        </w:rPr>
        <w:t xml:space="preserve"> &amp; Babineau 19</w:t>
      </w:r>
      <w:r w:rsidR="007A6CB7">
        <w:rPr>
          <w:rStyle w:val="Hyperlink"/>
        </w:rPr>
        <w:t xml:space="preserve"> (Mr. Douglas Farah is a visiting Senior Fellow with the Institute for International Strategic Studies at National Defense University and is President of IBI Consultants. A former Research Coordinator at IBI Consultants, Ms. Babineau is now a Ph.D candidate at the University of Virginia, “Extra-regional Actors in Latin America: The United States is not the Only Game in Town,” PRISM Vol. 8, No. 1, 2/26/19, </w:t>
      </w:r>
      <w:hyperlink r:id="rId16" w:history="1">
        <w:r w:rsidR="007A6CB7" w:rsidRPr="00EF3429">
          <w:rPr>
            <w:rStyle w:val="Hyperlink"/>
          </w:rPr>
          <w:t>https://cco.ndu.edu/News/Article/1767399/extra-regional-actors-in-latin-america-the-united-states-is-not-the-only-game-i/</w:t>
        </w:r>
      </w:hyperlink>
      <w:r w:rsidR="007A6CB7">
        <w:rPr>
          <w:rStyle w:val="Hyperlink"/>
        </w:rPr>
        <w:t>, sg)</w:t>
      </w:r>
    </w:p>
    <w:p w14:paraId="289057B3" w14:textId="77777777" w:rsidR="007A6CB7" w:rsidRPr="00627EE0" w:rsidRDefault="007A6CB7" w:rsidP="007A6CB7">
      <w:pPr>
        <w:rPr>
          <w:sz w:val="16"/>
        </w:rPr>
      </w:pPr>
      <w:r w:rsidRPr="00A84FC5">
        <w:rPr>
          <w:u w:val="single"/>
        </w:rPr>
        <w:t xml:space="preserve">During the past two centuries, the United States has enjoyed a largely unchallenged </w:t>
      </w:r>
      <w:r w:rsidRPr="00627EE0">
        <w:rPr>
          <w:sz w:val="16"/>
        </w:rPr>
        <w:t xml:space="preserve">geopolitical, economic, and social </w:t>
      </w:r>
      <w:r w:rsidRPr="00755DD4">
        <w:rPr>
          <w:u w:val="single"/>
        </w:rPr>
        <w:t>influence in Latin America.</w:t>
      </w:r>
      <w:r w:rsidRPr="00627EE0">
        <w:rPr>
          <w:sz w:val="16"/>
        </w:rPr>
        <w:t xml:space="preserve"> </w:t>
      </w:r>
      <w:r w:rsidRPr="00755DD4">
        <w:rPr>
          <w:u w:val="single"/>
        </w:rPr>
        <w:t>However, in an increasingly multipolar world, Russia and China</w:t>
      </w:r>
      <w:r w:rsidRPr="00627EE0">
        <w:rPr>
          <w:sz w:val="16"/>
        </w:rPr>
        <w:t>—and Iran to a lesser extent—</w:t>
      </w:r>
      <w:r w:rsidRPr="00755DD4">
        <w:rPr>
          <w:u w:val="single"/>
        </w:rPr>
        <w:t>have emerged to fill the vacuum left by diminished U.S. engagement</w:t>
      </w:r>
      <w:r w:rsidRPr="00627EE0">
        <w:rPr>
          <w:sz w:val="16"/>
        </w:rPr>
        <w:t xml:space="preserve"> in the region. Each with different interests, </w:t>
      </w:r>
      <w:r w:rsidRPr="00755DD4">
        <w:rPr>
          <w:u w:val="single"/>
        </w:rPr>
        <w:t>these three foreign actors exploit a growing, widespread disillusionment towards the United States.</w:t>
      </w:r>
      <w:r w:rsidRPr="00627EE0">
        <w:rPr>
          <w:sz w:val="16"/>
        </w:rPr>
        <w:t xml:space="preserve"> This regional disillusionment coupled with endemic corruption, violence, and erosion of the rule of law marks the conditions under which the extra-regional actors are engaging Latin America. </w:t>
      </w:r>
      <w:r w:rsidRPr="00755DD4">
        <w:rPr>
          <w:b/>
          <w:bCs/>
          <w:sz w:val="24"/>
          <w:szCs w:val="24"/>
          <w:u w:val="single"/>
        </w:rPr>
        <w:t>All three actors</w:t>
      </w:r>
      <w:r w:rsidRPr="00627EE0">
        <w:rPr>
          <w:sz w:val="16"/>
        </w:rPr>
        <w:t xml:space="preserve"> have made significant gains—and suffered important setbacks—as they </w:t>
      </w:r>
      <w:r w:rsidRPr="00755DD4">
        <w:rPr>
          <w:b/>
          <w:bCs/>
          <w:sz w:val="24"/>
          <w:szCs w:val="24"/>
          <w:u w:val="single"/>
        </w:rPr>
        <w:t>move aggressively to position themselves as alternatives to traditional U.S. hegemony in Latin America.</w:t>
      </w:r>
      <w:r w:rsidRPr="00627EE0">
        <w:rPr>
          <w:sz w:val="16"/>
        </w:rPr>
        <w:t xml:space="preserve"> </w:t>
      </w:r>
      <w:r w:rsidRPr="00755DD4">
        <w:rPr>
          <w:b/>
          <w:bCs/>
          <w:sz w:val="26"/>
          <w:szCs w:val="26"/>
          <w:u w:val="single"/>
        </w:rPr>
        <w:t>Their success has not been total, nor has it gone completely unchallenged.</w:t>
      </w:r>
      <w:r w:rsidRPr="00627EE0">
        <w:rPr>
          <w:sz w:val="16"/>
        </w:rPr>
        <w:t xml:space="preserve"> However</w:t>
      </w:r>
      <w:r w:rsidRPr="00D97EFC">
        <w:rPr>
          <w:u w:val="single"/>
        </w:rPr>
        <w:t xml:space="preserve">, their efforts are a new constant </w:t>
      </w:r>
      <w:r w:rsidRPr="00627EE0">
        <w:rPr>
          <w:sz w:val="16"/>
        </w:rPr>
        <w:t xml:space="preserve">in the Western Hemisphere, </w:t>
      </w:r>
      <w:r w:rsidRPr="00D97EFC">
        <w:rPr>
          <w:u w:val="single"/>
        </w:rPr>
        <w:t xml:space="preserve">as the United States increasingly pursues an agenda that is sharply divorced from the once-shared interests of </w:t>
      </w:r>
      <w:proofErr w:type="gramStart"/>
      <w:r w:rsidRPr="00D97EFC">
        <w:rPr>
          <w:u w:val="single"/>
        </w:rPr>
        <w:t>the</w:t>
      </w:r>
      <w:r w:rsidRPr="00627EE0">
        <w:rPr>
          <w:sz w:val="16"/>
        </w:rPr>
        <w:t xml:space="preserve"> majority of</w:t>
      </w:r>
      <w:proofErr w:type="gramEnd"/>
      <w:r w:rsidRPr="00627EE0">
        <w:rPr>
          <w:sz w:val="16"/>
        </w:rPr>
        <w:t xml:space="preserve"> the </w:t>
      </w:r>
      <w:r w:rsidRPr="00D97EFC">
        <w:rPr>
          <w:u w:val="single"/>
        </w:rPr>
        <w:t>region</w:t>
      </w:r>
      <w:r w:rsidRPr="00627EE0">
        <w:rPr>
          <w:sz w:val="16"/>
        </w:rPr>
        <w:t xml:space="preserve">’s governments. Russian President Vladimir </w:t>
      </w:r>
      <w:r w:rsidRPr="00D97EFC">
        <w:rPr>
          <w:u w:val="single"/>
        </w:rPr>
        <w:t>Putin has made no effort to hide his desire to reestablish his country as a viable power player and competitor</w:t>
      </w:r>
      <w:r w:rsidRPr="00627EE0">
        <w:rPr>
          <w:sz w:val="16"/>
        </w:rPr>
        <w:t xml:space="preserve"> </w:t>
      </w:r>
      <w:r w:rsidRPr="00CB1BB6">
        <w:rPr>
          <w:u w:val="single"/>
        </w:rPr>
        <w:t>to U.S. influence in the region</w:t>
      </w:r>
      <w:r w:rsidRPr="00627EE0">
        <w:rPr>
          <w:sz w:val="16"/>
        </w:rPr>
        <w:t xml:space="preserve">. Viewed through the lens of the Gerasimov Doctrine, this engagement is both rational from the Russian perspective and dangerous to the United States. So far, Russia has primarily focused its outreach efforts on allies in the Bolivarian Alliance, led by Venezuela and including Cuba, Nicaragua, Bolivia, El Salvador, and Suriname, all of whom share a strong anti-U.S. ideology with each possessing deeply criminalized governments.1 Often operating as a sort of “parasite state,” the public outreach of the Putin regime in Latin America is designed to maximize impact at low cost. To date, </w:t>
      </w:r>
      <w:r w:rsidRPr="003F7289">
        <w:rPr>
          <w:u w:val="single"/>
        </w:rPr>
        <w:t>this approach consists largely of weapons sales and donations, high level state-to-state visits, military and police training</w:t>
      </w:r>
      <w:r w:rsidRPr="00627EE0">
        <w:rPr>
          <w:sz w:val="16"/>
        </w:rPr>
        <w:t xml:space="preserve"> in areas of U.S. specialization such as counternarcotics, </w:t>
      </w:r>
      <w:r w:rsidRPr="003F7289">
        <w:rPr>
          <w:u w:val="single"/>
        </w:rPr>
        <w:t>and financial assistance</w:t>
      </w:r>
      <w:r w:rsidRPr="00627EE0">
        <w:rPr>
          <w:sz w:val="16"/>
        </w:rPr>
        <w:t xml:space="preserve"> in avoiding the U.S.-based banking system. Within international forums, Russia has used its seat on the UN Security Council to protect Venezuela and Nicaragua from international </w:t>
      </w:r>
      <w:proofErr w:type="gramStart"/>
      <w:r w:rsidRPr="00627EE0">
        <w:rPr>
          <w:sz w:val="16"/>
        </w:rPr>
        <w:t>sanctions, and</w:t>
      </w:r>
      <w:proofErr w:type="gramEnd"/>
      <w:r w:rsidRPr="00627EE0">
        <w:rPr>
          <w:sz w:val="16"/>
        </w:rPr>
        <w:t xml:space="preserve"> has aggressively moved to open up financial operations—including banks and a crypto currency—to help its allies blunt the impact of U.S. and EU sanctions. </w:t>
      </w:r>
      <w:r w:rsidRPr="003F7289">
        <w:rPr>
          <w:u w:val="single"/>
        </w:rPr>
        <w:t>The Russian presence,</w:t>
      </w:r>
      <w:r w:rsidRPr="00627EE0">
        <w:rPr>
          <w:sz w:val="16"/>
        </w:rPr>
        <w:t xml:space="preserve"> increasingly accompanied by Russian organized crime groups operating under the protection of the Russian state, </w:t>
      </w:r>
      <w:r w:rsidRPr="003F7289">
        <w:rPr>
          <w:u w:val="single"/>
        </w:rPr>
        <w:t>is viewed by most U.S. stakeholders as presenting the biggest strategic challenge of the three countries discussed.</w:t>
      </w:r>
      <w:r>
        <w:rPr>
          <w:u w:val="single"/>
        </w:rPr>
        <w:t xml:space="preserve"> </w:t>
      </w:r>
      <w:r w:rsidRPr="00627EE0">
        <w:rPr>
          <w:sz w:val="16"/>
        </w:rPr>
        <w:t xml:space="preserve">In comparison to Russia, </w:t>
      </w:r>
      <w:r w:rsidRPr="00AB256D">
        <w:rPr>
          <w:u w:val="single"/>
        </w:rPr>
        <w:t>China is primarily an economic competitor, actively seeking to expand its areas of influence globally</w:t>
      </w:r>
      <w:r w:rsidRPr="00627EE0">
        <w:rPr>
          <w:sz w:val="16"/>
        </w:rPr>
        <w:t xml:space="preserve">. </w:t>
      </w:r>
      <w:r w:rsidRPr="00AB256D">
        <w:rPr>
          <w:u w:val="single"/>
        </w:rPr>
        <w:t>China</w:t>
      </w:r>
      <w:r w:rsidRPr="00627EE0">
        <w:rPr>
          <w:sz w:val="16"/>
        </w:rPr>
        <w:t xml:space="preserve">’s outreach has been much broader across Latin America where it </w:t>
      </w:r>
      <w:r w:rsidRPr="00AB256D">
        <w:rPr>
          <w:u w:val="single"/>
        </w:rPr>
        <w:t>has sought to build long-term economic relationships with any willing partner</w:t>
      </w:r>
      <w:r w:rsidRPr="00627EE0">
        <w:rPr>
          <w:sz w:val="16"/>
        </w:rPr>
        <w:t xml:space="preserve"> in the region. China’s growing regional presence is focusing on trade and on increasing diplomatic ties at the expense of the Republic of China (Taiwan), while presenting itself as a global superpower capable of providing military training, business opportunities and unconditional foreign assistance in a more reliable, long-term way than the United States. Rather than wooing only the Bolivarian bloc and ideological allies, China engages across the region, recently convincing Panama and the Dominican Republic, key U.S. allies, and El Salvador to drop their diplomatic recognition of Taiwan. In exchange, both received large amounts of aid and promises of investment from the People’s Republic of China (PRC). Of the three external actors, </w:t>
      </w:r>
      <w:r w:rsidRPr="00627EE0">
        <w:rPr>
          <w:u w:val="single"/>
        </w:rPr>
        <w:t>Iran’s revolutionary government has the smallest footprint</w:t>
      </w:r>
      <w:r w:rsidRPr="00627EE0">
        <w:rPr>
          <w:sz w:val="16"/>
        </w:rPr>
        <w:t xml:space="preserve"> in Latin America of the three countries </w:t>
      </w:r>
      <w:r w:rsidRPr="00627EE0">
        <w:rPr>
          <w:u w:val="single"/>
        </w:rPr>
        <w:t xml:space="preserve">and the </w:t>
      </w:r>
      <w:proofErr w:type="gramStart"/>
      <w:r w:rsidRPr="00627EE0">
        <w:rPr>
          <w:u w:val="single"/>
        </w:rPr>
        <w:t>most opaque</w:t>
      </w:r>
      <w:proofErr w:type="gramEnd"/>
      <w:r w:rsidRPr="00627EE0">
        <w:rPr>
          <w:u w:val="single"/>
        </w:rPr>
        <w:t xml:space="preserve"> agenda.</w:t>
      </w:r>
      <w:r w:rsidRPr="00627EE0">
        <w:rPr>
          <w:sz w:val="16"/>
        </w:rPr>
        <w:t xml:space="preserve"> Unlike Russia and China, </w:t>
      </w:r>
      <w:r w:rsidRPr="00627EE0">
        <w:rPr>
          <w:u w:val="single"/>
        </w:rPr>
        <w:t>Iran</w:t>
      </w:r>
      <w:r w:rsidRPr="00627EE0">
        <w:rPr>
          <w:sz w:val="16"/>
        </w:rPr>
        <w:t xml:space="preserve"> offers neither economic nor military support, but instead </w:t>
      </w:r>
      <w:r w:rsidRPr="00627EE0">
        <w:rPr>
          <w:u w:val="single"/>
        </w:rPr>
        <w:t>focuses on a narrower set of state and non-state actors through limited political outreach</w:t>
      </w:r>
      <w:r w:rsidRPr="00627EE0">
        <w:rPr>
          <w:sz w:val="16"/>
        </w:rPr>
        <w:t xml:space="preserve"> and illicit activities meant to further Iran’s national interest and nuclear program. That influence diminished with the death of former Venezuelan president Hugo Chávez and the end of the presidency of Mahmoud Ahmadinejad in </w:t>
      </w:r>
      <w:proofErr w:type="gramStart"/>
      <w:r w:rsidRPr="00627EE0">
        <w:rPr>
          <w:sz w:val="16"/>
        </w:rPr>
        <w:t>Iran, but</w:t>
      </w:r>
      <w:proofErr w:type="gramEnd"/>
      <w:r w:rsidRPr="00627EE0">
        <w:rPr>
          <w:sz w:val="16"/>
        </w:rPr>
        <w:t xml:space="preserve"> may increase again contingent upon current developments.</w:t>
      </w:r>
    </w:p>
    <w:p w14:paraId="543A4BAC" w14:textId="77777777" w:rsidR="007A6CB7" w:rsidRDefault="007A6CB7" w:rsidP="007A6CB7"/>
    <w:p w14:paraId="69D1EF60" w14:textId="7FF3C04C" w:rsidR="00010239" w:rsidRPr="00773C6D" w:rsidRDefault="00010239" w:rsidP="00010239">
      <w:pPr>
        <w:keepNext/>
        <w:keepLines/>
        <w:pageBreakBefore/>
        <w:spacing w:before="40" w:after="0"/>
        <w:jc w:val="center"/>
        <w:outlineLvl w:val="2"/>
        <w:rPr>
          <w:rFonts w:eastAsiaTheme="majorEastAsia" w:cstheme="majorBidi"/>
          <w:b/>
          <w:sz w:val="32"/>
          <w:szCs w:val="24"/>
          <w:u w:val="single"/>
        </w:rPr>
      </w:pPr>
      <w:r>
        <w:rPr>
          <w:rFonts w:eastAsiaTheme="majorEastAsia" w:cstheme="majorBidi"/>
          <w:b/>
          <w:sz w:val="32"/>
          <w:szCs w:val="24"/>
          <w:u w:val="single"/>
        </w:rPr>
        <w:t>AT: China</w:t>
      </w:r>
    </w:p>
    <w:p w14:paraId="35D92153" w14:textId="77777777" w:rsidR="00010239" w:rsidRPr="00773C6D" w:rsidRDefault="00010239" w:rsidP="00010239">
      <w:pPr>
        <w:keepNext/>
        <w:keepLines/>
        <w:spacing w:before="40" w:after="0"/>
        <w:outlineLvl w:val="3"/>
        <w:rPr>
          <w:rFonts w:eastAsiaTheme="majorEastAsia" w:cstheme="majorBidi"/>
          <w:b/>
          <w:iCs/>
          <w:sz w:val="26"/>
        </w:rPr>
      </w:pPr>
      <w:r w:rsidRPr="00773C6D">
        <w:rPr>
          <w:rFonts w:eastAsiaTheme="majorEastAsia" w:cstheme="majorBidi"/>
          <w:b/>
          <w:iCs/>
          <w:sz w:val="26"/>
        </w:rPr>
        <w:t>China will not overtake US hegemony now</w:t>
      </w:r>
    </w:p>
    <w:p w14:paraId="65E032C2" w14:textId="77777777" w:rsidR="00010239" w:rsidRPr="00773C6D" w:rsidRDefault="00010239" w:rsidP="00010239">
      <w:r w:rsidRPr="00773C6D">
        <w:rPr>
          <w:b/>
          <w:bCs/>
          <w:sz w:val="26"/>
        </w:rPr>
        <w:t>Segal 18</w:t>
      </w:r>
      <w:r w:rsidRPr="00773C6D">
        <w:t xml:space="preserve"> (Adam Segal, assistant professor of political science at Tufts University and associate at the Belfer Center for Science and International Affairs at Harvard's Kennedy School of Government., 9-21-2018, "Stop Obsessing About China," Foreign Affairs, https://www.foreignaffairs.com/articles/china/2018-09-21/stop-obsessing-about-china)</w:t>
      </w:r>
    </w:p>
    <w:p w14:paraId="650832DC" w14:textId="77777777" w:rsidR="00010239" w:rsidRPr="00773C6D" w:rsidRDefault="00010239" w:rsidP="00010239">
      <w:pPr>
        <w:rPr>
          <w:sz w:val="16"/>
        </w:rPr>
      </w:pPr>
      <w:r w:rsidRPr="00773C6D">
        <w:rPr>
          <w:sz w:val="16"/>
        </w:rPr>
        <w:t xml:space="preserve">The United States is a deeply polarized nation, yet one view increasingly spans the partisan divide: the country is at imminent risk of being overtaken by China. </w:t>
      </w:r>
      <w:r w:rsidRPr="00773C6D">
        <w:rPr>
          <w:u w:val="single"/>
        </w:rPr>
        <w:t>Unless Washington does much more to counter the rise of its biggest rival, many argue, it may soon lose its status as the world’s leading power.</w:t>
      </w:r>
      <w:r w:rsidRPr="00773C6D">
        <w:rPr>
          <w:sz w:val="16"/>
        </w:rPr>
        <w:t xml:space="preserve"> According to this </w:t>
      </w:r>
      <w:hyperlink r:id="rId17" w:tgtFrame="_blank" w:history="1">
        <w:r w:rsidRPr="00773C6D">
          <w:rPr>
            <w:sz w:val="16"/>
          </w:rPr>
          <w:t>emerging consensus</w:t>
        </w:r>
      </w:hyperlink>
      <w:r w:rsidRPr="00773C6D">
        <w:rPr>
          <w:sz w:val="16"/>
        </w:rPr>
        <w:t xml:space="preserve">, decades of U.S. investment and diplomatic concessions have helped create a geopolitical monster. China now boasts the world’s largest economy and military, and it is using its growing might to set its own rules in East Asia, hollow out the U.S. economy, and undermine democracy around the globe. In response, many Democrats and Republicans agree, the United States must ramp up its military presence in Asia, slap </w:t>
      </w:r>
      <w:hyperlink r:id="rId18" w:tgtFrame="_blank" w:history="1">
        <w:r w:rsidRPr="00773C6D">
          <w:rPr>
            <w:sz w:val="16"/>
          </w:rPr>
          <w:t>tariffs</w:t>
        </w:r>
      </w:hyperlink>
      <w:r w:rsidRPr="00773C6D">
        <w:rPr>
          <w:sz w:val="16"/>
        </w:rPr>
        <w:t xml:space="preserve"> on hundreds of billions of dollars of Chinese goods, and challenge China’s influence worldwide. </w:t>
      </w:r>
      <w:r w:rsidRPr="00773C6D">
        <w:rPr>
          <w:u w:val="single"/>
        </w:rPr>
        <w:t xml:space="preserve">But this emerging consensus is </w:t>
      </w:r>
      <w:proofErr w:type="gramStart"/>
      <w:r w:rsidRPr="00773C6D">
        <w:rPr>
          <w:u w:val="single"/>
        </w:rPr>
        <w:t>wrong</w:t>
      </w:r>
      <w:proofErr w:type="gramEnd"/>
      <w:r w:rsidRPr="00773C6D">
        <w:rPr>
          <w:sz w:val="16"/>
        </w:rPr>
        <w:t xml:space="preserve"> and the policy response misguided. </w:t>
      </w:r>
      <w:r w:rsidRPr="00773C6D">
        <w:rPr>
          <w:b/>
          <w:iCs/>
          <w:u w:val="single"/>
        </w:rPr>
        <w:t>China is not about to overtake the United States</w:t>
      </w:r>
      <w:r w:rsidRPr="00773C6D">
        <w:rPr>
          <w:u w:val="single"/>
        </w:rPr>
        <w:t xml:space="preserve"> economically or militarily—quite to the contrary. By the most important measures of national wealth and power, </w:t>
      </w:r>
      <w:r w:rsidRPr="00773C6D">
        <w:rPr>
          <w:b/>
          <w:iCs/>
          <w:u w:val="single"/>
        </w:rPr>
        <w:t>China is struggling to keep up</w:t>
      </w:r>
      <w:r w:rsidRPr="00773C6D">
        <w:rPr>
          <w:u w:val="single"/>
        </w:rPr>
        <w:t xml:space="preserve"> and will probably fall further behind in the coming decades. </w:t>
      </w:r>
      <w:r w:rsidRPr="00773C6D">
        <w:rPr>
          <w:b/>
          <w:iCs/>
          <w:u w:val="single"/>
        </w:rPr>
        <w:t>The United States is and will remain the world’s sole superpower</w:t>
      </w:r>
      <w:r w:rsidRPr="00773C6D">
        <w:rPr>
          <w:u w:val="single"/>
        </w:rPr>
        <w:t xml:space="preserve"> for the foreseeable future, </w:t>
      </w:r>
      <w:proofErr w:type="gramStart"/>
      <w:r w:rsidRPr="00773C6D">
        <w:rPr>
          <w:b/>
          <w:iCs/>
          <w:u w:val="single"/>
        </w:rPr>
        <w:t>provided that</w:t>
      </w:r>
      <w:proofErr w:type="gramEnd"/>
      <w:r w:rsidRPr="00773C6D">
        <w:rPr>
          <w:b/>
          <w:iCs/>
          <w:u w:val="single"/>
        </w:rPr>
        <w:t xml:space="preserve"> it avoids overextending itself abroad</w:t>
      </w:r>
      <w:r w:rsidRPr="00773C6D">
        <w:rPr>
          <w:u w:val="single"/>
        </w:rPr>
        <w:t xml:space="preserve"> or underinvesting at home. The greatest risk for U.S. strategy</w:t>
      </w:r>
      <w:r w:rsidRPr="00773C6D">
        <w:rPr>
          <w:sz w:val="16"/>
        </w:rPr>
        <w:t xml:space="preserve">, accordingly, </w:t>
      </w:r>
      <w:r w:rsidRPr="00773C6D">
        <w:rPr>
          <w:u w:val="single"/>
        </w:rPr>
        <w:t>lies</w:t>
      </w:r>
      <w:r w:rsidRPr="00773C6D">
        <w:rPr>
          <w:sz w:val="16"/>
        </w:rPr>
        <w:t xml:space="preserve"> not in doing too little </w:t>
      </w:r>
      <w:r w:rsidRPr="00773C6D">
        <w:rPr>
          <w:u w:val="single"/>
        </w:rPr>
        <w:t>but in overreacting to fears of Chinese ascent and American decline.</w:t>
      </w:r>
      <w:r w:rsidRPr="00773C6D">
        <w:rPr>
          <w:sz w:val="16"/>
        </w:rPr>
        <w:t xml:space="preserve"> Instead of hyping China’s rise and gearing up for a new Cold War, Washington should take more modest steps to reinforce the existing balance of power in East Asia and reinvigorate the U.S. economy. To keep the peace, U.S. leaders should seek to engage rather than alienate Beijing, safe in the knowledge that long-term geopolitical trends will favor the United States.</w:t>
      </w:r>
    </w:p>
    <w:p w14:paraId="069421D4" w14:textId="77777777" w:rsidR="00010239" w:rsidRDefault="00010239" w:rsidP="00010239">
      <w:pPr>
        <w:pStyle w:val="Heading2"/>
      </w:pPr>
      <w:r>
        <w:t>Links</w:t>
      </w:r>
    </w:p>
    <w:p w14:paraId="7BE277D0" w14:textId="64F9042B" w:rsidR="00010239" w:rsidRPr="0038179E" w:rsidRDefault="007A6CB7" w:rsidP="00010239">
      <w:pPr>
        <w:pStyle w:val="Heading3"/>
      </w:pPr>
      <w:r>
        <w:t>2NC</w:t>
      </w:r>
      <w:r w:rsidR="00010239">
        <w:t xml:space="preserve"> – Arms Sales</w:t>
      </w:r>
    </w:p>
    <w:p w14:paraId="3A1B5070" w14:textId="77777777" w:rsidR="00010239" w:rsidRDefault="00010239" w:rsidP="00010239">
      <w:pPr>
        <w:pStyle w:val="Heading4"/>
      </w:pPr>
      <w:r>
        <w:t>International actors perceive US arms transfer policy through the lens of political leverage – decreasing it would signal retreat.</w:t>
      </w:r>
    </w:p>
    <w:p w14:paraId="44E9A57D" w14:textId="77777777" w:rsidR="00010239" w:rsidRDefault="00010239" w:rsidP="00010239">
      <w:r w:rsidRPr="00762B45">
        <w:rPr>
          <w:rStyle w:val="Style13ptBold"/>
        </w:rPr>
        <w:t>Caverly 18</w:t>
      </w:r>
      <w:r>
        <w:t xml:space="preserve"> Jonathan D. Caverley is Associate Professor of Strategy, United States Naval War College and Research Scientist, Massachusetts Institute of Technology. [“America’s Arms Sales Policy: Security Abroad, Not Jobs at Home,” </w:t>
      </w:r>
      <w:r>
        <w:rPr>
          <w:i/>
          <w:iCs/>
        </w:rPr>
        <w:t>War on the Rocks</w:t>
      </w:r>
      <w:r>
        <w:t xml:space="preserve">¸4-6-2018, URL: </w:t>
      </w:r>
      <w:hyperlink r:id="rId19" w:history="1">
        <w:r w:rsidRPr="00E509A3">
          <w:rPr>
            <w:rStyle w:val="Hyperlink"/>
          </w:rPr>
          <w:t>https://warontherocks.com/2018/04/americas-arms-sales-policy-security-abroad-not-jobs-at-home/</w:t>
        </w:r>
      </w:hyperlink>
      <w:r>
        <w:t>] DTS</w:t>
      </w:r>
    </w:p>
    <w:p w14:paraId="527E8D37" w14:textId="77777777" w:rsidR="00010239" w:rsidRDefault="00010239" w:rsidP="00010239">
      <w:pPr>
        <w:rPr>
          <w:sz w:val="16"/>
        </w:rPr>
      </w:pPr>
      <w:r w:rsidRPr="006065DF">
        <w:rPr>
          <w:sz w:val="16"/>
        </w:rPr>
        <w:t xml:space="preserve">Keep China Down, Russia Out, and Friendly States </w:t>
      </w:r>
      <w:proofErr w:type="gramStart"/>
      <w:r w:rsidRPr="006065DF">
        <w:rPr>
          <w:sz w:val="16"/>
        </w:rPr>
        <w:t>In</w:t>
      </w:r>
      <w:proofErr w:type="gramEnd"/>
      <w:r w:rsidRPr="006065DF">
        <w:rPr>
          <w:sz w:val="16"/>
        </w:rPr>
        <w:t xml:space="preserve"> A smart </w:t>
      </w:r>
      <w:r w:rsidRPr="006065DF">
        <w:rPr>
          <w:rStyle w:val="StyleUnderline"/>
        </w:rPr>
        <w:t>arms transfer policy would strangle both Russia,</w:t>
      </w:r>
      <w:r w:rsidRPr="006065DF">
        <w:rPr>
          <w:sz w:val="16"/>
        </w:rPr>
        <w:t xml:space="preserve"> the number two exporter, </w:t>
      </w:r>
      <w:r w:rsidRPr="006065DF">
        <w:rPr>
          <w:rStyle w:val="StyleUnderline"/>
        </w:rPr>
        <w:t>and China, which</w:t>
      </w:r>
      <w:r w:rsidRPr="006065DF">
        <w:rPr>
          <w:sz w:val="16"/>
        </w:rPr>
        <w:t xml:space="preserve"> is trying to take its place. </w:t>
      </w:r>
      <w:r w:rsidRPr="006065DF">
        <w:rPr>
          <w:rStyle w:val="StyleUnderline"/>
        </w:rPr>
        <w:t>Russia</w:t>
      </w:r>
      <w:r w:rsidRPr="006065DF">
        <w:rPr>
          <w:sz w:val="16"/>
        </w:rPr>
        <w:t xml:space="preserve"> </w:t>
      </w:r>
      <w:proofErr w:type="gramStart"/>
      <w:r w:rsidRPr="006065DF">
        <w:rPr>
          <w:sz w:val="16"/>
        </w:rPr>
        <w:t xml:space="preserve">in particular </w:t>
      </w:r>
      <w:r w:rsidRPr="006065DF">
        <w:rPr>
          <w:rStyle w:val="StyleUnderline"/>
        </w:rPr>
        <w:t>needs</w:t>
      </w:r>
      <w:proofErr w:type="gramEnd"/>
      <w:r w:rsidRPr="006065DF">
        <w:rPr>
          <w:rStyle w:val="StyleUnderline"/>
        </w:rPr>
        <w:t xml:space="preserve"> arms exports to fund its aggressive but underfunded military modernization plans</w:t>
      </w:r>
      <w:r w:rsidRPr="006065DF">
        <w:rPr>
          <w:sz w:val="16"/>
        </w:rPr>
        <w:t xml:space="preserve"> (not to mention hard currency for its weak economy). It is in America’s interests to choke off as large a percentage of the Russian export market as possible in favor of the products of more closely aligned countries. In terms of both American influence and curbing proliferation, it is better for countries like Malaysia and Indonesia to buy German or South Korean submarines than Russian. This will have the added benefit of diminishing the quality and, eventually, raising the price of the products Russia will export to states, such as Syria, that cannot buy arms from anywhere else. In the spirit of bolstering potential partners and limiting the reach of Russian weapons, the United States can directly compete against Russia in one important market. India accounts for a stunning 39 percent of Russia’s recent arms exports (SIPRI). Indian orders might be big enough to provide some meaningful economic benefits to the United States, but more importantly, U.S. sales would cut into Russia’s market share. Tying India and the United States closer, even if it means allowing most production, jobs, and even some technology transfer to go abroad, should be a central goal of U.S. arms transfer policy. Lockheed Martin’s offer to transfer the F-16 production line to India appears a step in this direction. America should accept that Saudi Arabia is going to buy a lot of U.S. weapons, but avoid coddling the Kingdom. </w:t>
      </w:r>
      <w:r w:rsidRPr="006065DF">
        <w:rPr>
          <w:rStyle w:val="StyleUnderline"/>
        </w:rPr>
        <w:t xml:space="preserve">Saudi Arabia (and its Gulf State allies) will remain an important customer largely because </w:t>
      </w:r>
      <w:r w:rsidRPr="006065DF">
        <w:rPr>
          <w:rStyle w:val="Emphasis"/>
        </w:rPr>
        <w:t>the country is desperate to keep the United States involved in the region</w:t>
      </w:r>
      <w:r w:rsidRPr="006065DF">
        <w:rPr>
          <w:sz w:val="16"/>
        </w:rPr>
        <w:t xml:space="preserve">. The Saudi military is almost entirely American equipped and trained and most of its military capability requires continued American support to function for more than a couple of days. </w:t>
      </w:r>
      <w:r w:rsidRPr="006065DF">
        <w:rPr>
          <w:rStyle w:val="StyleUnderline"/>
        </w:rPr>
        <w:t xml:space="preserve">A few additional jobs may result from selling more arms to the Kingdom, but this may </w:t>
      </w:r>
      <w:r w:rsidRPr="006065DF">
        <w:rPr>
          <w:rStyle w:val="Emphasis"/>
        </w:rPr>
        <w:t>not justify giving up the leverage over Saudi and its allies’ policies towards Yemen, Syria, and Qatar that do not necessarily advance American interests.</w:t>
      </w:r>
      <w:r>
        <w:rPr>
          <w:rStyle w:val="Emphasis"/>
        </w:rPr>
        <w:t xml:space="preserve"> </w:t>
      </w:r>
      <w:r w:rsidRPr="006065DF">
        <w:rPr>
          <w:sz w:val="16"/>
        </w:rPr>
        <w:t xml:space="preserve">The United States should encourage, but steer, Europe. </w:t>
      </w:r>
      <w:r w:rsidRPr="006065DF">
        <w:rPr>
          <w:rStyle w:val="StyleUnderline"/>
        </w:rPr>
        <w:t xml:space="preserve">Since the Cold War </w:t>
      </w:r>
      <w:r w:rsidRPr="006065DF">
        <w:rPr>
          <w:rStyle w:val="Emphasis"/>
        </w:rPr>
        <w:t>the United States has used its economic and political clout to systematically inhibit an independent European defense production capability.</w:t>
      </w:r>
      <w:r w:rsidRPr="006065DF">
        <w:rPr>
          <w:sz w:val="16"/>
        </w:rPr>
        <w:t xml:space="preserve"> This has certainly increased U.S. market share, but continued efforts come at the expense of more important political goals. It would be much easier to ask NATO allies to spend 2 percent of their GDP on defense if more of this money would go into indigenous industries. The United States should recognize that European global competitiveness in the arms trade can serve American interests (and perhaps provide competition for its own sheltered defense industry). </w:t>
      </w:r>
      <w:r w:rsidRPr="006065DF">
        <w:rPr>
          <w:rStyle w:val="StyleUnderline"/>
        </w:rPr>
        <w:t>This will relieve pressure on Europe to export to countries embargoed by the United States, which undermines the influence of U.S. arms transfer policy</w:t>
      </w:r>
      <w:r w:rsidRPr="006065DF">
        <w:rPr>
          <w:sz w:val="16"/>
        </w:rPr>
        <w:t xml:space="preserve">. When the United States placed real restrictions on arms transfers to Egypt’s al-Sisi regime, other states quickly attempted to fill this gap. As one French policymaker cynically noted, “Obama was the [French fighter jet] Rafale’s best salesperson.” Overall, from 2012-2015 the export agreements of major European sellers to Egypt have gone up forty-seven-fold over the previous four-year period. </w:t>
      </w:r>
      <w:r w:rsidRPr="006065DF">
        <w:rPr>
          <w:rStyle w:val="StyleUnderline"/>
        </w:rPr>
        <w:t>That said, Europe has by and large cooperated with successful arms embargoes against Russia and China</w:t>
      </w:r>
      <w:r w:rsidRPr="006065DF">
        <w:rPr>
          <w:sz w:val="16"/>
        </w:rPr>
        <w:t xml:space="preserve"> (although Europe does sell nearly $400 million of dual use equipment to China each year). Maintaining and even tightening these key sanctions must be the highest priority of any defense cooperation policy with Europe. </w:t>
      </w:r>
      <w:r w:rsidRPr="006065DF">
        <w:rPr>
          <w:rStyle w:val="Emphasis"/>
        </w:rPr>
        <w:t>More broadly, fixation on “buying American” misses tremendous opportunities for leading coordinated action with like-minded states in Europe and elsewhere.</w:t>
      </w:r>
      <w:r w:rsidRPr="006065DF">
        <w:rPr>
          <w:sz w:val="16"/>
        </w:rPr>
        <w:t xml:space="preserve"> This is feasible given that </w:t>
      </w:r>
      <w:r w:rsidRPr="006065DF">
        <w:rPr>
          <w:rStyle w:val="StyleUnderline"/>
        </w:rPr>
        <w:t>the United States, NATO members, South Korea, Israel, and a few other allies account for a whopping 62 percent of total global arms exports</w:t>
      </w:r>
      <w:r w:rsidRPr="006065DF">
        <w:rPr>
          <w:sz w:val="16"/>
        </w:rPr>
        <w:t xml:space="preserve"> (SIPRI). To this end, the United States should liberalize its own market. Much as when “foreign” automotive firms build their cars in the United States, acquiring products from abroad may create more jobs than selling weapons internationally. The U.S. Air Force’s current $16 billion fighter-trainer contract has been largely narrowed down to three candidates with foreign connections: a Lockheed Martin-Korea Aerospace Industries version of Korea’s T-50; a new design from a Boeing-Saab team; and an entirely foreign offering from Leonardo. Winning such a contract will give one of three like-minded states (South Korea, Sweden, or Italy, respectively) a boost in other international competitions against less scrupulous dealers. And the United States can still shape these exports for its political interests, such as when it recently vetoed the T-50’s export to Uzbekistan. America is Like No Other Arms Exporter and Should Act Like It </w:t>
      </w:r>
      <w:proofErr w:type="gramStart"/>
      <w:r w:rsidRPr="006065DF">
        <w:rPr>
          <w:rStyle w:val="StyleUnderline"/>
        </w:rPr>
        <w:t>The</w:t>
      </w:r>
      <w:proofErr w:type="gramEnd"/>
      <w:r w:rsidRPr="006065DF">
        <w:rPr>
          <w:rStyle w:val="StyleUnderline"/>
        </w:rPr>
        <w:t xml:space="preserve"> United States — by dint of its huge military budget, massive defense R&amp;D, and long dominance of the global arms market — can use arms transfers in ways beyond the dreams of its competitors</w:t>
      </w:r>
      <w:r w:rsidRPr="006065DF">
        <w:rPr>
          <w:sz w:val="16"/>
        </w:rPr>
        <w:t xml:space="preserve">. Indeed, many competitors recognize this, albeit grudgingly. </w:t>
      </w:r>
      <w:r w:rsidRPr="006065DF">
        <w:rPr>
          <w:rStyle w:val="StyleUnderline"/>
        </w:rPr>
        <w:t>I have interviewed officials in multiple countries</w:t>
      </w:r>
      <w:r w:rsidRPr="006065DF">
        <w:rPr>
          <w:sz w:val="16"/>
        </w:rPr>
        <w:t xml:space="preserve"> (both clients and competitors of the United States) </w:t>
      </w:r>
      <w:r w:rsidRPr="006065DF">
        <w:rPr>
          <w:rStyle w:val="Emphasis"/>
        </w:rPr>
        <w:t>claiming they will defer to U.S. wishes on arms exports if they trust it is done for political rather than economic reasons.</w:t>
      </w:r>
      <w:r w:rsidRPr="006065DF">
        <w:rPr>
          <w:sz w:val="16"/>
        </w:rPr>
        <w:t xml:space="preserve"> Many of </w:t>
      </w:r>
      <w:r w:rsidRPr="006065DF">
        <w:rPr>
          <w:rStyle w:val="StyleUnderline"/>
        </w:rPr>
        <w:t>America’s closest allies</w:t>
      </w:r>
      <w:r w:rsidRPr="006065DF">
        <w:rPr>
          <w:sz w:val="16"/>
        </w:rPr>
        <w:t xml:space="preserve">, who are also arms export competitors, </w:t>
      </w:r>
      <w:r w:rsidRPr="006065DF">
        <w:rPr>
          <w:rStyle w:val="Emphasis"/>
        </w:rPr>
        <w:t>look to the United States for leadership on controversial importers</w:t>
      </w:r>
      <w:r w:rsidRPr="006065DF">
        <w:rPr>
          <w:sz w:val="16"/>
        </w:rPr>
        <w:t xml:space="preserve"> such as Saudi Arabia. And, the Trump administration should be given due credit for exercising discretion, given, for instance, its recent unilateral embargo on arms transfer to South Sudan. In fact, one administration official stated flatly that sales “will not come at the expense of human rights.” In no small part, </w:t>
      </w:r>
      <w:r w:rsidRPr="006065DF">
        <w:rPr>
          <w:rStyle w:val="Emphasis"/>
        </w:rPr>
        <w:t>U.S. domination of the global arms trade is based on the world’s belief that the United States uses its clout to advance its political ends</w:t>
      </w:r>
      <w:r w:rsidRPr="006065DF">
        <w:rPr>
          <w:sz w:val="16"/>
        </w:rPr>
        <w:t>, not economic gain. Destroying this reputation will do little to bring jobs to the United States, while doing much to damage American influence abroad.</w:t>
      </w:r>
    </w:p>
    <w:p w14:paraId="5BFC6AE5" w14:textId="4E98B104" w:rsidR="00010239" w:rsidRDefault="007A6CB7" w:rsidP="007A6CB7">
      <w:pPr>
        <w:pStyle w:val="Heading3"/>
      </w:pPr>
      <w:r>
        <w:t>2NC – Israel</w:t>
      </w:r>
    </w:p>
    <w:p w14:paraId="772C4D21" w14:textId="77777777" w:rsidR="00C57FEE" w:rsidRDefault="00C57FEE" w:rsidP="00C57FEE">
      <w:pPr>
        <w:pStyle w:val="Heading4"/>
      </w:pPr>
      <w:r>
        <w:t>Arms sales to Israel upholds American hegemony and influence</w:t>
      </w:r>
    </w:p>
    <w:p w14:paraId="7997E472" w14:textId="77777777" w:rsidR="00C57FEE" w:rsidRPr="00627DB1" w:rsidRDefault="00C57FEE" w:rsidP="00C57FEE">
      <w:r w:rsidRPr="00627DB1">
        <w:rPr>
          <w:rStyle w:val="Style13ptBold"/>
        </w:rPr>
        <w:t>Dorminey and Thrall 18</w:t>
      </w:r>
      <w:r w:rsidRPr="00627DB1">
        <w:t>. Caroline Dorminey was a policy analyst in defense and foreign policy studies at the Cato Institute. She worked on issues pertaining to the US defense budget, defense politics, force structure, and involvement in the international arms trade. She is an Emerging Expert with the Forum on the Arms Trade. Trevor Thrall is a senior fellow for the Cato Institute’s Defense and Foreign Policy Department, with expertise in international security and the politics of American national security. Thrall is also an associate professor at George Mason University’s Schar School of Policy and Government where he teaches courses in international security [“The Role of Arms Sales in U.S. Foreign Policy,” 2018</w:t>
      </w:r>
      <w:r>
        <w:t xml:space="preserve">, Policy Analysis No. 838, URL: </w:t>
      </w:r>
      <w:r w:rsidRPr="00627DB1">
        <w:t>https://www.cato.org/publications/policy-analysis/risky-business-role-arms-sales-us-foreign-policy</w:t>
      </w:r>
      <w:r>
        <w:t>]//vikas</w:t>
      </w:r>
    </w:p>
    <w:p w14:paraId="5323D430" w14:textId="77777777" w:rsidR="00C57FEE" w:rsidRPr="00183989" w:rsidRDefault="00C57FEE" w:rsidP="00C57FEE">
      <w:pPr>
        <w:rPr>
          <w:sz w:val="16"/>
        </w:rPr>
      </w:pPr>
      <w:r w:rsidRPr="007326B7">
        <w:rPr>
          <w:rStyle w:val="Emphasis"/>
        </w:rPr>
        <w:t>Few tools have been used</w:t>
      </w:r>
      <w:r w:rsidRPr="00183989">
        <w:rPr>
          <w:b/>
          <w:bCs/>
          <w:u w:val="single"/>
        </w:rPr>
        <w:t xml:space="preserve"> in pursuit of</w:t>
      </w:r>
      <w:r w:rsidRPr="00183989">
        <w:rPr>
          <w:sz w:val="16"/>
        </w:rPr>
        <w:t xml:space="preserve"> so many </w:t>
      </w:r>
      <w:r w:rsidRPr="00183989">
        <w:rPr>
          <w:b/>
          <w:bCs/>
          <w:u w:val="single"/>
        </w:rPr>
        <w:t xml:space="preserve">foreign policy objectives </w:t>
      </w:r>
      <w:r w:rsidRPr="007326B7">
        <w:rPr>
          <w:rStyle w:val="Emphasis"/>
        </w:rPr>
        <w:t>as arms sales</w:t>
      </w:r>
      <w:r w:rsidRPr="00183989">
        <w:rPr>
          <w:sz w:val="16"/>
        </w:rPr>
        <w:t xml:space="preserve">. </w:t>
      </w:r>
      <w:r w:rsidRPr="00183989">
        <w:rPr>
          <w:b/>
          <w:bCs/>
          <w:u w:val="single"/>
        </w:rPr>
        <w:t>The United States has sold weapons to</w:t>
      </w:r>
      <w:r w:rsidRPr="00183989">
        <w:rPr>
          <w:sz w:val="16"/>
        </w:rPr>
        <w:t xml:space="preserve"> its NATO allies to ensure their ability to defend Western Europe; to friendly governments around the world facing insurgencies and organized crime; to allies in the Pacific (buffering them against China’s rising military power); and to both </w:t>
      </w:r>
      <w:r w:rsidRPr="00183989">
        <w:rPr>
          <w:b/>
          <w:bCs/>
          <w:u w:val="single"/>
        </w:rPr>
        <w:t>Israel</w:t>
      </w:r>
      <w:r w:rsidRPr="00183989">
        <w:rPr>
          <w:sz w:val="16"/>
        </w:rPr>
        <w:t xml:space="preserve"> and many of its Arab neighbors in efforts </w:t>
      </w:r>
      <w:r w:rsidRPr="00183989">
        <w:rPr>
          <w:b/>
          <w:bCs/>
          <w:u w:val="single"/>
        </w:rPr>
        <w:t xml:space="preserve">to maintain </w:t>
      </w:r>
      <w:r w:rsidRPr="00183989">
        <w:rPr>
          <w:sz w:val="16"/>
        </w:rPr>
        <w:t xml:space="preserve">regional </w:t>
      </w:r>
      <w:r w:rsidRPr="007326B7">
        <w:rPr>
          <w:rStyle w:val="Emphasis"/>
        </w:rPr>
        <w:t>stability and influence over Middle Eastern affairs</w:t>
      </w:r>
      <w:r w:rsidRPr="00183989">
        <w:rPr>
          <w:sz w:val="16"/>
        </w:rPr>
        <w:t xml:space="preserve">. </w:t>
      </w:r>
      <w:r w:rsidRPr="00183989">
        <w:rPr>
          <w:b/>
          <w:bCs/>
          <w:u w:val="single"/>
        </w:rPr>
        <w:t>The United States has used arms sales</w:t>
      </w:r>
      <w:r w:rsidRPr="00183989">
        <w:rPr>
          <w:sz w:val="16"/>
        </w:rPr>
        <w:t xml:space="preserve">, as well as the threat of denying arms, in efforts </w:t>
      </w:r>
      <w:r w:rsidRPr="00183989">
        <w:rPr>
          <w:b/>
          <w:bCs/>
          <w:u w:val="single"/>
        </w:rPr>
        <w:t>to influence</w:t>
      </w:r>
      <w:r w:rsidRPr="00183989">
        <w:rPr>
          <w:sz w:val="16"/>
        </w:rPr>
        <w:t xml:space="preserve"> human rights </w:t>
      </w:r>
      <w:r w:rsidRPr="00183989">
        <w:rPr>
          <w:b/>
          <w:bCs/>
          <w:u w:val="single"/>
        </w:rPr>
        <w:t>policies</w:t>
      </w:r>
      <w:r w:rsidRPr="00183989">
        <w:rPr>
          <w:sz w:val="16"/>
        </w:rPr>
        <w:t xml:space="preserve">, to </w:t>
      </w:r>
      <w:r w:rsidRPr="00183989">
        <w:rPr>
          <w:b/>
          <w:bCs/>
          <w:u w:val="single"/>
        </w:rPr>
        <w:t xml:space="preserve">help </w:t>
      </w:r>
      <w:r w:rsidRPr="007326B7">
        <w:rPr>
          <w:rStyle w:val="Emphasis"/>
        </w:rPr>
        <w:t>end conflicts</w:t>
      </w:r>
      <w:r w:rsidRPr="00183989">
        <w:rPr>
          <w:sz w:val="16"/>
        </w:rPr>
        <w:t xml:space="preserve">, to </w:t>
      </w:r>
      <w:r w:rsidRPr="00183989">
        <w:rPr>
          <w:b/>
          <w:bCs/>
          <w:u w:val="single"/>
        </w:rPr>
        <w:t xml:space="preserve">gain access to </w:t>
      </w:r>
      <w:r w:rsidRPr="007326B7">
        <w:rPr>
          <w:rStyle w:val="Emphasis"/>
        </w:rPr>
        <w:t>military bases</w:t>
      </w:r>
      <w:r w:rsidRPr="00183989">
        <w:rPr>
          <w:sz w:val="16"/>
        </w:rPr>
        <w:t xml:space="preserve">, </w:t>
      </w:r>
      <w:r w:rsidRPr="00183989">
        <w:rPr>
          <w:b/>
          <w:bCs/>
          <w:u w:val="single"/>
        </w:rPr>
        <w:t>and</w:t>
      </w:r>
      <w:r w:rsidRPr="00183989">
        <w:rPr>
          <w:sz w:val="16"/>
        </w:rPr>
        <w:t xml:space="preserve"> to </w:t>
      </w:r>
      <w:r w:rsidRPr="00183989">
        <w:rPr>
          <w:b/>
          <w:bCs/>
          <w:u w:val="single"/>
        </w:rPr>
        <w:t>encourage fair elections</w:t>
      </w:r>
      <w:r w:rsidRPr="00183989">
        <w:rPr>
          <w:sz w:val="16"/>
        </w:rPr>
        <w:t xml:space="preserve">. Since 9/11, the new central focus of U.S. weapons sales has been to bolster the global war on terror.36 Despite their many uses, arms sales impact foreign affairs through two basic mechanisms. The first involves using </w:t>
      </w:r>
      <w:r w:rsidRPr="007326B7">
        <w:rPr>
          <w:sz w:val="16"/>
          <w:szCs w:val="16"/>
        </w:rPr>
        <w:t>arms sales to shift the balance of power and capabilities between the recipient and its neighbors</w:t>
      </w:r>
      <w:r w:rsidRPr="00183989">
        <w:rPr>
          <w:sz w:val="16"/>
        </w:rPr>
        <w:t xml:space="preserve">, thereby helping allies win wars or deter adversaries, promote local and regional stability, or buttress friendly governments against insurgencies and other internal challenges.37 During the Cold War, American arms sales became part of a broader strategy to deter the Soviet Union from invading Western Europe. In the wake of the 9/11 attacks, the United States sold weapons to Afghanistan and Iraq to bolster their ability to defeat the Taliban, al Qaeda, and the Islamic State. By selling advanced weaponry to Taiwan, Japan, South Korea, and Australia, the United States hoped to balance rising Chinese power and promote regional stability. Although the specific objectives differ, at root the causal mechanism is the same: using arms sales to shift the balance of power in a direction more favorable to American interests.38 The second mechanism involves using arms sales to generate leverage over the conduct of other nations. As the producer of the world’s most advanced and sought-after weaponry, the United States can dictate, at least to some degree, the conditions under which it will agree to sell certain weapons.39 As Andrew Shapiro puts it, “When a country acquires an advanced U.S. defense system, they are not simply buying a product to enhance their security, they are also seeking a relationship with the United States… . This engagement helps build bilateral ties and creates strong incentives for recipient countries to maintain good relations with the United States.”40 </w:t>
      </w:r>
      <w:r w:rsidRPr="00183989">
        <w:rPr>
          <w:b/>
          <w:bCs/>
          <w:u w:val="single"/>
        </w:rPr>
        <w:t>American influence is thought to be most potent in cases where the United States provides a nation with a large share of</w:t>
      </w:r>
      <w:r w:rsidRPr="00183989">
        <w:rPr>
          <w:sz w:val="16"/>
        </w:rPr>
        <w:t xml:space="preserve"> its </w:t>
      </w:r>
      <w:r w:rsidRPr="00183989">
        <w:rPr>
          <w:b/>
          <w:bCs/>
          <w:u w:val="single"/>
        </w:rPr>
        <w:t>military capabilities</w:t>
      </w:r>
      <w:r w:rsidRPr="00183989">
        <w:rPr>
          <w:sz w:val="16"/>
        </w:rPr>
        <w:t xml:space="preserve">. </w:t>
      </w:r>
      <w:r w:rsidRPr="00183989">
        <w:rPr>
          <w:b/>
          <w:bCs/>
          <w:u w:val="single"/>
        </w:rPr>
        <w:t>In the wake of U.S. pressure to halt Israeli defense exports to China</w:t>
      </w:r>
      <w:r w:rsidRPr="00183989">
        <w:rPr>
          <w:sz w:val="16"/>
        </w:rPr>
        <w:t xml:space="preserve">, for example, </w:t>
      </w:r>
      <w:r w:rsidRPr="00183989">
        <w:rPr>
          <w:b/>
          <w:bCs/>
          <w:u w:val="single"/>
        </w:rPr>
        <w:t>an Israeli official acknowledged</w:t>
      </w:r>
      <w:r w:rsidRPr="00183989">
        <w:rPr>
          <w:sz w:val="16"/>
        </w:rPr>
        <w:t>, “</w:t>
      </w:r>
      <w:r w:rsidRPr="00183989">
        <w:rPr>
          <w:b/>
          <w:bCs/>
          <w:u w:val="single"/>
        </w:rPr>
        <w:t>If the United States</w:t>
      </w:r>
      <w:r w:rsidRPr="00183989">
        <w:rPr>
          <w:sz w:val="16"/>
        </w:rPr>
        <w:t>,</w:t>
      </w:r>
      <w:r w:rsidRPr="00183989">
        <w:rPr>
          <w:b/>
          <w:bCs/>
          <w:u w:val="single"/>
        </w:rPr>
        <w:t xml:space="preserve"> which provides Israel with $2 billion in annual military aid</w:t>
      </w:r>
      <w:r w:rsidRPr="00183989">
        <w:rPr>
          <w:sz w:val="16"/>
        </w:rPr>
        <w:t xml:space="preserve">, </w:t>
      </w:r>
      <w:r w:rsidRPr="00183989">
        <w:rPr>
          <w:b/>
          <w:bCs/>
          <w:u w:val="single"/>
        </w:rPr>
        <w:t>demands that we will not sell</w:t>
      </w:r>
      <w:r w:rsidRPr="00183989">
        <w:rPr>
          <w:sz w:val="16"/>
        </w:rPr>
        <w:t xml:space="preserve"> anything </w:t>
      </w:r>
      <w:r w:rsidRPr="00183989">
        <w:rPr>
          <w:b/>
          <w:bCs/>
          <w:u w:val="single"/>
        </w:rPr>
        <w:t>to China</w:t>
      </w:r>
      <w:r w:rsidRPr="00183989">
        <w:rPr>
          <w:sz w:val="16"/>
        </w:rPr>
        <w:t xml:space="preserve"> — </w:t>
      </w:r>
      <w:r w:rsidRPr="00183989">
        <w:rPr>
          <w:b/>
          <w:bCs/>
          <w:u w:val="single"/>
        </w:rPr>
        <w:t>then we won’t.</w:t>
      </w:r>
      <w:r w:rsidRPr="00183989">
        <w:rPr>
          <w:sz w:val="16"/>
        </w:rPr>
        <w:t xml:space="preserve"> If the Americans decide we should not be selling arms to other countries as well — </w:t>
      </w:r>
      <w:r w:rsidRPr="00183989">
        <w:rPr>
          <w:b/>
          <w:bCs/>
          <w:u w:val="single"/>
        </w:rPr>
        <w:t>Israel will have no choice but to comply</w:t>
      </w:r>
      <w:r w:rsidRPr="00183989">
        <w:rPr>
          <w:sz w:val="16"/>
        </w:rPr>
        <w:t xml:space="preserve">.”41 The </w:t>
      </w:r>
      <w:r w:rsidRPr="00183989">
        <w:rPr>
          <w:b/>
          <w:bCs/>
          <w:u w:val="single"/>
        </w:rPr>
        <w:t>United States has used arms sales</w:t>
      </w:r>
      <w:r w:rsidRPr="00183989">
        <w:rPr>
          <w:b/>
          <w:bCs/>
          <w:sz w:val="16"/>
        </w:rPr>
        <w:t xml:space="preserve"> to</w:t>
      </w:r>
      <w:r w:rsidRPr="00183989">
        <w:rPr>
          <w:sz w:val="16"/>
        </w:rPr>
        <w:t xml:space="preserve"> try to </w:t>
      </w:r>
      <w:r w:rsidRPr="00183989">
        <w:rPr>
          <w:b/>
          <w:bCs/>
          <w:u w:val="single"/>
        </w:rPr>
        <w:t>encourage states to vote with the United States at the UN</w:t>
      </w:r>
      <w:r w:rsidRPr="00183989">
        <w:rPr>
          <w:sz w:val="16"/>
        </w:rPr>
        <w:t xml:space="preserve">, to </w:t>
      </w:r>
      <w:r w:rsidRPr="00183989">
        <w:rPr>
          <w:b/>
          <w:bCs/>
          <w:u w:val="single"/>
        </w:rPr>
        <w:t>support or adopt</w:t>
      </w:r>
      <w:r w:rsidRPr="007326B7">
        <w:rPr>
          <w:sz w:val="16"/>
          <w:szCs w:val="16"/>
        </w:rPr>
        <w:t xml:space="preserve"> pro-Western and </w:t>
      </w:r>
      <w:r w:rsidRPr="007326B7">
        <w:rPr>
          <w:rStyle w:val="Emphasis"/>
        </w:rPr>
        <w:t>pro-U.S. foreign policies</w:t>
      </w:r>
      <w:r w:rsidRPr="00183989">
        <w:rPr>
          <w:sz w:val="16"/>
        </w:rPr>
        <w:t xml:space="preserve">, to </w:t>
      </w:r>
      <w:r w:rsidRPr="00183989">
        <w:rPr>
          <w:b/>
          <w:bCs/>
          <w:u w:val="single"/>
        </w:rPr>
        <w:t>convince</w:t>
      </w:r>
      <w:r w:rsidRPr="00183989">
        <w:rPr>
          <w:sz w:val="16"/>
        </w:rPr>
        <w:t xml:space="preserve"> Egypt and </w:t>
      </w:r>
      <w:r w:rsidRPr="00183989">
        <w:rPr>
          <w:b/>
          <w:bCs/>
          <w:u w:val="single"/>
        </w:rPr>
        <w:t>Israel to accept peace accords</w:t>
      </w:r>
      <w:r w:rsidRPr="00183989">
        <w:rPr>
          <w:sz w:val="16"/>
        </w:rPr>
        <w:t xml:space="preserve">, </w:t>
      </w:r>
      <w:r w:rsidRPr="00183989">
        <w:rPr>
          <w:b/>
          <w:bCs/>
          <w:u w:val="single"/>
        </w:rPr>
        <w:t xml:space="preserve">and to </w:t>
      </w:r>
      <w:r w:rsidRPr="007326B7">
        <w:rPr>
          <w:rStyle w:val="Emphasis"/>
        </w:rPr>
        <w:t>gain access to military bases</w:t>
      </w:r>
      <w:r w:rsidRPr="00183989">
        <w:rPr>
          <w:sz w:val="16"/>
        </w:rPr>
        <w:t xml:space="preserve"> in places such as Greece, Turkey, Kenya, Somalia, Oman, and the Philippines. After the Cold War, the United States also sought to tie arms transfers to human rights and democratization efforts in client states.</w:t>
      </w:r>
      <w:proofErr w:type="gramStart"/>
      <w:r w:rsidRPr="00183989">
        <w:rPr>
          <w:sz w:val="16"/>
        </w:rPr>
        <w:t>42 .</w:t>
      </w:r>
      <w:proofErr w:type="gramEnd"/>
    </w:p>
    <w:p w14:paraId="7C9ABAF2" w14:textId="154E14C2" w:rsidR="00DC251D" w:rsidRPr="00A95758" w:rsidRDefault="00DC251D" w:rsidP="00DC251D">
      <w:pPr>
        <w:pStyle w:val="Heading4"/>
      </w:pPr>
      <w:r>
        <w:t>The Us-Israel alliance is the lynchpin of American primacy in the Middle East – deters Russian interference</w:t>
      </w:r>
    </w:p>
    <w:p w14:paraId="5702DB36" w14:textId="77777777" w:rsidR="00DC251D" w:rsidRDefault="00DC251D" w:rsidP="00DC251D">
      <w:r w:rsidRPr="000B1E9F">
        <w:rPr>
          <w:rStyle w:val="Style13ptBold"/>
        </w:rPr>
        <w:t>Wilson Center 6/3</w:t>
      </w:r>
      <w:r>
        <w:t xml:space="preserve"> (Wilson center, Joint Study done by Kennan Institute, Woodrow Wilson International Center for ScholarsInstitute for Policy and Strategy (IPS), Interdisciplinary Center (IDC), Herzliya</w:t>
      </w:r>
      <w:r w:rsidRPr="000B1E9F">
        <w:t>, 6-3-2019, "Coping with the Russian Challenge in the Middle East: U.S.-Israeli Perspectives and Opportunities for Cooperation," Wilson Center, https://www.wilsoncenter.org/article/coping-the-russian-challenge-the-middle-east-us-israeli-perspectives-and-opportunities-for</w:t>
      </w:r>
      <w:r>
        <w:t>)</w:t>
      </w:r>
    </w:p>
    <w:p w14:paraId="23A085DA" w14:textId="77777777" w:rsidR="00DC251D" w:rsidRDefault="00DC251D" w:rsidP="00DC251D">
      <w:pPr>
        <w:rPr>
          <w:u w:val="single"/>
        </w:rPr>
      </w:pPr>
      <w:r w:rsidRPr="000B1E9F">
        <w:rPr>
          <w:sz w:val="16"/>
        </w:rPr>
        <w:t xml:space="preserve">At a time of redefinition for the international order, </w:t>
      </w:r>
      <w:r w:rsidRPr="000B1E9F">
        <w:rPr>
          <w:u w:val="single"/>
        </w:rPr>
        <w:t>Israel and the United States share a wide range of mutual interests where the Middle East is concerned.</w:t>
      </w:r>
      <w:r w:rsidRPr="000B1E9F">
        <w:rPr>
          <w:sz w:val="16"/>
        </w:rPr>
        <w:t xml:space="preserve"> This commonality is one aspect of the international order that is not in flux. </w:t>
      </w:r>
      <w:r w:rsidRPr="000B1E9F">
        <w:rPr>
          <w:u w:val="single"/>
        </w:rPr>
        <w:t>While acknowledging limits to its military commitments in the region, the United States seeks to retain its position as the dominant security actor in the Middle East.</w:t>
      </w:r>
      <w:r w:rsidRPr="000B1E9F">
        <w:rPr>
          <w:sz w:val="16"/>
        </w:rPr>
        <w:t xml:space="preserve"> Among other goals, Washington aims to secure order and stability in Syria, which at a minimum means avoiding great power conflict and the deepening of state </w:t>
      </w:r>
      <w:proofErr w:type="gramStart"/>
      <w:r w:rsidRPr="000B1E9F">
        <w:rPr>
          <w:sz w:val="16"/>
        </w:rPr>
        <w:t>failure, but</w:t>
      </w:r>
      <w:proofErr w:type="gramEnd"/>
      <w:r w:rsidRPr="000B1E9F">
        <w:rPr>
          <w:sz w:val="16"/>
        </w:rPr>
        <w:t xml:space="preserve"> could also entail achieving a political settlement to the Syrian civil war</w:t>
      </w:r>
      <w:r w:rsidRPr="000B1E9F">
        <w:rPr>
          <w:u w:val="single"/>
        </w:rPr>
        <w:t>. The United States views Israel’s security as a top priority, as well as a core part of a regionwide counterterrorism strategy</w:t>
      </w:r>
      <w:r w:rsidRPr="000B1E9F">
        <w:rPr>
          <w:sz w:val="16"/>
        </w:rPr>
        <w:t xml:space="preserve">. Meanwhile, in Syria, </w:t>
      </w:r>
      <w:r w:rsidRPr="000B1E9F">
        <w:rPr>
          <w:u w:val="single"/>
        </w:rPr>
        <w:t>Israel has as its paramount goal pushing back Iran’s military entrenchment and ideally the full-scale withdrawal of Iranian military assets from Syria. Israel is willing to work with regional actors that will contribute to this outcome. Israel also sees the continuity of American military dominance in the region as crucial to its security and to regional order.</w:t>
      </w:r>
      <w:r>
        <w:rPr>
          <w:u w:val="single"/>
        </w:rPr>
        <w:t xml:space="preserve"> </w:t>
      </w:r>
      <w:r w:rsidRPr="000B1E9F">
        <w:rPr>
          <w:sz w:val="16"/>
        </w:rPr>
        <w:t xml:space="preserve">Israel and the United States enjoy a unique relationship, which rests on a commonality of strategic interests and on shared values. </w:t>
      </w:r>
      <w:r w:rsidRPr="000B1E9F">
        <w:rPr>
          <w:rStyle w:val="Emphasis"/>
        </w:rPr>
        <w:t>Israel is the United States’ vital ally in the Middle East.</w:t>
      </w:r>
      <w:r w:rsidRPr="000B1E9F">
        <w:rPr>
          <w:sz w:val="16"/>
        </w:rPr>
        <w:t xml:space="preserve"> The two countries conduct intelligence cooperation of the most important and most sensitive nature. </w:t>
      </w:r>
      <w:r w:rsidRPr="000B1E9F">
        <w:rPr>
          <w:u w:val="single"/>
        </w:rPr>
        <w:t>The U.S.-Israel alliance is a key pillar of Israeli security, and the United States also benefits from this close cooperation.</w:t>
      </w:r>
      <w:r w:rsidRPr="000B1E9F">
        <w:rPr>
          <w:sz w:val="16"/>
        </w:rPr>
        <w:t xml:space="preserve"> The two countries share an understanding that Israel must have freedom of action to exercise its legitimate right of self-defense in a region where its national interests and its most basic national security are constantly challenged from multiple directions. </w:t>
      </w:r>
      <w:r w:rsidRPr="000B1E9F">
        <w:rPr>
          <w:u w:val="single"/>
        </w:rPr>
        <w:t>Russia</w:t>
      </w:r>
      <w:r w:rsidRPr="000B1E9F">
        <w:rPr>
          <w:sz w:val="16"/>
        </w:rPr>
        <w:t xml:space="preserve">, which is reasserting its historic role as a global power in Europe, the Middle East, and beyond, </w:t>
      </w:r>
      <w:r w:rsidRPr="000B1E9F">
        <w:rPr>
          <w:u w:val="single"/>
        </w:rPr>
        <w:t>poses challenges for the United States and Israel.</w:t>
      </w:r>
      <w:r w:rsidRPr="000B1E9F">
        <w:rPr>
          <w:sz w:val="16"/>
        </w:rPr>
        <w:t xml:space="preserve"> It is an actor capable of frustrating both Washington’s and Jerusalem’s foreign policy and national security goals, or of doing even worse damage. </w:t>
      </w:r>
      <w:r w:rsidRPr="000B1E9F">
        <w:rPr>
          <w:u w:val="single"/>
        </w:rPr>
        <w:t>Relations between the United States and Russia are at their lowest ebb in decades</w:t>
      </w:r>
      <w:r w:rsidRPr="000B1E9F">
        <w:rPr>
          <w:sz w:val="16"/>
        </w:rPr>
        <w:t xml:space="preserve">. </w:t>
      </w:r>
      <w:r w:rsidRPr="000B1E9F">
        <w:rPr>
          <w:u w:val="single"/>
        </w:rPr>
        <w:t>Inflection points</w:t>
      </w:r>
      <w:r w:rsidRPr="000B1E9F">
        <w:rPr>
          <w:sz w:val="16"/>
        </w:rPr>
        <w:t xml:space="preserve"> in this downward trend </w:t>
      </w:r>
      <w:r w:rsidRPr="000B1E9F">
        <w:rPr>
          <w:u w:val="single"/>
        </w:rPr>
        <w:t>include</w:t>
      </w:r>
      <w:r w:rsidRPr="000B1E9F">
        <w:rPr>
          <w:sz w:val="16"/>
        </w:rPr>
        <w:t xml:space="preserve"> Russia’s military incursions into Georgia and Ukraine, interference in U.S. and other democracies’ politics and elections, the return to great power competition, and </w:t>
      </w:r>
      <w:r w:rsidRPr="000B1E9F">
        <w:rPr>
          <w:u w:val="single"/>
        </w:rPr>
        <w:t>a reassertion of Russian influence in the Middle East.</w:t>
      </w:r>
      <w:r>
        <w:rPr>
          <w:u w:val="single"/>
        </w:rPr>
        <w:t xml:space="preserve"> </w:t>
      </w:r>
      <w:r w:rsidRPr="000B1E9F">
        <w:rPr>
          <w:u w:val="single"/>
        </w:rPr>
        <w:t>Russian intervention in the Middle East has focused on Syria, but Russia’s efforts to increase its footprint are wider, encompassing the entire region.</w:t>
      </w:r>
      <w:r w:rsidRPr="000B1E9F">
        <w:rPr>
          <w:sz w:val="16"/>
        </w:rPr>
        <w:t xml:space="preserve"> These efforts notwithstanding, Russia has failed to extend its writ substantially beyond the Syrian arena and is no match for the dominant U.S. presence in the region. </w:t>
      </w:r>
      <w:r w:rsidRPr="000B1E9F">
        <w:rPr>
          <w:u w:val="single"/>
        </w:rPr>
        <w:t>Russia’s practice of negotiating the divides between rival actors from the position of a power broker is a challenge</w:t>
      </w:r>
      <w:r w:rsidRPr="000B1E9F">
        <w:rPr>
          <w:sz w:val="16"/>
        </w:rPr>
        <w:t xml:space="preserve"> and an opportunity. Clearly, Russian assertiveness in Syria and its cooperation with Iran could increase following the U.S. decision to withdraw some of its forces from Syria. Under these circumstances, Israel faces a strategic challenge in Syria. This is because Iran appears determined to establish a second missile and terror front in the country, while Russia’s military presence constrains Israel's freedom of action to combat Iran and its proxies. Although Russian policy adversely affects both Washington and Jerusalem, the two allied democracies do not necessarily see Russian intentions and interests through the same lens. Washington does not generally prioritize the threat that Russia’s involvement in Syria poses to Israel and can be skeptical about Israeli-Russian high-level engagement, despite the Israeli view that such engagement is crucial for securing and maintaining its ability to operate in Syria. American policymakers are concerned about what could be a tightening relationship between Jerusalem and Moscow, which might enable Russia to project power in the Middle East more broadly and possibly to the detriment of U.S. interests. Yet </w:t>
      </w:r>
      <w:r w:rsidRPr="000B1E9F">
        <w:rPr>
          <w:u w:val="single"/>
        </w:rPr>
        <w:t>the U.S.-Israel alliance and the stabilizing effect of the U.S. presence in the region contribute greatly to Israel's national security, and these are sacrosanct interests for Israel.</w:t>
      </w:r>
      <w:r w:rsidRPr="000B1E9F">
        <w:rPr>
          <w:sz w:val="16"/>
        </w:rPr>
        <w:t xml:space="preserve"> Moreover,</w:t>
      </w:r>
      <w:r w:rsidRPr="000B1E9F">
        <w:rPr>
          <w:u w:val="single"/>
        </w:rPr>
        <w:t xml:space="preserve"> Israel is</w:t>
      </w:r>
      <w:r w:rsidRPr="000B1E9F">
        <w:rPr>
          <w:sz w:val="16"/>
        </w:rPr>
        <w:t xml:space="preserve"> in fact </w:t>
      </w:r>
      <w:r w:rsidRPr="000B1E9F">
        <w:rPr>
          <w:u w:val="single"/>
        </w:rPr>
        <w:t>sympathetic to Washington’s concerns about Russian global malign activity and restricts</w:t>
      </w:r>
      <w:r w:rsidRPr="000B1E9F">
        <w:rPr>
          <w:sz w:val="16"/>
        </w:rPr>
        <w:t xml:space="preserve"> the scope of its security contacts with </w:t>
      </w:r>
      <w:r w:rsidRPr="000B1E9F">
        <w:rPr>
          <w:u w:val="single"/>
        </w:rPr>
        <w:t>Russia accordingly</w:t>
      </w:r>
      <w:r w:rsidRPr="000B1E9F">
        <w:rPr>
          <w:sz w:val="16"/>
        </w:rPr>
        <w:t xml:space="preserve">. Going forward, </w:t>
      </w:r>
      <w:r w:rsidRPr="000B1E9F">
        <w:rPr>
          <w:u w:val="single"/>
        </w:rPr>
        <w:t>Jerusalem will need to</w:t>
      </w:r>
      <w:r w:rsidRPr="000B1E9F">
        <w:rPr>
          <w:sz w:val="16"/>
        </w:rPr>
        <w:t xml:space="preserve"> balance management of the Russian factor in Syria with its long-term interests in </w:t>
      </w:r>
      <w:r w:rsidRPr="000B1E9F">
        <w:rPr>
          <w:u w:val="single"/>
        </w:rPr>
        <w:t>support</w:t>
      </w:r>
      <w:r w:rsidRPr="000B1E9F">
        <w:rPr>
          <w:sz w:val="16"/>
        </w:rPr>
        <w:t xml:space="preserve">ing and preserving </w:t>
      </w:r>
      <w:r w:rsidRPr="000B1E9F">
        <w:rPr>
          <w:u w:val="single"/>
        </w:rPr>
        <w:t>a favorable U.S. position in the region.</w:t>
      </w:r>
    </w:p>
    <w:p w14:paraId="5E9A0CAF" w14:textId="7F991DF8" w:rsidR="007A6CB7" w:rsidRPr="00A95758" w:rsidRDefault="007A6CB7" w:rsidP="007A6CB7">
      <w:pPr>
        <w:pStyle w:val="Heading4"/>
      </w:pPr>
      <w:r>
        <w:t xml:space="preserve">Arms sales to Israel maintains US hegemony in the </w:t>
      </w:r>
      <w:r w:rsidR="00017398">
        <w:t>Middle East and strengthen the American military</w:t>
      </w:r>
    </w:p>
    <w:p w14:paraId="56E56D77" w14:textId="77777777" w:rsidR="007A6CB7" w:rsidRPr="00A95758" w:rsidRDefault="007A6CB7" w:rsidP="007A6CB7">
      <w:r w:rsidRPr="00A95758">
        <w:rPr>
          <w:rStyle w:val="Style13ptBold"/>
        </w:rPr>
        <w:t>Badillo 4/9</w:t>
      </w:r>
      <w:r>
        <w:t xml:space="preserve"> (Anna Badillo</w:t>
      </w:r>
      <w:r w:rsidRPr="00A95758">
        <w:t xml:space="preserve">, search analyst at Canadians for Justice and Peace in the Middle East based in Montreal, Quebec. She holds an </w:t>
      </w:r>
      <w:proofErr w:type="gramStart"/>
      <w:r w:rsidRPr="00A95758">
        <w:t>M.Phil</w:t>
      </w:r>
      <w:proofErr w:type="gramEnd"/>
      <w:r w:rsidRPr="00A95758">
        <w:t xml:space="preserve"> from Trinity College Dublin, in International Peace Studies. 4-9-2019, "The US-Israel ‘special relationship’ subsidizes American military industry and Israeli colonialism," https://thedefensepost.com/2019/04/09/us-israel-arms-sales-opinion/</w:t>
      </w:r>
      <w:r>
        <w:t>)</w:t>
      </w:r>
    </w:p>
    <w:p w14:paraId="3AA54A8B" w14:textId="77777777" w:rsidR="007A6CB7" w:rsidRDefault="007A6CB7" w:rsidP="007A6CB7">
      <w:pPr>
        <w:rPr>
          <w:u w:val="single"/>
        </w:rPr>
      </w:pPr>
      <w:r w:rsidRPr="00A95758">
        <w:rPr>
          <w:sz w:val="16"/>
        </w:rPr>
        <w:t xml:space="preserve">Max Ajl, a PhD candidate in development sociology at Cornell University, </w:t>
      </w:r>
      <w:hyperlink r:id="rId20" w:tgtFrame="_blank" w:history="1">
        <w:r w:rsidRPr="00A95758">
          <w:rPr>
            <w:rStyle w:val="Hyperlink"/>
            <w:sz w:val="16"/>
          </w:rPr>
          <w:t>writes</w:t>
        </w:r>
      </w:hyperlink>
      <w:r w:rsidRPr="00A95758">
        <w:rPr>
          <w:sz w:val="16"/>
        </w:rPr>
        <w:t>: “</w:t>
      </w:r>
      <w:r w:rsidRPr="00BE5492">
        <w:rPr>
          <w:u w:val="single"/>
        </w:rPr>
        <w:t>U.S. ‘military assistance,’</w:t>
      </w:r>
      <w:r w:rsidRPr="00A95758">
        <w:rPr>
          <w:sz w:val="16"/>
        </w:rPr>
        <w:t xml:space="preserve"> more accurately understood as a circular flow through which U.S. weapons firms profit off the colonization of Palestinian land and Israeli destabilization of the surrounding states, </w:t>
      </w:r>
      <w:r w:rsidRPr="00BE5492">
        <w:rPr>
          <w:u w:val="single"/>
        </w:rPr>
        <w:t>is a long-term structuring element of the U.S.-Israel ‘special relationship.’”</w:t>
      </w:r>
      <w:r>
        <w:rPr>
          <w:u w:val="single"/>
        </w:rPr>
        <w:t xml:space="preserve"> </w:t>
      </w:r>
      <w:r w:rsidRPr="00A95758">
        <w:rPr>
          <w:sz w:val="16"/>
        </w:rPr>
        <w:t xml:space="preserve">U.S. military </w:t>
      </w:r>
      <w:hyperlink r:id="rId21" w:tgtFrame="_blank" w:history="1">
        <w:r w:rsidRPr="00A95758">
          <w:rPr>
            <w:rStyle w:val="Hyperlink"/>
            <w:sz w:val="16"/>
          </w:rPr>
          <w:t>loans</w:t>
        </w:r>
      </w:hyperlink>
      <w:r w:rsidRPr="00A95758">
        <w:rPr>
          <w:sz w:val="16"/>
        </w:rPr>
        <w:t xml:space="preserve"> started arriving in Israel in November 1971, when the Nixon administration signed a Memorandum of Understanding with Israel to build up its domestic industrial-arms sector through technical and manufacturing assistance. Grants started to replace loans in 1974. </w:t>
      </w:r>
      <w:r w:rsidRPr="00BE5492">
        <w:rPr>
          <w:u w:val="single"/>
        </w:rPr>
        <w:t xml:space="preserve">The U.S. government </w:t>
      </w:r>
      <w:r w:rsidRPr="00A95758">
        <w:rPr>
          <w:sz w:val="16"/>
        </w:rPr>
        <w:t xml:space="preserve">shortly afterwards </w:t>
      </w:r>
      <w:r w:rsidRPr="00BE5492">
        <w:rPr>
          <w:u w:val="single"/>
        </w:rPr>
        <w:t>started to permit Israel to spend 26% of the annual military grant on purchases in Israel</w:t>
      </w:r>
      <w:r w:rsidRPr="00A95758">
        <w:rPr>
          <w:sz w:val="16"/>
        </w:rPr>
        <w:t xml:space="preserve"> – a unique arrangement, since by U.S. law recipient countries must spend </w:t>
      </w:r>
      <w:proofErr w:type="gramStart"/>
      <w:r w:rsidRPr="00A95758">
        <w:rPr>
          <w:sz w:val="16"/>
        </w:rPr>
        <w:t>all of</w:t>
      </w:r>
      <w:proofErr w:type="gramEnd"/>
      <w:r w:rsidRPr="00A95758">
        <w:rPr>
          <w:sz w:val="16"/>
        </w:rPr>
        <w:t xml:space="preserve"> their foreign military financing in the U.S. According to Ajl, “</w:t>
      </w:r>
      <w:r w:rsidRPr="00BE5492">
        <w:rPr>
          <w:u w:val="single"/>
        </w:rPr>
        <w:t>the Israeli military industry often relies on U.S. technological inputs, and the U.S. forbids Israel from manufacturing crucial heavy weaponry, such as fighter jets, in order to maintain control over Israel.”</w:t>
      </w:r>
      <w:r>
        <w:rPr>
          <w:u w:val="single"/>
        </w:rPr>
        <w:t xml:space="preserve"> </w:t>
      </w:r>
      <w:r w:rsidRPr="00A95758">
        <w:rPr>
          <w:sz w:val="16"/>
        </w:rPr>
        <w:t xml:space="preserve">U.S. military grants to Israel were often quid pro quo, as Israel increasingly took on the work for which the U.S. could not publicly take responsibility, given popular unease in the States over aid to fascist dictatorships. As the International Jewish Anti-Zionist Network noted in their </w:t>
      </w:r>
      <w:hyperlink r:id="rId22" w:tgtFrame="_blank" w:history="1">
        <w:r w:rsidRPr="00A95758">
          <w:rPr>
            <w:rStyle w:val="Hyperlink"/>
            <w:sz w:val="16"/>
          </w:rPr>
          <w:t>report</w:t>
        </w:r>
      </w:hyperlink>
      <w:r w:rsidRPr="00A95758">
        <w:rPr>
          <w:sz w:val="16"/>
        </w:rPr>
        <w:t xml:space="preserve">, Israel’s Worldwide Role in Repression, in the 1970s, Israel armed the brutal military regime of the Argentinian junta that imposed seven years of state terrorism on the population. Israel also provided most of the arms that Nicaraguan dictator Anastasio “Tachito” Somoza used in the last year of his dictatorship to oppose the revolution, a conflict that killed tens of thousands of Nicaraguans in the 1970s. By the 2000s, </w:t>
      </w:r>
      <w:r w:rsidRPr="00A95758">
        <w:rPr>
          <w:u w:val="single"/>
        </w:rPr>
        <w:t xml:space="preserve">the Israeli military-industrial complex had produced an industry capable of competing in small-arms and high-end security technology on a worldwide scale. Israel started to export arms </w:t>
      </w:r>
      <w:r w:rsidRPr="00A95758">
        <w:rPr>
          <w:sz w:val="16"/>
        </w:rPr>
        <w:t xml:space="preserve">that have been refined through high-technology colonial policing of the Palestinian population, especially in the Gaza Strip and the West Bank. In recent years, Israel has risen to one of the </w:t>
      </w:r>
      <w:hyperlink r:id="rId23" w:tgtFrame="_blank" w:history="1">
        <w:r w:rsidRPr="00A95758">
          <w:rPr>
            <w:rStyle w:val="Hyperlink"/>
            <w:sz w:val="16"/>
          </w:rPr>
          <w:t>top 10 arms exporters</w:t>
        </w:r>
      </w:hyperlink>
      <w:r w:rsidRPr="00A95758">
        <w:rPr>
          <w:sz w:val="16"/>
        </w:rPr>
        <w:t xml:space="preserve"> in the world. Last May Haaretz </w:t>
      </w:r>
      <w:hyperlink r:id="rId24" w:tgtFrame="_blank" w:history="1">
        <w:r w:rsidRPr="00A95758">
          <w:rPr>
            <w:rStyle w:val="Hyperlink"/>
            <w:sz w:val="16"/>
          </w:rPr>
          <w:t>reported</w:t>
        </w:r>
      </w:hyperlink>
      <w:r w:rsidRPr="00A95758">
        <w:rPr>
          <w:sz w:val="16"/>
        </w:rPr>
        <w:t xml:space="preserve">, “Israel’s defense-related exports in 2017 totalled $9.2 billion, an all-time record and whooping 40% increase over 2016 – when defense-related transactions totaled $6.5 billion.” The Obama administration adjustments to </w:t>
      </w:r>
      <w:hyperlink r:id="rId25" w:tgtFrame="_blank" w:history="1">
        <w:r w:rsidRPr="00A95758">
          <w:rPr>
            <w:rStyle w:val="Hyperlink"/>
            <w:sz w:val="16"/>
          </w:rPr>
          <w:t>Israel’s military aid package</w:t>
        </w:r>
      </w:hyperlink>
      <w:r w:rsidRPr="00A95758">
        <w:rPr>
          <w:sz w:val="16"/>
        </w:rPr>
        <w:t xml:space="preserve"> came amidst a shifting geopolitical environment, both within the U.S. and Israel. There was a shift in original MOU that would slowly phase out the provisions through which Israel could spend up to 26% of its funding package within Israel, to Israel spending more of this funding on the advanced military capabilities that only the United States can provide – as much as $1.2 billion per year, according to Ajl. In addition, this MOU locked in $500 million annually for missile defense.</w:t>
      </w:r>
      <w:r w:rsidRPr="00A95758">
        <w:rPr>
          <w:rStyle w:val="Emphasis"/>
        </w:rPr>
        <w:t xml:space="preserve">The MOU mandates Israel update its fighter aircraft fleet, which is a direct </w:t>
      </w:r>
      <w:hyperlink r:id="rId26" w:tgtFrame="_blank" w:history="1">
        <w:r w:rsidRPr="00A95758">
          <w:rPr>
            <w:rStyle w:val="Emphasis"/>
          </w:rPr>
          <w:t>investment</w:t>
        </w:r>
      </w:hyperlink>
      <w:r w:rsidRPr="00A95758">
        <w:rPr>
          <w:rStyle w:val="Emphasis"/>
        </w:rPr>
        <w:t xml:space="preserve"> into the U.S. military-industrial complex</w:t>
      </w:r>
      <w:r w:rsidRPr="00A95758">
        <w:rPr>
          <w:sz w:val="16"/>
        </w:rPr>
        <w:t xml:space="preserve">, given that fighter-jet factories are exclusively based in the United States. Not only does U.S. foreign policy and Israeli-settler colonialism shape what happens across historic Palestine, it also shapes what happens across the Middle East region. </w:t>
      </w:r>
      <w:r w:rsidRPr="00A95758">
        <w:rPr>
          <w:u w:val="single"/>
        </w:rPr>
        <w:t>The firm establishment of Israel’s military defense industry</w:t>
      </w:r>
      <w:r w:rsidRPr="00A95758">
        <w:rPr>
          <w:sz w:val="16"/>
        </w:rPr>
        <w:t xml:space="preserve"> also </w:t>
      </w:r>
      <w:r w:rsidRPr="00A95758">
        <w:rPr>
          <w:u w:val="single"/>
        </w:rPr>
        <w:t>provides an excuse to sell ever-more-sophisticated weapons to other regional U.S. allies</w:t>
      </w:r>
      <w:r w:rsidRPr="00A95758">
        <w:rPr>
          <w:sz w:val="16"/>
        </w:rPr>
        <w:t xml:space="preserve">, especially Saudi Arabia. As long as </w:t>
      </w:r>
      <w:hyperlink r:id="rId27" w:history="1">
        <w:r w:rsidRPr="00A95758">
          <w:rPr>
            <w:rStyle w:val="Hyperlink"/>
            <w:sz w:val="16"/>
          </w:rPr>
          <w:t>Israel has the latest U.S. technology</w:t>
        </w:r>
      </w:hyperlink>
      <w:r w:rsidRPr="00A95758">
        <w:rPr>
          <w:sz w:val="16"/>
        </w:rPr>
        <w:t xml:space="preserve">, other countries can buy older models, again to the great profit of the U.S. defense industry. </w:t>
      </w:r>
      <w:r w:rsidRPr="00A95758">
        <w:rPr>
          <w:u w:val="single"/>
        </w:rPr>
        <w:t>Israel thus is the spark plug for an entire region-wide weapons bazaar</w:t>
      </w:r>
      <w:r w:rsidRPr="00A95758">
        <w:rPr>
          <w:sz w:val="16"/>
        </w:rPr>
        <w:t xml:space="preserve">, while also providing such countries the means to destroy and dismantle even poorer countries like Yemen. </w:t>
      </w:r>
      <w:r w:rsidRPr="00A95758">
        <w:rPr>
          <w:rStyle w:val="Emphasis"/>
        </w:rPr>
        <w:t>This keeps the</w:t>
      </w:r>
      <w:r w:rsidRPr="00A95758">
        <w:rPr>
          <w:u w:val="single"/>
        </w:rPr>
        <w:t xml:space="preserve"> entire </w:t>
      </w:r>
      <w:r w:rsidRPr="00A95758">
        <w:rPr>
          <w:rStyle w:val="Emphasis"/>
        </w:rPr>
        <w:t>region</w:t>
      </w:r>
      <w:r w:rsidRPr="00A95758">
        <w:rPr>
          <w:sz w:val="16"/>
        </w:rPr>
        <w:t xml:space="preserve"> aflame, oppressed and desperate, and thus </w:t>
      </w:r>
      <w:r w:rsidRPr="00A95758">
        <w:rPr>
          <w:rStyle w:val="Emphasis"/>
        </w:rPr>
        <w:t>unlikely to upset hierarchical</w:t>
      </w:r>
      <w:r w:rsidRPr="00A95758">
        <w:rPr>
          <w:u w:val="single"/>
        </w:rPr>
        <w:t xml:space="preserve"> regional and international </w:t>
      </w:r>
      <w:r w:rsidRPr="00A95758">
        <w:rPr>
          <w:rStyle w:val="Emphasis"/>
        </w:rPr>
        <w:t>social structures</w:t>
      </w:r>
      <w:r w:rsidRPr="00A95758">
        <w:rPr>
          <w:sz w:val="16"/>
        </w:rPr>
        <w:t xml:space="preserve">. Ajl suggests that one of reasons the United States pushed through this MOU before Obama left office is the rising discontent within the U.S. population over ongoing support for Israeli colonization of historic Palestine and the surrounding region. Frida Berrigan, author of Made in the U.S.A.: American Military Aid to Israel, </w:t>
      </w:r>
      <w:hyperlink r:id="rId28" w:tgtFrame="_blank" w:history="1">
        <w:r w:rsidRPr="00A95758">
          <w:rPr>
            <w:rStyle w:val="Hyperlink"/>
            <w:sz w:val="16"/>
          </w:rPr>
          <w:t>writes</w:t>
        </w:r>
      </w:hyperlink>
      <w:r w:rsidRPr="00A95758">
        <w:rPr>
          <w:sz w:val="16"/>
        </w:rPr>
        <w:t xml:space="preserve"> that a major barrier to any shift in American policy towards Palestine-Israel is “financial pressures from a U.S military industrial complex accustomed to billions of dollars in sales to Israel and other Middle Eastern nations locked in a seemingly perpetual arms race with each other by all buying American and using Foreign Military Financing (FMF) to pay the bills.” The United States is the primary source of Israel’s far superior arsenal. </w:t>
      </w:r>
      <w:r w:rsidRPr="00A95758">
        <w:rPr>
          <w:u w:val="single"/>
        </w:rPr>
        <w:t>Israel’s</w:t>
      </w:r>
      <w:r>
        <w:rPr>
          <w:u w:val="single"/>
        </w:rPr>
        <w:t xml:space="preserve"> </w:t>
      </w:r>
      <w:hyperlink r:id="rId29" w:tgtFrame="_blank" w:history="1">
        <w:r w:rsidRPr="00A95758">
          <w:rPr>
            <w:rStyle w:val="Hyperlink"/>
            <w:u w:val="single"/>
          </w:rPr>
          <w:t>dependence</w:t>
        </w:r>
      </w:hyperlink>
      <w:r>
        <w:rPr>
          <w:u w:val="single"/>
        </w:rPr>
        <w:t xml:space="preserve"> </w:t>
      </w:r>
      <w:r w:rsidRPr="00A95758">
        <w:rPr>
          <w:u w:val="single"/>
        </w:rPr>
        <w:t>on the U.S. for aid and arms means that the Israeli military relies on spare parts and technical assistance from the U.S. to maintain optimum performance in battle.</w:t>
      </w:r>
    </w:p>
    <w:p w14:paraId="35D46CE3" w14:textId="4E2C35E5" w:rsidR="007A6CB7" w:rsidRDefault="007A6CB7" w:rsidP="007A6CB7">
      <w:pPr>
        <w:pStyle w:val="Heading3"/>
      </w:pPr>
      <w:r>
        <w:t>2NC – Mexico</w:t>
      </w:r>
    </w:p>
    <w:p w14:paraId="2E1FFD16" w14:textId="4250126B" w:rsidR="007A6CB7" w:rsidRDefault="007A6CB7" w:rsidP="007A6CB7">
      <w:pPr>
        <w:pStyle w:val="Heading4"/>
      </w:pPr>
      <w:r>
        <w:t>The US is strengthening military alliances across Latin America now to counter China &amp; Russia –</w:t>
      </w:r>
      <w:r w:rsidR="00DC251D">
        <w:t xml:space="preserve">reducing </w:t>
      </w:r>
      <w:r>
        <w:t xml:space="preserve">arms sales destroys crucial ties </w:t>
      </w:r>
    </w:p>
    <w:p w14:paraId="1C3CFB47" w14:textId="77777777" w:rsidR="007A6CB7" w:rsidRPr="00E43940" w:rsidRDefault="007A6CB7" w:rsidP="007A6CB7">
      <w:pPr>
        <w:spacing w:after="0"/>
      </w:pPr>
      <w:r w:rsidRPr="00E43940">
        <w:rPr>
          <w:rStyle w:val="Style13ptBold"/>
        </w:rPr>
        <w:t>Seligman 18</w:t>
      </w:r>
      <w:r>
        <w:t xml:space="preserve"> (Lara Seligman is a staff writer at Foreign Policy, “U.S. Military Targets Growing Russian and Chinese Influence in Latin America U.S. Military Targets Growing Russian and Chinese Influence in Latin America ,” 11/19/18, </w:t>
      </w:r>
      <w:hyperlink r:id="rId30" w:history="1">
        <w:r w:rsidRPr="00EF3429">
          <w:rPr>
            <w:rStyle w:val="Hyperlink"/>
          </w:rPr>
          <w:t>https://foreignpolicy.com/2018/11/19/us-military-targets-growing-russian-and-chinese-influence-in-latin-america/</w:t>
        </w:r>
      </w:hyperlink>
      <w:r>
        <w:t>, sg)</w:t>
      </w:r>
    </w:p>
    <w:p w14:paraId="6A8094CD" w14:textId="77777777" w:rsidR="007A6CB7" w:rsidRPr="00590E68" w:rsidRDefault="007A6CB7" w:rsidP="007A6CB7">
      <w:pPr>
        <w:rPr>
          <w:sz w:val="16"/>
        </w:rPr>
      </w:pPr>
      <w:r w:rsidRPr="00590E68">
        <w:rPr>
          <w:sz w:val="16"/>
        </w:rPr>
        <w:t xml:space="preserve">U.S. Air Force Chief of Staff Gen. David Goldfein, returning from a trip to Colombia, said over the weekend that the </w:t>
      </w:r>
      <w:r w:rsidRPr="00B11216">
        <w:rPr>
          <w:u w:val="single"/>
        </w:rPr>
        <w:t>Trump</w:t>
      </w:r>
      <w:r w:rsidRPr="00590E68">
        <w:rPr>
          <w:sz w:val="16"/>
        </w:rPr>
        <w:t xml:space="preserve"> administration </w:t>
      </w:r>
      <w:r w:rsidRPr="00B11216">
        <w:rPr>
          <w:u w:val="single"/>
        </w:rPr>
        <w:t>is making a push to strengthen alliances across Latin America as part of an effort to counter rising Chinese and Russian influence</w:t>
      </w:r>
      <w:r w:rsidRPr="00590E68">
        <w:rPr>
          <w:sz w:val="16"/>
        </w:rPr>
        <w:t xml:space="preserve"> in the United States’ backyard. In an interview with Foreign Policy, Goldfein said Colombia and other </w:t>
      </w:r>
      <w:r w:rsidRPr="005356AA">
        <w:rPr>
          <w:b/>
          <w:bCs/>
          <w:u w:val="single"/>
        </w:rPr>
        <w:t>Latin American countries risked being locked out of U.S. and allied operations if they stopped buying military hardware from the United States</w:t>
      </w:r>
      <w:r w:rsidRPr="00590E68">
        <w:rPr>
          <w:sz w:val="16"/>
        </w:rPr>
        <w:t xml:space="preserve"> and turned to other markets instead. “While there may be other cheap hardware out there that might be available on the market, at some point it becomes really hard to make it connect and share within the system,” </w:t>
      </w:r>
      <w:r w:rsidRPr="005356AA">
        <w:rPr>
          <w:u w:val="single"/>
        </w:rPr>
        <w:t>Goldfein</w:t>
      </w:r>
      <w:r w:rsidRPr="00590E68">
        <w:rPr>
          <w:sz w:val="16"/>
        </w:rPr>
        <w:t xml:space="preserve"> said by phone Saturday while flying home from Colombia. His trip </w:t>
      </w:r>
      <w:r w:rsidRPr="005356AA">
        <w:rPr>
          <w:u w:val="single"/>
        </w:rPr>
        <w:t>was part of a broader administration effort to reinforce alliances across Latin America as the region grapples with a range of security threats</w:t>
      </w:r>
      <w:r w:rsidRPr="00590E68">
        <w:rPr>
          <w:sz w:val="16"/>
        </w:rPr>
        <w:t>, from narcotrafficking and terrorism to Venezuela’s economic collapse and ensuing refugee crisis. During the two-day visit, which followed U.S. Defense Secretary James Mattis’s own South America tour in August, Goldfein met with Colombia’s minister of defense, commander general, and air force chief, and he spoke with students at the Colombian war college. “</w:t>
      </w:r>
      <w:r w:rsidRPr="005356AA">
        <w:rPr>
          <w:u w:val="single"/>
        </w:rPr>
        <w:t>When it comes to China and Russia, we are looking at cooperation where we can and pushing back aggressively where we must</w:t>
      </w:r>
      <w:r w:rsidRPr="00590E68">
        <w:rPr>
          <w:sz w:val="16"/>
        </w:rPr>
        <w:t xml:space="preserve">,” Goldfein said. “We keep a close eye on their activities globally, but certainly we keep an eye on their activities [in Latin America].” Underlying the outreach effort, experts say, is U.S. recognition that </w:t>
      </w:r>
      <w:r w:rsidRPr="00CA0E45">
        <w:rPr>
          <w:u w:val="single"/>
        </w:rPr>
        <w:t>China and Russia are quietly exerting economic and military influence in Latin America.</w:t>
      </w:r>
      <w:r w:rsidRPr="00590E68">
        <w:rPr>
          <w:sz w:val="16"/>
        </w:rPr>
        <w:t xml:space="preserve"> China is a master at leveraging trade and direct economic investment for geopolitical gains, they say. </w:t>
      </w:r>
      <w:r w:rsidRPr="00CA0E45">
        <w:rPr>
          <w:u w:val="single"/>
        </w:rPr>
        <w:t>Driven by a desire to tap into Latin America’s vast oil reserves, as well as to bolster anti-American sentiment, China has invested large sums of money in the region.</w:t>
      </w:r>
      <w:r w:rsidRPr="00590E68">
        <w:rPr>
          <w:sz w:val="16"/>
        </w:rPr>
        <w:t xml:space="preserve"> It has surpassed the United States as the main destination for exports in seven countries in the region. In five of those countries—Brazil, Chile, Cuba, Peru, and Uruguay—China is now the largest export market. It has also been working with Argentina on a space station in Patagonia. “The </w:t>
      </w:r>
      <w:r w:rsidRPr="00CA0E45">
        <w:rPr>
          <w:u w:val="single"/>
        </w:rPr>
        <w:t>Colombians are concerned that the U.S. has been leaving the region behind</w:t>
      </w:r>
      <w:r w:rsidRPr="00590E68">
        <w:rPr>
          <w:sz w:val="16"/>
        </w:rPr>
        <w:t xml:space="preserve">, </w:t>
      </w:r>
      <w:r w:rsidRPr="00CA0E45">
        <w:rPr>
          <w:u w:val="single"/>
        </w:rPr>
        <w:t>and it has created a void, this vacuum to fill,</w:t>
      </w:r>
      <w:r w:rsidRPr="00590E68">
        <w:rPr>
          <w:sz w:val="16"/>
        </w:rPr>
        <w:t xml:space="preserve">” said Moises Rendon, an analyst with the Center for Strategic and International Studies. He noted Colombia’s dilemma: It “can’t say no to China, because they are providing opportunities and investment, [while] the U.S. is not providing the same types of opportunities.” Russia, meanwhile, is seen as less of a power player in the region but has sold billions of dollars of weapons to countries across Latin America. Unlike China, which wants to use Latin America’s natural resources for its own economic growth, Russia’s interest in the region is primarily strategic, Rendon said. Both nations are using these commercial ties to support Latin American regimes that violate human rights and are antagonistic to the United States, particularly Venezuela, Nicaragua, and Bolivia, with the end goal of undermining America’s influence in the region, analysts said. “One very important concern for the U.S. government is that </w:t>
      </w:r>
      <w:r w:rsidRPr="00CA0E45">
        <w:rPr>
          <w:u w:val="single"/>
        </w:rPr>
        <w:t>the Chinese are propping up [Venezuelan President Nicolás Maduro’s] regime and other nondemocratic leaders like Nicaragua [and] Bolivia</w:t>
      </w:r>
      <w:r w:rsidRPr="00590E68">
        <w:rPr>
          <w:sz w:val="16"/>
        </w:rPr>
        <w:t xml:space="preserve">,” Rendon said. The escalation of Chinese influence in Latin America is reflected in the number of nations that have swapped recognition from Taiwan to China, according to Ana Quintana, an analyst with the Heritage Foundation. This group now includes El Salvador, Costa Rica, Panama, and the Dominican Republic. READ MORE U.S. National Security Advisor John Bolton in the White House in Washington on Oct. 3. Bolton Is Building a Confrontational Latin America Strategy </w:t>
      </w:r>
      <w:proofErr w:type="gramStart"/>
      <w:r w:rsidRPr="00590E68">
        <w:rPr>
          <w:sz w:val="16"/>
        </w:rPr>
        <w:t>The</w:t>
      </w:r>
      <w:proofErr w:type="gramEnd"/>
      <w:r w:rsidRPr="00590E68">
        <w:rPr>
          <w:sz w:val="16"/>
        </w:rPr>
        <w:t xml:space="preserve"> Trump administration is right to call out the region’s rogues for their destabilizing behavior. Venezuelan migrants living in Medellin, Colombia, sleep as they wait to attend the second Job Fair for Venezuelans in Colombia on Sept. 27. (Joaquin Sarmiento/AFP/Getty Images) Venezuela’s Collapse Threatens Colombia’s Hard-Won Stability Washington must help Bogotá shoulder the burden of refugees. The goal is not just “sticking it to the Americans,” but also “amplifying their power,” Quintana said, noting the region’s wealth of oil reserves</w:t>
      </w:r>
      <w:r w:rsidRPr="00590E68">
        <w:rPr>
          <w:b/>
          <w:bCs/>
          <w:u w:val="single"/>
        </w:rPr>
        <w:t>. Both China and Russia “want to be in a position to be a power broker in Latin America.”</w:t>
      </w:r>
      <w:r>
        <w:rPr>
          <w:b/>
          <w:bCs/>
          <w:u w:val="single"/>
        </w:rPr>
        <w:t xml:space="preserve"> </w:t>
      </w:r>
      <w:r w:rsidRPr="00590E68">
        <w:rPr>
          <w:b/>
          <w:bCs/>
          <w:sz w:val="24"/>
          <w:szCs w:val="24"/>
          <w:u w:val="single"/>
        </w:rPr>
        <w:t>The U.S. administration’s approach to countering Chinese and Russian influence</w:t>
      </w:r>
      <w:r w:rsidRPr="00590E68">
        <w:rPr>
          <w:sz w:val="16"/>
        </w:rPr>
        <w:t xml:space="preserve"> in Latin America </w:t>
      </w:r>
      <w:r w:rsidRPr="00590E68">
        <w:rPr>
          <w:b/>
          <w:bCs/>
          <w:sz w:val="24"/>
          <w:szCs w:val="24"/>
          <w:u w:val="single"/>
        </w:rPr>
        <w:t>is rooted in building new alliances and strengthening the ones that already exist. Maintaining strong military-to-military ties is key,</w:t>
      </w:r>
      <w:r w:rsidRPr="00590E68">
        <w:rPr>
          <w:sz w:val="16"/>
        </w:rPr>
        <w:t xml:space="preserve"> Goldfein said. “There are times when our </w:t>
      </w:r>
      <w:r w:rsidRPr="00590E68">
        <w:rPr>
          <w:u w:val="single"/>
        </w:rPr>
        <w:t>diplomatic relationships may change based on the political environment, but we are able to maintain a military-to-military relationship and dialogue,</w:t>
      </w:r>
      <w:r w:rsidRPr="00590E68">
        <w:rPr>
          <w:sz w:val="16"/>
        </w:rPr>
        <w:t xml:space="preserve">” Goldfein said. He stressed his close friendship with Colombia’s Air Force chief, Gen. Carlos Eduardo Bueno, and lauded the country for leading the region in promoting democracy. “Colombia is really the gold standard for how you take the resources of the country and, through strong leadership and perseverance, you turn a country around and get it on a path toward democracy,” Goldfein said. </w:t>
      </w:r>
    </w:p>
    <w:p w14:paraId="7E5D6279" w14:textId="77777777" w:rsidR="007A6CB7" w:rsidRDefault="007A6CB7" w:rsidP="007A6CB7">
      <w:pPr>
        <w:pStyle w:val="Heading4"/>
      </w:pPr>
      <w:r>
        <w:t xml:space="preserve">Primacy in Latin America is on the brink due to Chinese encroachments – symbolic commitments are especially key – the plan reverses that </w:t>
      </w:r>
    </w:p>
    <w:p w14:paraId="5F97A6BA" w14:textId="77777777" w:rsidR="007A6CB7" w:rsidRPr="00E27CAD" w:rsidRDefault="007A6CB7" w:rsidP="007A6CB7">
      <w:pPr>
        <w:spacing w:after="0"/>
      </w:pPr>
      <w:r w:rsidRPr="001631EF">
        <w:rPr>
          <w:rStyle w:val="Style13ptBold"/>
        </w:rPr>
        <w:t>Miner 18</w:t>
      </w:r>
      <w:r>
        <w:t xml:space="preserve"> (Sean Miner is an associate director and fellow, China – Latin America Initiative, at the Adrienne Arsht Latin America Center of the Atlantic Council, “US Speaks Its Mind on China’s Strengthening Relationship With Latin America,” 2/13/18, </w:t>
      </w:r>
      <w:hyperlink r:id="rId31" w:history="1">
        <w:r w:rsidRPr="00EF3429">
          <w:rPr>
            <w:rStyle w:val="Hyperlink"/>
          </w:rPr>
          <w:t>https://thediplomat.com/2018/02/us-speaks-its-mind-on-chinas-strengthening-relationship-with-latin-america/</w:t>
        </w:r>
      </w:hyperlink>
      <w:r>
        <w:t>, sg)</w:t>
      </w:r>
    </w:p>
    <w:p w14:paraId="57E427A1" w14:textId="0B1768C2" w:rsidR="007A6CB7" w:rsidRDefault="007A6CB7" w:rsidP="007A6CB7">
      <w:pPr>
        <w:rPr>
          <w:sz w:val="16"/>
        </w:rPr>
      </w:pPr>
      <w:r w:rsidRPr="00CB4E13">
        <w:rPr>
          <w:sz w:val="16"/>
        </w:rPr>
        <w:t xml:space="preserve">In the global competition between world powers, the battle in Latin America exemplifies how power is shifting toward Asia. </w:t>
      </w:r>
      <w:r w:rsidRPr="00E27CAD">
        <w:rPr>
          <w:u w:val="single"/>
        </w:rPr>
        <w:t>China has been steadily strengthening political and economic ties with Latin America</w:t>
      </w:r>
      <w:r w:rsidRPr="00CB4E13">
        <w:rPr>
          <w:sz w:val="16"/>
        </w:rPr>
        <w:t xml:space="preserve">, while </w:t>
      </w:r>
      <w:r w:rsidRPr="00E27CAD">
        <w:rPr>
          <w:u w:val="single"/>
        </w:rPr>
        <w:t>the United States has missed numerous opportunities to strengthen ties with its southern neighbors</w:t>
      </w:r>
      <w:r w:rsidRPr="00CB4E13">
        <w:rPr>
          <w:sz w:val="16"/>
        </w:rPr>
        <w:t xml:space="preserve">. From President Barack Obama’s pivot to Asia, to President Donald Trump’s “America First” stance and hard-edge approach to immigration, many in </w:t>
      </w:r>
      <w:r w:rsidRPr="004E48C9">
        <w:rPr>
          <w:u w:val="single"/>
        </w:rPr>
        <w:t>an increasingly confident and economically attractive Latin America believe the United States has taken them for granted</w:t>
      </w:r>
      <w:r w:rsidRPr="00CB4E13">
        <w:rPr>
          <w:sz w:val="16"/>
        </w:rPr>
        <w:t xml:space="preserve">. By contrast, </w:t>
      </w:r>
      <w:r w:rsidRPr="007F6A1A">
        <w:rPr>
          <w:u w:val="single"/>
        </w:rPr>
        <w:t>Chinese companies have invested over $100 billion in Latin America in a wide range of industries</w:t>
      </w:r>
      <w:r w:rsidRPr="00CB4E13">
        <w:rPr>
          <w:sz w:val="16"/>
        </w:rPr>
        <w:t xml:space="preserve">, from oil and metals extraction to information technology, electricity, and infrastructure. And they have set a goal for investment capital to reach $250 billion by 2025. Moreover, China is now the number one or number two trading partner of Brazil, Argentina, Chile, Mexico, and Peru. </w:t>
      </w:r>
      <w:r w:rsidRPr="004E48C9">
        <w:rPr>
          <w:u w:val="single"/>
        </w:rPr>
        <w:t>China’s foreign minister,</w:t>
      </w:r>
      <w:r w:rsidRPr="00CB4E13">
        <w:rPr>
          <w:sz w:val="16"/>
        </w:rPr>
        <w:t xml:space="preserve"> Wang Yi, </w:t>
      </w:r>
      <w:r w:rsidRPr="004E48C9">
        <w:rPr>
          <w:u w:val="single"/>
        </w:rPr>
        <w:t>also recently invited Latin America to join China’s Belt and Road Initiative</w:t>
      </w:r>
      <w:r w:rsidRPr="00CB4E13">
        <w:rPr>
          <w:sz w:val="16"/>
        </w:rPr>
        <w:t xml:space="preserve">, with promises of large loans to cover major infrastructure projects. Increasingly, </w:t>
      </w:r>
      <w:r w:rsidRPr="007F6A1A">
        <w:rPr>
          <w:u w:val="single"/>
        </w:rPr>
        <w:t>Latin America countries are aligning themselves rhetorically with China</w:t>
      </w:r>
      <w:r w:rsidRPr="00CB4E13">
        <w:rPr>
          <w:sz w:val="16"/>
        </w:rPr>
        <w:t xml:space="preserve">. </w:t>
      </w:r>
      <w:r w:rsidRPr="007F6A1A">
        <w:rPr>
          <w:u w:val="single"/>
        </w:rPr>
        <w:t>Chilean Foreign Minister</w:t>
      </w:r>
      <w:r w:rsidRPr="00CB4E13">
        <w:rPr>
          <w:sz w:val="16"/>
        </w:rPr>
        <w:t xml:space="preserve"> Heraldo </w:t>
      </w:r>
      <w:r w:rsidRPr="007F6A1A">
        <w:rPr>
          <w:u w:val="single"/>
        </w:rPr>
        <w:t>Munoz</w:t>
      </w:r>
      <w:r w:rsidRPr="00CB4E13">
        <w:rPr>
          <w:sz w:val="16"/>
        </w:rPr>
        <w:t xml:space="preserve"> recently </w:t>
      </w:r>
      <w:r w:rsidRPr="007F6A1A">
        <w:rPr>
          <w:u w:val="single"/>
        </w:rPr>
        <w:t>praised China for its “constructive role”</w:t>
      </w:r>
      <w:r w:rsidRPr="00CB4E13">
        <w:rPr>
          <w:sz w:val="16"/>
        </w:rPr>
        <w:t xml:space="preserve"> in the region, </w:t>
      </w:r>
      <w:r w:rsidRPr="007F6A1A">
        <w:rPr>
          <w:u w:val="single"/>
        </w:rPr>
        <w:t>and for rejecting protectionism</w:t>
      </w:r>
      <w:r w:rsidRPr="00CB4E13">
        <w:rPr>
          <w:sz w:val="16"/>
        </w:rPr>
        <w:t xml:space="preserve">. </w:t>
      </w:r>
      <w:r w:rsidRPr="007F6A1A">
        <w:rPr>
          <w:u w:val="single"/>
        </w:rPr>
        <w:t>This was a veiled reference to Trump’s “America First”</w:t>
      </w:r>
      <w:r w:rsidRPr="00CB4E13">
        <w:rPr>
          <w:sz w:val="16"/>
        </w:rPr>
        <w:t xml:space="preserve"> policy. </w:t>
      </w:r>
      <w:proofErr w:type="gramStart"/>
      <w:r w:rsidRPr="00C62192">
        <w:rPr>
          <w:u w:val="single"/>
        </w:rPr>
        <w:t>In reality, China</w:t>
      </w:r>
      <w:proofErr w:type="gramEnd"/>
      <w:r w:rsidRPr="00C62192">
        <w:rPr>
          <w:u w:val="single"/>
        </w:rPr>
        <w:t xml:space="preserve"> remains more protectionist than the United States</w:t>
      </w:r>
      <w:r w:rsidRPr="00CB4E13">
        <w:rPr>
          <w:sz w:val="16"/>
        </w:rPr>
        <w:t xml:space="preserve">, although you wouldn’t know it from listening to each country’s leaders. While President Xi Jinping of China hails free trade, the country practices neomercantilism, a trade strategy based on import substitution and industrial exports, exemplified by its Made in China 2025 policy, which aims to dominate high tech industries and significantly increase domestic market share of components for electronics. Enjoying this article? Click here to subscribe for full access. Just $5 a month. </w:t>
      </w:r>
      <w:r w:rsidRPr="00CB4E13">
        <w:rPr>
          <w:u w:val="single"/>
        </w:rPr>
        <w:t>U.S. officials are</w:t>
      </w:r>
      <w:r w:rsidRPr="00CB4E13">
        <w:rPr>
          <w:sz w:val="16"/>
        </w:rPr>
        <w:t xml:space="preserve"> now </w:t>
      </w:r>
      <w:r w:rsidRPr="00CB4E13">
        <w:rPr>
          <w:u w:val="single"/>
        </w:rPr>
        <w:t xml:space="preserve">speaking their minds about China’s growing economic links with Latin America. </w:t>
      </w:r>
      <w:r w:rsidRPr="00CB4E13">
        <w:rPr>
          <w:sz w:val="16"/>
        </w:rPr>
        <w:t xml:space="preserve">U.S. Secretary of State Rex Tillerson noted in his speech at the University of Texas on February 1, “China… offers the appearance of an attractive path to development… but, this often involves trading short-term gains for long-term dependency.” This is not always </w:t>
      </w:r>
      <w:proofErr w:type="gramStart"/>
      <w:r w:rsidRPr="00CB4E13">
        <w:rPr>
          <w:sz w:val="16"/>
        </w:rPr>
        <w:t>true, but</w:t>
      </w:r>
      <w:proofErr w:type="gramEnd"/>
      <w:r w:rsidRPr="00CB4E13">
        <w:rPr>
          <w:sz w:val="16"/>
        </w:rPr>
        <w:t xml:space="preserve"> has been the case for certain countries. For example, Ecuador currently must ship more than 90 percent of its oil to Asia, as it owes more than 500 million barrels of crude oil to China, depriving the country of an important source of revenue. Another U.S. official, Treasury Under Secretary for International Affairs David Malpass, also partially blamed China for Venezuela’s woes. “Most of the blame for Venezuela’s economic collapse and humanitarian disaster falls squarely on Venezuela’s rulers, but China has been by far Venezuela’s largest lender, supporting poor governance,” Malpass said. “The result will raise the ultimate cost to the international community once Venezuela returns to democracy and economic reforms.” China was a steadfast lender to Venezuela in deals that have topped $60 billion, giving a lifeline to a sinking ship. Malpass also sent a letter to the president of the Inter-America Development Bank (IDB), calling out the IDB for having its annual meeting in Beijing next year rather than in Latin America. The United States is the biggest shareholder at the IDB and China’s stake is less than 0.01 percent. This shift in rhetoric from the current U.S. administration is rooted in an insecurity that the United States may have opened a door that it will now be unable to close. Trump’s more aggressive policies on immigration and his upsetting of the U.S. rapprochement with Cuba have set the United States back in the region. A recent Gallup poll shows approval of the U.S. president in Latin America has fallen to just 16 percent. But those that blame only Trump fail to see that shifts in global power are longer term structural trends that are larger than any one U.S. president. China’s economic power has been increasing for decades, and its military has been growing steadily since the 1990s. Conversely, the United States has seen relatively low economic growth since the global financial crisis and has cut defense budgets. </w:t>
      </w:r>
      <w:r w:rsidRPr="001631EF">
        <w:rPr>
          <w:b/>
          <w:bCs/>
          <w:sz w:val="24"/>
          <w:szCs w:val="24"/>
          <w:u w:val="single"/>
        </w:rPr>
        <w:t>The United States should focus more attention</w:t>
      </w:r>
      <w:r w:rsidRPr="001631EF">
        <w:rPr>
          <w:b/>
          <w:bCs/>
          <w:sz w:val="24"/>
          <w:szCs w:val="24"/>
        </w:rPr>
        <w:t xml:space="preserve"> </w:t>
      </w:r>
      <w:r w:rsidRPr="001631EF">
        <w:rPr>
          <w:b/>
          <w:bCs/>
          <w:sz w:val="24"/>
          <w:szCs w:val="24"/>
          <w:u w:val="single"/>
        </w:rPr>
        <w:t>on</w:t>
      </w:r>
      <w:r w:rsidRPr="001631EF">
        <w:rPr>
          <w:b/>
          <w:bCs/>
          <w:sz w:val="16"/>
        </w:rPr>
        <w:t xml:space="preserve"> </w:t>
      </w:r>
      <w:r w:rsidRPr="001631EF">
        <w:rPr>
          <w:sz w:val="16"/>
          <w:szCs w:val="16"/>
        </w:rPr>
        <w:t>the</w:t>
      </w:r>
      <w:r w:rsidRPr="001631EF">
        <w:rPr>
          <w:b/>
          <w:bCs/>
          <w:sz w:val="24"/>
          <w:szCs w:val="24"/>
        </w:rPr>
        <w:t xml:space="preserve"> </w:t>
      </w:r>
      <w:r w:rsidRPr="001631EF">
        <w:rPr>
          <w:b/>
          <w:bCs/>
          <w:sz w:val="24"/>
          <w:szCs w:val="24"/>
          <w:u w:val="single"/>
        </w:rPr>
        <w:t>battles for soft power and influence around the globe</w:t>
      </w:r>
      <w:r w:rsidRPr="00CB4E13">
        <w:rPr>
          <w:sz w:val="16"/>
        </w:rPr>
        <w:t xml:space="preserve">. </w:t>
      </w:r>
      <w:r w:rsidRPr="001631EF">
        <w:rPr>
          <w:b/>
          <w:bCs/>
          <w:sz w:val="24"/>
          <w:szCs w:val="24"/>
          <w:u w:val="single"/>
        </w:rPr>
        <w:t>In Latin America, the United States should start by focusing on strengthening relations with its direct southern neighbor</w:t>
      </w:r>
      <w:r w:rsidRPr="00CB4E13">
        <w:rPr>
          <w:sz w:val="16"/>
        </w:rPr>
        <w:t xml:space="preserve">. The </w:t>
      </w:r>
      <w:r w:rsidRPr="001631EF">
        <w:rPr>
          <w:b/>
          <w:bCs/>
          <w:u w:val="single"/>
        </w:rPr>
        <w:t>Mexico</w:t>
      </w:r>
      <w:r w:rsidRPr="00CB4E13">
        <w:rPr>
          <w:sz w:val="16"/>
        </w:rPr>
        <w:t xml:space="preserve"> of today </w:t>
      </w:r>
      <w:r w:rsidRPr="001631EF">
        <w:rPr>
          <w:b/>
          <w:bCs/>
          <w:u w:val="single"/>
        </w:rPr>
        <w:t>is a dynamic hub of innovation and economic diversity that is taking on difficult reform issues</w:t>
      </w:r>
      <w:r w:rsidRPr="00CB4E13">
        <w:rPr>
          <w:sz w:val="16"/>
        </w:rPr>
        <w:t xml:space="preserve">. And </w:t>
      </w:r>
      <w:r w:rsidRPr="00A5557E">
        <w:rPr>
          <w:u w:val="single"/>
        </w:rPr>
        <w:t>recent conflict in the U.S.-Mexico relationship</w:t>
      </w:r>
      <w:r w:rsidRPr="00CB4E13">
        <w:rPr>
          <w:sz w:val="16"/>
        </w:rPr>
        <w:t xml:space="preserve">, </w:t>
      </w:r>
      <w:r w:rsidRPr="00A5557E">
        <w:rPr>
          <w:u w:val="single"/>
        </w:rPr>
        <w:t>like threatening to build a wall</w:t>
      </w:r>
      <w:r w:rsidRPr="00CB4E13">
        <w:rPr>
          <w:sz w:val="16"/>
        </w:rPr>
        <w:t xml:space="preserve"> along their shared border or pulling the United States out of the North American Free Trade Agreement (NAFTA), </w:t>
      </w:r>
      <w:r w:rsidRPr="00A5557E">
        <w:rPr>
          <w:u w:val="single"/>
        </w:rPr>
        <w:t>have pushed Mexico to cozy up with China</w:t>
      </w:r>
      <w:r w:rsidRPr="00CB4E13">
        <w:rPr>
          <w:sz w:val="16"/>
        </w:rPr>
        <w:t xml:space="preserve">. Mexico has recently seen a rash of investment from China, from e-commerce to auto manufacturing, and Mexico has openly spoken about increasing trade with China. Similarly, the United States must focus on strengthening relations with its allies Brazil and Argentina. China has recently surpassed the United States as Brazil’s largest trading partner, and now Brazil is the largest Latin American supplier of oil and soybeans to China. Rather than focusing on trade in commodities, U.S. imports from Brazil focus more on manufactured goods and services, good for the long-term development of the country. Former commander of the U.S. Southern Command James Stavridis recently cautioned that </w:t>
      </w:r>
      <w:r w:rsidRPr="00C62192">
        <w:rPr>
          <w:u w:val="single"/>
        </w:rPr>
        <w:t>the United States must approach the region with more humility.</w:t>
      </w:r>
      <w:r w:rsidRPr="00CB4E13">
        <w:rPr>
          <w:sz w:val="16"/>
        </w:rPr>
        <w:t xml:space="preserve"> </w:t>
      </w:r>
      <w:r w:rsidRPr="00CB4E13">
        <w:rPr>
          <w:u w:val="single"/>
        </w:rPr>
        <w:t>Latin America is not “America’s backyard,” but rather an attractive economic partner and important security ally</w:t>
      </w:r>
      <w:r w:rsidRPr="00CB4E13">
        <w:rPr>
          <w:sz w:val="16"/>
        </w:rPr>
        <w:t xml:space="preserve">. Tillerson would have done well to exclude from his speech declarations that the Monroe Doctrine, a document that painted Latin America as a U.S. sphere of influence not to be touched by outside powers, is “as relevant today as it was the day it was written” in 1823. </w:t>
      </w:r>
      <w:r w:rsidRPr="00CB4E13">
        <w:rPr>
          <w:u w:val="single"/>
        </w:rPr>
        <w:t>It’s time for the United States to construct a new, modern relationship with its regional neighbors</w:t>
      </w:r>
      <w:r w:rsidRPr="00CB4E13">
        <w:rPr>
          <w:sz w:val="16"/>
        </w:rPr>
        <w:t xml:space="preserve">. This will be a more fruitful strategy </w:t>
      </w:r>
      <w:r w:rsidRPr="00CB4E13">
        <w:rPr>
          <w:u w:val="single"/>
        </w:rPr>
        <w:t>to respond to China’s growing influence</w:t>
      </w:r>
      <w:r w:rsidRPr="00CB4E13">
        <w:rPr>
          <w:sz w:val="16"/>
        </w:rPr>
        <w:t xml:space="preserve"> south of the U.S. border.</w:t>
      </w:r>
    </w:p>
    <w:p w14:paraId="42E9CE1F" w14:textId="77777777" w:rsidR="00717AEF" w:rsidRDefault="00717AEF" w:rsidP="00717AEF">
      <w:pPr>
        <w:pStyle w:val="Heading4"/>
      </w:pPr>
      <w:r>
        <w:t xml:space="preserve">Russia and China will cement spheres of influence in Latin America absent being checked by the US </w:t>
      </w:r>
    </w:p>
    <w:p w14:paraId="1E95564D" w14:textId="77777777" w:rsidR="00717AEF" w:rsidRPr="00DF399F" w:rsidRDefault="00717AEF" w:rsidP="00717AEF">
      <w:pPr>
        <w:spacing w:after="0"/>
      </w:pPr>
      <w:r w:rsidRPr="003E4459">
        <w:rPr>
          <w:rStyle w:val="Style13ptBold"/>
        </w:rPr>
        <w:t>Brands 19</w:t>
      </w:r>
      <w:r>
        <w:t xml:space="preserve"> (Hal Brands is the Henry A. Kissinger Distinguished Professor of Global Affairs at the Johns Hopkins School of Advanced International Studies (SAIS). He is also a columnist for Bloomberg Opinion, “South America Is a Battlefield in the New Cold War,” 2/10/19, </w:t>
      </w:r>
      <w:hyperlink r:id="rId32" w:history="1">
        <w:r w:rsidRPr="00EF3429">
          <w:rPr>
            <w:rStyle w:val="Hyperlink"/>
          </w:rPr>
          <w:t>https://www.bloomberg.com/opinion/articles/2019-02-10/venezuela-crisis-south-america-is-a-battlefield-in-the-new-cold</w:t>
        </w:r>
      </w:hyperlink>
      <w:r>
        <w:t>, sg)</w:t>
      </w:r>
    </w:p>
    <w:p w14:paraId="621C960C" w14:textId="77777777" w:rsidR="00717AEF" w:rsidRPr="00EA720C" w:rsidRDefault="00717AEF" w:rsidP="00717AEF">
      <w:pPr>
        <w:rPr>
          <w:sz w:val="16"/>
        </w:rPr>
      </w:pPr>
      <w:r w:rsidRPr="00A61E37">
        <w:rPr>
          <w:u w:val="single"/>
        </w:rPr>
        <w:t>The political crisis in Venezuela has pitted the U.S. against a dictator who refuses to leave office</w:t>
      </w:r>
      <w:r w:rsidRPr="00EA720C">
        <w:rPr>
          <w:sz w:val="16"/>
        </w:rPr>
        <w:t xml:space="preserve">. But </w:t>
      </w:r>
      <w:r w:rsidRPr="005062F3">
        <w:rPr>
          <w:u w:val="single"/>
        </w:rPr>
        <w:t>the crisis</w:t>
      </w:r>
      <w:r w:rsidRPr="00EA720C">
        <w:rPr>
          <w:sz w:val="16"/>
        </w:rPr>
        <w:t xml:space="preserve"> has a broader significance: It </w:t>
      </w:r>
      <w:r w:rsidRPr="005062F3">
        <w:rPr>
          <w:u w:val="single"/>
        </w:rPr>
        <w:t>shows that Latin America has</w:t>
      </w:r>
      <w:r w:rsidRPr="00EA720C">
        <w:rPr>
          <w:sz w:val="16"/>
        </w:rPr>
        <w:t xml:space="preserve"> again </w:t>
      </w:r>
      <w:r w:rsidRPr="005062F3">
        <w:rPr>
          <w:u w:val="single"/>
        </w:rPr>
        <w:t>become an arena in which rival great powers struggle for influence and advantage.</w:t>
      </w:r>
      <w:r w:rsidRPr="00EA720C">
        <w:rPr>
          <w:sz w:val="16"/>
        </w:rPr>
        <w:t xml:space="preserve"> As </w:t>
      </w:r>
      <w:r w:rsidRPr="005062F3">
        <w:rPr>
          <w:u w:val="single"/>
        </w:rPr>
        <w:t>the U.S. faces surging geopolitical rivalry</w:t>
      </w:r>
      <w:r w:rsidRPr="00EA720C">
        <w:rPr>
          <w:sz w:val="16"/>
        </w:rPr>
        <w:t xml:space="preserve"> around the world, its position is also coming under pressure in its own backyard. The region has been the focus of global competition before, of course, from the Spanish-Portuguese rivalry of the 15th and 16th centuries to the Cold War between Washington and Moscow. But after the fall of the Soviet Union, Latin America seemed — for a time, at least — to have become a geopolitics-free zone. </w:t>
      </w:r>
      <w:r w:rsidRPr="005062F3">
        <w:rPr>
          <w:u w:val="single"/>
        </w:rPr>
        <w:t>The retreat and disintegration of the Soviet Union left the U.S. with no challenger for predominant regional influence</w:t>
      </w:r>
      <w:r w:rsidRPr="00EA720C">
        <w:rPr>
          <w:sz w:val="16"/>
        </w:rPr>
        <w:t xml:space="preserve">. Castro’s Cuba turned inward, consumed by a profound economic crisis. As countries democratized and embraced free markets, </w:t>
      </w:r>
      <w:r w:rsidRPr="005062F3">
        <w:rPr>
          <w:u w:val="single"/>
        </w:rPr>
        <w:t>the region became essentially unipolar in an ideological sense</w:t>
      </w:r>
      <w:r w:rsidRPr="00EA720C">
        <w:rPr>
          <w:sz w:val="16"/>
        </w:rPr>
        <w:t xml:space="preserve">, as well. By the early 2000s, however, the climate was shifting. First came </w:t>
      </w:r>
      <w:r w:rsidRPr="005062F3">
        <w:rPr>
          <w:u w:val="single"/>
        </w:rPr>
        <w:t>a new generation of leaders</w:t>
      </w:r>
      <w:r w:rsidRPr="00EA720C">
        <w:rPr>
          <w:sz w:val="16"/>
        </w:rPr>
        <w:t xml:space="preserve"> who viewed neoliberal economics as the source of the region’s persistent poverty and inequality. Governments led by the likes of Chávez in Venezuela, Evo Morales in Bolivia and Rafael Correa in Ecuador coupled populist political appeals and economic programs with a penchant for illiberalism and, in some cases, outright authoritarianism. They </w:t>
      </w:r>
      <w:r w:rsidRPr="005062F3">
        <w:rPr>
          <w:u w:val="single"/>
        </w:rPr>
        <w:t>challenged the U.S. diplomatically and rhetorically</w:t>
      </w:r>
      <w:r w:rsidRPr="00EA720C">
        <w:rPr>
          <w:sz w:val="16"/>
        </w:rPr>
        <w:t xml:space="preserve">, while establishing close ties with Cuba. </w:t>
      </w:r>
      <w:r w:rsidRPr="005062F3">
        <w:rPr>
          <w:u w:val="single"/>
        </w:rPr>
        <w:t>This created a bloc of regional actors that opposed American power</w:t>
      </w:r>
      <w:r w:rsidRPr="00EA720C">
        <w:rPr>
          <w:sz w:val="16"/>
        </w:rPr>
        <w:t xml:space="preserve"> — just as outside actors were beginning to assert, or reassert, their own influence in the region. As </w:t>
      </w:r>
      <w:r w:rsidRPr="005062F3">
        <w:rPr>
          <w:b/>
          <w:bCs/>
          <w:u w:val="single"/>
        </w:rPr>
        <w:t>China’s</w:t>
      </w:r>
      <w:r w:rsidRPr="00EA720C">
        <w:rPr>
          <w:sz w:val="16"/>
        </w:rPr>
        <w:t xml:space="preserve"> economy has boomed over the last two decades, its </w:t>
      </w:r>
      <w:r w:rsidRPr="005062F3">
        <w:rPr>
          <w:b/>
          <w:bCs/>
          <w:u w:val="single"/>
        </w:rPr>
        <w:t>presence in Latin America has grown as well</w:t>
      </w:r>
      <w:r w:rsidRPr="00EA720C">
        <w:rPr>
          <w:sz w:val="16"/>
        </w:rPr>
        <w:t xml:space="preserve">. </w:t>
      </w:r>
      <w:r w:rsidRPr="0015761A">
        <w:rPr>
          <w:u w:val="single"/>
        </w:rPr>
        <w:t xml:space="preserve">Chinese trade and investment </w:t>
      </w:r>
      <w:proofErr w:type="gramStart"/>
      <w:r w:rsidRPr="0015761A">
        <w:rPr>
          <w:u w:val="single"/>
        </w:rPr>
        <w:t>has</w:t>
      </w:r>
      <w:proofErr w:type="gramEnd"/>
      <w:r w:rsidRPr="0015761A">
        <w:rPr>
          <w:u w:val="single"/>
        </w:rPr>
        <w:t xml:space="preserve"> surged nearly everywhere</w:t>
      </w:r>
      <w:r w:rsidRPr="00EA720C">
        <w:rPr>
          <w:sz w:val="16"/>
        </w:rPr>
        <w:t xml:space="preserve">, not just countries run by radical populists. Chinese commerce and loans have provided a lifeline to illiberal rulers such as Chávez and now Maduro by reducing their vulnerability to U.S. and Western pressure. </w:t>
      </w:r>
      <w:r w:rsidRPr="0015761A">
        <w:rPr>
          <w:u w:val="single"/>
        </w:rPr>
        <w:t>Chinese military engagement followed</w:t>
      </w:r>
      <w:r w:rsidRPr="00EA720C">
        <w:rPr>
          <w:sz w:val="16"/>
        </w:rPr>
        <w:t xml:space="preserve">, creating fears that Beijing may be trying to establish a strategic foothold in the Western Hemisphere. Although aspects of China’s relationship with Latin American countries remain controversial — some Chinese infrastructure projects have been criticized because they often employ Chinese rather than Latin American workers, for instance — </w:t>
      </w:r>
      <w:r w:rsidRPr="0015761A">
        <w:rPr>
          <w:b/>
          <w:bCs/>
          <w:u w:val="single"/>
        </w:rPr>
        <w:t>Beijing has undoubtedly become a player in the Western Hemisphere</w:t>
      </w:r>
      <w:r w:rsidRPr="00EA720C">
        <w:rPr>
          <w:sz w:val="16"/>
        </w:rPr>
        <w:t xml:space="preserve">. </w:t>
      </w:r>
      <w:r w:rsidRPr="0015761A">
        <w:rPr>
          <w:u w:val="single"/>
        </w:rPr>
        <w:t>Russia has provided economic and diplomatic support to Chavez, Maduro and other autocratic rulers</w:t>
      </w:r>
      <w:r w:rsidRPr="00EA720C">
        <w:rPr>
          <w:sz w:val="16"/>
        </w:rPr>
        <w:t xml:space="preserve"> such as Nicaragua’s Daniel Ortega. </w:t>
      </w:r>
      <w:r w:rsidRPr="0015761A">
        <w:rPr>
          <w:u w:val="single"/>
        </w:rPr>
        <w:t>It has sold jets, tanks and other weapons to populist governments, and resumed providing military technology</w:t>
      </w:r>
      <w:r w:rsidRPr="00EA720C">
        <w:rPr>
          <w:sz w:val="16"/>
        </w:rPr>
        <w:t xml:space="preserve"> and oil to Cuba. Much to the concern of the U.S. government, the Kremlin has also been working to establish a significant intelligence presence in Nicaragua. As the Carnegie Endowment for International Peace observes, “Moscow’s approach to Latin America today echoes Soviet outreach in the 1960s through 1980s.” Russian and Chinese relations with Latin American countries are often described as simply transactional, and it is true that both Moscow and Beijing can drive hard bargains for their support. One price of Russia’s continued backing of the Maduro regime has been a significant ownership stake in the Venezuelan oil industry. China, too, has seen Venezuela as an energy source, and its economic growth would have driven enhanced involvement in Latin America even in the absence of any geopolitical design. But </w:t>
      </w:r>
      <w:r w:rsidRPr="0015761A">
        <w:rPr>
          <w:u w:val="single"/>
        </w:rPr>
        <w:t>for both countries, that involvement also has a deeply competitive logic</w:t>
      </w:r>
      <w:r w:rsidRPr="0015761A">
        <w:rPr>
          <w:b/>
          <w:bCs/>
          <w:u w:val="single"/>
        </w:rPr>
        <w:t>. Reaching into Latin America is a way of keeping the U.S. off-balance by exerting influence in Washington’s “near abroad.”</w:t>
      </w:r>
      <w:r w:rsidRPr="00EA720C">
        <w:rPr>
          <w:sz w:val="16"/>
        </w:rPr>
        <w:t xml:space="preserve"> </w:t>
      </w:r>
      <w:r w:rsidRPr="0015761A">
        <w:rPr>
          <w:b/>
          <w:bCs/>
          <w:u w:val="single"/>
        </w:rPr>
        <w:t>It helps augment Beijing’s and Moscow’s global influence and stature at a time of intensifying rivalry with Washington</w:t>
      </w:r>
      <w:r w:rsidRPr="00EA720C">
        <w:rPr>
          <w:sz w:val="16"/>
        </w:rPr>
        <w:t xml:space="preserve">. Finally, </w:t>
      </w:r>
      <w:r w:rsidRPr="00EA720C">
        <w:rPr>
          <w:b/>
          <w:bCs/>
          <w:u w:val="single"/>
        </w:rPr>
        <w:t>supporting autocratic regimes</w:t>
      </w:r>
      <w:r w:rsidRPr="00EA720C">
        <w:rPr>
          <w:sz w:val="16"/>
        </w:rPr>
        <w:t xml:space="preserve"> such as those in Caracas and Managua — whether quietly, as in China’s case, or more vocally, as in Russia’s — </w:t>
      </w:r>
      <w:r w:rsidRPr="0015761A">
        <w:rPr>
          <w:b/>
          <w:bCs/>
          <w:u w:val="single"/>
        </w:rPr>
        <w:t>is a way of making sure that the world remains ideologically safe for authoritarianism in Beijing and Moscow, as well.</w:t>
      </w:r>
      <w:r>
        <w:rPr>
          <w:b/>
          <w:bCs/>
          <w:u w:val="single"/>
        </w:rPr>
        <w:t xml:space="preserve"> </w:t>
      </w:r>
      <w:r w:rsidRPr="00EA720C">
        <w:rPr>
          <w:sz w:val="16"/>
        </w:rPr>
        <w:t xml:space="preserve">All this constitutes the backdrop to the Venezuelan crisis. The growth of Russian and Chinese influence in Latin America broadly, and Venezuela specifically, is a key reason the Trump administration has so uncharacteristically taken up the banner of human rights and democracy. By imposing harsh economic sanctions, calling for the military to desert Maduro, and backing the political opposition led by the Juan Guiadó, the Trump administration is seeking to deprive Moscow, Beijing and Havana of a critical partner in Latin America. And while Russia and China have responded very differently to this crisis, both are working, in their own ways, to protect that partner. The Chinese government has registered its opposition to the international campaign against Maduro’s government; it has continued to recognize his embattled government even as dozens of democratic countries have thrown their support behind Guiadó. Russia has been far more assertive, denouncing Washington for trying to “engineer a coup d’etat,” in the words of its United Nations representative. It has warned against American military intervention, and symbolically dispatched two nuclear-capable strategic bombers to Venezuela. More concretely, Moscow has reportedly dispatched 400 mercenaries to reinforce Maduro’s praetorian guard and pledged additional economic support. </w:t>
      </w:r>
      <w:r w:rsidRPr="00EA720C">
        <w:rPr>
          <w:b/>
          <w:bCs/>
          <w:u w:val="single"/>
        </w:rPr>
        <w:t xml:space="preserve">There is thus a certain Cold War feel to the current crisis, with the U.S. and its rivals lining up on opposite sides of a conflict over who should rule </w:t>
      </w:r>
      <w:r w:rsidRPr="00EA720C">
        <w:rPr>
          <w:sz w:val="16"/>
        </w:rPr>
        <w:t xml:space="preserve">a key </w:t>
      </w:r>
      <w:r w:rsidRPr="00EA720C">
        <w:rPr>
          <w:b/>
          <w:bCs/>
          <w:u w:val="single"/>
        </w:rPr>
        <w:t>Latin America</w:t>
      </w:r>
      <w:r w:rsidRPr="00EA720C">
        <w:rPr>
          <w:sz w:val="16"/>
        </w:rPr>
        <w:t>n country.</w:t>
      </w:r>
    </w:p>
    <w:p w14:paraId="1075ACCF" w14:textId="78D38B7E" w:rsidR="00727D8A" w:rsidRDefault="00727D8A" w:rsidP="007A6CB7">
      <w:pPr>
        <w:pStyle w:val="Heading3"/>
      </w:pPr>
      <w:r>
        <w:t xml:space="preserve">2NC – Persian Gulf </w:t>
      </w:r>
    </w:p>
    <w:p w14:paraId="7240246D" w14:textId="77777777" w:rsidR="00727D8A" w:rsidRPr="00952A81" w:rsidRDefault="00727D8A" w:rsidP="00727D8A">
      <w:pPr>
        <w:pStyle w:val="Heading4"/>
      </w:pPr>
      <w:r>
        <w:t xml:space="preserve">Arms sales to countries in the Persian Gulf are key to American hegemony </w:t>
      </w:r>
    </w:p>
    <w:p w14:paraId="21C25F89" w14:textId="77777777" w:rsidR="00727D8A" w:rsidRPr="00952A81" w:rsidRDefault="00727D8A" w:rsidP="00727D8A">
      <w:r w:rsidRPr="00952A81">
        <w:rPr>
          <w:rStyle w:val="Style13ptBold"/>
        </w:rPr>
        <w:t>Gouré 16</w:t>
      </w:r>
      <w:r>
        <w:t xml:space="preserve">. </w:t>
      </w:r>
      <w:r w:rsidRPr="00952A81">
        <w:t>Daniel Gou</w:t>
      </w:r>
      <w:r>
        <w:t>ré</w:t>
      </w:r>
      <w:r w:rsidRPr="00952A81">
        <w:t xml:space="preserve"> is a senior vice president at the Lexington Institute and a former Pentagon official. He has a doctorate from Johns Hopkins University, </w:t>
      </w:r>
      <w:r>
        <w:t>MD &amp; PhD [“</w:t>
      </w:r>
      <w:r w:rsidRPr="00952A81">
        <w:t xml:space="preserve">Foreign Military Sales Remain </w:t>
      </w:r>
      <w:proofErr w:type="gramStart"/>
      <w:r w:rsidRPr="00952A81">
        <w:t>An</w:t>
      </w:r>
      <w:proofErr w:type="gramEnd"/>
      <w:r w:rsidRPr="00952A81">
        <w:t xml:space="preserve"> Important Tool Of U.S. National Security</w:t>
      </w:r>
      <w:r>
        <w:t xml:space="preserve">,” Feb 2016, </w:t>
      </w:r>
      <w:r>
        <w:rPr>
          <w:i/>
          <w:iCs/>
        </w:rPr>
        <w:t>Lexington Institute</w:t>
      </w:r>
      <w:r>
        <w:t xml:space="preserve">, URL: </w:t>
      </w:r>
      <w:r w:rsidRPr="00952A81">
        <w:t>https://www.lexingtoninstitute.org/foreign-military-sales-remain-an-important-tool-of-u-s-national-security</w:t>
      </w:r>
      <w:r>
        <w:t>]//vikas</w:t>
      </w:r>
    </w:p>
    <w:p w14:paraId="669B635F" w14:textId="4CE00C8D" w:rsidR="00727D8A" w:rsidRPr="00727D8A" w:rsidRDefault="00727D8A" w:rsidP="00727D8A">
      <w:pPr>
        <w:rPr>
          <w:sz w:val="16"/>
          <w:szCs w:val="16"/>
        </w:rPr>
      </w:pPr>
      <w:r w:rsidRPr="00952A81">
        <w:rPr>
          <w:b/>
          <w:bCs/>
          <w:u w:val="single"/>
        </w:rPr>
        <w:t>As</w:t>
      </w:r>
      <w:r w:rsidRPr="00952A81">
        <w:rPr>
          <w:sz w:val="16"/>
        </w:rPr>
        <w:t xml:space="preserve"> still </w:t>
      </w:r>
      <w:r w:rsidRPr="00952A81">
        <w:rPr>
          <w:b/>
          <w:bCs/>
          <w:u w:val="single"/>
        </w:rPr>
        <w:t xml:space="preserve">the world’s </w:t>
      </w:r>
      <w:r w:rsidRPr="00952A81">
        <w:rPr>
          <w:rStyle w:val="Emphasis"/>
        </w:rPr>
        <w:t>sole superpower</w:t>
      </w:r>
      <w:r w:rsidRPr="00952A81">
        <w:rPr>
          <w:sz w:val="16"/>
        </w:rPr>
        <w:t xml:space="preserve">, </w:t>
      </w:r>
      <w:r w:rsidRPr="00952A81">
        <w:rPr>
          <w:b/>
          <w:bCs/>
          <w:u w:val="single"/>
        </w:rPr>
        <w:t>the United States possesses</w:t>
      </w:r>
      <w:r w:rsidRPr="00952A81">
        <w:rPr>
          <w:sz w:val="16"/>
        </w:rPr>
        <w:t xml:space="preserve"> an unequaled array of </w:t>
      </w:r>
      <w:r w:rsidRPr="00952A81">
        <w:rPr>
          <w:b/>
          <w:bCs/>
          <w:u w:val="single"/>
        </w:rPr>
        <w:t>instruments to support</w:t>
      </w:r>
      <w:r w:rsidRPr="00952A81">
        <w:rPr>
          <w:sz w:val="16"/>
        </w:rPr>
        <w:t xml:space="preserve"> its </w:t>
      </w:r>
      <w:r w:rsidRPr="00952A81">
        <w:rPr>
          <w:b/>
          <w:bCs/>
          <w:u w:val="single"/>
        </w:rPr>
        <w:t>foreign</w:t>
      </w:r>
      <w:r w:rsidRPr="00952A81">
        <w:rPr>
          <w:sz w:val="16"/>
        </w:rPr>
        <w:t xml:space="preserve"> and defense </w:t>
      </w:r>
      <w:r w:rsidRPr="00952A81">
        <w:rPr>
          <w:b/>
          <w:bCs/>
          <w:u w:val="single"/>
        </w:rPr>
        <w:t>strategies</w:t>
      </w:r>
      <w:r w:rsidRPr="00952A81">
        <w:rPr>
          <w:sz w:val="16"/>
        </w:rPr>
        <w:t xml:space="preserve">.  </w:t>
      </w:r>
      <w:r w:rsidRPr="00952A81">
        <w:rPr>
          <w:b/>
          <w:bCs/>
          <w:u w:val="single"/>
        </w:rPr>
        <w:t>With</w:t>
      </w:r>
      <w:r w:rsidRPr="00952A81">
        <w:rPr>
          <w:sz w:val="16"/>
        </w:rPr>
        <w:t xml:space="preserve"> so much attention being focused on the conflicts in the Middle East, </w:t>
      </w:r>
      <w:r w:rsidRPr="00952A81">
        <w:rPr>
          <w:rStyle w:val="Emphasis"/>
        </w:rPr>
        <w:t>Russian aggression</w:t>
      </w:r>
      <w:r w:rsidRPr="00952A81">
        <w:rPr>
          <w:b/>
          <w:bCs/>
          <w:u w:val="single"/>
        </w:rPr>
        <w:t xml:space="preserve"> in Eastern Europe </w:t>
      </w:r>
      <w:r w:rsidRPr="00952A81">
        <w:rPr>
          <w:rStyle w:val="Emphasis"/>
        </w:rPr>
        <w:t>and Chinese</w:t>
      </w:r>
      <w:r w:rsidRPr="00952A81">
        <w:rPr>
          <w:b/>
          <w:bCs/>
          <w:u w:val="single"/>
        </w:rPr>
        <w:t xml:space="preserve"> efforts to assert</w:t>
      </w:r>
      <w:r w:rsidRPr="00952A81">
        <w:rPr>
          <w:sz w:val="16"/>
        </w:rPr>
        <w:t xml:space="preserve"> its </w:t>
      </w:r>
      <w:r w:rsidRPr="00952A81">
        <w:rPr>
          <w:rStyle w:val="Emphasis"/>
        </w:rPr>
        <w:t>hegemony</w:t>
      </w:r>
      <w:r w:rsidRPr="00952A81">
        <w:rPr>
          <w:b/>
          <w:bCs/>
          <w:u w:val="single"/>
        </w:rPr>
        <w:t xml:space="preserve"> in the Western Pacific</w:t>
      </w:r>
      <w:r w:rsidRPr="00952A81">
        <w:rPr>
          <w:sz w:val="16"/>
        </w:rPr>
        <w:t xml:space="preserve">, the fact that </w:t>
      </w:r>
      <w:r w:rsidRPr="00952A81">
        <w:rPr>
          <w:b/>
          <w:bCs/>
          <w:u w:val="single"/>
        </w:rPr>
        <w:t>the United States employs</w:t>
      </w:r>
      <w:r w:rsidRPr="00952A81">
        <w:rPr>
          <w:sz w:val="16"/>
        </w:rPr>
        <w:t xml:space="preserve"> a wide range of non-military, or at least </w:t>
      </w:r>
      <w:r w:rsidRPr="00952A81">
        <w:rPr>
          <w:b/>
          <w:bCs/>
          <w:u w:val="single"/>
        </w:rPr>
        <w:t>non-kinetic tools</w:t>
      </w:r>
      <w:r w:rsidRPr="00952A81">
        <w:rPr>
          <w:sz w:val="16"/>
        </w:rPr>
        <w:t xml:space="preserve"> in pursuing its national interests is lost. Most recently, for example, the United States and China agreed on the imposition of new trade sanctions on North Korea in response to that country’s test of a long-range ballistic missile.</w:t>
      </w:r>
      <w:r>
        <w:rPr>
          <w:sz w:val="16"/>
        </w:rPr>
        <w:t xml:space="preserve"> </w:t>
      </w:r>
      <w:r w:rsidRPr="00C26F08">
        <w:rPr>
          <w:b/>
          <w:bCs/>
          <w:u w:val="single"/>
        </w:rPr>
        <w:t>One of the most important</w:t>
      </w:r>
      <w:r w:rsidRPr="00C26F08">
        <w:rPr>
          <w:sz w:val="16"/>
        </w:rPr>
        <w:t xml:space="preserve"> of these </w:t>
      </w:r>
      <w:r w:rsidRPr="00C26F08">
        <w:rPr>
          <w:b/>
          <w:bCs/>
          <w:u w:val="single"/>
        </w:rPr>
        <w:t>tools is foreign military sales (FMS)</w:t>
      </w:r>
      <w:r w:rsidRPr="00C26F08">
        <w:rPr>
          <w:sz w:val="16"/>
        </w:rPr>
        <w:t xml:space="preserve">. The complex role of </w:t>
      </w:r>
      <w:r w:rsidRPr="00C26F08">
        <w:rPr>
          <w:b/>
          <w:bCs/>
          <w:u w:val="single"/>
        </w:rPr>
        <w:t>FMS is reflected</w:t>
      </w:r>
      <w:r w:rsidRPr="00C26F08">
        <w:rPr>
          <w:sz w:val="16"/>
        </w:rPr>
        <w:t xml:space="preserve">, in part, in the fact that the program is run by the Department of State and not the Department of Defense. One reason for this unusual management approach is that the FMS program involves sales by the U.S. government of U.S. arms, defense equipment, defense services, and military training to foreign governments. As a result, such sales </w:t>
      </w:r>
      <w:r w:rsidRPr="00C26F08">
        <w:rPr>
          <w:b/>
          <w:bCs/>
          <w:u w:val="single"/>
        </w:rPr>
        <w:t xml:space="preserve">reflect the </w:t>
      </w:r>
      <w:r w:rsidRPr="00952A81">
        <w:rPr>
          <w:rStyle w:val="Emphasis"/>
        </w:rPr>
        <w:t>views of the U.S. government with</w:t>
      </w:r>
      <w:r w:rsidRPr="00C26F08">
        <w:rPr>
          <w:b/>
          <w:bCs/>
          <w:u w:val="single"/>
        </w:rPr>
        <w:t xml:space="preserve"> respect to the recipient country</w:t>
      </w:r>
      <w:r w:rsidRPr="00C26F08">
        <w:rPr>
          <w:sz w:val="16"/>
        </w:rPr>
        <w:t xml:space="preserve">, its relationships with others in the region </w:t>
      </w:r>
      <w:r w:rsidRPr="00C26F08">
        <w:rPr>
          <w:b/>
          <w:bCs/>
          <w:u w:val="single"/>
        </w:rPr>
        <w:t>and</w:t>
      </w:r>
      <w:r w:rsidRPr="00C26F08">
        <w:rPr>
          <w:sz w:val="16"/>
        </w:rPr>
        <w:t xml:space="preserve"> the overall approach </w:t>
      </w:r>
      <w:r w:rsidRPr="00C26F08">
        <w:rPr>
          <w:b/>
          <w:bCs/>
          <w:u w:val="single"/>
        </w:rPr>
        <w:t>this country takes to mitigating the threat of regional or global conflict.</w:t>
      </w:r>
      <w:r>
        <w:rPr>
          <w:b/>
          <w:bCs/>
          <w:u w:val="single"/>
        </w:rPr>
        <w:t xml:space="preserve"> </w:t>
      </w:r>
      <w:r w:rsidRPr="00C26F08">
        <w:rPr>
          <w:sz w:val="16"/>
        </w:rPr>
        <w:t xml:space="preserve">The FMS program serves many other purposes. The sales of U.S. arms and related items to foreign countries helps reduce the cost of those systems to our own military. </w:t>
      </w:r>
      <w:r w:rsidRPr="00C26F08">
        <w:rPr>
          <w:b/>
          <w:bCs/>
          <w:u w:val="single"/>
        </w:rPr>
        <w:t xml:space="preserve">FMS sales help to </w:t>
      </w:r>
      <w:r w:rsidRPr="00952A81">
        <w:rPr>
          <w:rStyle w:val="Emphasis"/>
        </w:rPr>
        <w:t>ensure the ability of U.S. allies</w:t>
      </w:r>
      <w:r w:rsidRPr="00C26F08">
        <w:rPr>
          <w:b/>
          <w:bCs/>
          <w:u w:val="single"/>
        </w:rPr>
        <w:t xml:space="preserve"> to defend themselves and support </w:t>
      </w:r>
      <w:r w:rsidRPr="00C26F08">
        <w:rPr>
          <w:sz w:val="16"/>
        </w:rPr>
        <w:t xml:space="preserve">the maintenance of stable </w:t>
      </w:r>
      <w:r w:rsidRPr="00C26F08">
        <w:rPr>
          <w:b/>
          <w:bCs/>
          <w:u w:val="single"/>
        </w:rPr>
        <w:t>regional military balances</w:t>
      </w:r>
      <w:r w:rsidRPr="00C26F08">
        <w:rPr>
          <w:sz w:val="16"/>
        </w:rPr>
        <w:t xml:space="preserve">. Equally important, </w:t>
      </w:r>
      <w:r w:rsidRPr="00C26F08">
        <w:rPr>
          <w:b/>
          <w:bCs/>
          <w:u w:val="single"/>
        </w:rPr>
        <w:t>FMS sales over time establish enduring relationships between foreign governments and</w:t>
      </w:r>
      <w:r w:rsidRPr="00C26F08">
        <w:rPr>
          <w:sz w:val="16"/>
        </w:rPr>
        <w:t xml:space="preserve"> their </w:t>
      </w:r>
      <w:r w:rsidRPr="00C26F08">
        <w:rPr>
          <w:b/>
          <w:bCs/>
          <w:u w:val="single"/>
        </w:rPr>
        <w:t>militaries and the U.S.</w:t>
      </w:r>
      <w:r w:rsidRPr="00C26F08">
        <w:rPr>
          <w:sz w:val="16"/>
        </w:rPr>
        <w:t xml:space="preserve"> When the U.S. military trains alongside those of allies equipped with the same hardware, it helps to cement the bonds between our countries. Moreover, </w:t>
      </w:r>
      <w:r w:rsidRPr="00C26F08">
        <w:rPr>
          <w:b/>
          <w:bCs/>
          <w:u w:val="single"/>
        </w:rPr>
        <w:t xml:space="preserve">it </w:t>
      </w:r>
      <w:r w:rsidRPr="00952A81">
        <w:rPr>
          <w:rStyle w:val="Emphasis"/>
        </w:rPr>
        <w:t>improves communications</w:t>
      </w:r>
      <w:r w:rsidRPr="00C26F08">
        <w:rPr>
          <w:sz w:val="16"/>
        </w:rPr>
        <w:t xml:space="preserve"> and understanding among these militaries, often </w:t>
      </w:r>
      <w:r w:rsidRPr="00C26F08">
        <w:rPr>
          <w:b/>
          <w:bCs/>
          <w:u w:val="single"/>
        </w:rPr>
        <w:t>helping to inculcate U.S. values</w:t>
      </w:r>
      <w:r w:rsidRPr="00C26F08">
        <w:rPr>
          <w:sz w:val="16"/>
        </w:rPr>
        <w:t xml:space="preserve"> related to the use of military force. </w:t>
      </w:r>
      <w:r w:rsidRPr="00C26F08">
        <w:rPr>
          <w:b/>
          <w:bCs/>
          <w:u w:val="single"/>
        </w:rPr>
        <w:t>Foreign militaries dependent on access to U.S. hardware, spare parts, software upgrades and training are more likely to listen to this country</w:t>
      </w:r>
      <w:r w:rsidRPr="00C26F08">
        <w:rPr>
          <w:sz w:val="16"/>
        </w:rPr>
        <w:t xml:space="preserve"> when there is a dispute regarding regional politics or defense issues. </w:t>
      </w:r>
      <w:r w:rsidRPr="00C26F08">
        <w:rPr>
          <w:b/>
          <w:bCs/>
          <w:u w:val="single"/>
        </w:rPr>
        <w:t xml:space="preserve">FMS has been particularly important as an </w:t>
      </w:r>
      <w:r w:rsidRPr="00952A81">
        <w:rPr>
          <w:rStyle w:val="Emphasis"/>
        </w:rPr>
        <w:t>instrument for influencing foreign governments</w:t>
      </w:r>
      <w:r w:rsidRPr="00C26F08">
        <w:rPr>
          <w:b/>
          <w:bCs/>
          <w:u w:val="single"/>
        </w:rPr>
        <w:t xml:space="preserve"> and shaping </w:t>
      </w:r>
      <w:r w:rsidRPr="00952A81">
        <w:rPr>
          <w:rStyle w:val="Emphasis"/>
        </w:rPr>
        <w:t>regional balances of power</w:t>
      </w:r>
      <w:r w:rsidRPr="00C26F08">
        <w:rPr>
          <w:b/>
          <w:bCs/>
          <w:u w:val="single"/>
        </w:rPr>
        <w:t xml:space="preserve"> in the Middle East.</w:t>
      </w:r>
      <w:r w:rsidRPr="00C26F08">
        <w:rPr>
          <w:sz w:val="16"/>
        </w:rPr>
        <w:t xml:space="preserve"> Following the 1973 Arab-Israeli War, </w:t>
      </w:r>
      <w:r w:rsidRPr="00C26F08">
        <w:rPr>
          <w:b/>
          <w:bCs/>
          <w:u w:val="single"/>
        </w:rPr>
        <w:t>the United States completely reequipped the Egyptian military</w:t>
      </w:r>
      <w:r w:rsidRPr="00C26F08">
        <w:rPr>
          <w:sz w:val="16"/>
        </w:rPr>
        <w:t xml:space="preserve">. The Egyptian-Israeli border has been remarkably stable ever since. </w:t>
      </w:r>
      <w:r w:rsidRPr="00C26F08">
        <w:rPr>
          <w:b/>
          <w:bCs/>
          <w:u w:val="single"/>
        </w:rPr>
        <w:t xml:space="preserve">Sales of military aircraft, missile defense systems and precision munitions to the </w:t>
      </w:r>
      <w:r w:rsidRPr="00952A81">
        <w:rPr>
          <w:rStyle w:val="Emphasis"/>
        </w:rPr>
        <w:t>nations of the Persian Gulf</w:t>
      </w:r>
      <w:r w:rsidRPr="00C26F08">
        <w:rPr>
          <w:b/>
          <w:bCs/>
          <w:u w:val="single"/>
        </w:rPr>
        <w:t xml:space="preserve"> have been </w:t>
      </w:r>
      <w:r w:rsidRPr="00952A81">
        <w:rPr>
          <w:rStyle w:val="Emphasis"/>
        </w:rPr>
        <w:t>instrumental</w:t>
      </w:r>
      <w:r w:rsidRPr="00C26F08">
        <w:rPr>
          <w:sz w:val="16"/>
          <w:szCs w:val="16"/>
        </w:rPr>
        <w:t xml:space="preserve"> in ensuring a stable balance of forces in that area.</w:t>
      </w:r>
    </w:p>
    <w:p w14:paraId="66D12134" w14:textId="71F2F388" w:rsidR="007A6CB7" w:rsidRDefault="007A6CB7" w:rsidP="007A6CB7">
      <w:pPr>
        <w:pStyle w:val="Heading3"/>
      </w:pPr>
      <w:r>
        <w:t>2NC – Saudi Arabia</w:t>
      </w:r>
    </w:p>
    <w:p w14:paraId="29AA9552" w14:textId="77777777" w:rsidR="007A6CB7" w:rsidRPr="0011744A" w:rsidRDefault="007A6CB7" w:rsidP="007A6CB7">
      <w:pPr>
        <w:pStyle w:val="Heading4"/>
      </w:pPr>
      <w:r>
        <w:t xml:space="preserve">Arms sales to Saudi Arabia is an important political tool to maintain hegemony </w:t>
      </w:r>
    </w:p>
    <w:p w14:paraId="102F3B0A" w14:textId="77777777" w:rsidR="007A6CB7" w:rsidRPr="0011744A" w:rsidRDefault="007A6CB7" w:rsidP="007A6CB7">
      <w:r w:rsidRPr="0011744A">
        <w:rPr>
          <w:rStyle w:val="Style13ptBold"/>
        </w:rPr>
        <w:t>Selman 18</w:t>
      </w:r>
      <w:r>
        <w:t xml:space="preserve"> (</w:t>
      </w:r>
      <w:r w:rsidRPr="0011744A">
        <w:t xml:space="preserve">YUSUF SELMAN, </w:t>
      </w:r>
      <w:r>
        <w:t>10</w:t>
      </w:r>
      <w:r w:rsidRPr="0011744A">
        <w:t>-</w:t>
      </w:r>
      <w:r>
        <w:t>28</w:t>
      </w:r>
      <w:r w:rsidRPr="0011744A">
        <w:t>-</w:t>
      </w:r>
      <w:r>
        <w:t>2018</w:t>
      </w:r>
      <w:r w:rsidRPr="0011744A">
        <w:t>, "Arms sales to Saudi Arabia more than money, rather a sign of political might," https://www.dailysabah.com/mideast/2018/10/29/arms-sales-to-saudi-arabia-more-than-money-rather-a-sign-of-political-might</w:t>
      </w:r>
      <w:r>
        <w:t>)</w:t>
      </w:r>
    </w:p>
    <w:p w14:paraId="7EF8B6B6" w14:textId="77777777" w:rsidR="007A6CB7" w:rsidRPr="0011744A" w:rsidRDefault="007A6CB7" w:rsidP="007A6CB7">
      <w:pPr>
        <w:rPr>
          <w:sz w:val="16"/>
        </w:rPr>
      </w:pPr>
      <w:r w:rsidRPr="0011744A">
        <w:rPr>
          <w:u w:val="single"/>
        </w:rPr>
        <w:t xml:space="preserve">Saudi Arabia's economy is largely dependent on imports as the country's production is at very low rates. </w:t>
      </w:r>
      <w:r w:rsidRPr="0011744A">
        <w:rPr>
          <w:sz w:val="16"/>
        </w:rPr>
        <w:t xml:space="preserve">The only good that keeps Saudi Arabia's economy high is oil. Experts call this a rent-seeking economy where the economy depends on the production of a high-valued material. </w:t>
      </w:r>
      <w:r w:rsidRPr="0011744A">
        <w:rPr>
          <w:u w:val="single"/>
        </w:rPr>
        <w:t>Saudi Arabia imports many essential materials from abroad</w:t>
      </w:r>
      <w:r w:rsidRPr="0011744A">
        <w:rPr>
          <w:sz w:val="16"/>
        </w:rPr>
        <w:t xml:space="preserve">, including food, electronic devices and, </w:t>
      </w:r>
      <w:r w:rsidRPr="0011744A">
        <w:rPr>
          <w:u w:val="single"/>
        </w:rPr>
        <w:t>most importantly, arms.</w:t>
      </w:r>
      <w:r w:rsidRPr="0011744A">
        <w:rPr>
          <w:sz w:val="16"/>
        </w:rPr>
        <w:t xml:space="preserve"> Considering that the country has been engaged in an endless war in Yemen, halting arms sales would be a way of sanctioning the death of journalist Jamal Khashoggi in the Saudi Consulate in Istanbul. It has been proven that the journalist was murdered inside the consulate. The journalist went missing at the beginning of this month. Saudi Arabia followed a policy of denying the allegations, but in the end the Riyadh administration admitted that its officials were responsible for murdering the journalist. International outrage has been increasing as several European countries have decided to revise their relations with Saudi Arabia. </w:t>
      </w:r>
      <w:r w:rsidRPr="0011744A">
        <w:rPr>
          <w:u w:val="single"/>
        </w:rPr>
        <w:t>Several Western countries, including</w:t>
      </w:r>
      <w:r w:rsidRPr="0011744A">
        <w:rPr>
          <w:sz w:val="16"/>
        </w:rPr>
        <w:t xml:space="preserve"> </w:t>
      </w:r>
      <w:r w:rsidRPr="0011744A">
        <w:rPr>
          <w:u w:val="single"/>
        </w:rPr>
        <w:t>the U.S</w:t>
      </w:r>
      <w:r w:rsidRPr="0011744A">
        <w:rPr>
          <w:sz w:val="16"/>
        </w:rPr>
        <w:t xml:space="preserve">., </w:t>
      </w:r>
      <w:r w:rsidRPr="0011744A">
        <w:rPr>
          <w:u w:val="single"/>
        </w:rPr>
        <w:t>Canada, Germany, France, the U.K. and Spain</w:t>
      </w:r>
      <w:r w:rsidRPr="0011744A">
        <w:rPr>
          <w:sz w:val="16"/>
        </w:rPr>
        <w:t xml:space="preserve">, </w:t>
      </w:r>
      <w:r w:rsidRPr="0011744A">
        <w:rPr>
          <w:u w:val="single"/>
        </w:rPr>
        <w:t>sell arms to the kingdom</w:t>
      </w:r>
      <w:r w:rsidRPr="0011744A">
        <w:rPr>
          <w:sz w:val="16"/>
        </w:rPr>
        <w:t xml:space="preserve">, which has been one of the world's largest arms importers. Since the war broke out in Yemen in 2015, procurement increased sharply, showing that </w:t>
      </w:r>
      <w:r w:rsidRPr="0011744A">
        <w:rPr>
          <w:u w:val="single"/>
        </w:rPr>
        <w:t xml:space="preserve">the country has become heavily dependent on arms imports </w:t>
      </w:r>
      <w:r w:rsidRPr="0011744A">
        <w:rPr>
          <w:sz w:val="16"/>
        </w:rPr>
        <w:t>since then.</w:t>
      </w:r>
      <w:r>
        <w:rPr>
          <w:u w:val="single"/>
        </w:rPr>
        <w:t xml:space="preserve"> </w:t>
      </w:r>
      <w:r w:rsidRPr="0011744A">
        <w:rPr>
          <w:sz w:val="16"/>
        </w:rPr>
        <w:t xml:space="preserve">Germany was the first country to declare that it would halt arms sales and called on others to make a similar decision. However, neither the U.S. nor France have responded positively to this call. For instance, French President Emmanuel Macron dismissed this call as "demagoguery." "What's the link between arms sales and Mr. Khashoggi's murder? I understand the connection with what's happening in Yemen, but there is no link with Mr. Khashoggi," he said on Friday. Yet, any decision as such taken by France would be a blow to Saudi Arabia's ambitions in the region, particularly in Yemen, because France is its second-biggest arms exporter at $13.8 billion. Similarly, </w:t>
      </w:r>
      <w:r w:rsidRPr="0011744A">
        <w:rPr>
          <w:u w:val="single"/>
        </w:rPr>
        <w:t>Spain's socialist government defended the arms sales, stating that it was in the country's "interests" to keep selling arms.</w:t>
      </w:r>
      <w:r w:rsidRPr="0011744A">
        <w:rPr>
          <w:sz w:val="16"/>
        </w:rPr>
        <w:t xml:space="preserve"> "If you ask me where I stand today, it is in the defense of the interests of Spain, of jobs in strategic sectors in areas badly affected by the drama that is unemployment," Prime Minister Pedro Sanchez told parliament. In July, Spain signed a deal worth $2 billion to supply navy ships. Moreover, the Spanish government last month decided to sell 400 laser-guided bombs as well. Apparently, there are two countries in the EU that defend the halting of arms sales. Besides Germany, Austria also called to stop the arms sales, underlining that it would help end "the terrible war in Yemen." </w:t>
      </w:r>
      <w:r w:rsidRPr="0011744A">
        <w:rPr>
          <w:u w:val="single"/>
        </w:rPr>
        <w:t>One main concern in the West about halting arms sales is the fact that Russia and China are ready to sell weapons without commenting on any action targeting human rights</w:t>
      </w:r>
      <w:r w:rsidRPr="0011744A">
        <w:rPr>
          <w:sz w:val="16"/>
        </w:rPr>
        <w:t xml:space="preserve">. The U.S. is concerned that </w:t>
      </w:r>
      <w:r w:rsidRPr="0011744A">
        <w:rPr>
          <w:u w:val="single"/>
        </w:rPr>
        <w:t>Russia's arms delivery to any country accounts for more than half of Saudi Arabia's arms imports</w:t>
      </w:r>
      <w:r w:rsidRPr="0011744A">
        <w:rPr>
          <w:sz w:val="16"/>
        </w:rPr>
        <w:t xml:space="preserve">, according to research group IHS Markit. The same group has documented that arms sales by the U.S. amounted to $7.3 billion last year, while it was less than $2 billion a decade ago. Therefore, </w:t>
      </w:r>
      <w:r w:rsidRPr="0011744A">
        <w:rPr>
          <w:u w:val="single"/>
        </w:rPr>
        <w:t>the U.S. believes the sale of arms is an important factor in keeping Riyadh on its side.</w:t>
      </w:r>
      <w:r>
        <w:rPr>
          <w:u w:val="single"/>
        </w:rPr>
        <w:t xml:space="preserve"> </w:t>
      </w:r>
      <w:proofErr w:type="gramStart"/>
      <w:r w:rsidRPr="0011744A">
        <w:rPr>
          <w:sz w:val="16"/>
        </w:rPr>
        <w:t>Similar to</w:t>
      </w:r>
      <w:proofErr w:type="gramEnd"/>
      <w:r w:rsidRPr="0011744A">
        <w:rPr>
          <w:sz w:val="16"/>
        </w:rPr>
        <w:t xml:space="preserve"> this concern, regarding Russia and China, </w:t>
      </w:r>
      <w:r w:rsidRPr="0011744A">
        <w:rPr>
          <w:u w:val="single"/>
        </w:rPr>
        <w:t>Saudi Arabia cannot be lost by the West as Riyadh explicitly opposes Iran and its actions in the Middle East. Both the U.S. and its main ally in the region, Israel, consider Iran as a threat; thus, Saudi Arabia is essential for the struggle against Tehran.</w:t>
      </w:r>
      <w:r>
        <w:rPr>
          <w:u w:val="single"/>
        </w:rPr>
        <w:t xml:space="preserve"> </w:t>
      </w:r>
      <w:r w:rsidRPr="0011744A">
        <w:rPr>
          <w:sz w:val="16"/>
        </w:rPr>
        <w:t xml:space="preserve">In conclusion, </w:t>
      </w:r>
      <w:proofErr w:type="gramStart"/>
      <w:r w:rsidRPr="0011744A">
        <w:rPr>
          <w:sz w:val="16"/>
        </w:rPr>
        <w:t>it is clear that the</w:t>
      </w:r>
      <w:proofErr w:type="gramEnd"/>
      <w:r w:rsidRPr="0011744A">
        <w:rPr>
          <w:sz w:val="16"/>
        </w:rPr>
        <w:t xml:space="preserve"> amount gained from </w:t>
      </w:r>
      <w:r w:rsidRPr="0011744A">
        <w:rPr>
          <w:rStyle w:val="Emphasis"/>
        </w:rPr>
        <w:t>arms sales to Saudi Arabia</w:t>
      </w:r>
      <w:r w:rsidRPr="0011744A">
        <w:rPr>
          <w:sz w:val="16"/>
        </w:rPr>
        <w:t xml:space="preserve"> may not be crucial for Western economies, but </w:t>
      </w:r>
      <w:r w:rsidRPr="0011744A">
        <w:rPr>
          <w:rStyle w:val="Emphasis"/>
        </w:rPr>
        <w:t>plays a political role,</w:t>
      </w:r>
      <w:r w:rsidRPr="0011744A">
        <w:rPr>
          <w:u w:val="single"/>
        </w:rPr>
        <w:t xml:space="preserve"> especially in preventing Russia and China from taking the lead in the arms sales sector, which could easily be used as a political factor.</w:t>
      </w:r>
    </w:p>
    <w:p w14:paraId="26865A48" w14:textId="77777777" w:rsidR="007A6CB7" w:rsidRDefault="007A6CB7" w:rsidP="007A6CB7"/>
    <w:p w14:paraId="0B4240DE" w14:textId="77777777" w:rsidR="007A6CB7" w:rsidRPr="0011744A" w:rsidRDefault="007A6CB7" w:rsidP="007A6CB7"/>
    <w:p w14:paraId="66267015" w14:textId="77777777" w:rsidR="007A6CB7" w:rsidRPr="004E5263" w:rsidRDefault="007A6CB7" w:rsidP="007A6CB7">
      <w:pPr>
        <w:pStyle w:val="Heading4"/>
      </w:pPr>
      <w:r>
        <w:t>Ending arms sales to Saudi Arabia would hurt US manufacturers – hurts heg</w:t>
      </w:r>
    </w:p>
    <w:p w14:paraId="6BA6BEC0" w14:textId="77777777" w:rsidR="007A6CB7" w:rsidRPr="004E5263" w:rsidRDefault="007A6CB7" w:rsidP="007A6CB7">
      <w:r w:rsidRPr="004E5263">
        <w:rPr>
          <w:rStyle w:val="Style13ptBold"/>
        </w:rPr>
        <w:t>Crooks 18</w:t>
      </w:r>
      <w:r>
        <w:t xml:space="preserve"> (</w:t>
      </w:r>
      <w:r w:rsidRPr="004E5263">
        <w:t xml:space="preserve">Ed </w:t>
      </w:r>
      <w:bookmarkStart w:id="1" w:name="_Hlk15051344"/>
      <w:r w:rsidRPr="004E5263">
        <w:t>Crooks</w:t>
      </w:r>
      <w:bookmarkEnd w:id="1"/>
      <w:r w:rsidRPr="004E5263">
        <w:t>, 10-22-2018, "Five charts that explain Saudi Arabia’s importance to the global arms trade," Financial Times, https://www.ft.com/content/dd836c34-d60b-11e8-a854-33d6f82e62f8</w:t>
      </w:r>
      <w:r>
        <w:t>)</w:t>
      </w:r>
    </w:p>
    <w:p w14:paraId="76F0C5E1" w14:textId="77777777" w:rsidR="007A6CB7" w:rsidRPr="004E5263" w:rsidRDefault="007A6CB7" w:rsidP="007A6CB7">
      <w:pPr>
        <w:rPr>
          <w:u w:val="single"/>
        </w:rPr>
      </w:pPr>
      <w:r w:rsidRPr="004E5263">
        <w:rPr>
          <w:u w:val="single"/>
        </w:rPr>
        <w:t>Germany’s decision to halt arms sales to Saudi Arabia</w:t>
      </w:r>
      <w:r w:rsidRPr="004E5263">
        <w:rPr>
          <w:sz w:val="16"/>
        </w:rPr>
        <w:t xml:space="preserve"> following the death of journalist Jamal Khashoggi </w:t>
      </w:r>
      <w:r w:rsidRPr="004E5263">
        <w:rPr>
          <w:u w:val="single"/>
        </w:rPr>
        <w:t>has underscored the way that the kingdom’s military spending has become increasingly important to governments and businesses</w:t>
      </w:r>
      <w:r w:rsidRPr="004E5263">
        <w:rPr>
          <w:sz w:val="16"/>
        </w:rPr>
        <w:t xml:space="preserve"> in North America and Europe. </w:t>
      </w:r>
      <w:r w:rsidRPr="004E5263">
        <w:rPr>
          <w:u w:val="single"/>
        </w:rPr>
        <w:t xml:space="preserve">Saudi Arabia has for years been one of the world’s largest arms importers. </w:t>
      </w:r>
      <w:r w:rsidRPr="004E5263">
        <w:rPr>
          <w:sz w:val="16"/>
        </w:rPr>
        <w:t xml:space="preserve">In the past decade, its purchases have risen sharply, as the country’s leadership has pursued an assertive regional security policy, including its military intervention in Yemen since 2015. Mr Khashoggi disappeared earlier this month after entering the Saudi consulate in Istanbul, where Turkish officials said he was killed by Saudi operatives. Saudi officials said on Friday that Mr Khashoggi had died in a fist-fight. On Monday, </w:t>
      </w:r>
      <w:r w:rsidRPr="004E5263">
        <w:rPr>
          <w:u w:val="single"/>
        </w:rPr>
        <w:t xml:space="preserve">Germany announced that it would cut off weapons sales to Saudi Arabia </w:t>
      </w:r>
      <w:proofErr w:type="gramStart"/>
      <w:r w:rsidRPr="004E5263">
        <w:rPr>
          <w:u w:val="single"/>
        </w:rPr>
        <w:t>as a result of</w:t>
      </w:r>
      <w:proofErr w:type="gramEnd"/>
      <w:r w:rsidRPr="004E5263">
        <w:rPr>
          <w:u w:val="single"/>
        </w:rPr>
        <w:t xml:space="preserve"> the circumstances surrounding Mr Khashoggi’s death. It urged other countries to follow its lead and argued that a ban would be more effective if more countries took part</w:t>
      </w:r>
      <w:r w:rsidRPr="004E5263">
        <w:rPr>
          <w:sz w:val="16"/>
        </w:rPr>
        <w:t xml:space="preserve">, though President Donald </w:t>
      </w:r>
      <w:r w:rsidRPr="004E5263">
        <w:rPr>
          <w:u w:val="single"/>
        </w:rPr>
        <w:t xml:space="preserve">Trump has repeatedly indicated that he is reluctant to </w:t>
      </w:r>
      <w:proofErr w:type="gramStart"/>
      <w:r w:rsidRPr="004E5263">
        <w:rPr>
          <w:u w:val="single"/>
        </w:rPr>
        <w:t>take action</w:t>
      </w:r>
      <w:proofErr w:type="gramEnd"/>
      <w:r w:rsidRPr="004E5263">
        <w:rPr>
          <w:u w:val="single"/>
        </w:rPr>
        <w:t xml:space="preserve"> to block sales by US companies.</w:t>
      </w:r>
      <w:r>
        <w:rPr>
          <w:u w:val="single"/>
        </w:rPr>
        <w:t xml:space="preserve"> </w:t>
      </w:r>
      <w:r w:rsidRPr="004E5263">
        <w:rPr>
          <w:u w:val="single"/>
        </w:rPr>
        <w:t>Arms exports</w:t>
      </w:r>
      <w:r w:rsidRPr="004E5263">
        <w:rPr>
          <w:sz w:val="16"/>
        </w:rPr>
        <w:t xml:space="preserve"> to Saudi Arabia are not particularly significant to the German or US economies, but for specific factories, they </w:t>
      </w:r>
      <w:r w:rsidRPr="004E5263">
        <w:rPr>
          <w:u w:val="single"/>
        </w:rPr>
        <w:t>can be critical.</w:t>
      </w:r>
      <w:r w:rsidRPr="004E5263">
        <w:rPr>
          <w:sz w:val="16"/>
        </w:rPr>
        <w:t xml:space="preserve"> Mr </w:t>
      </w:r>
      <w:r w:rsidRPr="004E5263">
        <w:rPr>
          <w:u w:val="single"/>
        </w:rPr>
        <w:t xml:space="preserve">Trump </w:t>
      </w:r>
      <w:r w:rsidRPr="004E5263">
        <w:rPr>
          <w:sz w:val="16"/>
        </w:rPr>
        <w:t xml:space="preserve">appears to have inflated his estimate for the number of jobs that could be supported by arms deals with Saudi Arabia, but he </w:t>
      </w:r>
      <w:r w:rsidRPr="004E5263">
        <w:rPr>
          <w:u w:val="single"/>
        </w:rPr>
        <w:t xml:space="preserve">is right to suggest that cutting off sales would have consequences for </w:t>
      </w:r>
      <w:r w:rsidRPr="004E5263">
        <w:rPr>
          <w:sz w:val="16"/>
        </w:rPr>
        <w:t>some</w:t>
      </w:r>
      <w:r w:rsidRPr="004E5263">
        <w:rPr>
          <w:u w:val="single"/>
        </w:rPr>
        <w:t xml:space="preserve"> manufacturers.</w:t>
      </w:r>
      <w:r>
        <w:rPr>
          <w:u w:val="single"/>
        </w:rPr>
        <w:t xml:space="preserve"> </w:t>
      </w:r>
      <w:r w:rsidRPr="004E5263">
        <w:rPr>
          <w:sz w:val="16"/>
        </w:rPr>
        <w:t xml:space="preserve">However, the dependence goes both ways. The need to have weapons systems that work together means that it would not be easy for Saudi Arabia to switch to buying most of its arms from Russia or China. The following five charts help explain Saudi Arabia’s importance to the global arms trade and the issues that the US and other countries will have to consider as they decide whether to follow Germany’s lead.  Saudi Arabia was by some distance the world’s largest importer of defence equipment and services last year by value, according to IHS Markit, the research group. Different sources with different methodologies come up with somewhat different conclusions. The Stockholm International Peace Research Institute (Sipri), using a narrower definition that focuses on large weapons systems and calculates in volume rather than value terms, puts India as the largest importer in recent years. But no matter how it is calculated, </w:t>
      </w:r>
      <w:proofErr w:type="gramStart"/>
      <w:r w:rsidRPr="004E5263">
        <w:rPr>
          <w:sz w:val="16"/>
        </w:rPr>
        <w:t>it is clear that Saudi</w:t>
      </w:r>
      <w:proofErr w:type="gramEnd"/>
      <w:r w:rsidRPr="004E5263">
        <w:rPr>
          <w:sz w:val="16"/>
        </w:rPr>
        <w:t xml:space="preserve"> Arabia is one of the world’s largest arms buyers.  Deliveries of defence equipment and services to Saudi Arabia have risen sharply, from $1.9bn in 2008 to a peak of $8.3bn in 2016 and on course for an estimated $7.3bn in 2018, again according to IHS Markit. The US share of those imports has increased, from 31 per cent in 2008 to an estimated 53 per cent this year. The other leading suppliers last year were the UK and Canada, followed by Germany and France.  For the US </w:t>
      </w:r>
      <w:proofErr w:type="gramStart"/>
      <w:r w:rsidRPr="004E5263">
        <w:rPr>
          <w:sz w:val="16"/>
        </w:rPr>
        <w:t>economy as a whole, arms sales</w:t>
      </w:r>
      <w:proofErr w:type="gramEnd"/>
      <w:r w:rsidRPr="004E5263">
        <w:rPr>
          <w:sz w:val="16"/>
        </w:rPr>
        <w:t xml:space="preserve"> to Saudi Arabia are insignificant. Military equipment made up 18 per cent of US exports to Saudi Arabia last year, but just 0.13 per cent of total worldwide exports, according to official data. The two countries announced last year that the kingdom would buy $110bn of US arms in the coming years, and Mr Trump has suggested that these exports would support up to 500,000 jobs, but he has not given any source for that estimate, which has been greeted sceptically by analysts. Most of the workforce in the US defence industry of roughly 1m is producing equipment for the federal government, which had a military procurement budget of $134bn in the past fiscal year alone, more than 40 times the value of exports to Saudi Arabia that year.  That said</w:t>
      </w:r>
      <w:r w:rsidRPr="004E5263">
        <w:rPr>
          <w:u w:val="single"/>
        </w:rPr>
        <w:t>, for individual companies, arms sales to Saudi Arabia can be important sources of revenue. Saudi imports of some specific products, such as bombs and missiles, have increased dramatically, making them an important customer for manufacturers of those weapons.</w:t>
      </w:r>
      <w:r w:rsidRPr="004E5263">
        <w:rPr>
          <w:sz w:val="16"/>
        </w:rPr>
        <w:t xml:space="preserve"> Of the US agreement to sell $110bn in arms to the kingdom, only $14.5bn has so far resulted in firm contracts. But </w:t>
      </w:r>
      <w:r w:rsidRPr="004E5263">
        <w:rPr>
          <w:u w:val="single"/>
        </w:rPr>
        <w:t>Lockheed Martin, the US defence and aerospace group, has said its share of the plan could be worth $28bn in sales. As of June, the company had an order backlog of $105bn, so adding those Saudi sales could make a material difference.</w:t>
      </w:r>
    </w:p>
    <w:p w14:paraId="0DE44BF1" w14:textId="77777777" w:rsidR="007A6CB7" w:rsidRPr="007004D4" w:rsidRDefault="007A6CB7" w:rsidP="007A6CB7"/>
    <w:p w14:paraId="0A421221" w14:textId="77777777" w:rsidR="007A6CB7" w:rsidRDefault="007A6CB7" w:rsidP="007A6CB7"/>
    <w:p w14:paraId="23BE2A99" w14:textId="77777777" w:rsidR="007A6CB7" w:rsidRPr="007004D4" w:rsidRDefault="007A6CB7" w:rsidP="007A6CB7"/>
    <w:p w14:paraId="773B40DD" w14:textId="77777777" w:rsidR="007A6CB7" w:rsidRPr="00953B60" w:rsidRDefault="007A6CB7" w:rsidP="007A6CB7">
      <w:pPr>
        <w:pStyle w:val="Heading4"/>
      </w:pPr>
      <w:r>
        <w:t xml:space="preserve">Arms sales to Saudi Arabia are key to us hegemony </w:t>
      </w:r>
    </w:p>
    <w:p w14:paraId="37344D68" w14:textId="77777777" w:rsidR="007A6CB7" w:rsidRPr="00953B60" w:rsidRDefault="007A6CB7" w:rsidP="007A6CB7">
      <w:r w:rsidRPr="00953B60">
        <w:rPr>
          <w:rStyle w:val="Style13ptBold"/>
        </w:rPr>
        <w:t>Reveron 12</w:t>
      </w:r>
      <w:r>
        <w:t xml:space="preserve"> (</w:t>
      </w:r>
      <w:r w:rsidRPr="00953B60">
        <w:t xml:space="preserve">Derek Reveron, professor of national security affairs and the EMC Informationist Chair at the US Naval War College. </w:t>
      </w:r>
      <w:r>
        <w:t>08</w:t>
      </w:r>
      <w:r w:rsidRPr="00953B60">
        <w:t>-</w:t>
      </w:r>
      <w:r>
        <w:t>28</w:t>
      </w:r>
      <w:r w:rsidRPr="00953B60">
        <w:t>-</w:t>
      </w:r>
      <w:r>
        <w:t>2012</w:t>
      </w:r>
      <w:r w:rsidRPr="00953B60">
        <w:t>, "Soft Power through Hard Power Weapon Sales," Atlantic Council, https://www.atlanticcouncil.org/blogs/new-atlanticist/soft-power-through-hard-power-weapon-sales</w:t>
      </w:r>
      <w:r>
        <w:t>)</w:t>
      </w:r>
    </w:p>
    <w:p w14:paraId="6C8A50A4" w14:textId="77777777" w:rsidR="007A6CB7" w:rsidRPr="00953B60" w:rsidRDefault="007A6CB7" w:rsidP="007A6CB7">
      <w:pPr>
        <w:rPr>
          <w:sz w:val="16"/>
        </w:rPr>
      </w:pPr>
      <w:r w:rsidRPr="00953B60">
        <w:rPr>
          <w:sz w:val="16"/>
        </w:rPr>
        <w:t xml:space="preserve">In a Congressionally-mandated report, Richard F. Grimmett and Paul K. Kerr recently detailed global arms transfer agreements in 2011 of $85.3 billion, which is greater than the economic activity of 119 countries and tops the defense budget of every single country in the world save the United States and China. </w:t>
      </w:r>
      <w:r w:rsidRPr="00953B60">
        <w:rPr>
          <w:u w:val="single"/>
        </w:rPr>
        <w:t>The United States accounts for $66.3 billion of the arms agreements</w:t>
      </w:r>
      <w:r w:rsidRPr="00953B60">
        <w:rPr>
          <w:sz w:val="16"/>
        </w:rPr>
        <w:t xml:space="preserve">, while Russia ranked a distant second with $4.8 billion. </w:t>
      </w:r>
      <w:r w:rsidRPr="00953B60">
        <w:rPr>
          <w:u w:val="single"/>
        </w:rPr>
        <w:t xml:space="preserve">Grimmett and Kerr note </w:t>
      </w:r>
      <w:r w:rsidRPr="00953B60">
        <w:rPr>
          <w:rStyle w:val="Emphasis"/>
        </w:rPr>
        <w:t>the number of sales is historically high “due primarily to the unusually large agreements value of the US contracts with Saudi Arabia</w:t>
      </w:r>
      <w:r w:rsidRPr="00953B60">
        <w:rPr>
          <w:sz w:val="16"/>
        </w:rPr>
        <w:t xml:space="preserve">--the international arms market is not likely growing overall…” They add, “Concerns over their domestic budget problems have led many purchasing nations to defer or limit the purchase of new major weapons systems.” </w:t>
      </w:r>
      <w:r w:rsidRPr="00953B60">
        <w:rPr>
          <w:u w:val="single"/>
        </w:rPr>
        <w:t>Ground forces tend to benefit most from new deliveries of tanks, artillery, armored vehicles, and missile systems.</w:t>
      </w:r>
      <w:r w:rsidRPr="00953B60">
        <w:rPr>
          <w:sz w:val="16"/>
        </w:rPr>
        <w:t xml:space="preserve"> However, several countries committed to purchasing high-cost aircraft, which helps explain why weapons sales are so high. From 2008-11, the United States accounted for 56 percent of arms agreements, overshadowing European countries (16 percent), Russia (13 percent), and China (3 percent). While China is a major manufacturing power, it still lacks a competitive weapons industry and cannot compete globally on major weapon systems. In fact, China still relies on Russia to supply aircraft engines. With steady economic growth from the energy sector coupled with heightened concerns over Iran’s nuclear weapons program, it is none too surprising that </w:t>
      </w:r>
      <w:r w:rsidRPr="00953B60">
        <w:rPr>
          <w:u w:val="single"/>
        </w:rPr>
        <w:t>Middle Eastern countries purchase the most weapons. Likewise, without an indigenous weapons industry</w:t>
      </w:r>
      <w:r w:rsidRPr="00953B60">
        <w:rPr>
          <w:sz w:val="16"/>
        </w:rPr>
        <w:t xml:space="preserve"> like Brazil, </w:t>
      </w:r>
      <w:r w:rsidRPr="00953B60">
        <w:rPr>
          <w:u w:val="single"/>
        </w:rPr>
        <w:t>countries like Saudi Arabia, UAE, and Iraq are reliant on arms imports.</w:t>
      </w:r>
      <w:r w:rsidRPr="00953B60">
        <w:rPr>
          <w:sz w:val="16"/>
        </w:rPr>
        <w:t xml:space="preserve"> </w:t>
      </w:r>
      <w:r w:rsidRPr="00953B60">
        <w:rPr>
          <w:u w:val="single"/>
        </w:rPr>
        <w:t>Thus, Saudi Arabia will significantly upgrade its F-15 fleet; UAE will field new missile defense systems, and Iraq and Oman will purchase F-16s. These purchases indicate not only real concern about Middle East stability but are also a good indication that these governments want long-term partnerships with the United States.</w:t>
      </w:r>
      <w:r w:rsidRPr="00953B60">
        <w:rPr>
          <w:sz w:val="16"/>
        </w:rPr>
        <w:t xml:space="preserve"> With weapon sales come training, maintenance plans, and integration into US-led exercises. </w:t>
      </w:r>
      <w:r w:rsidRPr="00953B60">
        <w:rPr>
          <w:u w:val="single"/>
        </w:rPr>
        <w:t>Outside of direct economic benefits of arms sales</w:t>
      </w:r>
      <w:r w:rsidRPr="00953B60">
        <w:rPr>
          <w:rStyle w:val="Emphasis"/>
        </w:rPr>
        <w:t>, the United States gains partners for global military operations.</w:t>
      </w:r>
      <w:r w:rsidRPr="00953B60">
        <w:rPr>
          <w:sz w:val="16"/>
        </w:rPr>
        <w:t xml:space="preserve"> Without aircraft like the F-16 and Mirage-2000, UAE could not have participated in Libyan air operations. With its new C-17 cargo aircraft, India will be able to better deploy and sustain its 10,000 UN peacekeepers around the world. New Persian Gulf missile defense radars enhance United States efforts to limit Iran’s military options to strike with ballistic missiles. And for every F-35 Japan buys, the United States can field one fewer in Northeast Asia. As the 2012 US defense guidance noted, “Building partnership capacity elsewhere in the world also remains important for sharing the costs and responsibilities of global leadership. Across the globe we will seek to be the security partner of choice.” </w:t>
      </w:r>
      <w:r w:rsidRPr="00953B60">
        <w:rPr>
          <w:u w:val="single"/>
        </w:rPr>
        <w:t>Weapons sales also illustrate a commitment by the United States to improve partners’ efforts to strengthen their own defenses. Since the early 2000s, the list of security partners has grown considerably and only a dozen countries in the world are excluded from US security cooperation relationships.</w:t>
      </w:r>
      <w:r>
        <w:rPr>
          <w:u w:val="single"/>
        </w:rPr>
        <w:t xml:space="preserve"> </w:t>
      </w:r>
      <w:r w:rsidRPr="00953B60">
        <w:rPr>
          <w:sz w:val="16"/>
        </w:rPr>
        <w:t xml:space="preserve">However, the non-exclusive list of partners is not without costs. Some partners over-interpret agreements believing they are in alliance with the United States, while military relationships at any cost can undermine broader strategic goals. </w:t>
      </w:r>
    </w:p>
    <w:p w14:paraId="35D8E293" w14:textId="4B5FCAE6" w:rsidR="007A6CB7" w:rsidRDefault="007A6CB7" w:rsidP="007A6CB7">
      <w:pPr>
        <w:pStyle w:val="Heading3"/>
      </w:pPr>
      <w:r>
        <w:t>2NC – Taiwan</w:t>
      </w:r>
    </w:p>
    <w:p w14:paraId="6776C00D" w14:textId="77777777" w:rsidR="007A6CB7" w:rsidRPr="00883781" w:rsidRDefault="007A6CB7" w:rsidP="007A6CB7">
      <w:pPr>
        <w:pStyle w:val="Heading4"/>
      </w:pPr>
      <w:r>
        <w:t xml:space="preserve">Arms sales to Taiwan are key to US Indo-pacific strategy, economy, defense, and deterrence </w:t>
      </w:r>
    </w:p>
    <w:p w14:paraId="51B2A271" w14:textId="77777777" w:rsidR="007A6CB7" w:rsidRPr="00883781" w:rsidRDefault="007A6CB7" w:rsidP="007A6CB7">
      <w:r w:rsidRPr="00883781">
        <w:rPr>
          <w:rStyle w:val="Style13ptBold"/>
        </w:rPr>
        <w:t>Thompson 7/15</w:t>
      </w:r>
      <w:r>
        <w:t xml:space="preserve"> (</w:t>
      </w:r>
      <w:r w:rsidRPr="00883781">
        <w:t xml:space="preserve">Drew Thompson, former US Defence Department official responsible for managing bilateral relations with China, Taiwan and Mongolia. He is currently a visiting senior research fellow at the Lee Kuan Yew School of Public Policy, National University of Singapore. </w:t>
      </w:r>
      <w:r>
        <w:t>07</w:t>
      </w:r>
      <w:r w:rsidRPr="00883781">
        <w:t>-</w:t>
      </w:r>
      <w:r>
        <w:t>15</w:t>
      </w:r>
      <w:r w:rsidRPr="00883781">
        <w:t>-</w:t>
      </w:r>
      <w:r>
        <w:t>2019</w:t>
      </w:r>
      <w:r w:rsidRPr="00883781">
        <w:t>, "US arms sales shows Taiwan’s security is non-tradeable," South China Morning Post, https://www.scmp.com/comment/opinion/article/3018242/us-arms-sales-shows-taiwans-security-non-tradeable-us-and-key-its</w:t>
      </w:r>
      <w:r>
        <w:t>)</w:t>
      </w:r>
    </w:p>
    <w:p w14:paraId="4D0E9C39" w14:textId="75B4BF39" w:rsidR="007A6CB7" w:rsidRDefault="007A6CB7" w:rsidP="007A6CB7">
      <w:pPr>
        <w:rPr>
          <w:sz w:val="16"/>
        </w:rPr>
      </w:pPr>
      <w:r w:rsidRPr="00883781">
        <w:rPr>
          <w:u w:val="single"/>
        </w:rPr>
        <w:t>The Trump administration has notified</w:t>
      </w:r>
      <w:r w:rsidRPr="00883781">
        <w:rPr>
          <w:sz w:val="16"/>
        </w:rPr>
        <w:t xml:space="preserve"> the United States </w:t>
      </w:r>
      <w:r w:rsidRPr="00883781">
        <w:rPr>
          <w:u w:val="single"/>
        </w:rPr>
        <w:t>Congress of its intent to sell 108 M1A2T Abrams tanks and Stinger missiles worth US$2.2 billion to Taiwan</w:t>
      </w:r>
      <w:r w:rsidRPr="00883781">
        <w:rPr>
          <w:sz w:val="16"/>
        </w:rPr>
        <w:t xml:space="preserve">. While China has predictably reacted with outrage, </w:t>
      </w:r>
      <w:r w:rsidRPr="00883781">
        <w:rPr>
          <w:u w:val="single"/>
        </w:rPr>
        <w:t>this latest arms sale reflects rational calculations by Taipei and Washington, which concluded that this sale is firmly in their respective interests.</w:t>
      </w:r>
      <w:r>
        <w:rPr>
          <w:u w:val="single"/>
        </w:rPr>
        <w:t xml:space="preserve"> </w:t>
      </w:r>
      <w:r w:rsidRPr="00883781">
        <w:rPr>
          <w:sz w:val="16"/>
        </w:rPr>
        <w:t>Importantly</w:t>
      </w:r>
      <w:r w:rsidRPr="00883781">
        <w:rPr>
          <w:u w:val="single"/>
        </w:rPr>
        <w:t>, the notification makes clear that Taiwan’s security is not trade-bait in a grand bargain between Washington and Beijing, but a notable indicator that the Trump administration is faithfully implementing its Indo-Pacific strategy.</w:t>
      </w:r>
      <w:r>
        <w:rPr>
          <w:u w:val="single"/>
        </w:rPr>
        <w:t xml:space="preserve"> </w:t>
      </w:r>
      <w:r w:rsidRPr="00883781">
        <w:rPr>
          <w:sz w:val="16"/>
        </w:rPr>
        <w:t xml:space="preserve">Taiwan’s rationale to acquire new tanks and the air defences to protect them is clear. China’s military has modernised and expanded rapidly and President Xi Jinping has openly declared that the use of force to reunify Taiwan with the mainland remains a policy option. Investments by the People’s Liberation Army (PLA) in amphibious vessels, heavy lift aircraft, attack helicopters, as well as long-range strike capabilities, make the invasion of Taiwan an increasingly realistic threat. </w:t>
      </w:r>
      <w:r w:rsidRPr="00883781">
        <w:rPr>
          <w:u w:val="single"/>
        </w:rPr>
        <w:t>To counter the PLA threat, it is necessary for Taiwan to modernise its legacy force and develop new asymmetric capabilities.</w:t>
      </w:r>
      <w:r>
        <w:rPr>
          <w:u w:val="single"/>
        </w:rPr>
        <w:t xml:space="preserve"> </w:t>
      </w:r>
      <w:r w:rsidRPr="00883781">
        <w:rPr>
          <w:sz w:val="16"/>
        </w:rPr>
        <w:t xml:space="preserve">How China’s military upgrade, trade war </w:t>
      </w:r>
      <w:proofErr w:type="gramStart"/>
      <w:r w:rsidRPr="00883781">
        <w:rPr>
          <w:sz w:val="16"/>
        </w:rPr>
        <w:t>are</w:t>
      </w:r>
      <w:proofErr w:type="gramEnd"/>
      <w:r w:rsidRPr="00883781">
        <w:rPr>
          <w:sz w:val="16"/>
        </w:rPr>
        <w:t xml:space="preserve"> challenging US in Indo-Pacific. M1 Abrams tanks and Stingers, an improvement over the existing M60 Patton tanks bought in 1991, are intelligent military choices and an integral component of Taiwan’s “Overall Defence Concept”. The vision, by Taiwan’s Chief of the General Staff Admiral Lee Hsi-ming, emphasises asymmetric and innovative capabilities, mobility and survivability, and maximising Taiwan’s defensive advantages by improving its littoral fighting capabilities. </w:t>
      </w:r>
      <w:r w:rsidRPr="00883781">
        <w:rPr>
          <w:u w:val="single"/>
        </w:rPr>
        <w:t>Taiwan’s success at turning it into a full-fledged military strategy and doctrine will be critical to its ability to deter Beijing.</w:t>
      </w:r>
      <w:r>
        <w:rPr>
          <w:u w:val="single"/>
        </w:rPr>
        <w:t xml:space="preserve"> </w:t>
      </w:r>
      <w:r w:rsidRPr="00883781">
        <w:rPr>
          <w:u w:val="single"/>
        </w:rPr>
        <w:t>The US calculus is more complex but equally grounded in national interests.</w:t>
      </w:r>
      <w:r w:rsidRPr="00883781">
        <w:rPr>
          <w:sz w:val="16"/>
        </w:rPr>
        <w:t xml:space="preserve"> There are </w:t>
      </w:r>
      <w:r w:rsidRPr="00883781">
        <w:rPr>
          <w:u w:val="single"/>
        </w:rPr>
        <w:t xml:space="preserve">some </w:t>
      </w:r>
      <w:r w:rsidRPr="00883781">
        <w:rPr>
          <w:sz w:val="16"/>
        </w:rPr>
        <w:t>who</w:t>
      </w:r>
      <w:r w:rsidRPr="00883781">
        <w:rPr>
          <w:u w:val="single"/>
        </w:rPr>
        <w:t xml:space="preserve"> tout </w:t>
      </w:r>
      <w:r w:rsidRPr="00883781">
        <w:rPr>
          <w:rStyle w:val="Emphasis"/>
        </w:rPr>
        <w:t>the sale’s economic benefits to US workers and the defence industry</w:t>
      </w:r>
      <w:r w:rsidRPr="00883781">
        <w:rPr>
          <w:sz w:val="16"/>
        </w:rPr>
        <w:t xml:space="preserve">. Others note that the </w:t>
      </w:r>
      <w:r w:rsidRPr="00883781">
        <w:rPr>
          <w:u w:val="single"/>
        </w:rPr>
        <w:t>weapons offered are short-range and defensive, consistent with obligations under the Taiwan Relations Act. These items will not upset the cross-strait military balance, nor change the US-China political dynamic.</w:t>
      </w:r>
      <w:r w:rsidRPr="00883781">
        <w:rPr>
          <w:sz w:val="16"/>
        </w:rPr>
        <w:t xml:space="preserve"> </w:t>
      </w:r>
      <w:r w:rsidRPr="00883781">
        <w:rPr>
          <w:u w:val="single"/>
        </w:rPr>
        <w:t xml:space="preserve">Most importantly, </w:t>
      </w:r>
      <w:r w:rsidRPr="00883781">
        <w:rPr>
          <w:rStyle w:val="Emphasis"/>
        </w:rPr>
        <w:t>the weapons sale to Taiwan is an important aspect of a political deterrence strategy.</w:t>
      </w:r>
      <w:r w:rsidRPr="00883781">
        <w:rPr>
          <w:u w:val="single"/>
        </w:rPr>
        <w:t xml:space="preserve"> The sale is a signal to Beijing of US commitment to Taiwan and to a peaceful resolution of cross-strait differences </w:t>
      </w:r>
      <w:r w:rsidRPr="00883781">
        <w:rPr>
          <w:sz w:val="16"/>
        </w:rPr>
        <w:t xml:space="preserve">— this is perhaps the arms sale’s most valuable attribute. Could high-level defence talks between US, Taiwan be new normal? </w:t>
      </w:r>
      <w:r w:rsidRPr="00883781">
        <w:rPr>
          <w:u w:val="single"/>
        </w:rPr>
        <w:t>The sale is also a substantial indication to allies and partners in the region about US commitment, dependability and willingness to stand up to China on behalf of valued partners</w:t>
      </w:r>
      <w:r w:rsidRPr="00883781">
        <w:rPr>
          <w:sz w:val="16"/>
        </w:rPr>
        <w:t xml:space="preserve">. </w:t>
      </w:r>
      <w:r w:rsidRPr="00883781">
        <w:rPr>
          <w:rStyle w:val="Emphasis"/>
        </w:rPr>
        <w:t>It underpins the US Indo-Pacific strategy</w:t>
      </w:r>
      <w:r w:rsidRPr="00883781">
        <w:rPr>
          <w:u w:val="single"/>
        </w:rPr>
        <w:t>, which emphasises deepening relationships and improving the military capabilities of partners and allies.</w:t>
      </w:r>
      <w:r>
        <w:rPr>
          <w:u w:val="single"/>
        </w:rPr>
        <w:t xml:space="preserve"> </w:t>
      </w:r>
      <w:r w:rsidRPr="00883781">
        <w:rPr>
          <w:sz w:val="16"/>
        </w:rPr>
        <w:t xml:space="preserve">Beijing undoubtedly sees this and the US Indo-Pacific strategy in a different light, but that perspective misses the essence of the calculus. </w:t>
      </w:r>
      <w:r w:rsidRPr="00883781">
        <w:rPr>
          <w:u w:val="single"/>
        </w:rPr>
        <w:t>The Trump administration’s decision to sell tanks to Taiwan while negotiating the US trade relationship with China reflects confidence, and a relentless focus on US interests.</w:t>
      </w:r>
      <w:r w:rsidRPr="00883781">
        <w:rPr>
          <w:sz w:val="16"/>
        </w:rPr>
        <w:t xml:space="preserve"> It should also debunk theories that the US is using Taiwan to contain or impair China. President Donald Trump made concessions to President Xi at the G20 summit in Osaka, Japan, to relieve US pressure on Huawei, purportedly to build trust and support the US bargaining position in bilateral trade negotiations. This makes sense. Trading Taiwan’s security for economic concessions does not. Taiwan’s security, deterring China’s use of force, and the peaceful resolution of the cross-strait conflict are key American interests that cannot and should not be traded for soybeans or market access. Taiwan arms sales have always been a factor in the US-China </w:t>
      </w:r>
      <w:proofErr w:type="gramStart"/>
      <w:r w:rsidRPr="00883781">
        <w:rPr>
          <w:sz w:val="16"/>
        </w:rPr>
        <w:t>relationship, and</w:t>
      </w:r>
      <w:proofErr w:type="gramEnd"/>
      <w:r w:rsidRPr="00883781">
        <w:rPr>
          <w:sz w:val="16"/>
        </w:rPr>
        <w:t xml:space="preserve"> will continue to be central because until China renounces the use of force and exclusively pursues peaceful means for reconciliation, </w:t>
      </w:r>
      <w:r w:rsidRPr="00883781">
        <w:rPr>
          <w:u w:val="single"/>
        </w:rPr>
        <w:t>it remains squarely in the US national interest to ensure that Taiwan can defend itself and manage cross-strait relations from a position of relative security.</w:t>
      </w:r>
      <w:r>
        <w:rPr>
          <w:u w:val="single"/>
        </w:rPr>
        <w:t xml:space="preserve"> </w:t>
      </w:r>
      <w:r w:rsidRPr="00883781">
        <w:rPr>
          <w:sz w:val="16"/>
        </w:rPr>
        <w:t xml:space="preserve">Three loud and clear messages from Taiwan’s military exercise. This concept of supporting choices that promote long-term peace and prosperity is at the core of the Indo-Pacific strategy. The US Defence Department’s report on the Indo-Pacific strategy, released to coincide with the Shangri-La Dialogue in Singapore in early June, stated it succinctly: </w:t>
      </w:r>
      <w:r w:rsidRPr="00883781">
        <w:rPr>
          <w:u w:val="single"/>
        </w:rPr>
        <w:t>“The United States has a vital interest in upholding the rules-based international order”, which “includes a strong, prosperous and democratic Taiwan”.</w:t>
      </w:r>
      <w:r>
        <w:rPr>
          <w:u w:val="single"/>
        </w:rPr>
        <w:t xml:space="preserve"> </w:t>
      </w:r>
      <w:r w:rsidRPr="00883781">
        <w:rPr>
          <w:sz w:val="16"/>
        </w:rPr>
        <w:t xml:space="preserve">The US will undoubtedly have more opportunities to demonstrate its commitment to Taiwan’s security and the defence of allies and partners. Taiwan has requested new F-16V fighter aircraft to replace its ageing F-5 fighters, and that decision is reportedly pending. The Taiwan factor in the US-China relationship will continue to be manageable so long as the Trump administration focuses on its interests and continues to recognise that </w:t>
      </w:r>
      <w:r w:rsidRPr="00883781">
        <w:rPr>
          <w:u w:val="single"/>
        </w:rPr>
        <w:t>Taiwan’s security is</w:t>
      </w:r>
      <w:r w:rsidRPr="00883781">
        <w:rPr>
          <w:sz w:val="16"/>
        </w:rPr>
        <w:t xml:space="preserve"> not a tradeable commodity, but </w:t>
      </w:r>
      <w:r w:rsidRPr="00883781">
        <w:rPr>
          <w:u w:val="single"/>
        </w:rPr>
        <w:t>an integral aspect of</w:t>
      </w:r>
      <w:r w:rsidRPr="00883781">
        <w:rPr>
          <w:sz w:val="16"/>
        </w:rPr>
        <w:t xml:space="preserve"> its </w:t>
      </w:r>
      <w:r w:rsidRPr="00883781">
        <w:rPr>
          <w:u w:val="single"/>
        </w:rPr>
        <w:t>Indo-Pacific strategy</w:t>
      </w:r>
      <w:r w:rsidRPr="00883781">
        <w:rPr>
          <w:sz w:val="16"/>
        </w:rPr>
        <w:t>.</w:t>
      </w:r>
    </w:p>
    <w:p w14:paraId="02A2476E" w14:textId="77777777" w:rsidR="00F83E42" w:rsidRPr="00836E78" w:rsidRDefault="00F83E42" w:rsidP="00F83E42">
      <w:pPr>
        <w:pStyle w:val="Heading4"/>
      </w:pPr>
      <w:r>
        <w:t>Arms sales to Taiwan maintains stability in the region</w:t>
      </w:r>
    </w:p>
    <w:p w14:paraId="269AE9E1" w14:textId="77777777" w:rsidR="00F83E42" w:rsidRPr="00836E78" w:rsidRDefault="00F83E42" w:rsidP="00F83E42">
      <w:r w:rsidRPr="00836E78">
        <w:rPr>
          <w:rStyle w:val="Style13ptBold"/>
        </w:rPr>
        <w:t>Ching 7/9</w:t>
      </w:r>
      <w:r>
        <w:t xml:space="preserve"> (Nike Ching</w:t>
      </w:r>
      <w:r w:rsidRPr="00836E78">
        <w:t>, State Department Correspondent of Voice of America News Center</w:t>
      </w:r>
      <w:r>
        <w:t>,</w:t>
      </w:r>
      <w:r w:rsidRPr="00836E78">
        <w:t xml:space="preserve"> 7-9-2019, "US: Taiwan Arms Sale to Promote Peace, No Change on 'One China' Policy," Voice of America, https://www.voanews.com/usa/us-taiwan-arms-sale-promote-peace-no-change-one-china-policy</w:t>
      </w:r>
      <w:r>
        <w:t>)</w:t>
      </w:r>
    </w:p>
    <w:p w14:paraId="3218F601" w14:textId="672E8BFA" w:rsidR="00F83E42" w:rsidRPr="000B7941" w:rsidRDefault="00F83E42" w:rsidP="007A6CB7">
      <w:pPr>
        <w:rPr>
          <w:sz w:val="16"/>
        </w:rPr>
      </w:pPr>
      <w:r w:rsidRPr="00836E78">
        <w:rPr>
          <w:u w:val="single"/>
        </w:rPr>
        <w:t xml:space="preserve">The United States said Tuesday that its arms sale to Taiwan is aimed at promoting “peace and stability” in the Asia Pacific region </w:t>
      </w:r>
      <w:r w:rsidRPr="00836E78">
        <w:rPr>
          <w:sz w:val="16"/>
        </w:rPr>
        <w:t xml:space="preserve">and Washington is not changing its "One China" policy. China has demanded the U.S. to cancel the sale after the State Department approved a request by Taiwan to purchase an estimated $2.2 billion worth of military equipment. </w:t>
      </w:r>
      <w:r w:rsidRPr="00836E78">
        <w:rPr>
          <w:u w:val="single"/>
        </w:rPr>
        <w:t>The deal</w:t>
      </w:r>
      <w:r w:rsidRPr="00836E78">
        <w:rPr>
          <w:sz w:val="16"/>
        </w:rPr>
        <w:t xml:space="preserve">, announced Monday by the Defense Department's Defense Security Cooperation Agency, includes 108 M1A2T Abrams tanks, 250 Stinger shoulder-fired anti-aircraft missiles and over 1,500 anti-tank missiles. The agency said the package </w:t>
      </w:r>
      <w:r w:rsidRPr="00836E78">
        <w:rPr>
          <w:u w:val="single"/>
        </w:rPr>
        <w:t>would not alter the basic military balance in the region.</w:t>
      </w:r>
      <w:r>
        <w:rPr>
          <w:u w:val="single"/>
        </w:rPr>
        <w:t xml:space="preserve"> </w:t>
      </w:r>
      <w:r w:rsidRPr="00836E78">
        <w:rPr>
          <w:sz w:val="16"/>
        </w:rPr>
        <w:t>“</w:t>
      </w:r>
      <w:r w:rsidRPr="00836E78">
        <w:rPr>
          <w:u w:val="single"/>
        </w:rPr>
        <w:t>Our interest in Taiwan, especially as it relates to these military sales, is to promote peace and stability across the [Taiwan] Strait, across the region,"</w:t>
      </w:r>
      <w:r>
        <w:rPr>
          <w:u w:val="single"/>
        </w:rPr>
        <w:t xml:space="preserve"> </w:t>
      </w:r>
      <w:r w:rsidRPr="00836E78">
        <w:rPr>
          <w:u w:val="single"/>
        </w:rPr>
        <w:t>said State Department spokeswoman Morgan Ortagus during a briefing.</w:t>
      </w:r>
      <w:r>
        <w:rPr>
          <w:u w:val="single"/>
        </w:rPr>
        <w:t xml:space="preserve"> </w:t>
      </w:r>
      <w:r w:rsidRPr="00836E78">
        <w:rPr>
          <w:sz w:val="16"/>
        </w:rPr>
        <w:t xml:space="preserve">Ortagus added, "There is no change, of course, in our long-standing One China policy,” which is based on three U.S.-China Joint Communiques and the Taiwan Relations Act. A State Department official told VOA the approved sale is consistent with U.S. law and policy. </w:t>
      </w:r>
      <w:r w:rsidRPr="00836E78">
        <w:rPr>
          <w:u w:val="single"/>
        </w:rPr>
        <w:t>"This proposed sale serves U.S. national, economic, and security interests by supporting the recipient's continuing efforts to modernize its armed forces and to maintain a credible defensive capability," the official said.</w:t>
      </w:r>
      <w:r>
        <w:rPr>
          <w:u w:val="single"/>
        </w:rPr>
        <w:t xml:space="preserve"> </w:t>
      </w:r>
      <w:r w:rsidRPr="00836E78">
        <w:rPr>
          <w:sz w:val="16"/>
        </w:rPr>
        <w:t xml:space="preserve">In Taipei, Taiwan President Tsai Ing-wen expressed appreciation for the deal, saying the defensive weapons provided by the U.S. will boost Taiwan's self-defense capabilities and deter potential military threats. In a tweet on Tuesday, Tsai said </w:t>
      </w:r>
      <w:r w:rsidRPr="00836E78">
        <w:rPr>
          <w:u w:val="single"/>
        </w:rPr>
        <w:t>Taiwan will continue to invest in national defense, defend democracy while promoting regional peace and stability.</w:t>
      </w:r>
      <w:r>
        <w:rPr>
          <w:u w:val="single"/>
        </w:rPr>
        <w:t xml:space="preserve"> </w:t>
      </w:r>
      <w:r w:rsidRPr="00836E78">
        <w:rPr>
          <w:sz w:val="16"/>
        </w:rPr>
        <w:t xml:space="preserve">The potential deal has angered China, Taiwan's bitter cross-Strait rival. Foreign Ministry spokesman Geng Shuang called on the U.S. Tuesday to "immediately cancel" the deal, saying it "seriously violates the one-China principle ...grossly interferes in China's internal affairs and undermines China's sovereignty and security interests." Geng also said China has already filed formal complaints with the U.S. through diplomatic channels. The two sides split after the 1949 civil war when Chaing Kai-shek's Nationalist forces were driven off the mainland by Mao Zedong's Communists and sought refuge on Taiwan. But Beijing considers the self-ruled island part of its territory and has vowed to take control of it, by force if necessary. </w:t>
      </w:r>
      <w:r w:rsidRPr="00836E78">
        <w:rPr>
          <w:u w:val="single"/>
        </w:rPr>
        <w:t>The U.S. switched diplomatic recognition from Taiwan to China in 1979, but U.S. presidents are bound by law to supply it with arms and come to its defense.</w:t>
      </w:r>
      <w:r>
        <w:rPr>
          <w:u w:val="single"/>
        </w:rPr>
        <w:t xml:space="preserve"> </w:t>
      </w:r>
      <w:r w:rsidRPr="00836E78">
        <w:rPr>
          <w:sz w:val="16"/>
        </w:rPr>
        <w:t xml:space="preserve">The agreement also comes amid the Trump administration's ongoing trade dispute with Beijing, with the two nations exchanging back-and-forth tariffs on each other's goods since last year. </w:t>
      </w:r>
      <w:r w:rsidRPr="00836E78">
        <w:rPr>
          <w:u w:val="single"/>
        </w:rPr>
        <w:t>The U.S. announcement of the possible military sales to Taiwan was welcomed by the U.S.-Taiwan Business Council</w:t>
      </w:r>
      <w:r w:rsidRPr="00836E78">
        <w:rPr>
          <w:sz w:val="16"/>
        </w:rPr>
        <w:t>, an organization dedicated to developing the trade and business relationship between the U.S. and Taiwan.</w:t>
      </w:r>
    </w:p>
    <w:p w14:paraId="6E24897C" w14:textId="602FE953" w:rsidR="007A6CB7" w:rsidRDefault="007A6CB7" w:rsidP="007A6CB7">
      <w:pPr>
        <w:pStyle w:val="Heading3"/>
      </w:pPr>
      <w:r>
        <w:t xml:space="preserve">2NC – Ukraine </w:t>
      </w:r>
    </w:p>
    <w:p w14:paraId="75E44D27" w14:textId="77777777" w:rsidR="007A6CB7" w:rsidRPr="00C90A99" w:rsidRDefault="007A6CB7" w:rsidP="007A6CB7">
      <w:pPr>
        <w:pStyle w:val="Heading4"/>
      </w:pPr>
      <w:r>
        <w:t>US arms sales in Ukraine is key to combating Russian hegemony</w:t>
      </w:r>
    </w:p>
    <w:p w14:paraId="5270C229" w14:textId="77777777" w:rsidR="007A6CB7" w:rsidRPr="00C90A99" w:rsidRDefault="007A6CB7" w:rsidP="007A6CB7">
      <w:r w:rsidRPr="00C90A99">
        <w:rPr>
          <w:rStyle w:val="Style13ptBold"/>
        </w:rPr>
        <w:t>Gurak 18</w:t>
      </w:r>
      <w:r>
        <w:t xml:space="preserve"> (</w:t>
      </w:r>
      <w:r w:rsidRPr="00C90A99">
        <w:t>Denys Gurak, senior fellow at the Potomac Foundation and was deputy director general of Ukraine’s state-owned arms manufacturer</w:t>
      </w:r>
      <w:r>
        <w:t>,</w:t>
      </w:r>
      <w:r w:rsidRPr="00C90A99">
        <w:t xml:space="preserve"> 10-1-2018, "How to Push Back Against Russia? Ukraine's Defense Industry Could Help.," National Interest, https://nationalinterest.org/blog/buzz/how-push-back-against-russia-ukraines-defense-industry-could-help-32242</w:t>
      </w:r>
      <w:r>
        <w:t>)</w:t>
      </w:r>
    </w:p>
    <w:p w14:paraId="2916ED32" w14:textId="7A071BA8" w:rsidR="007A6CB7" w:rsidRPr="007A6CB7" w:rsidRDefault="007A6CB7" w:rsidP="007A6CB7">
      <w:pPr>
        <w:rPr>
          <w:u w:val="single"/>
        </w:rPr>
      </w:pPr>
      <w:r w:rsidRPr="00DD7CF3">
        <w:rPr>
          <w:u w:val="single"/>
        </w:rPr>
        <w:t>The global balance of power is in transition.</w:t>
      </w:r>
      <w:r w:rsidRPr="00C90A99">
        <w:rPr>
          <w:sz w:val="16"/>
        </w:rPr>
        <w:t xml:space="preserve"> A global order that was established after World War II and the collapse of Soviet Union is now evolving and often dysfunctional. We are witnessing the expansion of a multipolar world, and the risk of conflict is intensifying due to an increase in the number of influential players around the world. </w:t>
      </w:r>
      <w:r w:rsidRPr="00DD7CF3">
        <w:rPr>
          <w:u w:val="single"/>
        </w:rPr>
        <w:t xml:space="preserve">Ukraine is at the epicenter of these changes and the interests of many of the world’s major powers. </w:t>
      </w:r>
      <w:r w:rsidRPr="00DD7CF3">
        <w:rPr>
          <w:rStyle w:val="Emphasis"/>
        </w:rPr>
        <w:t>It is the key to balancing Russia’s global ambitions</w:t>
      </w:r>
      <w:r w:rsidRPr="00DD7CF3">
        <w:rPr>
          <w:u w:val="single"/>
        </w:rPr>
        <w:t>.</w:t>
      </w:r>
      <w:r w:rsidRPr="00C90A99">
        <w:rPr>
          <w:sz w:val="16"/>
        </w:rPr>
        <w:t xml:space="preserve"> </w:t>
      </w:r>
      <w:r w:rsidRPr="00DD7CF3">
        <w:rPr>
          <w:u w:val="single"/>
        </w:rPr>
        <w:t>Since its military aggression in Ukraine in 2014, and even earlier, starting with its war with Georgia, Russia has continuously tried to destabilize and diminish the global-security system.</w:t>
      </w:r>
      <w:r>
        <w:rPr>
          <w:u w:val="single"/>
        </w:rPr>
        <w:t xml:space="preserve"> </w:t>
      </w:r>
      <w:r w:rsidRPr="00DD7CF3">
        <w:rPr>
          <w:u w:val="single"/>
        </w:rPr>
        <w:t xml:space="preserve">This was done with only one aim: for Russia to reassert itself under a new post–Soviet sphere of influence with new borders, both physical and psychological. </w:t>
      </w:r>
      <w:r w:rsidRPr="00C90A99">
        <w:rPr>
          <w:sz w:val="16"/>
        </w:rPr>
        <w:t xml:space="preserve">President Vladimir </w:t>
      </w:r>
      <w:r w:rsidRPr="00DD7CF3">
        <w:rPr>
          <w:u w:val="single"/>
        </w:rPr>
        <w:t>Putin</w:t>
      </w:r>
      <w:r w:rsidRPr="00C90A99">
        <w:rPr>
          <w:sz w:val="16"/>
        </w:rPr>
        <w:t xml:space="preserve"> made this clear in 2007 during his speech at the Munich Security Conference, where he </w:t>
      </w:r>
      <w:r w:rsidRPr="00DD7CF3">
        <w:rPr>
          <w:u w:val="single"/>
        </w:rPr>
        <w:t>complained that “the United States has overstepped its national borders, and in every area.”</w:t>
      </w:r>
      <w:r>
        <w:rPr>
          <w:u w:val="single"/>
        </w:rPr>
        <w:t xml:space="preserve"> </w:t>
      </w:r>
      <w:r w:rsidRPr="00DD7CF3">
        <w:rPr>
          <w:u w:val="single"/>
        </w:rPr>
        <w:t>Of the tools Russia uses to gain geopolitical influence, the most crucial is the “diffusion of tactics.” These tactics involve various methods of influence, ranging from military conflicts to the manipulation of national political and economic systems through disinformation and proxies, as well as cyber warfare.</w:t>
      </w:r>
      <w:r>
        <w:rPr>
          <w:u w:val="single"/>
        </w:rPr>
        <w:t xml:space="preserve"> </w:t>
      </w:r>
      <w:r w:rsidRPr="00C90A99">
        <w:rPr>
          <w:sz w:val="16"/>
        </w:rPr>
        <w:t xml:space="preserve">Faced with such threats, </w:t>
      </w:r>
      <w:r w:rsidRPr="00DD7CF3">
        <w:rPr>
          <w:u w:val="single"/>
        </w:rPr>
        <w:t>Western political and security systems are vulnerable</w:t>
      </w:r>
      <w:r w:rsidRPr="00C90A99">
        <w:rPr>
          <w:sz w:val="16"/>
        </w:rPr>
        <w:t xml:space="preserve">. Democracy requires public trust and a bureaucratic consensus to survive. Putin knows this, which is why he has sought to undermine these pillars of democratic stability. Similarly, </w:t>
      </w:r>
      <w:r w:rsidRPr="00DD7CF3">
        <w:rPr>
          <w:u w:val="single"/>
        </w:rPr>
        <w:t>the United States and its allies should respond to the Kremlin’s challenges by attacking Russia where it is most vulnerable: its exports of fossil fuels and exports of weapons.</w:t>
      </w:r>
      <w:r>
        <w:rPr>
          <w:u w:val="single"/>
        </w:rPr>
        <w:t xml:space="preserve"> </w:t>
      </w:r>
      <w:r w:rsidRPr="00C90A99">
        <w:rPr>
          <w:sz w:val="16"/>
        </w:rPr>
        <w:t xml:space="preserve">In the oil and gas sector, </w:t>
      </w:r>
      <w:r w:rsidRPr="00997763">
        <w:rPr>
          <w:u w:val="single"/>
        </w:rPr>
        <w:t>the West has been assertive in countering Russian aggression by sanctioning Russia’s energy industry and exporting shale oil and gas from the United States. But in the defense industry and defense trade, on the other hand, there has not been the same level of action by the West.</w:t>
      </w:r>
      <w:r>
        <w:rPr>
          <w:u w:val="single"/>
        </w:rPr>
        <w:t xml:space="preserve"> </w:t>
      </w:r>
      <w:r w:rsidRPr="00997763">
        <w:rPr>
          <w:u w:val="single"/>
        </w:rPr>
        <w:t>This is where Ukraine has a critical role to play.</w:t>
      </w:r>
      <w:r w:rsidRPr="00C90A99">
        <w:rPr>
          <w:sz w:val="16"/>
        </w:rPr>
        <w:t xml:space="preserve"> There are just a few countries in the world that have full cycles of defense production. Only the United States, France, Russia, China, and Ukraine cover virtually all technological capabilities in the defense space. </w:t>
      </w:r>
      <w:r w:rsidRPr="00997763">
        <w:rPr>
          <w:u w:val="single"/>
        </w:rPr>
        <w:t xml:space="preserve">Russia’s arms trade poses threats to global security. The Kremlin uses defense technical cooperation </w:t>
      </w:r>
      <w:proofErr w:type="gramStart"/>
      <w:r w:rsidRPr="00997763">
        <w:rPr>
          <w:u w:val="single"/>
        </w:rPr>
        <w:t>as a means to</w:t>
      </w:r>
      <w:proofErr w:type="gramEnd"/>
      <w:r w:rsidRPr="00997763">
        <w:rPr>
          <w:u w:val="single"/>
        </w:rPr>
        <w:t xml:space="preserve"> achieve its geopolitical goals.</w:t>
      </w:r>
      <w:r w:rsidRPr="00C90A99">
        <w:rPr>
          <w:sz w:val="16"/>
        </w:rPr>
        <w:t xml:space="preserve"> Moscow pursued this policy during the Cold War by dividing the world into sectors of strategic influence. Back then, the United States was the counterweight to this destructive Soviet strategy, and it must once again assume this role. </w:t>
      </w:r>
      <w:r w:rsidRPr="00997763">
        <w:rPr>
          <w:u w:val="single"/>
        </w:rPr>
        <w:t>In this context, Ukraine can play a key function in aiding the United States. Ukraine is a country of leading defense capabilities. Its national infrastructure was built on and centered around defense.</w:t>
      </w:r>
      <w:r>
        <w:rPr>
          <w:u w:val="single"/>
        </w:rPr>
        <w:t xml:space="preserve"> </w:t>
      </w:r>
      <w:r w:rsidRPr="00C90A99">
        <w:rPr>
          <w:sz w:val="16"/>
        </w:rPr>
        <w:t xml:space="preserve">For over twenty years, </w:t>
      </w:r>
      <w:r w:rsidRPr="00997763">
        <w:rPr>
          <w:u w:val="single"/>
        </w:rPr>
        <w:t>the United States and the West have lacked a strategy to effectively leverage Ukraine’s defense capacity by integrating it into NATO. These capabilities could clearly create additional value for NATO.</w:t>
      </w:r>
      <w:r>
        <w:rPr>
          <w:u w:val="single"/>
        </w:rPr>
        <w:t xml:space="preserve"> </w:t>
      </w:r>
      <w:r w:rsidRPr="00C90A99">
        <w:rPr>
          <w:sz w:val="16"/>
        </w:rPr>
        <w:t xml:space="preserve">Russia is keenly aware of this. As result, </w:t>
      </w:r>
      <w:r w:rsidRPr="00C90A99">
        <w:rPr>
          <w:u w:val="single"/>
        </w:rPr>
        <w:t xml:space="preserve">the Kremlin has had as one of its principal goals the subjugation of Ukraine </w:t>
      </w:r>
      <w:proofErr w:type="gramStart"/>
      <w:r w:rsidRPr="00C90A99">
        <w:rPr>
          <w:u w:val="single"/>
        </w:rPr>
        <w:t>in order to</w:t>
      </w:r>
      <w:proofErr w:type="gramEnd"/>
      <w:r w:rsidRPr="00C90A99">
        <w:rPr>
          <w:u w:val="single"/>
        </w:rPr>
        <w:t xml:space="preserve"> prevent the West from being able to utilize its potential</w:t>
      </w:r>
      <w:r w:rsidRPr="00C90A99">
        <w:rPr>
          <w:sz w:val="16"/>
        </w:rPr>
        <w:t xml:space="preserve">. Moscow possessed plans to seize eastern Ukraine long before its invasion in 2014. </w:t>
      </w:r>
      <w:r w:rsidRPr="00C90A99">
        <w:rPr>
          <w:u w:val="single"/>
        </w:rPr>
        <w:t>Russia had targeted this region of Ukraine because it hosts critical elements of the Soviet defense and space industries, and the technologies that are produced there are difficult to replicate. Russia could not allow these assets to continue to exist in an independent and Western-oriented Ukraine.</w:t>
      </w:r>
      <w:r w:rsidRPr="00C90A99">
        <w:rPr>
          <w:sz w:val="16"/>
        </w:rPr>
        <w:t xml:space="preserve"> Recent history demonstrates how important Russia views its former Ukrainian defense base. On December 2, 2013, a high-level Russian delegation chaired by Vice-Prime Minister Dmitriy Rogozin visited defense factories in the eastern Ukrainian cities of Dnipro, Zaporizhia and Mykolayiv. Not coincidentally, the following day, then president of Ukraine Viktor Yanukovich refused to a sign the Ukraine-EU Association Agreement, which is a political and trade framework that would have brought Kyiv even closer to the West and moved it further away from the influence of Russia. </w:t>
      </w:r>
      <w:proofErr w:type="gramStart"/>
      <w:r w:rsidRPr="00C90A99">
        <w:rPr>
          <w:u w:val="single"/>
        </w:rPr>
        <w:t>In essence, the</w:t>
      </w:r>
      <w:proofErr w:type="gramEnd"/>
      <w:r w:rsidRPr="00C90A99">
        <w:rPr>
          <w:u w:val="single"/>
        </w:rPr>
        <w:t xml:space="preserve"> Ukrainian defense industry is Russia’s natural competitor. And with Western support, it could seriously diminish Russian influence around the world.</w:t>
      </w:r>
      <w:r w:rsidRPr="00C90A99">
        <w:rPr>
          <w:sz w:val="16"/>
        </w:rPr>
        <w:t xml:space="preserve"> The West, and the United States in particular, must take advantage of Ukraine’s inherent potential. </w:t>
      </w:r>
      <w:r w:rsidRPr="00C90A99">
        <w:rPr>
          <w:u w:val="single"/>
        </w:rPr>
        <w:t>By working with Ukraine more closely, the West will be able to contain Russia’s geopolitical influence.</w:t>
      </w:r>
      <w:r>
        <w:rPr>
          <w:u w:val="single"/>
        </w:rPr>
        <w:t xml:space="preserve"> </w:t>
      </w:r>
      <w:r w:rsidRPr="00C90A99">
        <w:rPr>
          <w:sz w:val="16"/>
        </w:rPr>
        <w:t xml:space="preserve">To do this, however, Ukraine must also make itself more attractive as a partner, especially by pursuing critical political and military reforms. Ukraine’s legislative framework for defense reform was developed out of necessity following the 2014 Maidan Revolution and Russia’s annexation of Crimea and invasion of eastern Ukraine. And with presidential and parliamentary elections taking place in Ukraine next year, now is the time to follow through on this framework. The Ukrainian defense industry should be refocused to meet NATO standards and requirements, taking aim at replacing Russian and Soviet weapons that are used by current NATO member-states. NATO members like the Czech Republic, Hungary, Bulgaria, Italy and France should not be collaborating with the Russian defense sector. The Ukrainian defense industry and its products represents a viable alternative for these countries. In addition, NATO countries should begin cooperating with Ukraine’s defense industry by creating joint products that could replace existing Russian exports to third markets such as India, the Middle East, and Latin America. Such substitution is critically important, not only because arms exports are an essential source of income for the Russian defense industry, but also because Russia traditionally exploits defense technical cooperation to gain political and strategic influence in countries around the world. </w:t>
      </w:r>
      <w:r w:rsidRPr="00C90A99">
        <w:rPr>
          <w:u w:val="single"/>
        </w:rPr>
        <w:t>Such expanded cooperation between Ukraine, NATO and the West would be mutually beneficial. The integration of the Ukrainian defense and aerospace industry into Western defense and security structures, as well as the country’s eventual accession to NATO, would contribute substantially to both regional and global stability.</w:t>
      </w:r>
    </w:p>
    <w:p w14:paraId="1C439324" w14:textId="77777777" w:rsidR="007A6CB7" w:rsidRPr="007A6CB7" w:rsidRDefault="007A6CB7" w:rsidP="007A6CB7"/>
    <w:p w14:paraId="7D9DACF4" w14:textId="3C72D546" w:rsidR="00010239" w:rsidRDefault="007A6CB7" w:rsidP="007A6CB7">
      <w:pPr>
        <w:pStyle w:val="Heading1"/>
      </w:pPr>
      <w:r>
        <w:t>Aff Answers</w:t>
      </w:r>
    </w:p>
    <w:p w14:paraId="6DD0253D" w14:textId="48778D9B" w:rsidR="00861512" w:rsidRDefault="00861512" w:rsidP="00861512">
      <w:pPr>
        <w:pStyle w:val="Heading2"/>
      </w:pPr>
      <w:r>
        <w:t>Uniqueness Answers</w:t>
      </w:r>
    </w:p>
    <w:p w14:paraId="2D804369" w14:textId="77777777" w:rsidR="00861512" w:rsidRPr="00861512" w:rsidRDefault="00861512" w:rsidP="00861512"/>
    <w:p w14:paraId="729EC0AB" w14:textId="3C9DED35" w:rsidR="00456860" w:rsidRDefault="00456860" w:rsidP="00456860">
      <w:pPr>
        <w:pStyle w:val="Heading3"/>
      </w:pPr>
      <w:r>
        <w:t>2AC – Generic – Heg</w:t>
      </w:r>
    </w:p>
    <w:p w14:paraId="034C50E6" w14:textId="77777777" w:rsidR="00456860" w:rsidRPr="00EF448E" w:rsidRDefault="00456860" w:rsidP="00456860">
      <w:pPr>
        <w:pStyle w:val="Heading4"/>
      </w:pPr>
      <w:r>
        <w:t xml:space="preserve">American unipolarity is collapsing due to political corruption – Trump is just a </w:t>
      </w:r>
      <w:r>
        <w:rPr>
          <w:u w:val="single"/>
        </w:rPr>
        <w:t>symptom</w:t>
      </w:r>
    </w:p>
    <w:p w14:paraId="21C841ED" w14:textId="61D6A084" w:rsidR="00456860" w:rsidRDefault="00456860" w:rsidP="00456860">
      <w:pPr>
        <w:spacing w:after="0"/>
      </w:pPr>
      <w:r w:rsidRPr="001C6513">
        <w:rPr>
          <w:rStyle w:val="Style13ptBold"/>
        </w:rPr>
        <w:t xml:space="preserve">Klion </w:t>
      </w:r>
      <w:r>
        <w:rPr>
          <w:rStyle w:val="Style13ptBold"/>
        </w:rPr>
        <w:t>4/2</w:t>
      </w:r>
      <w:r>
        <w:t xml:space="preserve"> [David Klion is a writer and editor in Brooklyn whose work has appeared in The Nation, The New York Times, The Guardian, Jewish Currents, and other publications, “The American Empire Is the Sick Man of the 21st Century,” 4/2/2019, </w:t>
      </w:r>
      <w:hyperlink r:id="rId33" w:history="1">
        <w:r w:rsidRPr="00456A1E">
          <w:rPr>
            <w:rStyle w:val="Hyperlink"/>
          </w:rPr>
          <w:t>https://foreignpolicy.com/2019/04/02/the-american-empire-is-the-sick-man-of-the-21st-century/</w:t>
        </w:r>
      </w:hyperlink>
      <w:r>
        <w:t>] sg</w:t>
      </w:r>
    </w:p>
    <w:p w14:paraId="11A1DDF4" w14:textId="03E5F31A" w:rsidR="00456860" w:rsidRPr="00456860" w:rsidRDefault="00456860" w:rsidP="00456860">
      <w:pPr>
        <w:rPr>
          <w:sz w:val="12"/>
        </w:rPr>
      </w:pPr>
      <w:r w:rsidRPr="00BF1687">
        <w:rPr>
          <w:u w:val="single"/>
        </w:rPr>
        <w:t>There are two conventional ways of understanding America’s global role</w:t>
      </w:r>
      <w:r w:rsidRPr="007C7E66">
        <w:rPr>
          <w:sz w:val="12"/>
        </w:rPr>
        <w:t xml:space="preserve">. </w:t>
      </w:r>
      <w:r w:rsidRPr="00BF1687">
        <w:rPr>
          <w:u w:val="single"/>
        </w:rPr>
        <w:t xml:space="preserve">According to one </w:t>
      </w:r>
      <w:r w:rsidRPr="007C7E66">
        <w:rPr>
          <w:sz w:val="12"/>
        </w:rPr>
        <w:t xml:space="preserve">theory, the bipolar world of the Cold War has given way to a unipolar world in which </w:t>
      </w:r>
      <w:r w:rsidRPr="00BF1687">
        <w:rPr>
          <w:u w:val="single"/>
        </w:rPr>
        <w:t>the United States is the undisputed hegemon.</w:t>
      </w:r>
      <w:r w:rsidRPr="007C7E66">
        <w:rPr>
          <w:sz w:val="12"/>
        </w:rPr>
        <w:t xml:space="preserve"> Some observers see this as a good thing and champion American empire, while others see it as a bad thing and seek to resist American empire, but both sides agree that American empire is the defining feature of our era. </w:t>
      </w:r>
      <w:r w:rsidRPr="00BF1687">
        <w:rPr>
          <w:u w:val="single"/>
        </w:rPr>
        <w:t>A second theory</w:t>
      </w:r>
      <w:r w:rsidRPr="007C7E66">
        <w:rPr>
          <w:sz w:val="12"/>
        </w:rPr>
        <w:t xml:space="preserve">, only different from the first by degrees, </w:t>
      </w:r>
      <w:r w:rsidRPr="00BF1687">
        <w:rPr>
          <w:u w:val="single"/>
        </w:rPr>
        <w:t>asserts that the post-Cold War world is multipolar</w:t>
      </w:r>
      <w:r w:rsidRPr="007C7E66">
        <w:rPr>
          <w:sz w:val="12"/>
        </w:rPr>
        <w:t xml:space="preserve">, with the United States as the clear dominant power among many potential rivals, including countries such as China that might conceivably surpass the United States down the line. But what if </w:t>
      </w:r>
      <w:r w:rsidRPr="00BF1687">
        <w:rPr>
          <w:b/>
          <w:bCs/>
          <w:u w:val="single"/>
        </w:rPr>
        <w:t>neither theory is correct</w:t>
      </w:r>
      <w:r w:rsidRPr="007C7E66">
        <w:rPr>
          <w:sz w:val="12"/>
        </w:rPr>
        <w:t xml:space="preserve">? </w:t>
      </w:r>
      <w:r w:rsidRPr="00BF1687">
        <w:rPr>
          <w:u w:val="single"/>
        </w:rPr>
        <w:t>The near-universal understanding of the</w:t>
      </w:r>
      <w:r w:rsidRPr="007C7E66">
        <w:rPr>
          <w:sz w:val="12"/>
        </w:rPr>
        <w:t xml:space="preserve"> </w:t>
      </w:r>
      <w:r w:rsidRPr="00BF1687">
        <w:rPr>
          <w:u w:val="single"/>
        </w:rPr>
        <w:t>U</w:t>
      </w:r>
      <w:r w:rsidRPr="007C7E66">
        <w:rPr>
          <w:sz w:val="12"/>
        </w:rPr>
        <w:t xml:space="preserve">nited </w:t>
      </w:r>
      <w:r w:rsidRPr="00BF1687">
        <w:rPr>
          <w:u w:val="single"/>
        </w:rPr>
        <w:t>S</w:t>
      </w:r>
      <w:r w:rsidRPr="007C7E66">
        <w:rPr>
          <w:sz w:val="12"/>
        </w:rPr>
        <w:t xml:space="preserve">tates </w:t>
      </w:r>
      <w:r w:rsidRPr="00BF1687">
        <w:rPr>
          <w:u w:val="single"/>
        </w:rPr>
        <w:t>as a powerful, unified global actor is flawed</w:t>
      </w:r>
      <w:r w:rsidRPr="007C7E66">
        <w:rPr>
          <w:sz w:val="12"/>
        </w:rPr>
        <w:t xml:space="preserve"> and in need of revision. </w:t>
      </w:r>
      <w:r w:rsidRPr="00BF1687">
        <w:rPr>
          <w:u w:val="single"/>
        </w:rPr>
        <w:t>The United States is</w:t>
      </w:r>
      <w:r w:rsidRPr="007C7E66">
        <w:rPr>
          <w:sz w:val="12"/>
        </w:rPr>
        <w:t xml:space="preserve"> less a great power exerting its will and </w:t>
      </w:r>
      <w:r w:rsidRPr="00BF1687">
        <w:rPr>
          <w:u w:val="single"/>
        </w:rPr>
        <w:t>more an open-air market for global corruption</w:t>
      </w:r>
      <w:r w:rsidRPr="007C7E66">
        <w:rPr>
          <w:sz w:val="12"/>
        </w:rPr>
        <w:t xml:space="preserve">, in which </w:t>
      </w:r>
      <w:r w:rsidRPr="00BF1687">
        <w:rPr>
          <w:u w:val="single"/>
        </w:rPr>
        <w:t>outside powers can purchase influence, shape political outcomes, and play factions against each other</w:t>
      </w:r>
      <w:r w:rsidRPr="007C7E66">
        <w:rPr>
          <w:sz w:val="12"/>
        </w:rPr>
        <w:t xml:space="preserve"> in the service of their own competing agendas. That’s a familiar historical story. Although Foundation drew its direct inspiration from Edward Gibbon’s </w:t>
      </w:r>
      <w:proofErr w:type="gramStart"/>
      <w:r w:rsidRPr="007C7E66">
        <w:rPr>
          <w:sz w:val="12"/>
        </w:rPr>
        <w:t>The</w:t>
      </w:r>
      <w:proofErr w:type="gramEnd"/>
      <w:r w:rsidRPr="007C7E66">
        <w:rPr>
          <w:sz w:val="12"/>
        </w:rPr>
        <w:t xml:space="preserve"> Decline and Fall of the Roman Empire, </w:t>
      </w:r>
      <w:r w:rsidRPr="00BF1687">
        <w:rPr>
          <w:u w:val="single"/>
        </w:rPr>
        <w:t xml:space="preserve">history is replete with examples of seemingly powerful empires run by weak, divided elites </w:t>
      </w:r>
      <w:r w:rsidRPr="007C7E66">
        <w:rPr>
          <w:sz w:val="12"/>
        </w:rPr>
        <w:t xml:space="preserve">and picked apart by outside powers. The Polish-Lithuanian Commonwealth, a vast aristocratic republic that dominated Eastern Europe in one form or another from the 14th to the 18th century, was wiped off the map by its neighbors, who found they could bribe its senators into paralyzing all political decisions. </w:t>
      </w:r>
      <w:r w:rsidRPr="00621C97">
        <w:rPr>
          <w:u w:val="single"/>
        </w:rPr>
        <w:t>The Ottoman Empire</w:t>
      </w:r>
      <w:r w:rsidRPr="007C7E66">
        <w:rPr>
          <w:sz w:val="12"/>
        </w:rPr>
        <w:t xml:space="preserve"> of the mid-19th century </w:t>
      </w:r>
      <w:r w:rsidRPr="00621C97">
        <w:rPr>
          <w:u w:val="single"/>
        </w:rPr>
        <w:t xml:space="preserve">was </w:t>
      </w:r>
      <w:r w:rsidRPr="007C7E66">
        <w:rPr>
          <w:sz w:val="12"/>
        </w:rPr>
        <w:t xml:space="preserve">infamously </w:t>
      </w:r>
      <w:r w:rsidRPr="00621C97">
        <w:rPr>
          <w:u w:val="single"/>
        </w:rPr>
        <w:t xml:space="preserve">dubbed “the sick man of Europe” as </w:t>
      </w:r>
      <w:r w:rsidRPr="007C7E66">
        <w:rPr>
          <w:sz w:val="12"/>
        </w:rPr>
        <w:t xml:space="preserve">Western </w:t>
      </w:r>
      <w:r w:rsidRPr="00621C97">
        <w:rPr>
          <w:u w:val="single"/>
        </w:rPr>
        <w:t>European powers</w:t>
      </w:r>
      <w:r w:rsidRPr="007C7E66">
        <w:rPr>
          <w:sz w:val="12"/>
        </w:rPr>
        <w:t xml:space="preserve"> </w:t>
      </w:r>
      <w:r w:rsidRPr="00621C97">
        <w:rPr>
          <w:u w:val="single"/>
        </w:rPr>
        <w:t>chipped away at its territories</w:t>
      </w:r>
      <w:r w:rsidRPr="007C7E66">
        <w:rPr>
          <w:sz w:val="12"/>
        </w:rPr>
        <w:t xml:space="preserve"> and encouraged independence movements against it. During the same period, </w:t>
      </w:r>
      <w:r w:rsidRPr="007B0C1C">
        <w:rPr>
          <w:u w:val="single"/>
        </w:rPr>
        <w:t>China under the Qing Dynasty was forced to give up numerous territorial concessions to European</w:t>
      </w:r>
      <w:r w:rsidRPr="007C7E66">
        <w:rPr>
          <w:sz w:val="12"/>
        </w:rPr>
        <w:t xml:space="preserve"> colonial </w:t>
      </w:r>
      <w:r w:rsidRPr="007B0C1C">
        <w:rPr>
          <w:u w:val="single"/>
        </w:rPr>
        <w:t>empires</w:t>
      </w:r>
      <w:r w:rsidRPr="007C7E66">
        <w:rPr>
          <w:sz w:val="12"/>
        </w:rPr>
        <w:t xml:space="preserve">—all of which, in turn, would themselves disintegrate within a century. </w:t>
      </w:r>
      <w:r w:rsidRPr="007B0C1C">
        <w:rPr>
          <w:u w:val="single"/>
        </w:rPr>
        <w:t>It may seem absurd to compare the</w:t>
      </w:r>
      <w:r w:rsidRPr="007C7E66">
        <w:rPr>
          <w:sz w:val="12"/>
        </w:rPr>
        <w:t xml:space="preserve"> </w:t>
      </w:r>
      <w:r w:rsidRPr="007B0C1C">
        <w:rPr>
          <w:u w:val="single"/>
        </w:rPr>
        <w:t>U</w:t>
      </w:r>
      <w:r w:rsidRPr="007C7E66">
        <w:rPr>
          <w:sz w:val="12"/>
        </w:rPr>
        <w:t xml:space="preserve">nited </w:t>
      </w:r>
      <w:r w:rsidRPr="007B0C1C">
        <w:rPr>
          <w:u w:val="single"/>
        </w:rPr>
        <w:t>S</w:t>
      </w:r>
      <w:r w:rsidRPr="007C7E66">
        <w:rPr>
          <w:sz w:val="12"/>
        </w:rPr>
        <w:t xml:space="preserve">tates in 2019 </w:t>
      </w:r>
      <w:r w:rsidRPr="007B0C1C">
        <w:rPr>
          <w:u w:val="single"/>
        </w:rPr>
        <w:t>to</w:t>
      </w:r>
      <w:r w:rsidRPr="007C7E66">
        <w:rPr>
          <w:sz w:val="12"/>
        </w:rPr>
        <w:t xml:space="preserve"> the </w:t>
      </w:r>
      <w:r w:rsidRPr="007B0C1C">
        <w:rPr>
          <w:u w:val="single"/>
        </w:rPr>
        <w:t>decadent and crumbling imperial powers of the past</w:t>
      </w:r>
      <w:r w:rsidRPr="007C7E66">
        <w:rPr>
          <w:sz w:val="12"/>
        </w:rPr>
        <w:t xml:space="preserve">. </w:t>
      </w:r>
      <w:r w:rsidRPr="007B0C1C">
        <w:rPr>
          <w:b/>
          <w:bCs/>
          <w:sz w:val="24"/>
          <w:szCs w:val="24"/>
          <w:u w:val="single"/>
        </w:rPr>
        <w:t>But consider the state of the capital right now.</w:t>
      </w:r>
      <w:r w:rsidRPr="007C7E66">
        <w:rPr>
          <w:sz w:val="12"/>
        </w:rPr>
        <w:t xml:space="preserve"> President </w:t>
      </w:r>
      <w:r w:rsidRPr="007B0C1C">
        <w:rPr>
          <w:b/>
          <w:bCs/>
          <w:sz w:val="24"/>
          <w:szCs w:val="24"/>
          <w:u w:val="single"/>
        </w:rPr>
        <w:t>Donald Trump</w:t>
      </w:r>
      <w:r w:rsidRPr="007C7E66">
        <w:rPr>
          <w:sz w:val="12"/>
        </w:rPr>
        <w:t xml:space="preserve">, as almost everyone at least privately concedes, </w:t>
      </w:r>
      <w:r w:rsidRPr="007B0C1C">
        <w:rPr>
          <w:b/>
          <w:bCs/>
          <w:sz w:val="24"/>
          <w:szCs w:val="24"/>
          <w:u w:val="single"/>
        </w:rPr>
        <w:t>is incompetent at fulfilling his most basic responsibilities and a global laughingstock.</w:t>
      </w:r>
      <w:r>
        <w:rPr>
          <w:b/>
          <w:bCs/>
          <w:sz w:val="24"/>
          <w:szCs w:val="24"/>
          <w:u w:val="single"/>
        </w:rPr>
        <w:t xml:space="preserve"> </w:t>
      </w:r>
      <w:r w:rsidRPr="007B0C1C">
        <w:rPr>
          <w:u w:val="single"/>
        </w:rPr>
        <w:t>Trump’s administration is openly bought by foreign governments</w:t>
      </w:r>
      <w:r w:rsidRPr="007C7E66">
        <w:rPr>
          <w:sz w:val="12"/>
        </w:rPr>
        <w:t xml:space="preserve"> </w:t>
      </w:r>
      <w:r w:rsidRPr="007B0C1C">
        <w:rPr>
          <w:u w:val="single"/>
        </w:rPr>
        <w:t>via his international network of hotels</w:t>
      </w:r>
      <w:r w:rsidRPr="007C7E66">
        <w:rPr>
          <w:sz w:val="12"/>
        </w:rPr>
        <w:t xml:space="preserve"> and resorts, including the one located directly between the White House and the U.S. Capitol, where a Saudi-funded lobbyist rented 500 rooms in the month after the 2016 election. His political party, which still controls the Senate and increasingly dominates the judiciary, has no interest in holding him accountable</w:t>
      </w:r>
      <w:r w:rsidRPr="00E94B2A">
        <w:rPr>
          <w:u w:val="single"/>
        </w:rPr>
        <w:t xml:space="preserve"> </w:t>
      </w:r>
      <w:r w:rsidRPr="007C7E66">
        <w:rPr>
          <w:sz w:val="12"/>
        </w:rPr>
        <w:t xml:space="preserve">for any of this. And </w:t>
      </w:r>
      <w:proofErr w:type="gramStart"/>
      <w:r w:rsidRPr="007C7E66">
        <w:rPr>
          <w:sz w:val="12"/>
        </w:rPr>
        <w:t>of course</w:t>
      </w:r>
      <w:proofErr w:type="gramEnd"/>
      <w:r w:rsidRPr="007C7E66">
        <w:rPr>
          <w:sz w:val="12"/>
        </w:rPr>
        <w:t xml:space="preserve"> there’s the small matter of Russian interference</w:t>
      </w:r>
      <w:r w:rsidRPr="00E94B2A">
        <w:rPr>
          <w:u w:val="single"/>
        </w:rPr>
        <w:t xml:space="preserve"> in the 2016 election</w:t>
      </w:r>
      <w:r w:rsidRPr="007C7E66">
        <w:rPr>
          <w:sz w:val="12"/>
        </w:rPr>
        <w:t xml:space="preserve">; as the limited information known so far from special counsel Robert Mueller’s report confirms, </w:t>
      </w:r>
      <w:r w:rsidRPr="00E94B2A">
        <w:rPr>
          <w:u w:val="single"/>
        </w:rPr>
        <w:t>Trump and the Republicans were</w:t>
      </w:r>
      <w:r w:rsidRPr="007C7E66">
        <w:rPr>
          <w:sz w:val="12"/>
        </w:rPr>
        <w:t xml:space="preserve"> at the very least </w:t>
      </w:r>
      <w:r w:rsidRPr="00E94B2A">
        <w:rPr>
          <w:u w:val="single"/>
        </w:rPr>
        <w:t>the passive and willing beneficiaries of efforts by a foreign power to influence the election outcome.</w:t>
      </w:r>
      <w:r>
        <w:rPr>
          <w:u w:val="single"/>
        </w:rPr>
        <w:t xml:space="preserve"> </w:t>
      </w:r>
      <w:r w:rsidRPr="00E94B2A">
        <w:rPr>
          <w:b/>
          <w:bCs/>
          <w:sz w:val="26"/>
          <w:szCs w:val="26"/>
          <w:u w:val="single"/>
        </w:rPr>
        <w:t>But Trump is only a symptom</w:t>
      </w:r>
      <w:r w:rsidRPr="007C7E66">
        <w:rPr>
          <w:sz w:val="12"/>
        </w:rPr>
        <w:t xml:space="preserve">, </w:t>
      </w:r>
      <w:r w:rsidRPr="00E94B2A">
        <w:rPr>
          <w:u w:val="single"/>
        </w:rPr>
        <w:t>the most blatant</w:t>
      </w:r>
      <w:r w:rsidRPr="007C7E66">
        <w:rPr>
          <w:sz w:val="12"/>
        </w:rPr>
        <w:t xml:space="preserve"> and cartoonish </w:t>
      </w:r>
      <w:r w:rsidRPr="00E94B2A">
        <w:rPr>
          <w:u w:val="single"/>
        </w:rPr>
        <w:t xml:space="preserve">example of how </w:t>
      </w:r>
      <w:r w:rsidRPr="004D568E">
        <w:rPr>
          <w:b/>
          <w:bCs/>
          <w:u w:val="single"/>
        </w:rPr>
        <w:t>the influence of outside money in Washington has become routine</w:t>
      </w:r>
      <w:r w:rsidRPr="007C7E66">
        <w:rPr>
          <w:sz w:val="12"/>
        </w:rPr>
        <w:t xml:space="preserve"> over the past generation. From the pervasive influence of the United Arab Emirates and other Gulf monarchies over think tanks and media organizations to virtually the entire U.S. government kowtowing before the American Israel Public Affairs Committee to China’s warm relationship with the Chamber of Commerce and with the heads of some of the most powerful U.S. companies to the funneling of foreign money through the real estate industries of the country’s largest and wealthiest cities—the U.S. government is for sale. To be sure, it isn’t only, or even primarily, foreign money that rules Washington. </w:t>
      </w:r>
      <w:r w:rsidRPr="0009191D">
        <w:rPr>
          <w:u w:val="single"/>
        </w:rPr>
        <w:t>Powerful corporate interests</w:t>
      </w:r>
      <w:r w:rsidRPr="007C7E66">
        <w:rPr>
          <w:sz w:val="12"/>
        </w:rPr>
        <w:t xml:space="preserve"> in general </w:t>
      </w:r>
      <w:r w:rsidRPr="0009191D">
        <w:rPr>
          <w:u w:val="single"/>
        </w:rPr>
        <w:t>have</w:t>
      </w:r>
      <w:r w:rsidRPr="007C7E66">
        <w:rPr>
          <w:sz w:val="12"/>
        </w:rPr>
        <w:t xml:space="preserve"> almost completely </w:t>
      </w:r>
      <w:r w:rsidRPr="0009191D">
        <w:rPr>
          <w:u w:val="single"/>
        </w:rPr>
        <w:t>crowded out democratic accountability in the capital</w:t>
      </w:r>
      <w:r w:rsidRPr="007C7E66">
        <w:rPr>
          <w:sz w:val="12"/>
        </w:rPr>
        <w:t xml:space="preserve">, including major U.S.-based industries such as finance, insurance, energy, and tech. Then again, </w:t>
      </w:r>
      <w:r w:rsidRPr="0009191D">
        <w:rPr>
          <w:u w:val="single"/>
        </w:rPr>
        <w:t>is there any such thing as a U.S.-based industry anymore?</w:t>
      </w:r>
      <w:r w:rsidRPr="007C7E66">
        <w:rPr>
          <w:sz w:val="12"/>
        </w:rPr>
        <w:t xml:space="preserve"> Most of </w:t>
      </w:r>
      <w:r w:rsidRPr="0009191D">
        <w:rPr>
          <w:u w:val="single"/>
        </w:rPr>
        <w:t>the biggest companies are multinational</w:t>
      </w:r>
      <w:r w:rsidRPr="007C7E66">
        <w:rPr>
          <w:sz w:val="12"/>
        </w:rPr>
        <w:t xml:space="preserve">, with headquarters in major cities around the world and executives whose staggering wealth means they have more in common socially with their international counterparts than with most Americans. The complete deregulation of campaign finance and the subsequent legalization of corruption in Washington, on a scale unheard of in other developed countries, have resulted in a capital where the distinction between foreign and domestic monied interests is harder and harder to parse. </w:t>
      </w:r>
      <w:r w:rsidRPr="0009191D">
        <w:rPr>
          <w:u w:val="single"/>
        </w:rPr>
        <w:t>The U.S. government</w:t>
      </w:r>
      <w:r w:rsidRPr="007C7E66">
        <w:rPr>
          <w:sz w:val="12"/>
        </w:rPr>
        <w:t xml:space="preserve">, in other words, does not exist to serve the interests of Americans through either its foreign or its domestic policies; rather, it </w:t>
      </w:r>
      <w:r w:rsidRPr="0009191D">
        <w:rPr>
          <w:u w:val="single"/>
        </w:rPr>
        <w:t>exists to perpetuate the interests of the globalized oligarchy</w:t>
      </w:r>
      <w:r w:rsidRPr="007C7E66">
        <w:rPr>
          <w:sz w:val="12"/>
        </w:rPr>
        <w:t xml:space="preserve">. </w:t>
      </w:r>
      <w:r w:rsidRPr="00CF28CD">
        <w:rPr>
          <w:u w:val="single"/>
        </w:rPr>
        <w:t xml:space="preserve">There’s an obvious counterargument to all of this: </w:t>
      </w:r>
      <w:r w:rsidRPr="007C7E66">
        <w:rPr>
          <w:sz w:val="12"/>
        </w:rPr>
        <w:t xml:space="preserve">The United States still spends more on defense than the next seven countries combined, and it still operates a network of hundreds of military bases spread across nearly half the countries on Earth. </w:t>
      </w:r>
      <w:r w:rsidRPr="00CF28CD">
        <w:rPr>
          <w:u w:val="single"/>
        </w:rPr>
        <w:t>No other country remotely rivals the United States</w:t>
      </w:r>
      <w:r w:rsidRPr="007C7E66">
        <w:rPr>
          <w:sz w:val="12"/>
        </w:rPr>
        <w:t xml:space="preserve"> in its ability to project </w:t>
      </w:r>
      <w:r w:rsidRPr="00CF28CD">
        <w:rPr>
          <w:u w:val="single"/>
        </w:rPr>
        <w:t>military power</w:t>
      </w:r>
      <w:r w:rsidRPr="007C7E66">
        <w:rPr>
          <w:sz w:val="12"/>
        </w:rPr>
        <w:t xml:space="preserve">. And no other country is as wealthy or mints the global reserve currency or wields as much soft power. At the same time, </w:t>
      </w:r>
      <w:r w:rsidRPr="00CF28CD">
        <w:rPr>
          <w:u w:val="single"/>
        </w:rPr>
        <w:t>focusing entirely on the American empire from the top down can confuse causality</w:t>
      </w:r>
      <w:r w:rsidRPr="007C7E66">
        <w:rPr>
          <w:sz w:val="12"/>
        </w:rPr>
        <w:t xml:space="preserve">. Focusing entirely on the American empire from the top down can confuse causality. </w:t>
      </w:r>
      <w:r w:rsidRPr="00366FD0">
        <w:rPr>
          <w:u w:val="single"/>
        </w:rPr>
        <w:t>Consider</w:t>
      </w:r>
      <w:r w:rsidRPr="007C7E66">
        <w:rPr>
          <w:sz w:val="12"/>
        </w:rPr>
        <w:t>, for instance</w:t>
      </w:r>
      <w:r w:rsidRPr="00366FD0">
        <w:rPr>
          <w:u w:val="single"/>
        </w:rPr>
        <w:t>, the overthrow of Egypt’s</w:t>
      </w:r>
      <w:r w:rsidRPr="007C7E66">
        <w:rPr>
          <w:sz w:val="12"/>
        </w:rPr>
        <w:t xml:space="preserve"> post-Arab Spring elected leader </w:t>
      </w:r>
      <w:r w:rsidRPr="00366FD0">
        <w:rPr>
          <w:u w:val="single"/>
        </w:rPr>
        <w:t>Mohamed Morsi in a 2013 coup</w:t>
      </w:r>
      <w:r w:rsidRPr="007C7E66">
        <w:rPr>
          <w:sz w:val="12"/>
        </w:rPr>
        <w:t xml:space="preserve">. In former White House advisor </w:t>
      </w:r>
      <w:r w:rsidRPr="00366FD0">
        <w:rPr>
          <w:u w:val="single"/>
        </w:rPr>
        <w:t>Ben Rhodes</w:t>
      </w:r>
      <w:r w:rsidRPr="007C7E66">
        <w:rPr>
          <w:sz w:val="12"/>
        </w:rPr>
        <w:t xml:space="preserve">’s memoir, he </w:t>
      </w:r>
      <w:r w:rsidRPr="00366FD0">
        <w:rPr>
          <w:u w:val="single"/>
        </w:rPr>
        <w:t>describes</w:t>
      </w:r>
      <w:r w:rsidRPr="007C7E66">
        <w:rPr>
          <w:sz w:val="12"/>
        </w:rPr>
        <w:t xml:space="preserve"> President Barack </w:t>
      </w:r>
      <w:r w:rsidRPr="00366FD0">
        <w:rPr>
          <w:u w:val="single"/>
        </w:rPr>
        <w:t>Obama’s administration</w:t>
      </w:r>
      <w:r w:rsidRPr="007C7E66">
        <w:rPr>
          <w:sz w:val="12"/>
        </w:rPr>
        <w:t xml:space="preserve"> not as the driving force behind this coup but </w:t>
      </w:r>
      <w:r w:rsidRPr="00366FD0">
        <w:rPr>
          <w:u w:val="single"/>
        </w:rPr>
        <w:t>as the passive recipient of relentless pressure from its Saudi and Emirati allies</w:t>
      </w:r>
      <w:r w:rsidRPr="007C7E66">
        <w:rPr>
          <w:sz w:val="12"/>
        </w:rPr>
        <w:t xml:space="preserve">, who waged an information campaign against the U.S. ambassador while plotting with the Egyptian military. Rhodes writes that he personally received a photo in the mail portraying the U.S. ambassador as an accomplice of the Muslim Brotherhood from Yousef al-Otaiba, the ubiquitous, hard-partying, extremely well-connected Emirati ambassador in Washington. While </w:t>
      </w:r>
      <w:r w:rsidRPr="00366FD0">
        <w:rPr>
          <w:u w:val="single"/>
        </w:rPr>
        <w:t>Rhodes and Obama</w:t>
      </w:r>
      <w:r w:rsidRPr="007C7E66">
        <w:rPr>
          <w:sz w:val="12"/>
        </w:rPr>
        <w:t xml:space="preserve"> also faced pressure from within the Washington establishment, they </w:t>
      </w:r>
      <w:r w:rsidRPr="00366FD0">
        <w:rPr>
          <w:u w:val="single"/>
        </w:rPr>
        <w:t>found their agenda for the Middle East repeatedly hijacked by foreign allies</w:t>
      </w:r>
      <w:r w:rsidRPr="007C7E66">
        <w:rPr>
          <w:sz w:val="12"/>
        </w:rPr>
        <w:t xml:space="preserve">—the same governments that also lobbied, with varying success, for U.S. military operations from Syria to Yemen. </w:t>
      </w:r>
      <w:r w:rsidRPr="006A331A">
        <w:rPr>
          <w:b/>
          <w:bCs/>
          <w:u w:val="single"/>
        </w:rPr>
        <w:t>American power, however mighty, means nothing if it’s being used for the ends of the highest bidders.</w:t>
      </w:r>
      <w:r>
        <w:rPr>
          <w:b/>
          <w:bCs/>
          <w:u w:val="single"/>
        </w:rPr>
        <w:t xml:space="preserve"> </w:t>
      </w:r>
      <w:proofErr w:type="gramStart"/>
      <w:r w:rsidRPr="007C7E66">
        <w:rPr>
          <w:sz w:val="12"/>
        </w:rPr>
        <w:t>So</w:t>
      </w:r>
      <w:proofErr w:type="gramEnd"/>
      <w:r w:rsidRPr="007C7E66">
        <w:rPr>
          <w:sz w:val="12"/>
        </w:rPr>
        <w:t xml:space="preserve"> what if </w:t>
      </w:r>
      <w:r w:rsidRPr="006A0F9C">
        <w:rPr>
          <w:b/>
          <w:bCs/>
          <w:sz w:val="26"/>
          <w:szCs w:val="26"/>
          <w:u w:val="single"/>
        </w:rPr>
        <w:t>the American empire is coming apart at the seams</w:t>
      </w:r>
      <w:r w:rsidRPr="007C7E66">
        <w:rPr>
          <w:sz w:val="12"/>
        </w:rPr>
        <w:t xml:space="preserve">? Good riddance, many would say. </w:t>
      </w:r>
      <w:r w:rsidRPr="00EE0096">
        <w:rPr>
          <w:b/>
          <w:bCs/>
          <w:sz w:val="24"/>
          <w:szCs w:val="24"/>
          <w:u w:val="single"/>
        </w:rPr>
        <w:t>U.S. hegemony has been a disaster</w:t>
      </w:r>
      <w:r w:rsidRPr="007C7E66">
        <w:rPr>
          <w:sz w:val="12"/>
        </w:rPr>
        <w:t xml:space="preserve">, </w:t>
      </w:r>
      <w:r w:rsidRPr="00EE0096">
        <w:rPr>
          <w:b/>
          <w:bCs/>
          <w:sz w:val="24"/>
          <w:szCs w:val="24"/>
          <w:u w:val="single"/>
        </w:rPr>
        <w:t>spreading war and exploitation around the globe and poisoning the climate beyond repair</w:t>
      </w:r>
      <w:r w:rsidRPr="007C7E66">
        <w:rPr>
          <w:sz w:val="12"/>
        </w:rPr>
        <w:t xml:space="preserve">. And that’s true: As Asimov observed, empires tend to fall because they overextend themselves, spoil their elites, and produce the preconditions for their own demise. But what we’re seeing is neither a considered, responsible withdrawal from empire </w:t>
      </w:r>
      <w:proofErr w:type="gramStart"/>
      <w:r w:rsidRPr="007C7E66">
        <w:rPr>
          <w:sz w:val="12"/>
        </w:rPr>
        <w:t>in order to</w:t>
      </w:r>
      <w:proofErr w:type="gramEnd"/>
      <w:r w:rsidRPr="007C7E66">
        <w:rPr>
          <w:sz w:val="12"/>
        </w:rPr>
        <w:t xml:space="preserve"> invest in urgent needs at home nor a revolt against empire by the world’s wretched. Rather, </w:t>
      </w:r>
      <w:r w:rsidRPr="006A0F9C">
        <w:rPr>
          <w:b/>
          <w:bCs/>
          <w:sz w:val="26"/>
          <w:szCs w:val="26"/>
          <w:u w:val="single"/>
        </w:rPr>
        <w:t>it’s a drawn-out, decadent collapse</w:t>
      </w:r>
      <w:r w:rsidRPr="00EE0096">
        <w:rPr>
          <w:b/>
          <w:bCs/>
          <w:u w:val="single"/>
        </w:rPr>
        <w:t xml:space="preserve"> </w:t>
      </w:r>
      <w:r w:rsidRPr="007C7E66">
        <w:rPr>
          <w:sz w:val="12"/>
        </w:rPr>
        <w:t xml:space="preserve">recognizable to any student of Rome or Constantinople. </w:t>
      </w:r>
      <w:r w:rsidRPr="006A0F9C">
        <w:rPr>
          <w:b/>
          <w:bCs/>
          <w:sz w:val="24"/>
          <w:szCs w:val="24"/>
          <w:u w:val="single"/>
        </w:rPr>
        <w:t>America is the sick man of the 21st century</w:t>
      </w:r>
      <w:r w:rsidRPr="007C7E66">
        <w:rPr>
          <w:sz w:val="12"/>
        </w:rPr>
        <w:t>, and anyone who has watched its president bumble through a gathering of bemused, pitying world leaders knows it.</w:t>
      </w:r>
    </w:p>
    <w:p w14:paraId="394C6428" w14:textId="0EEC7BD6" w:rsidR="00C334B5" w:rsidRDefault="00C334B5" w:rsidP="00C334B5">
      <w:pPr>
        <w:pStyle w:val="Heading3"/>
      </w:pPr>
      <w:r>
        <w:t>2AC – No Heg</w:t>
      </w:r>
    </w:p>
    <w:p w14:paraId="27DB1107" w14:textId="78A3A70C" w:rsidR="00C334B5" w:rsidRPr="00662159" w:rsidRDefault="00C334B5" w:rsidP="00C334B5">
      <w:pPr>
        <w:pStyle w:val="Heading4"/>
      </w:pPr>
      <w:r>
        <w:t>The US no longer has hegemony – Trump and the 2008 crisis collapsed it</w:t>
      </w:r>
    </w:p>
    <w:p w14:paraId="1A290107" w14:textId="77777777" w:rsidR="00C334B5" w:rsidRPr="00662159" w:rsidRDefault="00C334B5" w:rsidP="00C334B5">
      <w:r w:rsidRPr="00662159">
        <w:rPr>
          <w:rStyle w:val="Style13ptBold"/>
        </w:rPr>
        <w:t>Tak-sing 2/14</w:t>
      </w:r>
      <w:r>
        <w:t xml:space="preserve"> (</w:t>
      </w:r>
      <w:r w:rsidRPr="00662159">
        <w:t>Tsang Tak-sing, Former Secretary for Home Affairs</w:t>
      </w:r>
      <w:r>
        <w:t>,</w:t>
      </w:r>
      <w:r w:rsidRPr="00662159">
        <w:t xml:space="preserve"> 2-14-2019, "The end of US liberal hegemony," http://www.ejinsight.com/20190214-the-end-of-us-liberal-hegemony/</w:t>
      </w:r>
      <w:r>
        <w:t>)</w:t>
      </w:r>
    </w:p>
    <w:p w14:paraId="321927F6" w14:textId="77777777" w:rsidR="00C334B5" w:rsidRPr="00662159" w:rsidRDefault="00C334B5" w:rsidP="00C334B5">
      <w:pPr>
        <w:rPr>
          <w:u w:val="single"/>
        </w:rPr>
      </w:pPr>
      <w:r w:rsidRPr="00662159">
        <w:rPr>
          <w:sz w:val="16"/>
        </w:rPr>
        <w:t xml:space="preserve">In his New Year speech for 2019, Chinese President Xi Jinping warned that </w:t>
      </w:r>
      <w:r w:rsidRPr="00662159">
        <w:rPr>
          <w:u w:val="single"/>
        </w:rPr>
        <w:t>“we’re facing a period of major change never seen in a century.”</w:t>
      </w:r>
      <w:r>
        <w:rPr>
          <w:u w:val="single"/>
        </w:rPr>
        <w:t xml:space="preserve"> </w:t>
      </w:r>
      <w:proofErr w:type="gramStart"/>
      <w:r w:rsidRPr="00662159">
        <w:rPr>
          <w:sz w:val="16"/>
        </w:rPr>
        <w:t>So</w:t>
      </w:r>
      <w:proofErr w:type="gramEnd"/>
      <w:r w:rsidRPr="00662159">
        <w:rPr>
          <w:sz w:val="16"/>
        </w:rPr>
        <w:t xml:space="preserve"> what is likely to come to an end and what is likely to emerge in this “period of major change”? </w:t>
      </w:r>
      <w:r w:rsidRPr="00662159">
        <w:rPr>
          <w:u w:val="single"/>
        </w:rPr>
        <w:t xml:space="preserve">According to </w:t>
      </w:r>
      <w:proofErr w:type="gramStart"/>
      <w:r w:rsidRPr="00662159">
        <w:rPr>
          <w:u w:val="single"/>
        </w:rPr>
        <w:t>a number of</w:t>
      </w:r>
      <w:proofErr w:type="gramEnd"/>
      <w:r w:rsidRPr="00662159">
        <w:rPr>
          <w:u w:val="single"/>
        </w:rPr>
        <w:t xml:space="preserve"> prestigious international relations scholars</w:t>
      </w:r>
      <w:r w:rsidRPr="00662159">
        <w:rPr>
          <w:sz w:val="16"/>
        </w:rPr>
        <w:t xml:space="preserve"> in the United States, such as Stephen M. Walt of Harvard University, Barry Posen of Massachusetts Institute of Technology, and John Mearsheimer of the University of Chicago, </w:t>
      </w:r>
      <w:r w:rsidRPr="00662159">
        <w:rPr>
          <w:u w:val="single"/>
        </w:rPr>
        <w:t>among all the things that are likely to disappear in the future is American hegemony.</w:t>
      </w:r>
      <w:r>
        <w:rPr>
          <w:u w:val="single"/>
        </w:rPr>
        <w:t xml:space="preserve"> </w:t>
      </w:r>
      <w:r w:rsidRPr="00662159">
        <w:rPr>
          <w:u w:val="single"/>
        </w:rPr>
        <w:t xml:space="preserve">In his new book, “The Great Delusion: Liberal Dreams and International Realities”, Mearsheimer has declared in no uncertain terms </w:t>
      </w:r>
      <w:r w:rsidRPr="00662159">
        <w:rPr>
          <w:rStyle w:val="Emphasis"/>
        </w:rPr>
        <w:t>the end of the US “liberal hegemony”.</w:t>
      </w:r>
      <w:r>
        <w:rPr>
          <w:rStyle w:val="Emphasis"/>
        </w:rPr>
        <w:t xml:space="preserve"> </w:t>
      </w:r>
      <w:r w:rsidRPr="00662159">
        <w:rPr>
          <w:sz w:val="16"/>
        </w:rPr>
        <w:t xml:space="preserve">Mearsheimer noted that </w:t>
      </w:r>
      <w:r w:rsidRPr="00662159">
        <w:rPr>
          <w:u w:val="single"/>
        </w:rPr>
        <w:t>since the end of the Cold War in the early 1990s, the US has been adopting a global strategy of facilitating its liberal hegemony in order to serve three goals: 1. to promote, around the globe, US democratic ideologies as a set of universal values; 2. to facilitate the integration of countries in the world into the global market and the free economic system, and 3. to establish supranational bodies to regulate other nations on American terms.</w:t>
      </w:r>
      <w:r>
        <w:rPr>
          <w:u w:val="single"/>
        </w:rPr>
        <w:t xml:space="preserve"> </w:t>
      </w:r>
      <w:r w:rsidRPr="00662159">
        <w:rPr>
          <w:sz w:val="16"/>
        </w:rPr>
        <w:t xml:space="preserve">Mearsheimer contends that </w:t>
      </w:r>
      <w:r w:rsidRPr="00662159">
        <w:rPr>
          <w:u w:val="single"/>
        </w:rPr>
        <w:t>the reason why</w:t>
      </w:r>
      <w:r w:rsidRPr="00662159">
        <w:rPr>
          <w:sz w:val="16"/>
        </w:rPr>
        <w:t xml:space="preserve"> </w:t>
      </w:r>
      <w:r w:rsidRPr="00662159">
        <w:rPr>
          <w:u w:val="single"/>
        </w:rPr>
        <w:t>the US has been embracing this strategy</w:t>
      </w:r>
      <w:r w:rsidRPr="00662159">
        <w:rPr>
          <w:sz w:val="16"/>
        </w:rPr>
        <w:t xml:space="preserve"> over the past 30 years </w:t>
      </w:r>
      <w:r w:rsidRPr="00662159">
        <w:rPr>
          <w:u w:val="single"/>
        </w:rPr>
        <w:t>is that</w:t>
      </w:r>
      <w:r w:rsidRPr="00662159">
        <w:rPr>
          <w:sz w:val="16"/>
        </w:rPr>
        <w:t>, subjectively speaking</w:t>
      </w:r>
      <w:r w:rsidRPr="00662159">
        <w:rPr>
          <w:u w:val="single"/>
        </w:rPr>
        <w:t>, both the Republican and Democratic elites</w:t>
      </w:r>
      <w:r w:rsidRPr="00662159">
        <w:rPr>
          <w:sz w:val="16"/>
        </w:rPr>
        <w:t xml:space="preserve"> in Washington </w:t>
      </w:r>
      <w:r w:rsidRPr="00662159">
        <w:rPr>
          <w:u w:val="single"/>
        </w:rPr>
        <w:t xml:space="preserve">are firm believers in a set of </w:t>
      </w:r>
      <w:proofErr w:type="gramStart"/>
      <w:r w:rsidRPr="00662159">
        <w:rPr>
          <w:u w:val="single"/>
        </w:rPr>
        <w:t>libertarian</w:t>
      </w:r>
      <w:proofErr w:type="gramEnd"/>
      <w:r w:rsidRPr="00662159">
        <w:rPr>
          <w:u w:val="single"/>
        </w:rPr>
        <w:t xml:space="preserve"> ideologies</w:t>
      </w:r>
      <w:r w:rsidRPr="00662159">
        <w:rPr>
          <w:sz w:val="16"/>
        </w:rPr>
        <w:t xml:space="preserve">, and have acquired a sense of superiority. As a result, these US elites would often attempt to shape the world based on America’s own facets. Then, objectively speaking, </w:t>
      </w:r>
      <w:r w:rsidRPr="00662159">
        <w:rPr>
          <w:u w:val="single"/>
        </w:rPr>
        <w:t>under the unipolar world order following the disintegration of the former Soviet Union in 1991, the US has remained the world’s superpower which is basically free to do whatever it wants.</w:t>
      </w:r>
      <w:r>
        <w:rPr>
          <w:u w:val="single"/>
        </w:rPr>
        <w:t xml:space="preserve"> </w:t>
      </w:r>
      <w:r w:rsidRPr="00662159">
        <w:rPr>
          <w:sz w:val="16"/>
        </w:rPr>
        <w:t xml:space="preserve">It is against such a unique historical background that the world has witnessed, over the past two decades, America’s active and successive military interventions in Iraq, Afghanistan, Libya and Syria, not to mention the suppression of Iran, the facilitation of the eastward expansion of NATO, as well as its roles in the “Color Revolutions” in Eastern Europe and the Arab Spring. </w:t>
      </w:r>
      <w:r w:rsidRPr="00662159">
        <w:rPr>
          <w:u w:val="single"/>
        </w:rPr>
        <w:t>Under the US liberal hegemony, the sovereignty of other nations is often pushed to the sidelines.</w:t>
      </w:r>
      <w:r>
        <w:rPr>
          <w:u w:val="single"/>
        </w:rPr>
        <w:t xml:space="preserve"> </w:t>
      </w:r>
      <w:r w:rsidRPr="00662159">
        <w:rPr>
          <w:u w:val="single"/>
        </w:rPr>
        <w:t xml:space="preserve">However, ironically, </w:t>
      </w:r>
      <w:r w:rsidRPr="00662159">
        <w:rPr>
          <w:rStyle w:val="Emphasis"/>
        </w:rPr>
        <w:t>the fact that the US has been throwing its weight around on the world scene hasn’t made it stronger.</w:t>
      </w:r>
      <w:r>
        <w:rPr>
          <w:rStyle w:val="Emphasis"/>
        </w:rPr>
        <w:t xml:space="preserve"> </w:t>
      </w:r>
      <w:r w:rsidRPr="00662159">
        <w:rPr>
          <w:sz w:val="16"/>
        </w:rPr>
        <w:t xml:space="preserve">Moreover, </w:t>
      </w:r>
      <w:r w:rsidRPr="00662159">
        <w:rPr>
          <w:u w:val="single"/>
        </w:rPr>
        <w:t xml:space="preserve">according to the statistics of some independent institutions, </w:t>
      </w:r>
      <w:r w:rsidRPr="00662159">
        <w:rPr>
          <w:rStyle w:val="Emphasis"/>
        </w:rPr>
        <w:t xml:space="preserve">the number of countries around the world that practice liberal democracy has </w:t>
      </w:r>
      <w:proofErr w:type="gramStart"/>
      <w:r w:rsidRPr="00662159">
        <w:rPr>
          <w:rStyle w:val="Emphasis"/>
        </w:rPr>
        <w:t>actually gone</w:t>
      </w:r>
      <w:proofErr w:type="gramEnd"/>
      <w:r w:rsidRPr="00662159">
        <w:rPr>
          <w:rStyle w:val="Emphasis"/>
        </w:rPr>
        <w:t xml:space="preserve"> into decline.</w:t>
      </w:r>
      <w:r>
        <w:rPr>
          <w:rStyle w:val="Emphasis"/>
        </w:rPr>
        <w:t xml:space="preserve"> </w:t>
      </w:r>
      <w:r w:rsidRPr="00662159">
        <w:rPr>
          <w:sz w:val="16"/>
        </w:rPr>
        <w:t xml:space="preserve">As Mearsheimer has put it, </w:t>
      </w:r>
      <w:r w:rsidRPr="00662159">
        <w:rPr>
          <w:u w:val="single"/>
        </w:rPr>
        <w:t>what happened over the last two decades around the world has indicated that nationalism and pragmatism have always been able to prevail over liberalism.</w:t>
      </w:r>
      <w:r>
        <w:rPr>
          <w:u w:val="single"/>
        </w:rPr>
        <w:t xml:space="preserve"> </w:t>
      </w:r>
      <w:r w:rsidRPr="00662159">
        <w:rPr>
          <w:sz w:val="16"/>
        </w:rPr>
        <w:t xml:space="preserve">And the </w:t>
      </w:r>
      <w:r w:rsidRPr="00662159">
        <w:rPr>
          <w:rStyle w:val="Emphasis"/>
        </w:rPr>
        <w:t>American liberal hegemony has become increasingly unsustainable</w:t>
      </w:r>
      <w:r w:rsidRPr="00662159">
        <w:rPr>
          <w:u w:val="single"/>
        </w:rPr>
        <w:t xml:space="preserve"> as today’s world has changed from being unipolar to multipolar,</w:t>
      </w:r>
      <w:r w:rsidRPr="00662159">
        <w:rPr>
          <w:sz w:val="16"/>
        </w:rPr>
        <w:t xml:space="preserve"> looking from an objective perspective of the world situation. </w:t>
      </w:r>
      <w:proofErr w:type="gramStart"/>
      <w:r w:rsidRPr="00662159">
        <w:rPr>
          <w:sz w:val="16"/>
        </w:rPr>
        <w:t xml:space="preserve">In particular, </w:t>
      </w:r>
      <w:r w:rsidRPr="00662159">
        <w:rPr>
          <w:u w:val="single"/>
        </w:rPr>
        <w:t>the</w:t>
      </w:r>
      <w:proofErr w:type="gramEnd"/>
      <w:r w:rsidRPr="00662159">
        <w:rPr>
          <w:u w:val="single"/>
        </w:rPr>
        <w:t xml:space="preserve"> 2008 global financial tsunami has taken a heavy toll on the soft power of the US.</w:t>
      </w:r>
      <w:r>
        <w:rPr>
          <w:u w:val="single"/>
        </w:rPr>
        <w:t xml:space="preserve"> </w:t>
      </w:r>
      <w:r w:rsidRPr="00662159">
        <w:rPr>
          <w:sz w:val="16"/>
        </w:rPr>
        <w:t xml:space="preserve">And </w:t>
      </w:r>
      <w:r w:rsidRPr="00662159">
        <w:rPr>
          <w:u w:val="single"/>
        </w:rPr>
        <w:t xml:space="preserve">since US President Donald Trump was voted into office in 2016 with a strong public mandate of making America great again, he has radically deviated from the policy approach adopted by the traditional political establishment in </w:t>
      </w:r>
      <w:proofErr w:type="gramStart"/>
      <w:r w:rsidRPr="00662159">
        <w:rPr>
          <w:u w:val="single"/>
        </w:rPr>
        <w:t>Washington, and</w:t>
      </w:r>
      <w:proofErr w:type="gramEnd"/>
      <w:r w:rsidRPr="00662159">
        <w:rPr>
          <w:u w:val="single"/>
        </w:rPr>
        <w:t xml:space="preserve"> subverted the original goals of the US liberal hegemony.</w:t>
      </w:r>
      <w:r>
        <w:rPr>
          <w:u w:val="single"/>
        </w:rPr>
        <w:t xml:space="preserve"> </w:t>
      </w:r>
      <w:r w:rsidRPr="00662159">
        <w:rPr>
          <w:u w:val="single"/>
        </w:rPr>
        <w:t>Under his “America First” policy, Trump has replaced free trade with protectionism, and pulled his country out of international organizations and treaties one after another.</w:t>
      </w:r>
      <w:r>
        <w:rPr>
          <w:u w:val="single"/>
        </w:rPr>
        <w:t xml:space="preserve"> </w:t>
      </w:r>
      <w:r w:rsidRPr="00662159">
        <w:rPr>
          <w:sz w:val="16"/>
        </w:rPr>
        <w:t xml:space="preserve">Mearsheimer believes </w:t>
      </w:r>
      <w:r w:rsidRPr="00662159">
        <w:rPr>
          <w:rStyle w:val="Emphasis"/>
        </w:rPr>
        <w:t xml:space="preserve">Trump’s rise to power has officially marked the end of the global strategy of promoting liberal hegemony </w:t>
      </w:r>
      <w:r w:rsidRPr="00662159">
        <w:rPr>
          <w:u w:val="single"/>
        </w:rPr>
        <w:t>adopted by the US over the last 30 years.</w:t>
      </w:r>
    </w:p>
    <w:p w14:paraId="0A1EC79C" w14:textId="77777777" w:rsidR="00C334B5" w:rsidRDefault="00C334B5" w:rsidP="00C334B5"/>
    <w:p w14:paraId="3A8EBED2" w14:textId="70DEAEDD" w:rsidR="00456860" w:rsidRDefault="00456860" w:rsidP="00456860">
      <w:pPr>
        <w:pStyle w:val="Heading3"/>
      </w:pPr>
      <w:r>
        <w:t>2AC – UQ Overwhelms</w:t>
      </w:r>
    </w:p>
    <w:p w14:paraId="687532AA" w14:textId="62D3CF48" w:rsidR="00456860" w:rsidRPr="00B91080" w:rsidRDefault="00456860" w:rsidP="00456860">
      <w:pPr>
        <w:pStyle w:val="Heading4"/>
      </w:pPr>
      <w:r>
        <w:t xml:space="preserve">American primacy </w:t>
      </w:r>
      <w:r>
        <w:rPr>
          <w:u w:val="single"/>
        </w:rPr>
        <w:t>will</w:t>
      </w:r>
      <w:r>
        <w:t xml:space="preserve"> collapse absent the aff – public disinvestment and decreasing military capabilities </w:t>
      </w:r>
    </w:p>
    <w:p w14:paraId="01ABF89C" w14:textId="77777777" w:rsidR="00456860" w:rsidRDefault="00456860" w:rsidP="00456860">
      <w:pPr>
        <w:spacing w:after="0"/>
      </w:pPr>
      <w:r w:rsidRPr="00A84E4C">
        <w:rPr>
          <w:rStyle w:val="Style13ptBold"/>
        </w:rPr>
        <w:t>Metz 18</w:t>
      </w:r>
      <w:r>
        <w:t xml:space="preserve"> [Steven Metz is the author of “Iraq and the Evolution of American Strategy.” In addition to having been on the faculty of the Air War College, the U.S. Army Command and General Staff College, and several universities, he has been an adviser to political campaigns and elements of the intelligence community; served on national security policy task forces; testified in both houses of Congress; and spoken on military and security issues around the world, “America’s Increasingly Unsustainable Pursuit of Global Primacy,” 11/30/18, </w:t>
      </w:r>
      <w:hyperlink r:id="rId34" w:history="1">
        <w:r w:rsidRPr="00EF3429">
          <w:rPr>
            <w:rStyle w:val="Hyperlink"/>
          </w:rPr>
          <w:t>https://www.worldpoliticsreview.com/articles/26874/america-s-increasingly-unsustainable-pursuit-of-global-primacy</w:t>
        </w:r>
      </w:hyperlink>
      <w:r>
        <w:t>] sg</w:t>
      </w:r>
    </w:p>
    <w:p w14:paraId="3D6D2BD9" w14:textId="77777777" w:rsidR="00456860" w:rsidRPr="005314B0" w:rsidRDefault="00456860" w:rsidP="00456860">
      <w:pPr>
        <w:rPr>
          <w:b/>
          <w:bCs/>
          <w:sz w:val="24"/>
          <w:szCs w:val="24"/>
          <w:u w:val="single"/>
        </w:rPr>
      </w:pPr>
      <w:r w:rsidRPr="000C1E2F">
        <w:rPr>
          <w:u w:val="single"/>
        </w:rPr>
        <w:t>America’s fixation with primacy</w:t>
      </w:r>
      <w:r w:rsidRPr="005314B0">
        <w:rPr>
          <w:sz w:val="16"/>
        </w:rPr>
        <w:t xml:space="preserve"> and military dominance, while now the orthodoxy, </w:t>
      </w:r>
      <w:r w:rsidRPr="000C1E2F">
        <w:rPr>
          <w:u w:val="single"/>
        </w:rPr>
        <w:t>is</w:t>
      </w:r>
      <w:r w:rsidRPr="005314B0">
        <w:rPr>
          <w:sz w:val="16"/>
        </w:rPr>
        <w:t xml:space="preserve"> a </w:t>
      </w:r>
      <w:r w:rsidRPr="000C1E2F">
        <w:rPr>
          <w:u w:val="single"/>
        </w:rPr>
        <w:t>relatively recent</w:t>
      </w:r>
      <w:r w:rsidRPr="005314B0">
        <w:rPr>
          <w:sz w:val="16"/>
        </w:rPr>
        <w:t xml:space="preserve"> thing. It was initially intended as a temporary expedient to help stave off the Soviet Union as Europe and other regions rebuilt </w:t>
      </w:r>
      <w:r w:rsidRPr="000C1E2F">
        <w:rPr>
          <w:u w:val="single"/>
        </w:rPr>
        <w:t>after World War II</w:t>
      </w:r>
      <w:r w:rsidRPr="005314B0">
        <w:rPr>
          <w:sz w:val="16"/>
        </w:rPr>
        <w:t xml:space="preserve"> and dozens of new nations emerged out of the former European colonial empires. But </w:t>
      </w:r>
      <w:proofErr w:type="gramStart"/>
      <w:r w:rsidRPr="005314B0">
        <w:rPr>
          <w:sz w:val="16"/>
        </w:rPr>
        <w:t>during the course of</w:t>
      </w:r>
      <w:proofErr w:type="gramEnd"/>
      <w:r w:rsidRPr="005314B0">
        <w:rPr>
          <w:sz w:val="16"/>
        </w:rPr>
        <w:t xml:space="preserve"> the Cold War, </w:t>
      </w:r>
      <w:r w:rsidRPr="00533F1D">
        <w:rPr>
          <w:u w:val="single"/>
        </w:rPr>
        <w:t>the United States somehow became addicted to primacy</w:t>
      </w:r>
      <w:r w:rsidRPr="005314B0">
        <w:rPr>
          <w:sz w:val="16"/>
        </w:rPr>
        <w:t xml:space="preserve">, no longer </w:t>
      </w:r>
      <w:r w:rsidRPr="00533F1D">
        <w:rPr>
          <w:u w:val="single"/>
        </w:rPr>
        <w:t>seeing it as</w:t>
      </w:r>
      <w:r w:rsidRPr="005314B0">
        <w:rPr>
          <w:sz w:val="16"/>
        </w:rPr>
        <w:t xml:space="preserve"> a temporary expedient but as </w:t>
      </w:r>
      <w:r w:rsidRPr="00533F1D">
        <w:rPr>
          <w:u w:val="single"/>
        </w:rPr>
        <w:t>the new normal.</w:t>
      </w:r>
      <w:r>
        <w:rPr>
          <w:u w:val="single"/>
        </w:rPr>
        <w:t xml:space="preserve"> </w:t>
      </w:r>
      <w:r w:rsidRPr="005314B0">
        <w:rPr>
          <w:sz w:val="16"/>
        </w:rPr>
        <w:t xml:space="preserve">It didn’t have to be this way. When the Soviet Union collapsed in 1991, the United States might have considered its global mission complete, disengaged from all but the most vital parts of the world, and undertaken a major military demobilization. Instead, political leaders opted for a smaller but even more advanced and adept military, seeking to “overmatch” any potential adversary. Along the way, the use of armed force became the tool of first resort in American statecraft, supplanting the balanced mix of military, diplomatic and economic power that characterized America’s Cold War strategy. Although a few policy experts and political leaders have advocated a more restrained approach to national security, </w:t>
      </w:r>
      <w:r w:rsidRPr="000C1E2F">
        <w:rPr>
          <w:u w:val="single"/>
        </w:rPr>
        <w:t>most</w:t>
      </w:r>
      <w:r w:rsidRPr="005314B0">
        <w:rPr>
          <w:sz w:val="16"/>
        </w:rPr>
        <w:t xml:space="preserve"> of them, both </w:t>
      </w:r>
      <w:r w:rsidRPr="000C1E2F">
        <w:rPr>
          <w:u w:val="single"/>
        </w:rPr>
        <w:t xml:space="preserve">Republicans and Democrats, remain committed to global primacy </w:t>
      </w:r>
      <w:r w:rsidRPr="005314B0">
        <w:rPr>
          <w:sz w:val="16"/>
        </w:rPr>
        <w:t xml:space="preserve">and military dominance. </w:t>
      </w:r>
      <w:r w:rsidRPr="000C1E2F">
        <w:rPr>
          <w:b/>
          <w:bCs/>
          <w:u w:val="single"/>
        </w:rPr>
        <w:t>Making the case for this requires convincing the public that the alternatives are dangerous,</w:t>
      </w:r>
      <w:r w:rsidRPr="005314B0">
        <w:rPr>
          <w:sz w:val="16"/>
        </w:rPr>
        <w:t xml:space="preserve"> even frightening. The National Defense Strategy Commission report hits this theme hard. “The security and wellbeing of the United States are at greater risk than at any time in decades,” it warns. “</w:t>
      </w:r>
      <w:r w:rsidRPr="00370B7D">
        <w:rPr>
          <w:u w:val="single"/>
        </w:rPr>
        <w:t>America’s military superiority</w:t>
      </w:r>
      <w:r w:rsidRPr="005314B0">
        <w:rPr>
          <w:sz w:val="16"/>
        </w:rPr>
        <w:t>—the hard-power backbone of its global influence and national security—</w:t>
      </w:r>
      <w:r w:rsidRPr="00370B7D">
        <w:rPr>
          <w:u w:val="single"/>
        </w:rPr>
        <w:t>has eroded to a dangerous degree</w:t>
      </w:r>
      <w:r w:rsidRPr="005314B0">
        <w:rPr>
          <w:sz w:val="16"/>
        </w:rPr>
        <w:t xml:space="preserve">. </w:t>
      </w:r>
      <w:r w:rsidRPr="00370B7D">
        <w:rPr>
          <w:u w:val="single"/>
        </w:rPr>
        <w:t>Rivals and adversaries are challenging the United States on many fronts</w:t>
      </w:r>
      <w:r w:rsidRPr="005314B0">
        <w:rPr>
          <w:sz w:val="16"/>
        </w:rPr>
        <w:t xml:space="preserve"> and in many domains. </w:t>
      </w:r>
      <w:r w:rsidRPr="00370B7D">
        <w:rPr>
          <w:u w:val="single"/>
        </w:rPr>
        <w:t>America’s ability to defend its allies</w:t>
      </w:r>
      <w:r w:rsidRPr="005314B0">
        <w:rPr>
          <w:sz w:val="16"/>
        </w:rPr>
        <w:t xml:space="preserve">, its partners, and its own vital interests </w:t>
      </w:r>
      <w:r w:rsidRPr="00370B7D">
        <w:rPr>
          <w:u w:val="single"/>
        </w:rPr>
        <w:t>is increasingly in doubt</w:t>
      </w:r>
      <w:r w:rsidRPr="005314B0">
        <w:rPr>
          <w:sz w:val="16"/>
        </w:rPr>
        <w:t xml:space="preserve">. If the nation does not act promptly to remedy these circumstances, the consequences will be grave and lasting.” </w:t>
      </w:r>
      <w:r w:rsidRPr="00370B7D">
        <w:rPr>
          <w:u w:val="single"/>
        </w:rPr>
        <w:t>Americans are so accustomed to global primacy</w:t>
      </w:r>
      <w:r w:rsidRPr="005314B0">
        <w:rPr>
          <w:sz w:val="16"/>
        </w:rPr>
        <w:t xml:space="preserve"> and military dominance </w:t>
      </w:r>
      <w:r w:rsidRPr="00370B7D">
        <w:rPr>
          <w:u w:val="single"/>
        </w:rPr>
        <w:t>that they have difficulty imagining other options</w:t>
      </w:r>
      <w:r w:rsidRPr="005314B0">
        <w:rPr>
          <w:sz w:val="16"/>
        </w:rPr>
        <w:t xml:space="preserve"> or seriously weighing the costs against the benefits. The implication of this dark perspective is that the U.S. defense budget, which is already the largest on earth by far, needs to be increased. Just this week, the Senate Armed Services Committee heard testimony from the commission and used it to call for even more Pentagon funding. But what the National Defense Strategy Commission or any equivalent group hasn’t done is seriously examine or reckon with the underlying assumptions of this orthodox strategy. For instance, </w:t>
      </w:r>
      <w:r w:rsidRPr="005D39B8">
        <w:rPr>
          <w:u w:val="single"/>
        </w:rPr>
        <w:t>advocates assume that without U.S. military dominance</w:t>
      </w:r>
      <w:r w:rsidRPr="005314B0">
        <w:rPr>
          <w:sz w:val="16"/>
        </w:rPr>
        <w:t xml:space="preserve">, </w:t>
      </w:r>
      <w:r w:rsidRPr="005D39B8">
        <w:rPr>
          <w:u w:val="single"/>
        </w:rPr>
        <w:t>the global system</w:t>
      </w:r>
      <w:r w:rsidRPr="005314B0">
        <w:rPr>
          <w:sz w:val="16"/>
        </w:rPr>
        <w:t>—or at least some parts of it—</w:t>
      </w:r>
      <w:r w:rsidRPr="005D39B8">
        <w:rPr>
          <w:u w:val="single"/>
        </w:rPr>
        <w:t>will devolve into conflict</w:t>
      </w:r>
      <w:r w:rsidRPr="005314B0">
        <w:rPr>
          <w:sz w:val="16"/>
        </w:rPr>
        <w:t xml:space="preserve"> or fall under the control of hostile nations that might keep the United States out of the regions they monopolize. That was a valid concern during the Cold War when America faced an expansionistic Soviet Union bent on world domination. </w:t>
      </w:r>
      <w:r w:rsidRPr="005D39B8">
        <w:rPr>
          <w:u w:val="single"/>
        </w:rPr>
        <w:t>But it no longer is</w:t>
      </w:r>
      <w:r w:rsidRPr="005314B0">
        <w:rPr>
          <w:sz w:val="16"/>
        </w:rPr>
        <w:t xml:space="preserve">. </w:t>
      </w:r>
      <w:r w:rsidRPr="005D39B8">
        <w:rPr>
          <w:u w:val="single"/>
        </w:rPr>
        <w:t xml:space="preserve">The idea that </w:t>
      </w:r>
      <w:r w:rsidRPr="005314B0">
        <w:rPr>
          <w:sz w:val="16"/>
        </w:rPr>
        <w:t xml:space="preserve">China, Russia, Iran or </w:t>
      </w:r>
      <w:r w:rsidRPr="005D39B8">
        <w:rPr>
          <w:u w:val="single"/>
        </w:rPr>
        <w:t>some</w:t>
      </w:r>
      <w:r w:rsidRPr="005314B0">
        <w:rPr>
          <w:sz w:val="16"/>
        </w:rPr>
        <w:t xml:space="preserve"> other </w:t>
      </w:r>
      <w:r w:rsidRPr="009C02A5">
        <w:rPr>
          <w:u w:val="single"/>
        </w:rPr>
        <w:t>adversary might shut out American businesses for political reasons is farfetched in today’s interconnected global economy</w:t>
      </w:r>
      <w:r w:rsidRPr="005314B0">
        <w:rPr>
          <w:sz w:val="16"/>
        </w:rPr>
        <w:t xml:space="preserve">. Yet the idea that America’s economic health depends on primacy and military dominance has been repeated so often that it is an article of faith among mainstream policy experts and political leaders. </w:t>
      </w:r>
      <w:r w:rsidRPr="009C02A5">
        <w:rPr>
          <w:u w:val="single"/>
        </w:rPr>
        <w:t>Another questionable assumption is that the U</w:t>
      </w:r>
      <w:r w:rsidRPr="005314B0">
        <w:rPr>
          <w:sz w:val="16"/>
        </w:rPr>
        <w:t xml:space="preserve">nited </w:t>
      </w:r>
      <w:r w:rsidRPr="009C02A5">
        <w:rPr>
          <w:u w:val="single"/>
        </w:rPr>
        <w:t>S</w:t>
      </w:r>
      <w:r w:rsidRPr="005314B0">
        <w:rPr>
          <w:sz w:val="16"/>
        </w:rPr>
        <w:t xml:space="preserve">tates </w:t>
      </w:r>
      <w:r w:rsidRPr="009C02A5">
        <w:rPr>
          <w:u w:val="single"/>
        </w:rPr>
        <w:t>must</w:t>
      </w:r>
      <w:r w:rsidRPr="005314B0">
        <w:rPr>
          <w:sz w:val="16"/>
        </w:rPr>
        <w:t xml:space="preserve"> be capable of </w:t>
      </w:r>
      <w:r w:rsidRPr="009C02A5">
        <w:rPr>
          <w:u w:val="single"/>
        </w:rPr>
        <w:t>militarily</w:t>
      </w:r>
      <w:r w:rsidRPr="005314B0">
        <w:rPr>
          <w:sz w:val="16"/>
        </w:rPr>
        <w:t xml:space="preserve"> </w:t>
      </w:r>
      <w:r w:rsidRPr="009C02A5">
        <w:rPr>
          <w:u w:val="single"/>
        </w:rPr>
        <w:t>overmatch</w:t>
      </w:r>
      <w:r w:rsidRPr="005314B0">
        <w:rPr>
          <w:sz w:val="16"/>
        </w:rPr>
        <w:t xml:space="preserve">ing </w:t>
      </w:r>
      <w:r w:rsidRPr="009C02A5">
        <w:rPr>
          <w:u w:val="single"/>
        </w:rPr>
        <w:t>any potential adversary</w:t>
      </w:r>
      <w:r w:rsidRPr="005314B0">
        <w:rPr>
          <w:sz w:val="16"/>
        </w:rPr>
        <w:t xml:space="preserve">. </w:t>
      </w:r>
      <w:r w:rsidRPr="00C15275">
        <w:rPr>
          <w:u w:val="single"/>
        </w:rPr>
        <w:t xml:space="preserve">While military dominance is certainly nice </w:t>
      </w:r>
      <w:r w:rsidRPr="005314B0">
        <w:rPr>
          <w:sz w:val="16"/>
        </w:rPr>
        <w:t>to have,</w:t>
      </w:r>
      <w:r w:rsidRPr="00C15275">
        <w:rPr>
          <w:u w:val="single"/>
        </w:rPr>
        <w:t xml:space="preserve"> the only way to sustain it is by increased deficit spending, cutting entitlements</w:t>
      </w:r>
      <w:r w:rsidRPr="005314B0">
        <w:rPr>
          <w:sz w:val="16"/>
        </w:rPr>
        <w:t xml:space="preserve"> like Social Security and Medicare, diminishing investment in health care, infrastructure and education, </w:t>
      </w:r>
      <w:r w:rsidRPr="00C15275">
        <w:rPr>
          <w:u w:val="single"/>
        </w:rPr>
        <w:t>or increasing taxes</w:t>
      </w:r>
      <w:r w:rsidRPr="005314B0">
        <w:rPr>
          <w:sz w:val="16"/>
        </w:rPr>
        <w:t xml:space="preserve">. Making the Department of Defense more efficient, which is often touted as a magic bullet, is a good idea, but even the National Defense Strategy Commission admitted that </w:t>
      </w:r>
      <w:r w:rsidRPr="00C15275">
        <w:rPr>
          <w:u w:val="single"/>
        </w:rPr>
        <w:t>it will not be enough to sustain</w:t>
      </w:r>
      <w:r w:rsidRPr="005314B0">
        <w:rPr>
          <w:sz w:val="16"/>
        </w:rPr>
        <w:t xml:space="preserve">, much less increase, </w:t>
      </w:r>
      <w:r w:rsidRPr="00C15275">
        <w:rPr>
          <w:u w:val="single"/>
        </w:rPr>
        <w:t>America’s military dominance</w:t>
      </w:r>
      <w:r w:rsidRPr="005314B0">
        <w:rPr>
          <w:sz w:val="16"/>
        </w:rPr>
        <w:t xml:space="preserve">. Today though, </w:t>
      </w:r>
      <w:r w:rsidRPr="00C15275">
        <w:rPr>
          <w:b/>
          <w:bCs/>
          <w:u w:val="single"/>
        </w:rPr>
        <w:t>Americans are so accustomed to global primacy</w:t>
      </w:r>
      <w:r w:rsidRPr="005314B0">
        <w:rPr>
          <w:sz w:val="16"/>
        </w:rPr>
        <w:t xml:space="preserve"> and military dominance </w:t>
      </w:r>
      <w:r w:rsidRPr="00C15275">
        <w:rPr>
          <w:b/>
          <w:bCs/>
          <w:u w:val="single"/>
        </w:rPr>
        <w:t>that they have difficulty imagining other options or seriously weighing the costs against the benefits.</w:t>
      </w:r>
      <w:r w:rsidRPr="005314B0">
        <w:rPr>
          <w:sz w:val="16"/>
        </w:rPr>
        <w:t xml:space="preserve"> As Patrick Porter, a professor of strategic studies at the University of Exeter, puts it, “</w:t>
      </w:r>
      <w:r w:rsidRPr="005314B0">
        <w:rPr>
          <w:u w:val="single"/>
        </w:rPr>
        <w:t>Alternative grand strategies</w:t>
      </w:r>
      <w:r w:rsidRPr="005314B0">
        <w:rPr>
          <w:sz w:val="16"/>
        </w:rPr>
        <w:t xml:space="preserve"> based on restraint and retrenchment </w:t>
      </w:r>
      <w:r w:rsidRPr="005314B0">
        <w:rPr>
          <w:u w:val="single"/>
        </w:rPr>
        <w:t>are hardly entertained</w:t>
      </w:r>
      <w:r w:rsidRPr="005314B0">
        <w:rPr>
          <w:sz w:val="16"/>
        </w:rPr>
        <w:t xml:space="preserve">, and debate is narrowed into questions of execution and implementation.” So long as this continues, the United States will remain stubbornly committed to its quest for global primacy and military dominance, hoping against hope that some elixir of Pentagon reform and increased support from U.S. allies will make it work. </w:t>
      </w:r>
      <w:r w:rsidRPr="005314B0">
        <w:rPr>
          <w:b/>
          <w:bCs/>
          <w:sz w:val="24"/>
          <w:szCs w:val="24"/>
          <w:u w:val="single"/>
        </w:rPr>
        <w:t>Eventually, though, this myth will collapse</w:t>
      </w:r>
      <w:r w:rsidRPr="005314B0">
        <w:rPr>
          <w:sz w:val="16"/>
        </w:rPr>
        <w:t xml:space="preserve">, and </w:t>
      </w:r>
      <w:r w:rsidRPr="005314B0">
        <w:rPr>
          <w:b/>
          <w:bCs/>
          <w:sz w:val="24"/>
          <w:szCs w:val="24"/>
          <w:u w:val="single"/>
        </w:rPr>
        <w:t>then a serious debate about America’s role in the world will really begin.</w:t>
      </w:r>
    </w:p>
    <w:p w14:paraId="7EE642AD" w14:textId="4E1A8808" w:rsidR="00456860" w:rsidRDefault="004F4C79" w:rsidP="00456860">
      <w:pPr>
        <w:pStyle w:val="Heading4"/>
      </w:pPr>
      <w:r>
        <w:t xml:space="preserve">Uniqueness overwhelms the link – </w:t>
      </w:r>
      <w:r w:rsidR="00456860">
        <w:t xml:space="preserve">American global influence is </w:t>
      </w:r>
      <w:proofErr w:type="gramStart"/>
      <w:r w:rsidR="00456860">
        <w:t>declining</w:t>
      </w:r>
      <w:proofErr w:type="gramEnd"/>
      <w:r w:rsidR="00456860">
        <w:t xml:space="preserve"> </w:t>
      </w:r>
      <w:r>
        <w:t>and</w:t>
      </w:r>
      <w:r w:rsidR="00456860">
        <w:t xml:space="preserve"> the public is fed up </w:t>
      </w:r>
    </w:p>
    <w:p w14:paraId="6298DEF5" w14:textId="77777777" w:rsidR="00456860" w:rsidRPr="006D531D" w:rsidRDefault="00456860" w:rsidP="00456860">
      <w:pPr>
        <w:spacing w:after="0"/>
      </w:pPr>
      <w:r w:rsidRPr="00193C8E">
        <w:rPr>
          <w:rStyle w:val="Style13ptBold"/>
        </w:rPr>
        <w:t>Monck 18</w:t>
      </w:r>
      <w:r>
        <w:t xml:space="preserve"> [ADRIAN MONCK is head of communications at the World Economic Forum, “The Choice Facing a Declining United States,” 8/28/18, </w:t>
      </w:r>
      <w:hyperlink r:id="rId35" w:history="1">
        <w:r w:rsidRPr="007611A8">
          <w:rPr>
            <w:rStyle w:val="Hyperlink"/>
          </w:rPr>
          <w:t>https://www.theatlantic.com/ideas/archive/2018/08/americas-global-influence-is-declining/568708/</w:t>
        </w:r>
      </w:hyperlink>
      <w:r>
        <w:t>] sg</w:t>
      </w:r>
    </w:p>
    <w:p w14:paraId="1DAE3D70" w14:textId="77777777" w:rsidR="00456860" w:rsidRDefault="00456860" w:rsidP="00456860">
      <w:pPr>
        <w:rPr>
          <w:sz w:val="16"/>
        </w:rPr>
      </w:pPr>
      <w:r w:rsidRPr="006D531D">
        <w:rPr>
          <w:sz w:val="16"/>
        </w:rPr>
        <w:t xml:space="preserve">Four hundred miles further north, in one of Kenya’s city-sized refugee camps, there’s another sign of what global leadership used to look like: sacks of split peas, stamped USAID; a handful of young, quiet Americans working on idealistic development projects. I saw both this month, but one already looks like a relic of the past. </w:t>
      </w:r>
      <w:r w:rsidRPr="00703860">
        <w:rPr>
          <w:u w:val="single"/>
        </w:rPr>
        <w:t>The baton of global leadership is being passed from the U.S. to China.</w:t>
      </w:r>
      <w:r>
        <w:rPr>
          <w:u w:val="single"/>
        </w:rPr>
        <w:t xml:space="preserve"> </w:t>
      </w:r>
      <w:r w:rsidRPr="00703860">
        <w:rPr>
          <w:u w:val="single"/>
        </w:rPr>
        <w:t>In Africa, the evidence is everywhere</w:t>
      </w:r>
      <w:r w:rsidRPr="006D531D">
        <w:rPr>
          <w:sz w:val="16"/>
        </w:rPr>
        <w:t xml:space="preserve">. China will put nearly $90 billion into the continent this year, the United States nothing close. </w:t>
      </w:r>
      <w:r w:rsidRPr="00703860">
        <w:rPr>
          <w:u w:val="single"/>
        </w:rPr>
        <w:t>China is betting big on economic partnerships and dependencies along its new Silk Road,</w:t>
      </w:r>
      <w:r w:rsidRPr="006D531D">
        <w:rPr>
          <w:sz w:val="16"/>
        </w:rPr>
        <w:t xml:space="preserve"> christened </w:t>
      </w:r>
      <w:r w:rsidRPr="00703860">
        <w:rPr>
          <w:u w:val="single"/>
        </w:rPr>
        <w:t>“One Belt, One Road.”</w:t>
      </w:r>
      <w:r w:rsidRPr="006D531D">
        <w:rPr>
          <w:sz w:val="16"/>
        </w:rPr>
        <w:t xml:space="preserve"> </w:t>
      </w:r>
      <w:r w:rsidRPr="00703860">
        <w:rPr>
          <w:u w:val="single"/>
        </w:rPr>
        <w:t xml:space="preserve">The U.S., meanwhile, spends many of its dollars on expensive wars, to the detriment of soft-power projects like USAID, or domestic welfare </w:t>
      </w:r>
      <w:r w:rsidRPr="006D531D">
        <w:rPr>
          <w:sz w:val="16"/>
        </w:rPr>
        <w:t xml:space="preserve">programs </w:t>
      </w:r>
      <w:r w:rsidRPr="00703860">
        <w:rPr>
          <w:u w:val="single"/>
        </w:rPr>
        <w:t>like Medicaid.</w:t>
      </w:r>
      <w:r>
        <w:rPr>
          <w:u w:val="single"/>
        </w:rPr>
        <w:t xml:space="preserve"> </w:t>
      </w:r>
      <w:r w:rsidRPr="00703860">
        <w:rPr>
          <w:b/>
          <w:bCs/>
          <w:sz w:val="24"/>
          <w:szCs w:val="24"/>
          <w:u w:val="single"/>
        </w:rPr>
        <w:t xml:space="preserve">America’s global influence is certain to decline </w:t>
      </w:r>
      <w:r w:rsidRPr="006D531D">
        <w:rPr>
          <w:sz w:val="16"/>
        </w:rPr>
        <w:t xml:space="preserve">relatively in the years ahead; it is the inevitable consequence of the return of the Middle Kingdom. As that happens, the U.S. should be more deliberate about the policy choices it makes. It’s a lesson I’ve seen my own country—which was once an empire, too—learn the hard way. </w:t>
      </w:r>
      <w:r w:rsidRPr="00F91CA7">
        <w:rPr>
          <w:u w:val="single"/>
        </w:rPr>
        <w:t>On the way down from global hegemony,</w:t>
      </w:r>
      <w:r w:rsidRPr="006D531D">
        <w:rPr>
          <w:sz w:val="16"/>
        </w:rPr>
        <w:t xml:space="preserve"> </w:t>
      </w:r>
      <w:r w:rsidRPr="00F91CA7">
        <w:rPr>
          <w:u w:val="single"/>
        </w:rPr>
        <w:t>Britain came around too slowly to investing in domestic welfare</w:t>
      </w:r>
      <w:r w:rsidRPr="006D531D">
        <w:rPr>
          <w:sz w:val="16"/>
        </w:rPr>
        <w:t xml:space="preserve">. The U.S. should apply those lessons sooner. </w:t>
      </w:r>
      <w:r w:rsidRPr="00F91CA7">
        <w:rPr>
          <w:u w:val="single"/>
        </w:rPr>
        <w:t>The time is ripe</w:t>
      </w:r>
      <w:r w:rsidRPr="006D531D">
        <w:rPr>
          <w:sz w:val="16"/>
        </w:rPr>
        <w:t xml:space="preserve">. </w:t>
      </w:r>
      <w:r w:rsidRPr="00F91CA7">
        <w:rPr>
          <w:b/>
          <w:bCs/>
          <w:sz w:val="24"/>
          <w:szCs w:val="24"/>
          <w:u w:val="single"/>
        </w:rPr>
        <w:t>Its 45th president swung to power on the backs of voters worn out by</w:t>
      </w:r>
      <w:r w:rsidRPr="006D531D">
        <w:rPr>
          <w:sz w:val="16"/>
        </w:rPr>
        <w:t xml:space="preserve"> the burden of </w:t>
      </w:r>
      <w:r w:rsidRPr="00193C8E">
        <w:rPr>
          <w:b/>
          <w:bCs/>
          <w:sz w:val="26"/>
          <w:szCs w:val="26"/>
          <w:u w:val="single"/>
        </w:rPr>
        <w:t>expensive wars, tired of wartime austerity, and fed up with rising inequality</w:t>
      </w:r>
      <w:r w:rsidRPr="00193C8E">
        <w:rPr>
          <w:sz w:val="26"/>
          <w:szCs w:val="26"/>
        </w:rPr>
        <w:t>.</w:t>
      </w:r>
      <w:r w:rsidRPr="006D531D">
        <w:rPr>
          <w:sz w:val="16"/>
        </w:rPr>
        <w:t xml:space="preserve"> </w:t>
      </w:r>
      <w:r w:rsidRPr="00F91CA7">
        <w:rPr>
          <w:b/>
          <w:bCs/>
          <w:sz w:val="24"/>
          <w:szCs w:val="24"/>
          <w:u w:val="single"/>
        </w:rPr>
        <w:t>America has spent nearly $6 trillion</w:t>
      </w:r>
      <w:r w:rsidRPr="006D531D">
        <w:rPr>
          <w:sz w:val="16"/>
        </w:rPr>
        <w:t xml:space="preserve"> </w:t>
      </w:r>
      <w:r w:rsidRPr="00F91CA7">
        <w:rPr>
          <w:b/>
          <w:bCs/>
          <w:sz w:val="24"/>
          <w:szCs w:val="24"/>
          <w:u w:val="single"/>
        </w:rPr>
        <w:t>on</w:t>
      </w:r>
      <w:r w:rsidRPr="006D531D">
        <w:rPr>
          <w:sz w:val="16"/>
        </w:rPr>
        <w:t xml:space="preserve"> sustaining long-running conflicts in </w:t>
      </w:r>
      <w:r w:rsidRPr="00F91CA7">
        <w:rPr>
          <w:b/>
          <w:bCs/>
          <w:sz w:val="24"/>
          <w:szCs w:val="24"/>
          <w:u w:val="single"/>
        </w:rPr>
        <w:t>Afghanistan and Iraq</w:t>
      </w:r>
      <w:r w:rsidRPr="006D531D">
        <w:rPr>
          <w:sz w:val="16"/>
        </w:rPr>
        <w:t xml:space="preserve">. Median wages haven’t gone up in decades. </w:t>
      </w:r>
      <w:r w:rsidRPr="00F91CA7">
        <w:rPr>
          <w:b/>
          <w:bCs/>
          <w:sz w:val="24"/>
          <w:szCs w:val="24"/>
          <w:u w:val="single"/>
        </w:rPr>
        <w:t xml:space="preserve">Its health-care inequality is a byword in failure, infant mortality barely better than that of developing countries, and some states’ death rates are soaring </w:t>
      </w:r>
      <w:r w:rsidRPr="006D531D">
        <w:rPr>
          <w:sz w:val="16"/>
        </w:rPr>
        <w:t xml:space="preserve">because of “diseases of despair.” It’s clear that </w:t>
      </w:r>
      <w:r w:rsidRPr="00D05DEA">
        <w:rPr>
          <w:u w:val="single"/>
        </w:rPr>
        <w:t>many voters gave up on the American empire</w:t>
      </w:r>
      <w:r w:rsidRPr="006D531D">
        <w:rPr>
          <w:sz w:val="16"/>
        </w:rPr>
        <w:t xml:space="preserve">. </w:t>
      </w:r>
      <w:r w:rsidRPr="00D05DEA">
        <w:rPr>
          <w:u w:val="single"/>
        </w:rPr>
        <w:t>When they voted in 2016, they didn’t care for the international institutions the U.S. had so carefully constructed</w:t>
      </w:r>
      <w:r w:rsidRPr="006D531D">
        <w:rPr>
          <w:sz w:val="16"/>
        </w:rPr>
        <w:t xml:space="preserve"> after World War II: </w:t>
      </w:r>
      <w:r w:rsidRPr="00D05DEA">
        <w:rPr>
          <w:u w:val="single"/>
        </w:rPr>
        <w:t>nato; the United Nations; the World Bank</w:t>
      </w:r>
      <w:r w:rsidRPr="006D531D">
        <w:rPr>
          <w:sz w:val="16"/>
        </w:rPr>
        <w:t xml:space="preserve">. </w:t>
      </w:r>
      <w:r w:rsidRPr="00D05DEA">
        <w:rPr>
          <w:u w:val="single"/>
        </w:rPr>
        <w:t>They didn’t care for their country to protect the liberal world order</w:t>
      </w:r>
      <w:r w:rsidRPr="006D531D">
        <w:rPr>
          <w:sz w:val="16"/>
        </w:rPr>
        <w:t xml:space="preserve">, to lead the “Free World.” Voters on the left and the right showed their readiness for a policy turn inwards. </w:t>
      </w:r>
      <w:r w:rsidRPr="00D05DEA">
        <w:rPr>
          <w:u w:val="single"/>
        </w:rPr>
        <w:t>They wanted a country focused on domestic policies</w:t>
      </w:r>
      <w:r w:rsidRPr="006D531D">
        <w:rPr>
          <w:sz w:val="16"/>
        </w:rPr>
        <w:t xml:space="preserve">. (These are my own views, and not those of my organization.) </w:t>
      </w:r>
      <w:r w:rsidRPr="00D05DEA">
        <w:rPr>
          <w:u w:val="single"/>
        </w:rPr>
        <w:t>A similar thing happened in Britain after World War II</w:t>
      </w:r>
      <w:r w:rsidRPr="006D531D">
        <w:rPr>
          <w:sz w:val="16"/>
        </w:rPr>
        <w:t xml:space="preserve">. In 1945, the Labour leader Clement </w:t>
      </w:r>
      <w:r w:rsidRPr="00D05DEA">
        <w:rPr>
          <w:u w:val="single"/>
        </w:rPr>
        <w:t>Attlee campaigned on bettering the lives of Britons</w:t>
      </w:r>
      <w:r w:rsidRPr="006D531D">
        <w:rPr>
          <w:sz w:val="16"/>
        </w:rPr>
        <w:t xml:space="preserve"> at the bottom. He promised welfare over warfare: a national health service, social security, public housing. It won him the election; </w:t>
      </w:r>
      <w:r w:rsidRPr="00D05DEA">
        <w:rPr>
          <w:u w:val="single"/>
        </w:rPr>
        <w:t>scoring an upset win against</w:t>
      </w:r>
      <w:r w:rsidRPr="006D531D">
        <w:rPr>
          <w:sz w:val="16"/>
        </w:rPr>
        <w:t xml:space="preserve"> the man who had just brought Britain its finest victory in a global war, </w:t>
      </w:r>
      <w:r w:rsidRPr="00D05DEA">
        <w:rPr>
          <w:u w:val="single"/>
        </w:rPr>
        <w:t>Winston Churchill.</w:t>
      </w:r>
      <w:r>
        <w:rPr>
          <w:u w:val="single"/>
        </w:rPr>
        <w:t xml:space="preserve"> </w:t>
      </w:r>
      <w:r w:rsidRPr="006D531D">
        <w:rPr>
          <w:sz w:val="16"/>
        </w:rPr>
        <w:t xml:space="preserve">But </w:t>
      </w:r>
      <w:r w:rsidRPr="00D05DEA">
        <w:rPr>
          <w:u w:val="single"/>
        </w:rPr>
        <w:t>in the tumultuous years that followed, Attlee wasn’t</w:t>
      </w:r>
      <w:r w:rsidRPr="006D531D">
        <w:rPr>
          <w:sz w:val="16"/>
        </w:rPr>
        <w:t xml:space="preserve"> able or </w:t>
      </w:r>
      <w:r w:rsidRPr="00D05DEA">
        <w:rPr>
          <w:u w:val="single"/>
        </w:rPr>
        <w:t>willing to fully scale down spending on the army</w:t>
      </w:r>
      <w:r w:rsidRPr="006D531D">
        <w:rPr>
          <w:sz w:val="16"/>
        </w:rPr>
        <w:t xml:space="preserve"> and the Empire. When Churchill came back after him in 1951, India and other colonies had already won their independence, but the over-spending on foreign intervention and the military remained. </w:t>
      </w:r>
      <w:r w:rsidRPr="006D531D">
        <w:rPr>
          <w:b/>
          <w:bCs/>
          <w:u w:val="single"/>
        </w:rPr>
        <w:t>The result was a delay of the inevitable decline of the Empire, but also a half-baked welfare state,</w:t>
      </w:r>
      <w:r w:rsidRPr="006D531D">
        <w:rPr>
          <w:sz w:val="16"/>
        </w:rPr>
        <w:t xml:space="preserve"> which couldn’t provide for its citizens the promises that Attlee envisaged. During a series of international conflicts from the early 1950s to the early 1970s, </w:t>
      </w:r>
      <w:r w:rsidRPr="006D531D">
        <w:rPr>
          <w:u w:val="single"/>
        </w:rPr>
        <w:t>Britain continued to lose not only territory</w:t>
      </w:r>
      <w:r w:rsidRPr="006D531D">
        <w:rPr>
          <w:sz w:val="16"/>
        </w:rPr>
        <w:t xml:space="preserve"> in Africa, the Middle East, and Asia, </w:t>
      </w:r>
      <w:r w:rsidRPr="006D531D">
        <w:rPr>
          <w:u w:val="single"/>
        </w:rPr>
        <w:t>but also vast amounts of money and human capital, which could have otherwise been deployed to the betterment of its people</w:t>
      </w:r>
      <w:r w:rsidRPr="006D531D">
        <w:rPr>
          <w:sz w:val="16"/>
        </w:rPr>
        <w:t xml:space="preserve">. In Cyprus, Kenya, Oman, Yemen, the Suez Canal, the British possessions in Southeast Asia, and elsewhere, Britain spent vast amounts in a futile effort to retain some its imperial power. I don’t long for the days of the British Empire. My family spent its vainglorious reign digging ironstone from the ground. The imperial sun never shone down the mine shafts of northeast England. But I know the end of the Empire did not mean the end of Britain, or that of the wellbeing of its citizens. Quite the contrary: the Britain I grew up in provided me and my family with educational opportunities and health care we’d never have known had Britain not attempted to build a welfare state at home. Those of us on the global sidelines, </w:t>
      </w:r>
      <w:r w:rsidRPr="006D531D">
        <w:rPr>
          <w:u w:val="single"/>
        </w:rPr>
        <w:t>America’s anxious auxiliaries, know a collapse in the instruments of a nation’s power when it happens.</w:t>
      </w:r>
      <w:r w:rsidRPr="006D531D">
        <w:rPr>
          <w:sz w:val="16"/>
        </w:rPr>
        <w:t xml:space="preserve"> In Britain that collapse was precipitated by the left’s loathing of imperialism. </w:t>
      </w:r>
      <w:r w:rsidRPr="006D531D">
        <w:rPr>
          <w:u w:val="single"/>
        </w:rPr>
        <w:t>In the United States, it has come from the right’s loathing of “globalism.”</w:t>
      </w:r>
      <w:r>
        <w:rPr>
          <w:u w:val="single"/>
        </w:rPr>
        <w:t xml:space="preserve"> </w:t>
      </w:r>
      <w:r w:rsidRPr="006D531D">
        <w:rPr>
          <w:sz w:val="16"/>
        </w:rPr>
        <w:t xml:space="preserve">America remains a global power, but </w:t>
      </w:r>
      <w:r w:rsidRPr="006D531D">
        <w:rPr>
          <w:u w:val="single"/>
        </w:rPr>
        <w:t>in the world’s capitals, policymakers are now puzzling out which alliances and organizations will shape the future</w:t>
      </w:r>
      <w:r w:rsidRPr="006D531D">
        <w:rPr>
          <w:sz w:val="16"/>
        </w:rPr>
        <w:t>. Entropy rules over empire.</w:t>
      </w:r>
    </w:p>
    <w:p w14:paraId="3BAC9FA4" w14:textId="77777777" w:rsidR="00456860" w:rsidRPr="00456860" w:rsidRDefault="00456860" w:rsidP="00456860"/>
    <w:p w14:paraId="290B96E1" w14:textId="77777777" w:rsidR="00C334B5" w:rsidRDefault="00C334B5" w:rsidP="00C334B5">
      <w:pPr>
        <w:pStyle w:val="Heading3"/>
      </w:pPr>
      <w:r>
        <w:t>2AC – Dollar Heg</w:t>
      </w:r>
    </w:p>
    <w:p w14:paraId="3CA7F979" w14:textId="77777777" w:rsidR="00C334B5" w:rsidRDefault="00C334B5" w:rsidP="00C334B5">
      <w:pPr>
        <w:pStyle w:val="Heading4"/>
      </w:pPr>
      <w:r>
        <w:t>Loss of dollar hegemony means the US no longer has global leadership</w:t>
      </w:r>
    </w:p>
    <w:p w14:paraId="131A7897" w14:textId="77777777" w:rsidR="00C334B5" w:rsidRPr="003F6CB6" w:rsidRDefault="00C334B5" w:rsidP="00C334B5">
      <w:r w:rsidRPr="003F6CB6">
        <w:rPr>
          <w:rStyle w:val="Style13ptBold"/>
        </w:rPr>
        <w:t>Hudson 2/1</w:t>
      </w:r>
      <w:r>
        <w:t xml:space="preserve"> (Michael Hudson</w:t>
      </w:r>
      <w:r w:rsidRPr="003F6CB6">
        <w:t xml:space="preserve">, Professor of Economics at the University of Missouri–Kansas City and a researcher at the Levy Economics Institute at Bard College, former Wall Street analyst, political consultant, commentator and journalist. </w:t>
      </w:r>
      <w:r>
        <w:t>PhD in economics from NYU, 02</w:t>
      </w:r>
      <w:r w:rsidRPr="003F6CB6">
        <w:t>-</w:t>
      </w:r>
      <w:r>
        <w:t>01</w:t>
      </w:r>
      <w:r w:rsidRPr="003F6CB6">
        <w:t>-</w:t>
      </w:r>
      <w:r>
        <w:t>2019</w:t>
      </w:r>
      <w:r w:rsidRPr="003F6CB6">
        <w:t>, "Trump’s Brilliant Strategy to Dismember U.S. Dollar Hegemony," CounterPunch.org, https://www.counterpunch.org/2019/02/01/trumps-brilliant-strategy-to-dismember-u-s-dollar-hegemony/</w:t>
      </w:r>
      <w:r>
        <w:t>)</w:t>
      </w:r>
    </w:p>
    <w:p w14:paraId="79910654" w14:textId="77777777" w:rsidR="00C334B5" w:rsidRDefault="00C334B5" w:rsidP="00C334B5">
      <w:pPr>
        <w:rPr>
          <w:sz w:val="16"/>
        </w:rPr>
      </w:pPr>
      <w:r w:rsidRPr="00DF4799">
        <w:rPr>
          <w:u w:val="single"/>
        </w:rPr>
        <w:t>The end of America’s unchallenged global economic dominance has arrived sooner than expected,</w:t>
      </w:r>
      <w:r w:rsidRPr="003F6CB6">
        <w:rPr>
          <w:sz w:val="16"/>
        </w:rPr>
        <w:t xml:space="preserve"> thanks to the very same Neocons who gave the world the Iraq, Syria and the dirty wars in Latin America. </w:t>
      </w:r>
      <w:r w:rsidRPr="00DF4799">
        <w:rPr>
          <w:u w:val="single"/>
        </w:rPr>
        <w:t xml:space="preserve">Just as the Vietnam War drove the United States off gold by 1971, its violent regime </w:t>
      </w:r>
      <w:proofErr w:type="gramStart"/>
      <w:r w:rsidRPr="00DF4799">
        <w:rPr>
          <w:u w:val="single"/>
        </w:rPr>
        <w:t>change</w:t>
      </w:r>
      <w:proofErr w:type="gramEnd"/>
      <w:r w:rsidRPr="00DF4799">
        <w:rPr>
          <w:u w:val="single"/>
        </w:rPr>
        <w:t xml:space="preserve"> warfare against Venezuela and Syria</w:t>
      </w:r>
      <w:r w:rsidRPr="003F6CB6">
        <w:rPr>
          <w:sz w:val="16"/>
        </w:rPr>
        <w:t xml:space="preserve"> – and threatening other countries with sanctions if they do not join this crusade – </w:t>
      </w:r>
      <w:r w:rsidRPr="00DF4799">
        <w:rPr>
          <w:u w:val="single"/>
        </w:rPr>
        <w:t>is driving European and other nations to create their alternative financial institutions.</w:t>
      </w:r>
      <w:r w:rsidRPr="003F6CB6">
        <w:rPr>
          <w:sz w:val="16"/>
        </w:rPr>
        <w:t xml:space="preserve"> This break has been building for quite some </w:t>
      </w:r>
      <w:proofErr w:type="gramStart"/>
      <w:r w:rsidRPr="003F6CB6">
        <w:rPr>
          <w:sz w:val="16"/>
        </w:rPr>
        <w:t>time, and</w:t>
      </w:r>
      <w:proofErr w:type="gramEnd"/>
      <w:r w:rsidRPr="003F6CB6">
        <w:rPr>
          <w:sz w:val="16"/>
        </w:rPr>
        <w:t xml:space="preserve"> was bound to occur. But who would have thought that </w:t>
      </w:r>
      <w:r w:rsidRPr="00DF4799">
        <w:rPr>
          <w:u w:val="single"/>
        </w:rPr>
        <w:t>Donald Trump would become the catalytic agent</w:t>
      </w:r>
      <w:r w:rsidRPr="003F6CB6">
        <w:rPr>
          <w:sz w:val="16"/>
        </w:rPr>
        <w:t xml:space="preserve">? No left-wing party, no socialist, anarchist or foreign nationalist leader anywhere in the world could have achieved what he is doing to break up the American Empire. </w:t>
      </w:r>
      <w:r w:rsidRPr="00DF4799">
        <w:rPr>
          <w:u w:val="single"/>
        </w:rPr>
        <w:t>The Deep State is reacting with shock at how this right-wing real estate grifter has been able to drive other countries to defend themselves by dismantling the U.S.-centered world order</w:t>
      </w:r>
      <w:r w:rsidRPr="003F6CB6">
        <w:rPr>
          <w:sz w:val="16"/>
        </w:rPr>
        <w:t xml:space="preserve">. To rub it in, </w:t>
      </w:r>
      <w:r w:rsidRPr="00DF4799">
        <w:rPr>
          <w:u w:val="single"/>
        </w:rPr>
        <w:t>he is using Bush and Reagan-era Neocon arsonists</w:t>
      </w:r>
      <w:r w:rsidRPr="003F6CB6">
        <w:rPr>
          <w:sz w:val="16"/>
        </w:rPr>
        <w:t xml:space="preserve">, John Bolton and now Elliott Abrams, </w:t>
      </w:r>
      <w:r w:rsidRPr="00DF4799">
        <w:rPr>
          <w:u w:val="single"/>
        </w:rPr>
        <w:t>to fan the flames in Venezuela.</w:t>
      </w:r>
      <w:r w:rsidRPr="003F6CB6">
        <w:rPr>
          <w:sz w:val="16"/>
        </w:rPr>
        <w:t xml:space="preserve"> It is almost like a black political comedy</w:t>
      </w:r>
      <w:r w:rsidRPr="00DF4799">
        <w:rPr>
          <w:u w:val="single"/>
        </w:rPr>
        <w:t>. The world of international diplomacy is being turned inside-out. A world where there is no longer even a pretense that we might adhere to international norms, let alone laws or treaties.</w:t>
      </w:r>
      <w:r>
        <w:rPr>
          <w:u w:val="single"/>
        </w:rPr>
        <w:t xml:space="preserve"> </w:t>
      </w:r>
      <w:r w:rsidRPr="00DF4799">
        <w:rPr>
          <w:u w:val="single"/>
        </w:rPr>
        <w:t>The Neocons</w:t>
      </w:r>
      <w:r w:rsidRPr="003F6CB6">
        <w:rPr>
          <w:sz w:val="16"/>
        </w:rPr>
        <w:t xml:space="preserve"> who </w:t>
      </w:r>
      <w:r w:rsidRPr="00DF4799">
        <w:rPr>
          <w:u w:val="single"/>
        </w:rPr>
        <w:t>Trump</w:t>
      </w:r>
      <w:r w:rsidRPr="003F6CB6">
        <w:rPr>
          <w:sz w:val="16"/>
        </w:rPr>
        <w:t xml:space="preserve"> has </w:t>
      </w:r>
      <w:r w:rsidRPr="00DF4799">
        <w:rPr>
          <w:u w:val="single"/>
        </w:rPr>
        <w:t>appointed</w:t>
      </w:r>
      <w:r w:rsidRPr="003F6CB6">
        <w:rPr>
          <w:sz w:val="16"/>
        </w:rPr>
        <w:t xml:space="preserve"> </w:t>
      </w:r>
      <w:r w:rsidRPr="00DF4799">
        <w:rPr>
          <w:u w:val="single"/>
        </w:rPr>
        <w:t>are accomplishing what seemed unthinkable not long ago: Driving China and Russia together</w:t>
      </w:r>
      <w:r w:rsidRPr="003F6CB6">
        <w:rPr>
          <w:sz w:val="16"/>
        </w:rPr>
        <w:t xml:space="preserve"> – the great nightmare of Henry Kissinger and Zbigniew Brzezinski. </w:t>
      </w:r>
      <w:r w:rsidRPr="00DF4799">
        <w:rPr>
          <w:u w:val="single"/>
        </w:rPr>
        <w:t>They also are driving Germany and other European countries into the Eurasian orbit</w:t>
      </w:r>
      <w:r w:rsidRPr="003F6CB6">
        <w:rPr>
          <w:sz w:val="16"/>
        </w:rPr>
        <w:t xml:space="preserve">, the “Heartland” nightmare of Halford Mackinder a century ago. </w:t>
      </w:r>
      <w:r w:rsidRPr="00DF4799">
        <w:rPr>
          <w:u w:val="single"/>
        </w:rPr>
        <w:t>The root cause is clear: After the crescendo of pretenses and deceptions over Iraq, Libya and Syria, along with our absolution of the lawless regime of Saudi Arabia, foreign political leaders are coming to recognize what world-wide public opinion polls reported even before the Iraq/Iran-Contra boys turned their attention to the world’s largest oil reserves in Venezuela: The United States is now the greatest threat to peace on the planet.</w:t>
      </w:r>
      <w:r>
        <w:rPr>
          <w:u w:val="single"/>
        </w:rPr>
        <w:t xml:space="preserve"> </w:t>
      </w:r>
      <w:r w:rsidRPr="003F6CB6">
        <w:rPr>
          <w:sz w:val="16"/>
        </w:rPr>
        <w:t xml:space="preserve">Calling the U.S. coup being sponsored in Venezuela a defense of democracy reveals the Doublethink underlying U.S. foreign policy. It defines “democracy” to mean supporting U.S. foreign policy, pursuing neoliberal privatization of public infrastructure, dismantling government regulation and following the direction of U.S.-dominated global institutions, from the IMF and World Bank to NATO. For decades, the resulting foreign wars, domestic austerity programs and military interventions have brought more violence, not democracy. In the Devil’s Dictionary that U.S. diplomats are taught to use as their “Elements of Style” guidelines for Doublethink, a “democratic” country is one that follows U.S. leadership and opens its economy to U.S. investment, and IMF- and World Bank-sponsored privatization. The Ukraine is deemed democratic, along with Saudi Arabia, Israel and other countries that act as U.S. financial and military protectorates and are willing to treat America’s enemies are theirs too. A point had to come where this policy collided with the self-interest of other nations, finally breaking through the public relations rhetoric of empire. Other </w:t>
      </w:r>
      <w:r w:rsidRPr="00DF4799">
        <w:rPr>
          <w:u w:val="single"/>
        </w:rPr>
        <w:t>countries are proceeding to de-dollarize and replace what U.S. diplomacy calls “internationalism” (meaning U.S. nationalism imposed on the rest of the world) with their own national self-interest.</w:t>
      </w:r>
      <w:r>
        <w:rPr>
          <w:u w:val="single"/>
        </w:rPr>
        <w:t xml:space="preserve"> </w:t>
      </w:r>
      <w:r w:rsidRPr="003F6CB6">
        <w:rPr>
          <w:sz w:val="16"/>
        </w:rPr>
        <w:t xml:space="preserve">This trajectory could be seen 50 years ago (I described it in Super Imperialism [1972] and Global Fracture [1978].) It had to happen. But nobody thought that the end would come in quite the way that is happening. History has turned into comedy, or at least irony as its dialectical path unfolds. For the past half-century, U.S. strategists, the State Department and National Endowment for Democracy (NED) worried that opposition to U.S. financial imperialism would come from left-wing parties. It therefore spent enormous resources manipulating parties that called themselves socialist (Tony Blair’s British Labour Party, France’s Socialist Party, Germany’s Social Democrats, etc.) to adopt neoliberal policies that were the </w:t>
      </w:r>
      <w:proofErr w:type="gramStart"/>
      <w:r w:rsidRPr="003F6CB6">
        <w:rPr>
          <w:sz w:val="16"/>
        </w:rPr>
        <w:t>diametric opposite</w:t>
      </w:r>
      <w:proofErr w:type="gramEnd"/>
      <w:r w:rsidRPr="003F6CB6">
        <w:rPr>
          <w:sz w:val="16"/>
        </w:rPr>
        <w:t xml:space="preserve"> to what social democracy meant a century ago. But U.S. political planners and Great Wurlitzer organists neglected the right wing, imagining that it would instinctively support U.S. thuggishness. The reality is that right-wing parties want to get elected, and a populist nationalism is today’s road to election victory in Europe and other countries just as it was for Donald Trump in 2016. </w:t>
      </w:r>
      <w:r w:rsidRPr="003F6CB6">
        <w:rPr>
          <w:u w:val="single"/>
        </w:rPr>
        <w:t>Trump’s agenda may really be to break up the American Empire, using the old Uncle Sucker isolationist rhetoric of half a century ago.</w:t>
      </w:r>
      <w:r w:rsidRPr="003F6CB6">
        <w:rPr>
          <w:sz w:val="16"/>
        </w:rPr>
        <w:t xml:space="preserve"> He certainly is going for the Empire’s most vital organs. </w:t>
      </w:r>
      <w:r w:rsidRPr="003F6CB6">
        <w:rPr>
          <w:u w:val="single"/>
        </w:rPr>
        <w:t>But it he a witting anti-American agent? He might as well be – but it would be a false mental leap to use “quo bono” to assume that he is a witting agent.</w:t>
      </w:r>
      <w:r>
        <w:rPr>
          <w:u w:val="single"/>
        </w:rPr>
        <w:t xml:space="preserve"> </w:t>
      </w:r>
      <w:r w:rsidRPr="003F6CB6">
        <w:rPr>
          <w:sz w:val="16"/>
        </w:rPr>
        <w:t xml:space="preserve">After all, </w:t>
      </w:r>
      <w:r w:rsidRPr="003F6CB6">
        <w:rPr>
          <w:u w:val="single"/>
        </w:rPr>
        <w:t>if no U.S. contractor, supplier, labor union or bank will deal with him, would Vladimir Putin, China or Iran be any more naïve?</w:t>
      </w:r>
      <w:r w:rsidRPr="003F6CB6">
        <w:rPr>
          <w:sz w:val="16"/>
        </w:rPr>
        <w:t xml:space="preserve"> Perhaps the problem had to erupt </w:t>
      </w:r>
      <w:proofErr w:type="gramStart"/>
      <w:r w:rsidRPr="003F6CB6">
        <w:rPr>
          <w:sz w:val="16"/>
        </w:rPr>
        <w:t>as a result of</w:t>
      </w:r>
      <w:proofErr w:type="gramEnd"/>
      <w:r w:rsidRPr="003F6CB6">
        <w:rPr>
          <w:sz w:val="16"/>
        </w:rPr>
        <w:t xml:space="preserve"> the inner dynamics of U.S.-sponsored globalism becoming impossible to impose when the result is financial austerity, waves of population flight from U.S.-sponsored wars, and most of all, U.S. refusal to adhere to the rules and international laws that it itself sponsored seventy years ago in the wake of World War II. Dismantling international law and its courts Any international system of control requires the rule of law. It may be a morally lawless exercise of ruthless power imposing predatory exploitation, but it is still The Law. And it needs courts to apply it (backed by police power to enforce it and punish violators). Here’s the first legal contradiction in U.S. global diplomacy: The United States always has resisted letting any other country have any voice in U.S. domestic policies, law-making or diplomacy. That is what makes America “the exceptional nation.” But for seventy years its diplomats have pretended that its superior judgment promoted a peaceful world (as the Roman Empire claimed to be), which let other countries share in prosperity and rising living standards. At the United Nations, U.S. diplomats insisted on veto power. At the World Bank and </w:t>
      </w:r>
      <w:proofErr w:type="gramStart"/>
      <w:r w:rsidRPr="003F6CB6">
        <w:rPr>
          <w:sz w:val="16"/>
        </w:rPr>
        <w:t>IMF</w:t>
      </w:r>
      <w:proofErr w:type="gramEnd"/>
      <w:r w:rsidRPr="003F6CB6">
        <w:rPr>
          <w:sz w:val="16"/>
        </w:rPr>
        <w:t xml:space="preserve"> they also made sure that their equity share was large enough to give them veto power over any loan or other policy. Without such power, the United States would not join any international organization. Yet at the same time, it depicted its nationalism as protecting globalization and internationalism. It was all a euphemism for what really </w:t>
      </w:r>
      <w:proofErr w:type="gramStart"/>
      <w:r w:rsidRPr="003F6CB6">
        <w:rPr>
          <w:sz w:val="16"/>
        </w:rPr>
        <w:t>was unilateral U.S. decision-making</w:t>
      </w:r>
      <w:proofErr w:type="gramEnd"/>
      <w:r w:rsidRPr="003F6CB6">
        <w:rPr>
          <w:sz w:val="16"/>
        </w:rPr>
        <w:t xml:space="preserve">. Inevitably, U.S. nationalism had to break up the mirage of One World internationalism, and with it any thought of an international court. Without veto power over the judges, the U.S. never accepted the authority of any court, </w:t>
      </w:r>
      <w:proofErr w:type="gramStart"/>
      <w:r w:rsidRPr="003F6CB6">
        <w:rPr>
          <w:sz w:val="16"/>
        </w:rPr>
        <w:t>in particular the</w:t>
      </w:r>
      <w:proofErr w:type="gramEnd"/>
      <w:r w:rsidRPr="003F6CB6">
        <w:rPr>
          <w:sz w:val="16"/>
        </w:rPr>
        <w:t xml:space="preserve"> United Nations’ International Court in The Hague. Recently that court undertook an investigation into U.S. war crimes in Afghanistan, from its torture policies to bombing of civilian targets such as hospitals, weddings and infrastructure. “That investigation ultimately found ‘a reasonable basis to believe that war crimes and crimes against humanity.’”1 Donald Trump’s National Security Adviser John Bolton erupted in fury, warning in September that: “The United States will use any means necessary to protect our citizens and those of our allies from unjust prosecution by this illegitimate court,” adding that the UN International Court must not be so bold as to investigate “Israel or other U.S. allies.” That prompted a senior judge, Christoph Flügge from Germany, to resign in protest. Indeed, Bolton told the court to keep out of any affairs involving the United States, promising to ban the Court’s “judges and prosecutors from entering the United States.” As Bolton spelled out the U.S. threat: “We will sanction their funds in the U.S. financial system, and we will prosecute them in the U.S. criminal system. We will not cooperate with the ICC. We will provide no assistance to the ICC. We will not join the ICC. We will let the ICC die on its own. After all, for all intents and purposes, the ICC is already dead to us.” What this meant, the German judge spelled out was that: “If these judges ever interfere in the domestic concerns of the U.S. or investigate an American citizen, [Bolton] said the American government would do all it could to ensure that these judges would no longer be allowed to travel to the United States – and that they would perhaps even be criminally prosecuted.” The original inspiration of the Court – to use the Nuremburg laws that were applied against German Nazis to bring similar prosecution against any country or officials found guilty of committing war crimes – had already fallen into disuse with the failure to indict the authors of the Chilean coup, Iran-Contra or the U.S. invasion of Iraq for war crimes. Dismantling Dollar Hegemony from the IMF to SWIFT </w:t>
      </w:r>
      <w:r w:rsidRPr="003F6CB6">
        <w:rPr>
          <w:u w:val="single"/>
        </w:rPr>
        <w:t>Of all areas of global power politics today, international finance and foreign investment have become the key flashpoint</w:t>
      </w:r>
      <w:r w:rsidRPr="003F6CB6">
        <w:rPr>
          <w:sz w:val="16"/>
        </w:rPr>
        <w:t xml:space="preserve">. International monetary reserves were supposed to be the most sacrosanct, and international debt enforcement closely associated. </w:t>
      </w:r>
      <w:r w:rsidRPr="003F6CB6">
        <w:rPr>
          <w:u w:val="single"/>
        </w:rPr>
        <w:t>Central banks have long held their gold and other monetary reserves in the United States and London.</w:t>
      </w:r>
      <w:r w:rsidRPr="003F6CB6">
        <w:rPr>
          <w:sz w:val="16"/>
        </w:rPr>
        <w:t xml:space="preserve"> Back in 1945 this seemed reasonable, because the New York Federal Reserve Bank (in whose basement foreign central bank gold was kept) was militarily safe, and because the London Gold Pool was the vehicle by which the U.S. Treasury kept the dollar “as good as gold” at $35 an ounce. Foreign reserves over and above gold were kept in the form of U.S. Treasury securities, to be bought and sold on the New York and London foreign-exchange markets to stabilize exchange rates. Most foreign loans to governments were denominated in U.S. dollars, so Wall Street banks were normally name as paying agents. That was the case with Iran under the Shah, whom the United States had installed after sponsoring the 1953 coup against Mohammed Mosaddegh when he sought to nationalize Anglo-Iranian Oil (now British Petroleum) or at least tax it. After the Shah was overthrown, the Khomeini regime asked its paying agent, the Chase Manhattan bank, to use its deposits to pay its bondholders. At the direction of the U.S. Government Chase refused to do so. U.S. courts then declared Iran to be in </w:t>
      </w:r>
      <w:proofErr w:type="gramStart"/>
      <w:r w:rsidRPr="003F6CB6">
        <w:rPr>
          <w:sz w:val="16"/>
        </w:rPr>
        <w:t>default, and</w:t>
      </w:r>
      <w:proofErr w:type="gramEnd"/>
      <w:r w:rsidRPr="003F6CB6">
        <w:rPr>
          <w:sz w:val="16"/>
        </w:rPr>
        <w:t xml:space="preserve"> froze all its assets in the United States and anywhere else they were able. This showed that international finance was an arm of the U.S. State Department and Pentagon. </w:t>
      </w:r>
      <w:r w:rsidRPr="003F6CB6">
        <w:rPr>
          <w:u w:val="single"/>
        </w:rPr>
        <w:t>But</w:t>
      </w:r>
      <w:r w:rsidRPr="003F6CB6">
        <w:rPr>
          <w:sz w:val="16"/>
        </w:rPr>
        <w:t xml:space="preserve"> that was a generation ago, and only </w:t>
      </w:r>
      <w:r w:rsidRPr="003F6CB6">
        <w:rPr>
          <w:u w:val="single"/>
        </w:rPr>
        <w:t>recently</w:t>
      </w:r>
      <w:r w:rsidRPr="003F6CB6">
        <w:rPr>
          <w:sz w:val="16"/>
        </w:rPr>
        <w:t xml:space="preserve"> did </w:t>
      </w:r>
      <w:r w:rsidRPr="003F6CB6">
        <w:rPr>
          <w:u w:val="single"/>
        </w:rPr>
        <w:t>foreign countries begin to feel queasy about leaving their gold holdings in the United States, where they might be grabbed at will to punish any country that might act in ways that U.S. diplomacy found offensive</w:t>
      </w:r>
      <w:r w:rsidRPr="003F6CB6">
        <w:rPr>
          <w:sz w:val="16"/>
        </w:rPr>
        <w:t xml:space="preserve">. So </w:t>
      </w:r>
      <w:r w:rsidRPr="003F6CB6">
        <w:rPr>
          <w:u w:val="single"/>
        </w:rPr>
        <w:t>last year, Germany finally got up the courage to ask that some of its gold be flown back to Germany.</w:t>
      </w:r>
      <w:r w:rsidRPr="003F6CB6">
        <w:rPr>
          <w:sz w:val="16"/>
        </w:rPr>
        <w:t xml:space="preserve"> U.S. officials pretended to feel shocked at the insult that it might do to a civilized Christian country what it had done to Iran, and Germany agreed to slow down the transfer. But </w:t>
      </w:r>
      <w:r w:rsidRPr="003F6CB6">
        <w:rPr>
          <w:u w:val="single"/>
        </w:rPr>
        <w:t>then came Venezuela. Desperate to spend its gold reserves to provide imports for its economy devastated by U.S. sanctions</w:t>
      </w:r>
      <w:r w:rsidRPr="003F6CB6">
        <w:rPr>
          <w:sz w:val="16"/>
        </w:rPr>
        <w:t xml:space="preserve"> – a crisis that U.S. diplomats blame on “socialism,” not on U.S. political attempts to “make the economy scream” (as Nixon officials said of Chile under Salvador Allende) – </w:t>
      </w:r>
      <w:r w:rsidRPr="003F6CB6">
        <w:rPr>
          <w:u w:val="single"/>
        </w:rPr>
        <w:t>Venezuela directed the Bank of England to transfer some of its $11 billion in gold held in its vaults and those of other central banks in December 2018</w:t>
      </w:r>
      <w:r w:rsidRPr="003F6CB6">
        <w:rPr>
          <w:sz w:val="16"/>
        </w:rPr>
        <w:t xml:space="preserve">. This was just like a bank depositor would expect a bank to pay a check that the depositor had written. England refused to honor the official request, following the direction of Bolton and U.S. Secretary of State Michael Pompeo. As Bloomberg reported: “The U.S. officials are trying to steer Venezuela’s overseas assets to [Chicago Boy Juan] Guaido to help bolster his chances of effectively taking control of the government. The $1.2 billion of gold is a big chunk of the $8 billion in foreign reserves held by the Venezuelan central bank.”2 Turkey seemed to be a likely destination, prompting Bolton and Pompeo to warn it to desist from helping Venezuela, threatening sanctions against it or any other country helping Venezuela cope with its economic crisis. As for the Bank of England and other European countries, the Bloomberg report concluded: “Central bank officials in Caracas have been ordered to no longer try contacting the Bank of England. These central bankers have been told that Bank of England staffers will not respond to them.” This led to rumors that Venezuela was selling 20 tons of gold via a Russian Boeing 777 – some $840 million. The money probably would have ended up paying Russian and Chinese bondholders as well as buying food to relieve the local famine.3 Russia denied this report, but Reuters has confirmed is that Venezuela has sold 3 tons of a planned 29 tones of gold to the United Arab Emirates, with another 15 tones are to be shipped on Friday, February 1.4 The U.S. Senate’s Batista-Cuban hardliner Rubio accused this of being “theft,” as if feeding the people to alleviate the U.S.-sponsored crisis was a crime against U.S. diplomatic leverage. If there is any country that U.S. diplomats hate more than a recalcitrant Latin American country, it is Iran. President Trump’s breaking of the 2015 nuclear agreements negotiated by European and Obama Administration diplomats has escalated to the point of threatening Germany and other European countries with punitive sanctions if they do not also break the agreements they have signed. Coming on top of U.S. opposition to German and other European importing of Russian gas, the U.S. threat finally prompted Europe to find a way to defend itself. Imperial threats are no longer military. No country (including Russia or China) can mount a military invasion of another major country. Since the Vietnam Era, the only kind of war a democratically elected country can wage is atomic, or at least heavy bombing such as the United States has inflicted on Iraq, Libya and Syria. But </w:t>
      </w:r>
      <w:r w:rsidRPr="003F6CB6">
        <w:rPr>
          <w:u w:val="single"/>
        </w:rPr>
        <w:t>now, cyber warfare has become a way of pulling out the connections of any economy. And the major cyber connections are financial money-transfer ones</w:t>
      </w:r>
      <w:r w:rsidRPr="003F6CB6">
        <w:rPr>
          <w:sz w:val="16"/>
        </w:rPr>
        <w:t xml:space="preserve">, </w:t>
      </w:r>
      <w:r w:rsidRPr="003F6CB6">
        <w:rPr>
          <w:u w:val="single"/>
        </w:rPr>
        <w:t>headed by SWIFT</w:t>
      </w:r>
      <w:r w:rsidRPr="003F6CB6">
        <w:rPr>
          <w:sz w:val="16"/>
        </w:rPr>
        <w:t xml:space="preserve">, the acronym for the Society for Worldwide Interbank Financial Telecommunication, which is centered in Belgium. </w:t>
      </w:r>
      <w:r w:rsidRPr="003F6CB6">
        <w:rPr>
          <w:u w:val="single"/>
        </w:rPr>
        <w:t>Russia and China have already moved to create a shadow bank-transfer system in case the United States unplugs them from SWIFT.</w:t>
      </w:r>
      <w:r w:rsidRPr="003F6CB6">
        <w:rPr>
          <w:sz w:val="16"/>
        </w:rPr>
        <w:t xml:space="preserve"> But now, European countries have come to realize that threats by Bolton and Pompeo may lead to heavy fines and asset grabs if they seek to continue trading with Iran as called for in the treaties they have negotiated.</w:t>
      </w:r>
    </w:p>
    <w:p w14:paraId="291132F5" w14:textId="59555AF1" w:rsidR="00861512" w:rsidRPr="00EA2465" w:rsidRDefault="00456860" w:rsidP="00456860">
      <w:pPr>
        <w:pStyle w:val="Heading3"/>
      </w:pPr>
      <w:r>
        <w:t>2AC – Mexico</w:t>
      </w:r>
      <w:r w:rsidR="00861512">
        <w:t xml:space="preserve"> </w:t>
      </w:r>
    </w:p>
    <w:p w14:paraId="13DCA3B1" w14:textId="77777777" w:rsidR="00861512" w:rsidRDefault="00861512" w:rsidP="00861512">
      <w:pPr>
        <w:pStyle w:val="Heading4"/>
      </w:pPr>
      <w:r>
        <w:t>Hegemony in Latin America is irrecoverable – Trump has ruined support</w:t>
      </w:r>
    </w:p>
    <w:p w14:paraId="683EE840" w14:textId="77777777" w:rsidR="00861512" w:rsidRPr="00E716A7" w:rsidRDefault="00861512" w:rsidP="00861512">
      <w:pPr>
        <w:spacing w:after="0"/>
      </w:pPr>
      <w:r w:rsidRPr="00D258EE">
        <w:rPr>
          <w:rStyle w:val="Style13ptBold"/>
        </w:rPr>
        <w:t>Oppenheimer 19</w:t>
      </w:r>
      <w:r>
        <w:t xml:space="preserve"> (Andres Oppenheimer, editor and syndicated foreign affairs columnist with The Miami Herald, anchor of "Oppenheimer Presenta" on CNN En Español, and author of seven books, “China is becoming more popular than the U.S. in many Latin American countries,” 4/24/19, </w:t>
      </w:r>
      <w:hyperlink r:id="rId36" w:history="1">
        <w:r w:rsidRPr="00EF3429">
          <w:rPr>
            <w:rStyle w:val="Hyperlink"/>
          </w:rPr>
          <w:t>https://www.miamiherald.com/news/local/news-columns-blogs/andres-oppenheimer/article229621934.html</w:t>
        </w:r>
      </w:hyperlink>
      <w:r>
        <w:t>, sg)</w:t>
      </w:r>
    </w:p>
    <w:p w14:paraId="5060D32A" w14:textId="77777777" w:rsidR="00861512" w:rsidRPr="00654F1D" w:rsidRDefault="00861512" w:rsidP="00861512">
      <w:pPr>
        <w:rPr>
          <w:sz w:val="16"/>
        </w:rPr>
      </w:pPr>
      <w:r w:rsidRPr="00654F1D">
        <w:rPr>
          <w:sz w:val="16"/>
        </w:rPr>
        <w:t xml:space="preserve">The </w:t>
      </w:r>
      <w:r w:rsidRPr="008758EB">
        <w:rPr>
          <w:u w:val="single"/>
        </w:rPr>
        <w:t>Trump</w:t>
      </w:r>
      <w:r w:rsidRPr="00654F1D">
        <w:rPr>
          <w:sz w:val="16"/>
        </w:rPr>
        <w:t xml:space="preserve"> administration </w:t>
      </w:r>
      <w:r w:rsidRPr="008758EB">
        <w:rPr>
          <w:u w:val="single"/>
        </w:rPr>
        <w:t>has embarked on a major public relations offensive to counter China’s growing influence</w:t>
      </w:r>
      <w:r w:rsidRPr="00654F1D">
        <w:rPr>
          <w:sz w:val="16"/>
        </w:rPr>
        <w:t xml:space="preserve"> in Latin America. </w:t>
      </w:r>
      <w:r w:rsidRPr="008758EB">
        <w:rPr>
          <w:u w:val="single"/>
        </w:rPr>
        <w:t>But</w:t>
      </w:r>
      <w:r w:rsidRPr="00654F1D">
        <w:rPr>
          <w:sz w:val="16"/>
        </w:rPr>
        <w:t xml:space="preserve">, so far, </w:t>
      </w:r>
      <w:r w:rsidRPr="008758EB">
        <w:rPr>
          <w:u w:val="single"/>
        </w:rPr>
        <w:t>the U.S. effort is failing miserably.</w:t>
      </w:r>
      <w:r>
        <w:rPr>
          <w:u w:val="single"/>
        </w:rPr>
        <w:t xml:space="preserve"> </w:t>
      </w:r>
      <w:r w:rsidRPr="00654F1D">
        <w:rPr>
          <w:sz w:val="16"/>
        </w:rPr>
        <w:t xml:space="preserve">Earlier this week, </w:t>
      </w:r>
      <w:r w:rsidRPr="008758EB">
        <w:rPr>
          <w:u w:val="single"/>
        </w:rPr>
        <w:t>a new survey</w:t>
      </w:r>
      <w:r w:rsidRPr="00654F1D">
        <w:rPr>
          <w:sz w:val="16"/>
        </w:rPr>
        <w:t xml:space="preserve"> by the CADEM polling firm </w:t>
      </w:r>
      <w:r w:rsidRPr="008758EB">
        <w:rPr>
          <w:u w:val="single"/>
        </w:rPr>
        <w:t>in Chile - one of the closest U.S. allies</w:t>
      </w:r>
      <w:r w:rsidRPr="00654F1D">
        <w:rPr>
          <w:sz w:val="16"/>
        </w:rPr>
        <w:t xml:space="preserve"> in Latin America - </w:t>
      </w:r>
      <w:r w:rsidRPr="008758EB">
        <w:rPr>
          <w:u w:val="single"/>
        </w:rPr>
        <w:t>showed that 77 percent of Chileans have a positive image of China, whereas only 61 percent have a positive image of the United States</w:t>
      </w:r>
      <w:r w:rsidRPr="00654F1D">
        <w:rPr>
          <w:sz w:val="16"/>
        </w:rPr>
        <w:t xml:space="preserve">. </w:t>
      </w:r>
      <w:r w:rsidRPr="008758EB">
        <w:rPr>
          <w:u w:val="single"/>
        </w:rPr>
        <w:t>The same is happening</w:t>
      </w:r>
      <w:r w:rsidRPr="00654F1D">
        <w:rPr>
          <w:sz w:val="16"/>
        </w:rPr>
        <w:t xml:space="preserve"> in several other Latin American countries. </w:t>
      </w:r>
      <w:r w:rsidRPr="008758EB">
        <w:rPr>
          <w:u w:val="single"/>
        </w:rPr>
        <w:t>In Mexico,</w:t>
      </w:r>
      <w:r w:rsidRPr="00654F1D">
        <w:rPr>
          <w:sz w:val="16"/>
        </w:rPr>
        <w:t xml:space="preserve"> 57 percent of those polled have a favorable view of China, compared with 43 percent who have a favorable view of the United States, according to a 2018 Latinobarómetro poll. In Argentina, 51 percent see China favorably, compared with 45 percent who view the United States that way. In Peru, China wins the public opinion race by 59 to 56 percent. In Venezuela, China is ahead by 63 percent to 62 percent, the Latinobarómetro survey shows. Granted, several other countries in the region, including Brazil, Colombia, and most Central American countries, still like the United States better. But </w:t>
      </w:r>
      <w:r w:rsidRPr="008758EB">
        <w:rPr>
          <w:b/>
          <w:bCs/>
          <w:u w:val="single"/>
        </w:rPr>
        <w:t>public support for the United States in the region is falling, after years of growing Latin American trade ties with China</w:t>
      </w:r>
      <w:r w:rsidRPr="00654F1D">
        <w:rPr>
          <w:sz w:val="16"/>
        </w:rPr>
        <w:t xml:space="preserve">. </w:t>
      </w:r>
      <w:r w:rsidRPr="008758EB">
        <w:rPr>
          <w:u w:val="single"/>
        </w:rPr>
        <w:t>China’s trade with Latin America has soared from $17 billion</w:t>
      </w:r>
      <w:r w:rsidRPr="00654F1D">
        <w:rPr>
          <w:sz w:val="16"/>
        </w:rPr>
        <w:t xml:space="preserve"> in 2002 </w:t>
      </w:r>
      <w:r w:rsidRPr="008758EB">
        <w:rPr>
          <w:u w:val="single"/>
        </w:rPr>
        <w:t>to $306 billion</w:t>
      </w:r>
      <w:r w:rsidRPr="00654F1D">
        <w:rPr>
          <w:sz w:val="16"/>
        </w:rPr>
        <w:t xml:space="preserve"> last year, and China has already become the top trading partner of Brazil, Chile, Peru and Uruguay. Alarmed by all of this, </w:t>
      </w:r>
      <w:r w:rsidRPr="008758EB">
        <w:rPr>
          <w:u w:val="single"/>
        </w:rPr>
        <w:t>the Trump administration has begun to publicly ask Latin American countries to distance themselves from</w:t>
      </w:r>
      <w:r w:rsidRPr="00654F1D">
        <w:rPr>
          <w:sz w:val="16"/>
        </w:rPr>
        <w:t xml:space="preserve"> the </w:t>
      </w:r>
      <w:r w:rsidRPr="008758EB">
        <w:rPr>
          <w:u w:val="single"/>
        </w:rPr>
        <w:t>Beijing</w:t>
      </w:r>
      <w:r w:rsidRPr="00654F1D">
        <w:rPr>
          <w:sz w:val="16"/>
        </w:rPr>
        <w:t xml:space="preserve"> regime. During a trip to the region in </w:t>
      </w:r>
      <w:proofErr w:type="gramStart"/>
      <w:r w:rsidRPr="00654F1D">
        <w:rPr>
          <w:sz w:val="16"/>
        </w:rPr>
        <w:t>October,</w:t>
      </w:r>
      <w:proofErr w:type="gramEnd"/>
      <w:r w:rsidRPr="00654F1D">
        <w:rPr>
          <w:sz w:val="16"/>
        </w:rPr>
        <w:t xml:space="preserve"> 2018, U.S. vice president Mike </w:t>
      </w:r>
      <w:r w:rsidRPr="008758EB">
        <w:rPr>
          <w:u w:val="single"/>
        </w:rPr>
        <w:t>Pence</w:t>
      </w:r>
      <w:r w:rsidRPr="00654F1D">
        <w:rPr>
          <w:sz w:val="16"/>
        </w:rPr>
        <w:t xml:space="preserve"> had </w:t>
      </w:r>
      <w:r w:rsidRPr="008758EB">
        <w:rPr>
          <w:u w:val="single"/>
        </w:rPr>
        <w:t>lashed out against China’s “predatory economic activity” in Latin America</w:t>
      </w:r>
      <w:r w:rsidRPr="00654F1D">
        <w:rPr>
          <w:sz w:val="16"/>
        </w:rPr>
        <w:t xml:space="preserve">. Similarly, during a tour of Latin American countries earlier this month, U.S. Secretary of State Mike </w:t>
      </w:r>
      <w:r w:rsidRPr="00B46DAD">
        <w:rPr>
          <w:u w:val="single"/>
        </w:rPr>
        <w:t>Pompeo said that China “injects corrosive capital into the economic bloodstream, giving life to corruption</w:t>
      </w:r>
      <w:r w:rsidRPr="00654F1D">
        <w:rPr>
          <w:sz w:val="16"/>
        </w:rPr>
        <w:t xml:space="preserve"> and eroding good governance” in Latin America. U.S. officials say that China spurs corruption in the region, because Chinese companies are not subject to strong anti-bribery laws. U.S. officials also say that Chinese firms are hurting Latin America by investing almost exclusively in extracting and transporting raw materials, this deepening the region’s dependence on commodities. By comparison, U.S. investments tend to be in manufacturing and services, which generate better paid and more sophisticated jobs. </w:t>
      </w:r>
      <w:r w:rsidRPr="00B46DAD">
        <w:rPr>
          <w:u w:val="single"/>
        </w:rPr>
        <w:t>But most Latin American officials, while agreeing with the U.S. concerns about China, are not surprised by the decline of America’s popularity in the region.</w:t>
      </w:r>
      <w:r w:rsidRPr="00654F1D">
        <w:rPr>
          <w:sz w:val="16"/>
        </w:rPr>
        <w:t xml:space="preserve"> </w:t>
      </w:r>
      <w:r w:rsidRPr="00B46DAD">
        <w:rPr>
          <w:b/>
          <w:bCs/>
          <w:sz w:val="24"/>
          <w:szCs w:val="24"/>
          <w:u w:val="single"/>
        </w:rPr>
        <w:t>The reason is simple, and it’s called Donald Trump</w:t>
      </w:r>
      <w:r w:rsidRPr="00654F1D">
        <w:rPr>
          <w:sz w:val="16"/>
        </w:rPr>
        <w:t xml:space="preserve">, they say. Indeed, </w:t>
      </w:r>
      <w:r w:rsidRPr="00B46DAD">
        <w:rPr>
          <w:b/>
          <w:bCs/>
          <w:sz w:val="24"/>
          <w:szCs w:val="24"/>
          <w:u w:val="single"/>
        </w:rPr>
        <w:t xml:space="preserve">the U.S. image in Latin America </w:t>
      </w:r>
      <w:r w:rsidRPr="00654F1D">
        <w:rPr>
          <w:sz w:val="16"/>
          <w:szCs w:val="24"/>
        </w:rPr>
        <w:t>- and around the world</w:t>
      </w:r>
      <w:r w:rsidRPr="00B46DAD">
        <w:rPr>
          <w:b/>
          <w:bCs/>
          <w:sz w:val="24"/>
          <w:szCs w:val="24"/>
          <w:u w:val="single"/>
        </w:rPr>
        <w:t xml:space="preserve"> - has taken a major hit since Trump took office</w:t>
      </w:r>
      <w:r w:rsidRPr="00654F1D">
        <w:rPr>
          <w:sz w:val="16"/>
        </w:rPr>
        <w:t xml:space="preserve">, according to a separate Pew Research Center poll. In Latin America, </w:t>
      </w:r>
      <w:r w:rsidRPr="00654F1D">
        <w:rPr>
          <w:u w:val="single"/>
        </w:rPr>
        <w:t>Trump’s crusade to build a border wall, his</w:t>
      </w:r>
      <w:r w:rsidRPr="00654F1D">
        <w:rPr>
          <w:sz w:val="16"/>
        </w:rPr>
        <w:t xml:space="preserve"> bizarre </w:t>
      </w:r>
      <w:r w:rsidRPr="00654F1D">
        <w:rPr>
          <w:u w:val="single"/>
        </w:rPr>
        <w:t>claims that</w:t>
      </w:r>
      <w:r w:rsidRPr="00654F1D">
        <w:rPr>
          <w:sz w:val="16"/>
        </w:rPr>
        <w:t xml:space="preserve"> most Mexican </w:t>
      </w:r>
      <w:r w:rsidRPr="00654F1D">
        <w:rPr>
          <w:u w:val="single"/>
        </w:rPr>
        <w:t xml:space="preserve">undocumented immigrants are “criminals” and “rapists,” and his claim that </w:t>
      </w:r>
      <w:r w:rsidRPr="00654F1D">
        <w:rPr>
          <w:sz w:val="16"/>
        </w:rPr>
        <w:t xml:space="preserve">several </w:t>
      </w:r>
      <w:r w:rsidRPr="00654F1D">
        <w:rPr>
          <w:u w:val="single"/>
        </w:rPr>
        <w:t>Latin American nations are “shithole countries” have badly damaged the U.S. image.</w:t>
      </w:r>
      <w:r w:rsidRPr="00654F1D">
        <w:rPr>
          <w:sz w:val="16"/>
        </w:rPr>
        <w:t xml:space="preserve"> Furthermore, Trump’s </w:t>
      </w:r>
      <w:r w:rsidRPr="00654F1D">
        <w:rPr>
          <w:u w:val="single"/>
        </w:rPr>
        <w:t>withdrawal from the</w:t>
      </w:r>
      <w:r w:rsidRPr="00654F1D">
        <w:rPr>
          <w:sz w:val="16"/>
        </w:rPr>
        <w:t xml:space="preserve"> </w:t>
      </w:r>
      <w:r w:rsidRPr="00654F1D">
        <w:rPr>
          <w:u w:val="single"/>
        </w:rPr>
        <w:t>T</w:t>
      </w:r>
      <w:r w:rsidRPr="00654F1D">
        <w:rPr>
          <w:sz w:val="16"/>
        </w:rPr>
        <w:t>rans-</w:t>
      </w:r>
      <w:r w:rsidRPr="00654F1D">
        <w:rPr>
          <w:u w:val="single"/>
        </w:rPr>
        <w:t>P</w:t>
      </w:r>
      <w:r w:rsidRPr="00654F1D">
        <w:rPr>
          <w:sz w:val="16"/>
        </w:rPr>
        <w:t xml:space="preserve">acific </w:t>
      </w:r>
      <w:r w:rsidRPr="00654F1D">
        <w:rPr>
          <w:u w:val="single"/>
        </w:rPr>
        <w:t>P</w:t>
      </w:r>
      <w:r w:rsidRPr="00654F1D">
        <w:rPr>
          <w:sz w:val="16"/>
        </w:rPr>
        <w:t xml:space="preserve">artnership trade agreement </w:t>
      </w:r>
      <w:r w:rsidRPr="00654F1D">
        <w:rPr>
          <w:u w:val="single"/>
        </w:rPr>
        <w:t>and</w:t>
      </w:r>
      <w:r w:rsidRPr="00654F1D">
        <w:rPr>
          <w:sz w:val="16"/>
        </w:rPr>
        <w:t xml:space="preserve"> his </w:t>
      </w:r>
      <w:r w:rsidRPr="00654F1D">
        <w:rPr>
          <w:u w:val="single"/>
        </w:rPr>
        <w:t>calls for cutting foreign aid to Central America have further advanced the impression</w:t>
      </w:r>
      <w:r w:rsidRPr="00654F1D">
        <w:rPr>
          <w:sz w:val="16"/>
        </w:rPr>
        <w:t xml:space="preserve"> that the United States is a selfish power, and a bad neighbor. Meantime, much of what China has to do to gain influence in the region is to remain relatively </w:t>
      </w:r>
      <w:proofErr w:type="gramStart"/>
      <w:r w:rsidRPr="00654F1D">
        <w:rPr>
          <w:sz w:val="16"/>
        </w:rPr>
        <w:t>quiet, and</w:t>
      </w:r>
      <w:proofErr w:type="gramEnd"/>
      <w:r w:rsidRPr="00654F1D">
        <w:rPr>
          <w:sz w:val="16"/>
        </w:rPr>
        <w:t xml:space="preserve"> be visible. China’s leader Xi Jin Ping has already visited the region four times since he took office in 2013. Trump has made only one trip to the region, for a G-20 meeting of the world’s biggest economies in Argentina. Except for his valid criticism of Venezuela, Nicaragua and Cuba, </w:t>
      </w:r>
      <w:r w:rsidRPr="00654F1D">
        <w:rPr>
          <w:u w:val="single"/>
        </w:rPr>
        <w:t>most of Trump’s Latin America policy has been marked by hostility</w:t>
      </w:r>
      <w:r w:rsidRPr="00654F1D">
        <w:rPr>
          <w:sz w:val="16"/>
        </w:rPr>
        <w:t>.</w:t>
      </w:r>
    </w:p>
    <w:p w14:paraId="2D91CC06" w14:textId="77777777" w:rsidR="00861512" w:rsidRDefault="00861512" w:rsidP="00861512"/>
    <w:p w14:paraId="749814EF" w14:textId="7835F95D" w:rsidR="00861512" w:rsidRDefault="00861512" w:rsidP="00861512">
      <w:pPr>
        <w:pStyle w:val="Heading2"/>
      </w:pPr>
      <w:r>
        <w:t>Links</w:t>
      </w:r>
    </w:p>
    <w:p w14:paraId="74F317EE" w14:textId="27E497E8" w:rsidR="00861512" w:rsidRDefault="00456860" w:rsidP="00861512">
      <w:pPr>
        <w:pStyle w:val="Heading3"/>
      </w:pPr>
      <w:r>
        <w:t>2AC – Generic</w:t>
      </w:r>
      <w:r w:rsidR="00861512">
        <w:t xml:space="preserve"> – L/T</w:t>
      </w:r>
    </w:p>
    <w:p w14:paraId="2CEA0763" w14:textId="77777777" w:rsidR="00861512" w:rsidRPr="00BE5492" w:rsidRDefault="00861512" w:rsidP="00861512">
      <w:pPr>
        <w:pStyle w:val="Heading4"/>
      </w:pPr>
      <w:r>
        <w:t>Arms sales decrease US hegemony</w:t>
      </w:r>
    </w:p>
    <w:p w14:paraId="292A399B" w14:textId="77777777" w:rsidR="00861512" w:rsidRPr="00073FD3" w:rsidRDefault="00861512" w:rsidP="00861512">
      <w:r w:rsidRPr="00BE5492">
        <w:rPr>
          <w:rStyle w:val="Style13ptBold"/>
        </w:rPr>
        <w:t>Arad 18</w:t>
      </w:r>
      <w:r>
        <w:t xml:space="preserve"> (</w:t>
      </w:r>
      <w:r w:rsidRPr="00073FD3">
        <w:t>Shimon Arad,</w:t>
      </w:r>
      <w:r w:rsidRPr="00BE5492">
        <w:t xml:space="preserve"> retired Colonel of the Israeli Defense Forces. His writings focus on regional security matters.</w:t>
      </w:r>
      <w:r w:rsidRPr="00073FD3">
        <w:t xml:space="preserve"> 9-28-2018, "Trump’s Arms Exports Policy: Debunking Key Assumptions," War on the Rocks, https://warontherocks.com/2018/09/trumps-arms-exports-policy-debunking-key-assumptions/</w:t>
      </w:r>
      <w:r>
        <w:t>)</w:t>
      </w:r>
    </w:p>
    <w:p w14:paraId="53F0C493" w14:textId="77777777" w:rsidR="00861512" w:rsidRDefault="00861512" w:rsidP="00861512">
      <w:pPr>
        <w:rPr>
          <w:u w:val="single"/>
        </w:rPr>
      </w:pPr>
      <w:r w:rsidRPr="00073FD3">
        <w:rPr>
          <w:sz w:val="16"/>
        </w:rPr>
        <w:t xml:space="preserve">The </w:t>
      </w:r>
      <w:r w:rsidRPr="00073FD3">
        <w:rPr>
          <w:u w:val="single"/>
        </w:rPr>
        <w:t>Trump</w:t>
      </w:r>
      <w:r w:rsidRPr="00073FD3">
        <w:rPr>
          <w:sz w:val="16"/>
        </w:rPr>
        <w:t xml:space="preserve"> administration recently </w:t>
      </w:r>
      <w:hyperlink r:id="rId37" w:history="1">
        <w:r w:rsidRPr="00073FD3">
          <w:rPr>
            <w:rStyle w:val="Hyperlink"/>
            <w:u w:val="single"/>
          </w:rPr>
          <w:t>released</w:t>
        </w:r>
      </w:hyperlink>
      <w:r>
        <w:rPr>
          <w:u w:val="single"/>
        </w:rPr>
        <w:t xml:space="preserve"> </w:t>
      </w:r>
      <w:r w:rsidRPr="00073FD3">
        <w:rPr>
          <w:u w:val="single"/>
        </w:rPr>
        <w:t xml:space="preserve">its new Conventional Arms Transfer (CAT) policy designed to increase the already well-established U.S. dominance of the global arms market. </w:t>
      </w:r>
      <w:r w:rsidRPr="00073FD3">
        <w:rPr>
          <w:sz w:val="16"/>
        </w:rPr>
        <w:t xml:space="preserve">Increasing arms exports is seen as an important part of the administration’s aim to strengthen America’s economy and security. Traditionally, </w:t>
      </w:r>
      <w:r w:rsidRPr="00BE5492">
        <w:rPr>
          <w:u w:val="single"/>
        </w:rPr>
        <w:t>U.S</w:t>
      </w:r>
      <w:r w:rsidRPr="00073FD3">
        <w:rPr>
          <w:u w:val="single"/>
        </w:rPr>
        <w:t>. arms exports have been used as tools of power and influence, giving it political leverage over clients.</w:t>
      </w:r>
      <w:r>
        <w:rPr>
          <w:u w:val="single"/>
        </w:rPr>
        <w:t xml:space="preserve"> </w:t>
      </w:r>
      <w:r w:rsidRPr="00073FD3">
        <w:rPr>
          <w:u w:val="single"/>
        </w:rPr>
        <w:t>Paradoxically, however,</w:t>
      </w:r>
      <w:r w:rsidRPr="00073FD3">
        <w:rPr>
          <w:sz w:val="16"/>
        </w:rPr>
        <w:t xml:space="preserve"> </w:t>
      </w:r>
      <w:r w:rsidRPr="00BE5492">
        <w:rPr>
          <w:rStyle w:val="Emphasis"/>
        </w:rPr>
        <w:t>the emphasis placed on the economic utility of arms sales</w:t>
      </w:r>
      <w:r w:rsidRPr="00566EA5">
        <w:rPr>
          <w:u w:val="single"/>
        </w:rPr>
        <w:t xml:space="preserve"> by the Trump administration </w:t>
      </w:r>
      <w:r w:rsidRPr="00BE5492">
        <w:rPr>
          <w:rStyle w:val="Emphasis"/>
        </w:rPr>
        <w:t>is</w:t>
      </w:r>
      <w:r w:rsidRPr="00566EA5">
        <w:rPr>
          <w:u w:val="single"/>
        </w:rPr>
        <w:t xml:space="preserve"> increasing the bargaining power of clients, thereby </w:t>
      </w:r>
      <w:r w:rsidRPr="00BE5492">
        <w:rPr>
          <w:rStyle w:val="Emphasis"/>
        </w:rPr>
        <w:t>reducing U.S. political sway</w:t>
      </w:r>
      <w:r w:rsidRPr="00073FD3">
        <w:rPr>
          <w:sz w:val="16"/>
        </w:rPr>
        <w:t xml:space="preserve">. </w:t>
      </w:r>
      <w:r w:rsidRPr="00566EA5">
        <w:rPr>
          <w:u w:val="single"/>
        </w:rPr>
        <w:t>The leverage of client states and the U.S. arms industry is leading the administration to release advanced military capabilities earlier</w:t>
      </w:r>
      <w:r w:rsidRPr="00073FD3">
        <w:rPr>
          <w:sz w:val="16"/>
        </w:rPr>
        <w:t xml:space="preserve"> than it would have done otherwise </w:t>
      </w:r>
      <w:r w:rsidRPr="00566EA5">
        <w:rPr>
          <w:u w:val="single"/>
        </w:rPr>
        <w:t>and to play down human rights considerations raised by Congress.</w:t>
      </w:r>
      <w:r>
        <w:rPr>
          <w:u w:val="single"/>
        </w:rPr>
        <w:t xml:space="preserve"> </w:t>
      </w:r>
      <w:r w:rsidRPr="00073FD3">
        <w:rPr>
          <w:sz w:val="16"/>
        </w:rPr>
        <w:t xml:space="preserve">Ironically, additional </w:t>
      </w:r>
      <w:r w:rsidRPr="00566EA5">
        <w:rPr>
          <w:u w:val="single"/>
        </w:rPr>
        <w:t>economic and security steps being taken by the Trump administration may be undermining some of the intended benefits of the new CAT policy</w:t>
      </w:r>
      <w:r w:rsidRPr="00073FD3">
        <w:rPr>
          <w:sz w:val="16"/>
        </w:rPr>
        <w:t xml:space="preserve">. </w:t>
      </w:r>
      <w:r w:rsidRPr="00566EA5">
        <w:rPr>
          <w:u w:val="single"/>
        </w:rPr>
        <w:t>The president’s economic protectionist agenda, including</w:t>
      </w:r>
      <w:r w:rsidRPr="00073FD3">
        <w:rPr>
          <w:sz w:val="16"/>
        </w:rPr>
        <w:t xml:space="preserve"> the imposition of </w:t>
      </w:r>
      <w:r w:rsidRPr="00566EA5">
        <w:rPr>
          <w:u w:val="single"/>
        </w:rPr>
        <w:t>tariffs on steel and aluminum</w:t>
      </w:r>
      <w:r w:rsidRPr="00073FD3">
        <w:rPr>
          <w:sz w:val="16"/>
        </w:rPr>
        <w:t xml:space="preserve"> supposedly because of national security considerations, </w:t>
      </w:r>
      <w:r w:rsidRPr="00566EA5">
        <w:rPr>
          <w:u w:val="single"/>
        </w:rPr>
        <w:t>could undermine U.S. defense sales by driving up prices or by prompting retaliation from affected arms clients.</w:t>
      </w:r>
      <w:r>
        <w:rPr>
          <w:u w:val="single"/>
        </w:rPr>
        <w:t xml:space="preserve"> </w:t>
      </w:r>
      <w:r w:rsidRPr="00566EA5">
        <w:rPr>
          <w:u w:val="single"/>
        </w:rPr>
        <w:t>Political tensions between Washington and</w:t>
      </w:r>
      <w:r w:rsidRPr="00073FD3">
        <w:rPr>
          <w:sz w:val="16"/>
        </w:rPr>
        <w:t xml:space="preserve"> some </w:t>
      </w:r>
      <w:r w:rsidRPr="00566EA5">
        <w:rPr>
          <w:u w:val="single"/>
        </w:rPr>
        <w:t xml:space="preserve">its allies </w:t>
      </w:r>
      <w:r w:rsidRPr="00073FD3">
        <w:rPr>
          <w:sz w:val="16"/>
        </w:rPr>
        <w:t xml:space="preserve">and partners – especially in NATO — </w:t>
      </w:r>
      <w:r w:rsidRPr="00566EA5">
        <w:rPr>
          <w:u w:val="single"/>
        </w:rPr>
        <w:t>may also be encouraging them to find ways to decrease their dependence on American-made subsystems and to increase defense industrial cooperation between them to the exclusion of the United States. This could potentially reduce future U.S. arms and subsystem sales to these countries and increase competition with them for global markets.</w:t>
      </w:r>
    </w:p>
    <w:p w14:paraId="22CDC0F9" w14:textId="15F0ABA9" w:rsidR="00F51EC5" w:rsidRDefault="00F51EC5" w:rsidP="00861512">
      <w:pPr>
        <w:pStyle w:val="Heading3"/>
      </w:pPr>
      <w:r>
        <w:t>2AC – Generic – No Link</w:t>
      </w:r>
    </w:p>
    <w:p w14:paraId="1A260D0A" w14:textId="77777777" w:rsidR="00F51EC5" w:rsidRDefault="00F51EC5" w:rsidP="00F51EC5">
      <w:pPr>
        <w:pStyle w:val="Heading4"/>
      </w:pPr>
      <w:r>
        <w:t>Arms sales don’t determine hegemony – our ev is quantitative</w:t>
      </w:r>
    </w:p>
    <w:p w14:paraId="40CEFD6B" w14:textId="77777777" w:rsidR="00F51EC5" w:rsidRPr="009C1091" w:rsidRDefault="00F51EC5" w:rsidP="00F51EC5">
      <w:pPr>
        <w:spacing w:after="0"/>
      </w:pPr>
      <w:r w:rsidRPr="00A2170C">
        <w:rPr>
          <w:rStyle w:val="Style13ptBold"/>
        </w:rPr>
        <w:t>Egel 16</w:t>
      </w:r>
      <w:r>
        <w:t xml:space="preserve"> (Daniel Egel, postdoctoral scholar at the University of California Institute on Global Conflict and Cooperation in 2010-2011. He received his Ph.D. in economics from the University of California, Berkeley in 2010, </w:t>
      </w:r>
      <w:r w:rsidRPr="00A2170C">
        <w:rPr>
          <w:i/>
          <w:iCs/>
        </w:rPr>
        <w:t>Estimating the Value of Overseas Security Commitments</w:t>
      </w:r>
      <w:r>
        <w:t xml:space="preserve">. Santa Monica, CA: RAND Corporation, 2016. </w:t>
      </w:r>
      <w:hyperlink r:id="rId38" w:history="1">
        <w:r w:rsidRPr="00EF3429">
          <w:rPr>
            <w:rStyle w:val="Hyperlink"/>
          </w:rPr>
          <w:t>https://www.rand.org/pubs/research_reports/RR518.html</w:t>
        </w:r>
      </w:hyperlink>
      <w:r>
        <w:t>, sg)</w:t>
      </w:r>
    </w:p>
    <w:p w14:paraId="4CF6263F" w14:textId="330A279A" w:rsidR="00F51EC5" w:rsidRPr="00F51EC5" w:rsidRDefault="00F51EC5" w:rsidP="00F51EC5">
      <w:pPr>
        <w:rPr>
          <w:sz w:val="16"/>
        </w:rPr>
      </w:pPr>
      <w:r w:rsidRPr="00270FA4">
        <w:rPr>
          <w:sz w:val="16"/>
        </w:rPr>
        <w:t xml:space="preserve">The United States is </w:t>
      </w:r>
      <w:proofErr w:type="gramStart"/>
      <w:r w:rsidRPr="00270FA4">
        <w:rPr>
          <w:sz w:val="16"/>
        </w:rPr>
        <w:t>in the midst of</w:t>
      </w:r>
      <w:proofErr w:type="gramEnd"/>
      <w:r w:rsidRPr="00270FA4">
        <w:rPr>
          <w:sz w:val="16"/>
        </w:rPr>
        <w:t xml:space="preserve"> a great debate about how to maintain its national security and global preeminence in the face of enormous fiscal challenges.1 Without changing tax or spending policies, </w:t>
      </w:r>
      <w:r w:rsidRPr="00701C54">
        <w:rPr>
          <w:u w:val="single"/>
        </w:rPr>
        <w:t>the fiscal trends are clearly negative</w:t>
      </w:r>
      <w:r w:rsidRPr="00270FA4">
        <w:rPr>
          <w:sz w:val="16"/>
        </w:rPr>
        <w:t xml:space="preserve">, and </w:t>
      </w:r>
      <w:r w:rsidRPr="00701C54">
        <w:rPr>
          <w:u w:val="single"/>
        </w:rPr>
        <w:t>reducing U.S. security commitments is</w:t>
      </w:r>
      <w:r w:rsidRPr="00270FA4">
        <w:rPr>
          <w:sz w:val="16"/>
        </w:rPr>
        <w:t xml:space="preserve"> seen as </w:t>
      </w:r>
      <w:r w:rsidRPr="00701C54">
        <w:rPr>
          <w:u w:val="single"/>
        </w:rPr>
        <w:t>one way of reducing the long-term federal budget deficit</w:t>
      </w:r>
      <w:r w:rsidRPr="00270FA4">
        <w:rPr>
          <w:sz w:val="16"/>
        </w:rPr>
        <w:t xml:space="preserve">. But reducing security commitments may have other costs beyond the immediate budget savings, and so </w:t>
      </w:r>
      <w:r w:rsidRPr="00701C54">
        <w:rPr>
          <w:u w:val="single"/>
        </w:rPr>
        <w:t>this</w:t>
      </w:r>
      <w:r w:rsidRPr="00270FA4">
        <w:rPr>
          <w:sz w:val="16"/>
        </w:rPr>
        <w:t xml:space="preserve"> decision calls for a full investigation of the costs and benefits of U.S. security commitments. Even with direct fiscal savings that may result, </w:t>
      </w:r>
      <w:r w:rsidRPr="00701C54">
        <w:rPr>
          <w:b/>
          <w:bCs/>
          <w:u w:val="single"/>
        </w:rPr>
        <w:t>reducing these commitments may not have</w:t>
      </w:r>
      <w:r w:rsidRPr="00270FA4">
        <w:rPr>
          <w:sz w:val="16"/>
        </w:rPr>
        <w:t xml:space="preserve"> as much of </w:t>
      </w:r>
      <w:r w:rsidRPr="00701C54">
        <w:rPr>
          <w:b/>
          <w:bCs/>
          <w:u w:val="single"/>
        </w:rPr>
        <w:t>an effect on the long-term budget balance</w:t>
      </w:r>
      <w:r w:rsidRPr="00270FA4">
        <w:rPr>
          <w:sz w:val="16"/>
        </w:rPr>
        <w:t xml:space="preserve"> as hoped. New analysis has assessed the cost of some of </w:t>
      </w:r>
      <w:r w:rsidRPr="00BB63AE">
        <w:rPr>
          <w:b/>
          <w:bCs/>
          <w:u w:val="single"/>
        </w:rPr>
        <w:t>these commitments</w:t>
      </w:r>
      <w:r w:rsidRPr="00270FA4">
        <w:rPr>
          <w:sz w:val="16"/>
        </w:rPr>
        <w:t xml:space="preserve"> and found that they </w:t>
      </w:r>
      <w:r w:rsidRPr="00270FA4">
        <w:rPr>
          <w:b/>
          <w:bCs/>
          <w:u w:val="single"/>
        </w:rPr>
        <w:t>are relatively inexpensive</w:t>
      </w:r>
      <w:r w:rsidRPr="00272946">
        <w:rPr>
          <w:u w:val="single"/>
        </w:rPr>
        <w:t>.</w:t>
      </w:r>
      <w:r w:rsidRPr="00270FA4">
        <w:rPr>
          <w:sz w:val="16"/>
        </w:rPr>
        <w:t xml:space="preserve">2 However, despite a growing literature questioning the value of U.S. security commitments,3 </w:t>
      </w:r>
      <w:r w:rsidRPr="009C1091">
        <w:rPr>
          <w:u w:val="single"/>
        </w:rPr>
        <w:t>there has been little rigorous evaluation to date of the value of these commitments</w:t>
      </w:r>
      <w:r w:rsidRPr="00270FA4">
        <w:rPr>
          <w:sz w:val="16"/>
        </w:rPr>
        <w:t xml:space="preserve">. Part of the reason is theoretical: The </w:t>
      </w:r>
      <w:r w:rsidRPr="009C1091">
        <w:rPr>
          <w:u w:val="single"/>
        </w:rPr>
        <w:t>analysis has been based on qualitative theories</w:t>
      </w:r>
      <w:r w:rsidRPr="00270FA4">
        <w:rPr>
          <w:sz w:val="16"/>
        </w:rPr>
        <w:t xml:space="preserve"> and analysis rather than solid data. And part of the reason is practical: Solid data have not existed. We do not argue for the superiority of quantitative over qualitative analysis. Indeed, we recognize that our data are imperfect and may not completely measure the level or depth of U.S. security commitments. However, the overall question of the effect of security commitments on economic performance calls for quantitative analysis, and the use of quantitative data can provide new insights. Accordingly, we have created new, usable data to apply to the problem. We find evidence that U.S. external security commitments do have positive effects on U.S. trade and GDP, and even on global trade, suggesting that the various streams of the engagement school constitute a good generalization of the effects of U.S. foreign security involvements. And though </w:t>
      </w:r>
      <w:r w:rsidRPr="00272946">
        <w:rPr>
          <w:b/>
          <w:bCs/>
          <w:u w:val="single"/>
        </w:rPr>
        <w:t>we do not find significant evidence that U.S. external security commitments can have a positive effect on reducing political violence,</w:t>
      </w:r>
      <w:r w:rsidRPr="00270FA4">
        <w:rPr>
          <w:sz w:val="16"/>
        </w:rPr>
        <w:t xml:space="preserve"> we present evidence that these security relationships can decrease trade costs. We do not believe that this is the final word, and we expect that much more work will need to be done. Indeed, there are </w:t>
      </w:r>
      <w:proofErr w:type="gramStart"/>
      <w:r w:rsidRPr="00270FA4">
        <w:rPr>
          <w:sz w:val="16"/>
        </w:rPr>
        <w:t>a number of</w:t>
      </w:r>
      <w:proofErr w:type="gramEnd"/>
      <w:r w:rsidRPr="00270FA4">
        <w:rPr>
          <w:sz w:val="16"/>
        </w:rPr>
        <w:t xml:space="preserve"> weaknesses in our analysis. The main problems are endogeneity and the imprecise nature of our measures of U.S. security commitments. Addressing endogeneity will require developing new data sets that will allow for better identifi1 Nora Bensahel, David W. Barno (USA, Ret.), and Travis Sharp, Hard Choices: Responsible Defense in an Age of Austerity, Washington, D.C.: Center for a New American Security, October 7, 2011; and Nora Bensahel, David W. Barno (USA, Ret.), and Travis Sharp, Sustainable Pre-Eminence: Reforming the U.S. Military at a Time of Strategic Change, Washington, D.C.: Center for a New American Security, May 23, 2012. 2 Mills et al., 2013; Lostumbo et al., 2013. 3 Posen, 2014; Layne, 1997; and Robert A. Pape, “Empire Falls,” The National Interest, January/February 2009. 76 Estimating the Value of Overseas Security Commitments cation strategies. One example is a data set of planned, but not implemented, changes to military presence and security agreements. Addressing the commitment measurement problems will require generating new data sets of force structures and assets, such as ships and aircraft, on a more-frequent basis than once a year. It may also require further development of our new security agreement data set to allow different types of agreements to be characterized in more detail. Therefore, future analysis is necessary and should strive to produce better measures. Despite these limitations, the nature of the question calls for quantitative analysis. Although not determinative, such analysis is necessary, and that means that using the best data and methods available is key. This paper has done exactly that, and it should serve as a building block for both conducting future analysis and properly informing the current debate about the nature of U.S. security commitments. Our results indicate that </w:t>
      </w:r>
      <w:r w:rsidRPr="00BB63AE">
        <w:rPr>
          <w:u w:val="single"/>
        </w:rPr>
        <w:t>U.S. policymakers should carefully weigh</w:t>
      </w:r>
      <w:r w:rsidRPr="00270FA4">
        <w:rPr>
          <w:sz w:val="16"/>
        </w:rPr>
        <w:t xml:space="preserve"> the </w:t>
      </w:r>
      <w:r w:rsidRPr="00BB63AE">
        <w:rPr>
          <w:u w:val="single"/>
        </w:rPr>
        <w:t>potential losses against the potential gains</w:t>
      </w:r>
      <w:r w:rsidRPr="00270FA4">
        <w:rPr>
          <w:sz w:val="16"/>
        </w:rPr>
        <w:t xml:space="preserve"> </w:t>
      </w:r>
      <w:r w:rsidRPr="00BB63AE">
        <w:rPr>
          <w:u w:val="single"/>
        </w:rPr>
        <w:t>when considering large-scale retrenchments of U.S. overseas security commitments</w:t>
      </w:r>
      <w:r w:rsidRPr="00270FA4">
        <w:rPr>
          <w:sz w:val="16"/>
        </w:rPr>
        <w:t xml:space="preserve">. </w:t>
      </w:r>
      <w:r w:rsidRPr="00BB63AE">
        <w:rPr>
          <w:u w:val="single"/>
        </w:rPr>
        <w:t>The direct savings may be substantial</w:t>
      </w:r>
      <w:r w:rsidRPr="00270FA4">
        <w:rPr>
          <w:sz w:val="16"/>
        </w:rPr>
        <w:t xml:space="preserve">, although there is a </w:t>
      </w:r>
      <w:proofErr w:type="gramStart"/>
      <w:r w:rsidRPr="00270FA4">
        <w:rPr>
          <w:sz w:val="16"/>
        </w:rPr>
        <w:t>pretty wide</w:t>
      </w:r>
      <w:proofErr w:type="gramEnd"/>
      <w:r w:rsidRPr="00270FA4">
        <w:rPr>
          <w:sz w:val="16"/>
        </w:rPr>
        <w:t xml:space="preserve"> variance in the estimates of these direct savings. Existing estimates suggest that </w:t>
      </w:r>
      <w:r w:rsidRPr="00BB63AE">
        <w:rPr>
          <w:u w:val="single"/>
        </w:rPr>
        <w:t>retrenchment could bring annual GDP gains of $139</w:t>
      </w:r>
      <w:r>
        <w:rPr>
          <w:u w:val="single"/>
        </w:rPr>
        <w:t xml:space="preserve"> </w:t>
      </w:r>
      <w:r w:rsidRPr="00BB63AE">
        <w:rPr>
          <w:u w:val="single"/>
        </w:rPr>
        <w:t>billion</w:t>
      </w:r>
      <w:r w:rsidRPr="00270FA4">
        <w:rPr>
          <w:sz w:val="16"/>
        </w:rPr>
        <w:t>, $44 billion, or just $9 billion, depending on the source.4 There are likely to be indirect savings as well.5 However, the annual indirect costs of up to $490 billion that we find in this analysis are likely to be far larger than any savings. Policymakers who reduce these commitments would face not only the immediate problems of how and where to make the reductions but also the future problems of a poorer United States.</w:t>
      </w:r>
    </w:p>
    <w:p w14:paraId="1C4493BC" w14:textId="35E4BA59" w:rsidR="00861512" w:rsidRDefault="00456860" w:rsidP="00861512">
      <w:pPr>
        <w:pStyle w:val="Heading3"/>
      </w:pPr>
      <w:r>
        <w:t xml:space="preserve">2AC – </w:t>
      </w:r>
      <w:r w:rsidR="00861512">
        <w:t>Mexico –</w:t>
      </w:r>
      <w:r>
        <w:t xml:space="preserve"> </w:t>
      </w:r>
      <w:r w:rsidR="00861512">
        <w:t>No Link</w:t>
      </w:r>
    </w:p>
    <w:p w14:paraId="0DE4431B" w14:textId="77777777" w:rsidR="00861512" w:rsidRPr="00BE68DB" w:rsidRDefault="00861512" w:rsidP="00861512">
      <w:pPr>
        <w:pStyle w:val="Heading4"/>
      </w:pPr>
      <w:r>
        <w:t>There’s no link – primacy in Latin America is locked in</w:t>
      </w:r>
    </w:p>
    <w:p w14:paraId="08EF11F1" w14:textId="77777777" w:rsidR="00861512" w:rsidRPr="00D43FD6" w:rsidRDefault="00861512" w:rsidP="00861512">
      <w:pPr>
        <w:spacing w:after="0"/>
      </w:pPr>
      <w:r w:rsidRPr="00BE68DB">
        <w:rPr>
          <w:rStyle w:val="Style13ptBold"/>
        </w:rPr>
        <w:t>Tokatlian 18</w:t>
      </w:r>
      <w:r>
        <w:t xml:space="preserve"> (Juan Gabriel Tokatlian is a professor of International Relations at the Di Tella University in Buenos Aires, Argentina. He holds a Ph.D in International Relations from the Johns Hopkins University School of Advanced International Studies in Washington, D.C, “No One’s Supplanting US Military Influence in Latin America,” 9/5/18, </w:t>
      </w:r>
      <w:hyperlink r:id="rId39" w:history="1">
        <w:r w:rsidRPr="00EF3429">
          <w:rPr>
            <w:rStyle w:val="Hyperlink"/>
          </w:rPr>
          <w:t>https://www.defenseone.com/ideas/2018/09/no-ones-supplanting-us-military-influence-latin-america/151029/</w:t>
        </w:r>
      </w:hyperlink>
      <w:r>
        <w:t>, sg)</w:t>
      </w:r>
    </w:p>
    <w:p w14:paraId="569007B1" w14:textId="77777777" w:rsidR="00861512" w:rsidRDefault="00861512" w:rsidP="00861512">
      <w:pPr>
        <w:rPr>
          <w:sz w:val="16"/>
        </w:rPr>
      </w:pPr>
      <w:r w:rsidRPr="001D003A">
        <w:rPr>
          <w:u w:val="single"/>
        </w:rPr>
        <w:t>Concerns about Chinese, Russian, and Iranian forays are overblown.</w:t>
      </w:r>
      <w:r>
        <w:rPr>
          <w:u w:val="single"/>
        </w:rPr>
        <w:t xml:space="preserve"> </w:t>
      </w:r>
      <w:r w:rsidRPr="00D43FD6">
        <w:rPr>
          <w:sz w:val="16"/>
        </w:rPr>
        <w:t>Many U.S. and Latin American</w:t>
      </w:r>
      <w:r w:rsidRPr="001D003A">
        <w:rPr>
          <w:u w:val="single"/>
        </w:rPr>
        <w:t xml:space="preserve"> experts who analyze inter-American military relations</w:t>
      </w:r>
      <w:r w:rsidRPr="00D43FD6">
        <w:rPr>
          <w:sz w:val="16"/>
        </w:rPr>
        <w:t xml:space="preserve"> tend to repeat two inaccuracies. First, they </w:t>
      </w:r>
      <w:r w:rsidRPr="001D003A">
        <w:rPr>
          <w:u w:val="single"/>
        </w:rPr>
        <w:t>confuse diplomatic statements and military realities</w:t>
      </w:r>
      <w:r w:rsidRPr="00D43FD6">
        <w:rPr>
          <w:sz w:val="16"/>
        </w:rPr>
        <w:t xml:space="preserve">. Second, </w:t>
      </w:r>
      <w:r w:rsidRPr="001D003A">
        <w:rPr>
          <w:u w:val="single"/>
        </w:rPr>
        <w:t>they reckon that the military policies of China, Russia, Iran, and India towards Latin America are generating a disturbing imbalance that is detrimental to Washington.</w:t>
      </w:r>
      <w:r>
        <w:rPr>
          <w:u w:val="single"/>
        </w:rPr>
        <w:t xml:space="preserve"> </w:t>
      </w:r>
      <w:r w:rsidRPr="00D43FD6">
        <w:rPr>
          <w:sz w:val="16"/>
        </w:rPr>
        <w:t xml:space="preserve">The former tendency is exemplified by an emphasis on then-Secretary of State John Kerry’s 2013 speech announcing the end of the Monroe Doctrine. In practice, however, </w:t>
      </w:r>
      <w:r w:rsidRPr="001D003A">
        <w:rPr>
          <w:u w:val="single"/>
        </w:rPr>
        <w:t>the Defense Department and especially U.S. Southern Command, have reaffirmed their supremacy in Latin America</w:t>
      </w:r>
      <w:r w:rsidRPr="00D43FD6">
        <w:rPr>
          <w:sz w:val="16"/>
        </w:rPr>
        <w:t>. The latter tendency requires a bit more unpacking. T</w:t>
      </w:r>
      <w:r w:rsidRPr="001D003A">
        <w:rPr>
          <w:u w:val="single"/>
        </w:rPr>
        <w:t>here is no doubt that China’s economic growth is being accompanied by an incipient military projection beyond its regional area of influence</w:t>
      </w:r>
      <w:r w:rsidRPr="00D43FD6">
        <w:rPr>
          <w:sz w:val="16"/>
        </w:rPr>
        <w:t xml:space="preserve">, including attempts to boost arms exports to Latin America. Yet </w:t>
      </w:r>
      <w:r w:rsidRPr="001D003A">
        <w:rPr>
          <w:b/>
          <w:bCs/>
          <w:u w:val="single"/>
        </w:rPr>
        <w:t>Bejing’s effective military impact upon Latin America in the region remains low</w:t>
      </w:r>
      <w:r w:rsidRPr="00D43FD6">
        <w:rPr>
          <w:sz w:val="16"/>
        </w:rPr>
        <w:t xml:space="preserve"> — </w:t>
      </w:r>
      <w:proofErr w:type="gramStart"/>
      <w:r w:rsidRPr="00D43FD6">
        <w:rPr>
          <w:sz w:val="16"/>
        </w:rPr>
        <w:t>with the exception of</w:t>
      </w:r>
      <w:proofErr w:type="gramEnd"/>
      <w:r w:rsidRPr="00D43FD6">
        <w:rPr>
          <w:sz w:val="16"/>
        </w:rPr>
        <w:t xml:space="preserve"> its arms exports to Venezuela. Russia is the region’s largest foreign arms supplier: since 2013, according to SIPRI, Moscow has supplied 27 percent of the region’s imported weapons, more than the United States (15 percent) and France (10 percent) combined. Meanwhile, </w:t>
      </w:r>
      <w:r w:rsidRPr="004D3F9C">
        <w:rPr>
          <w:u w:val="single"/>
        </w:rPr>
        <w:t>military ties between Iran and Latin America annoy Washington, but Tehran lacks the capability to ensure its standing or hinder U.S. preeminence in the region</w:t>
      </w:r>
      <w:r w:rsidRPr="00D43FD6">
        <w:rPr>
          <w:sz w:val="16"/>
        </w:rPr>
        <w:t xml:space="preserve">. And as for the limited defense ties between India and Latin America, Indian specialist Sanjay Badri-Maharaj says it is a farce to talk about them. In short, the </w:t>
      </w:r>
      <w:r w:rsidRPr="004D3F9C">
        <w:rPr>
          <w:b/>
          <w:bCs/>
          <w:u w:val="single"/>
        </w:rPr>
        <w:t>U.S. military preponderance in the region persists and it is rock-solid</w:t>
      </w:r>
      <w:r w:rsidRPr="00D43FD6">
        <w:rPr>
          <w:sz w:val="16"/>
        </w:rPr>
        <w:t xml:space="preserve">. </w:t>
      </w:r>
      <w:r w:rsidRPr="004D3F9C">
        <w:rPr>
          <w:u w:val="single"/>
        </w:rPr>
        <w:t>No extra-regional country,</w:t>
      </w:r>
      <w:r w:rsidRPr="00D43FD6">
        <w:rPr>
          <w:sz w:val="16"/>
        </w:rPr>
        <w:t xml:space="preserve"> individually or jointly, </w:t>
      </w:r>
      <w:r w:rsidRPr="004D3F9C">
        <w:rPr>
          <w:u w:val="single"/>
        </w:rPr>
        <w:t>can challenge U.S. military clout and control in the region</w:t>
      </w:r>
      <w:r w:rsidRPr="00D43FD6">
        <w:rPr>
          <w:sz w:val="16"/>
        </w:rPr>
        <w:t xml:space="preserve">. </w:t>
      </w:r>
      <w:r w:rsidRPr="004D3F9C">
        <w:rPr>
          <w:u w:val="single"/>
        </w:rPr>
        <w:t>Among its instruments are U.S. Southern Command, located in Miami;</w:t>
      </w:r>
      <w:r w:rsidRPr="00D43FD6">
        <w:rPr>
          <w:sz w:val="16"/>
        </w:rPr>
        <w:t xml:space="preserve"> the U.S. Navy’s Fourth Fleet, disestablished in 1950 and reassembled in 2008; </w:t>
      </w:r>
      <w:r w:rsidRPr="004D3F9C">
        <w:rPr>
          <w:u w:val="single"/>
        </w:rPr>
        <w:t>military bases in Cuba and Honduras; cooperative security locations in El Salvador and Aruba-Curacao; and security assistance organizations in various Latin American countries.</w:t>
      </w:r>
      <w:r w:rsidRPr="00D43FD6">
        <w:rPr>
          <w:sz w:val="16"/>
        </w:rPr>
        <w:t xml:space="preserve"> And while Beijing has sought to implement security cooperation programs and extend more invitations to military courses in China, its efforts are so far dwarfed by Washington’s: according to the Washington Office on Latin America: </w:t>
      </w:r>
      <w:r w:rsidRPr="004D3F9C">
        <w:rPr>
          <w:u w:val="single"/>
        </w:rPr>
        <w:t>75 out of 107 U.S. global military assistance programs are operating in the region</w:t>
      </w:r>
      <w:r w:rsidRPr="00D43FD6">
        <w:rPr>
          <w:sz w:val="16"/>
        </w:rPr>
        <w:t xml:space="preserve">, while the last year alone saw 5,361 Latin American military and security personnel trained in the United States. SUBSCRIBE Receive daily email updates: Subscribe to the Defense One daily. Be the first to receive updates. Enter your email </w:t>
      </w:r>
      <w:r w:rsidRPr="00BC5095">
        <w:rPr>
          <w:u w:val="single"/>
        </w:rPr>
        <w:t>China and Russia are trying to increase military-to-military contacts, but the United States has the National Guard’s State Partnership Program by which 17 states</w:t>
      </w:r>
      <w:r w:rsidRPr="00D43FD6">
        <w:rPr>
          <w:sz w:val="16"/>
        </w:rPr>
        <w:t xml:space="preserve">, plus Puerto Rico and Washington, D.C., </w:t>
      </w:r>
      <w:r w:rsidRPr="00BC5095">
        <w:rPr>
          <w:u w:val="single"/>
        </w:rPr>
        <w:t>have agreements on security and defense with 23 Latin American countries</w:t>
      </w:r>
      <w:r w:rsidRPr="00D43FD6">
        <w:rPr>
          <w:sz w:val="16"/>
        </w:rPr>
        <w:t xml:space="preserve">. Beijing and Moscow </w:t>
      </w:r>
      <w:proofErr w:type="gramStart"/>
      <w:r w:rsidRPr="00D43FD6">
        <w:rPr>
          <w:sz w:val="16"/>
        </w:rPr>
        <w:t>has</w:t>
      </w:r>
      <w:proofErr w:type="gramEnd"/>
      <w:r w:rsidRPr="00D43FD6">
        <w:rPr>
          <w:sz w:val="16"/>
        </w:rPr>
        <w:t xml:space="preserve"> been promising material assistance in the area of defense and security, but it is Washington that earlier this year pledged $436 million in military and police aid, according to data from Security Assistance Monitor (https://securityassistance.org/latin-america-and-caribbean) (This year, the U.S. sold $1.3 billion in arms to Mexico alone. </w:t>
      </w:r>
      <w:r w:rsidRPr="00BC5095">
        <w:rPr>
          <w:u w:val="single"/>
        </w:rPr>
        <w:t>It is true that Russia has expanded its relationship with Venezuela, to</w:t>
      </w:r>
      <w:r w:rsidRPr="00D43FD6">
        <w:rPr>
          <w:sz w:val="16"/>
        </w:rPr>
        <w:t xml:space="preserve"> the point that it now undertakes </w:t>
      </w:r>
      <w:r w:rsidRPr="00BC5095">
        <w:rPr>
          <w:u w:val="single"/>
        </w:rPr>
        <w:t>military exercises</w:t>
      </w:r>
      <w:r w:rsidRPr="00D43FD6">
        <w:rPr>
          <w:sz w:val="16"/>
        </w:rPr>
        <w:t xml:space="preserve"> that seriously concern the United States. </w:t>
      </w:r>
      <w:r w:rsidRPr="00BC5095">
        <w:rPr>
          <w:u w:val="single"/>
        </w:rPr>
        <w:t>However, SouthCom conducts regular, collective joint exercises with countries in Latin America</w:t>
      </w:r>
      <w:r w:rsidRPr="00D43FD6">
        <w:rPr>
          <w:sz w:val="16"/>
        </w:rPr>
        <w:t xml:space="preserve"> through drills such as Panamax, UNITAS, Tradewinds and New Horizons. And </w:t>
      </w:r>
      <w:r w:rsidRPr="00BC5095">
        <w:rPr>
          <w:u w:val="single"/>
        </w:rPr>
        <w:t>U.S. special operations there have drifted upward</w:t>
      </w:r>
      <w:r w:rsidRPr="00D43FD6">
        <w:rPr>
          <w:sz w:val="16"/>
        </w:rPr>
        <w:t xml:space="preserve">. Since 2006, the slice of U.S. special operators deployed to the region has risen from 3 percent to 4.39 percent, according to researcher Nick Turse. In fiscal 2016, the Special Operations Command South conducted several anti-terrorist maneuvers with specialized regional units in the context of a change of focus from Central America to the Caribbean (especially with the Dominican Republic and Trinidad and Tobago) and a growing emphasis on South America (especially Brazil, Chile and Peru). In 2017, </w:t>
      </w:r>
      <w:r w:rsidRPr="00BC5095">
        <w:rPr>
          <w:u w:val="single"/>
        </w:rPr>
        <w:t>the Army’s Special Forces conducted various exercises with the armed forces of the region</w:t>
      </w:r>
      <w:r w:rsidRPr="00D43FD6">
        <w:rPr>
          <w:sz w:val="16"/>
        </w:rPr>
        <w:t xml:space="preserve">: with naval forces from Central America targeting drug interdiction; with Colombian and Peruvian units on matters such as drug-trafficking and terrorism, and with special forces from Chile on urban warfare. In addition, </w:t>
      </w:r>
      <w:r w:rsidRPr="00BC5095">
        <w:rPr>
          <w:u w:val="single"/>
        </w:rPr>
        <w:t xml:space="preserve">visits to the region by U.S. military officials are very frequent and in some </w:t>
      </w:r>
      <w:proofErr w:type="gramStart"/>
      <w:r w:rsidRPr="00BC5095">
        <w:rPr>
          <w:u w:val="single"/>
        </w:rPr>
        <w:t>years</w:t>
      </w:r>
      <w:proofErr w:type="gramEnd"/>
      <w:r w:rsidRPr="00BC5095">
        <w:rPr>
          <w:u w:val="single"/>
        </w:rPr>
        <w:t xml:space="preserve"> they have surpassed trips by diplomats. </w:t>
      </w:r>
      <w:r w:rsidRPr="00D43FD6">
        <w:rPr>
          <w:sz w:val="16"/>
        </w:rPr>
        <w:t xml:space="preserve">There are some 1,200 uniformed military and civilians dealing with Latin America in SouthCom, more than the total of officials from various government agencies in Washington. </w:t>
      </w:r>
      <w:r w:rsidRPr="00D43FD6">
        <w:rPr>
          <w:u w:val="single"/>
        </w:rPr>
        <w:t>The political influence of the military in inter-American relations is such that before assuming their respective presidencies in Colombia and Paraguay</w:t>
      </w:r>
      <w:r w:rsidRPr="00D43FD6">
        <w:rPr>
          <w:sz w:val="16"/>
        </w:rPr>
        <w:t xml:space="preserve">, Ivan </w:t>
      </w:r>
      <w:r w:rsidRPr="00D43FD6">
        <w:rPr>
          <w:u w:val="single"/>
        </w:rPr>
        <w:t>Duque and</w:t>
      </w:r>
      <w:r w:rsidRPr="00D43FD6">
        <w:rPr>
          <w:sz w:val="16"/>
        </w:rPr>
        <w:t xml:space="preserve"> Mario Abdo </w:t>
      </w:r>
      <w:r w:rsidRPr="00D43FD6">
        <w:rPr>
          <w:u w:val="single"/>
        </w:rPr>
        <w:t>Benitez</w:t>
      </w:r>
      <w:r w:rsidRPr="00D43FD6">
        <w:rPr>
          <w:sz w:val="16"/>
        </w:rPr>
        <w:t xml:space="preserve">, </w:t>
      </w:r>
      <w:r w:rsidRPr="00D43FD6">
        <w:rPr>
          <w:u w:val="single"/>
        </w:rPr>
        <w:t>visited SouthCom at Doral Florida.</w:t>
      </w:r>
      <w:r>
        <w:rPr>
          <w:u w:val="single"/>
        </w:rPr>
        <w:t xml:space="preserve"> </w:t>
      </w:r>
      <w:r w:rsidRPr="00D43FD6">
        <w:rPr>
          <w:sz w:val="16"/>
        </w:rPr>
        <w:t xml:space="preserve">To sum up, the United States remains undoubtedly, and by far, the primus inter pares on military affairs vis-à-vis Latin America. </w:t>
      </w:r>
      <w:r w:rsidRPr="00D43FD6">
        <w:rPr>
          <w:u w:val="single"/>
        </w:rPr>
        <w:t>The acceptance of the idea,</w:t>
      </w:r>
      <w:r w:rsidRPr="00D43FD6">
        <w:rPr>
          <w:sz w:val="16"/>
        </w:rPr>
        <w:t xml:space="preserve"> both in Latin America and the United States, </w:t>
      </w:r>
      <w:r w:rsidRPr="00D43FD6">
        <w:rPr>
          <w:u w:val="single"/>
        </w:rPr>
        <w:t>that military policies by China, Russia, and Iran towards the area are alarming is questionable</w:t>
      </w:r>
      <w:r w:rsidRPr="00D43FD6">
        <w:rPr>
          <w:sz w:val="16"/>
        </w:rPr>
        <w:t xml:space="preserve">. The available evidence does not support such fear. </w:t>
      </w:r>
      <w:r w:rsidRPr="00D43FD6">
        <w:rPr>
          <w:b/>
          <w:bCs/>
          <w:sz w:val="24"/>
          <w:szCs w:val="24"/>
          <w:u w:val="single"/>
        </w:rPr>
        <w:t>U.S. military primacy in the Americas is undeniable</w:t>
      </w:r>
      <w:r w:rsidRPr="00D43FD6">
        <w:rPr>
          <w:sz w:val="16"/>
        </w:rPr>
        <w:t xml:space="preserve">. </w:t>
      </w:r>
    </w:p>
    <w:p w14:paraId="6E83F387" w14:textId="4FD73B32" w:rsidR="00861512" w:rsidRDefault="00456860" w:rsidP="00861512">
      <w:pPr>
        <w:pStyle w:val="Heading3"/>
      </w:pPr>
      <w:r>
        <w:t xml:space="preserve">2AC – </w:t>
      </w:r>
      <w:r w:rsidR="00861512">
        <w:t>Saudi – L/T</w:t>
      </w:r>
    </w:p>
    <w:p w14:paraId="57228744" w14:textId="77777777" w:rsidR="00861512" w:rsidRPr="00743277" w:rsidRDefault="00861512" w:rsidP="00861512">
      <w:pPr>
        <w:pStyle w:val="Heading4"/>
      </w:pPr>
      <w:r>
        <w:t>Unconditional arms sales to Saudi Arabia allows for atrocities and hurts US credibility</w:t>
      </w:r>
    </w:p>
    <w:p w14:paraId="62AC140B" w14:textId="77777777" w:rsidR="00861512" w:rsidRPr="00743277" w:rsidRDefault="00861512" w:rsidP="00861512">
      <w:r w:rsidRPr="00743277">
        <w:rPr>
          <w:rStyle w:val="Style13ptBold"/>
        </w:rPr>
        <w:t>Guay 18</w:t>
      </w:r>
      <w:r w:rsidRPr="00743277">
        <w:t xml:space="preserve"> (Terrence Guay, Assistant Professor of Political Science, and Director of Graduate Studies for the International Relations Program, in the Maxwell School of Citizenship and Public Affairs of Syracuse University, 10-19-2018, "Arms sales to Saudi Arabia give Trump all the leverage he needs in Khashoggi affair," Conversation, https://theconversation.com/arms-sales-to-saudi-arabia-give-trump-all-the-leverage-he-needs-in-khashoggi-affair-104998)</w:t>
      </w:r>
    </w:p>
    <w:p w14:paraId="7E89C9C0" w14:textId="77777777" w:rsidR="00861512" w:rsidRPr="00802C09" w:rsidRDefault="00861512" w:rsidP="00861512">
      <w:pPr>
        <w:rPr>
          <w:b/>
          <w:iCs/>
          <w:u w:val="single"/>
        </w:rPr>
      </w:pPr>
      <w:r w:rsidRPr="00743277">
        <w:rPr>
          <w:sz w:val="16"/>
        </w:rPr>
        <w:t xml:space="preserve">However, </w:t>
      </w:r>
      <w:r w:rsidRPr="00953B60">
        <w:rPr>
          <w:u w:val="single"/>
        </w:rPr>
        <w:t xml:space="preserve">the president has it wrong when he argues the U.S. would be “foolish” to use these sales as leverage with the Saudis, claiming they could just get their tanks and fighter jets from other countries. In </w:t>
      </w:r>
      <w:proofErr w:type="gramStart"/>
      <w:r w:rsidRPr="00953B60">
        <w:rPr>
          <w:u w:val="single"/>
        </w:rPr>
        <w:t>fact</w:t>
      </w:r>
      <w:proofErr w:type="gramEnd"/>
      <w:r w:rsidRPr="00953B60">
        <w:rPr>
          <w:u w:val="single"/>
        </w:rPr>
        <w:t xml:space="preserve"> it’s one of the best bargaining chips he has with the kingdom.</w:t>
      </w:r>
      <w:r>
        <w:rPr>
          <w:u w:val="single"/>
        </w:rPr>
        <w:t xml:space="preserve"> </w:t>
      </w:r>
      <w:r w:rsidRPr="00953B60">
        <w:rPr>
          <w:u w:val="single"/>
        </w:rPr>
        <w:t>Saudi Arabia is indeed a major weapons buyer.</w:t>
      </w:r>
      <w:r>
        <w:rPr>
          <w:u w:val="single"/>
        </w:rPr>
        <w:t xml:space="preserve"> </w:t>
      </w:r>
      <w:r w:rsidRPr="00953B60">
        <w:rPr>
          <w:u w:val="single"/>
        </w:rPr>
        <w:t>Saudi Arabia spent US$69.4 billion on military expenditures in 2017,</w:t>
      </w:r>
      <w:r w:rsidRPr="00743277">
        <w:rPr>
          <w:sz w:val="16"/>
        </w:rPr>
        <w:t xml:space="preserve"> according to the Stockholm International Peace Research Institute, the world’s leading research organization on conflict, armaments, arms control and disarmament. Only the U.S. and China spent more. </w:t>
      </w:r>
      <w:r w:rsidRPr="00953B60">
        <w:rPr>
          <w:u w:val="single"/>
        </w:rPr>
        <w:t>But since it doesn’t have an arms industry</w:t>
      </w:r>
      <w:r w:rsidRPr="00743277">
        <w:rPr>
          <w:sz w:val="16"/>
        </w:rPr>
        <w:t xml:space="preserve"> – like the U.S. and China </w:t>
      </w:r>
      <w:r w:rsidRPr="00953B60">
        <w:rPr>
          <w:u w:val="single"/>
        </w:rPr>
        <w:t>– Saudi Arabia must import most of that from other countries.</w:t>
      </w:r>
      <w:r w:rsidRPr="00743277">
        <w:rPr>
          <w:sz w:val="16"/>
        </w:rPr>
        <w:t xml:space="preserve"> That’s why, over the past decade, Saudi Arabia has imported more armaments than every country but India. And U.S. companies such as Boeing, Lockheed Martin and Raytheon have benefited most from all that spending, making up the 55 percent of its weapons imports from 2008 to 2017. </w:t>
      </w:r>
      <w:r w:rsidRPr="00953B60">
        <w:rPr>
          <w:u w:val="single"/>
        </w:rPr>
        <w:t>That has made Saudi Arabia the top buyer of American arms</w:t>
      </w:r>
      <w:r w:rsidRPr="00743277">
        <w:rPr>
          <w:sz w:val="16"/>
        </w:rPr>
        <w:t xml:space="preserve">, with 11.8 percent of all sales over that period. In fact, U.S. defense contractors have made almost $90 billion selling arms to Saudi Arabia since 1950. In recent years, fighter planes like the F-15 and their spare parts have become particularly important to the weapons trade with Saudi Arabia because it needs them to conduct its bombing campaigns in Yemen. For example, a 2011 contract awarded $30 billion to U.S. defense contractors to produce 84 F-15 jets and other weaponry for the Saudi military. Boeing stands to earn $24 billion of this total, which the company claimed will support over 50,000 U.S. jobs. A bargain over human rights </w:t>
      </w:r>
      <w:proofErr w:type="gramStart"/>
      <w:r w:rsidRPr="00743277">
        <w:rPr>
          <w:sz w:val="16"/>
        </w:rPr>
        <w:t>As</w:t>
      </w:r>
      <w:proofErr w:type="gramEnd"/>
      <w:r w:rsidRPr="00743277">
        <w:rPr>
          <w:sz w:val="16"/>
        </w:rPr>
        <w:t xml:space="preserve"> president, Trump clearly hopes that the money continues to pour in and helps him with his “America First” campaign, intended to create jobs for Americans. It’s no surprise, then, that he made his first foreign trip as president to Saudi Arabia in May 2017. During the trip, he reportedly struck a bargain with Saudi Crown Prince Mohammed bin Salman: Trump wouldn’t lecture his kingdom on human rights, and Saudi Arabia would buy more American weapons. Unfortunately, </w:t>
      </w:r>
      <w:r w:rsidRPr="00953B60">
        <w:rPr>
          <w:u w:val="single"/>
        </w:rPr>
        <w:t>Trump’s claim to have secured $110 billion in arms sales has not materialized. Although the Saudis signed numerous letters of intent and interest, some of which had been approved by the Obama administration, no new contracts have resulted, due mainly to lower oil prices and the Saudis’ costly war in Yemen.</w:t>
      </w:r>
      <w:r>
        <w:rPr>
          <w:u w:val="single"/>
        </w:rPr>
        <w:t xml:space="preserve"> </w:t>
      </w:r>
      <w:proofErr w:type="gramStart"/>
      <w:r w:rsidRPr="00953B60">
        <w:rPr>
          <w:u w:val="single"/>
        </w:rPr>
        <w:t>So</w:t>
      </w:r>
      <w:proofErr w:type="gramEnd"/>
      <w:r w:rsidRPr="00743277">
        <w:rPr>
          <w:sz w:val="16"/>
        </w:rPr>
        <w:t xml:space="preserve"> in the Khashoggi affair, </w:t>
      </w:r>
      <w:r w:rsidRPr="00953B60">
        <w:rPr>
          <w:u w:val="single"/>
        </w:rPr>
        <w:t>it appears that Trump is eager to keep to his end of the bargain. He has avoided criticizing the Saudi government over its alleged role in Khashoggi’s disappearance to curry favor with the monarchy over arms sales. Even in the face of Turkish reports that Saudi agents tortured Khashoggi and dismembered his body and U.S. intelligence supporting those allegations, Trump has preferred to blame “rogue killers” for any crime.</w:t>
      </w:r>
      <w:r>
        <w:rPr>
          <w:u w:val="single"/>
        </w:rPr>
        <w:t xml:space="preserve"> </w:t>
      </w:r>
      <w:r w:rsidRPr="00743277">
        <w:rPr>
          <w:sz w:val="16"/>
        </w:rPr>
        <w:t xml:space="preserve">In defending this course of action, </w:t>
      </w:r>
      <w:r w:rsidRPr="00743277">
        <w:rPr>
          <w:u w:val="single"/>
        </w:rPr>
        <w:t>Trump claimed that “if they don’t buy [weapons] from us, they’re going to buy it from Russia or they’re going to buy it from China or they’re going to buy it from other countries.”</w:t>
      </w:r>
      <w:r>
        <w:rPr>
          <w:u w:val="single"/>
        </w:rPr>
        <w:t xml:space="preserve"> </w:t>
      </w:r>
      <w:r w:rsidRPr="00743277">
        <w:rPr>
          <w:sz w:val="16"/>
        </w:rPr>
        <w:t xml:space="preserve">Smoke billows from a 2015 Saudi-led airstrike in Sanaa, Yemen. AP Photo/Hani Mohammed US leverage </w:t>
      </w:r>
      <w:r w:rsidRPr="00953B60">
        <w:rPr>
          <w:u w:val="single"/>
        </w:rPr>
        <w:t>While it’s true that Russia and China are indeed major exporters of armaments, the claim that U.S. weapons can easily be replaced by other suppliers is not – at least not in the short term.</w:t>
      </w:r>
      <w:r>
        <w:rPr>
          <w:u w:val="single"/>
        </w:rPr>
        <w:t xml:space="preserve"> </w:t>
      </w:r>
      <w:r w:rsidRPr="00743277">
        <w:rPr>
          <w:u w:val="single"/>
        </w:rPr>
        <w:t>First, once a country is “locked in” to a specific kind of weapons system, such as planes, tanks or naval vessels, the cost to switch to a different supplier can be huge. Military personnel must be retrained on new equipment, spare parts need to be replaced, and operational changes may be necessary.</w:t>
      </w:r>
      <w:r>
        <w:rPr>
          <w:u w:val="single"/>
        </w:rPr>
        <w:t xml:space="preserve"> </w:t>
      </w:r>
      <w:r w:rsidRPr="00743277">
        <w:rPr>
          <w:sz w:val="16"/>
        </w:rPr>
        <w:t xml:space="preserve">After </w:t>
      </w:r>
      <w:r w:rsidRPr="00743277">
        <w:rPr>
          <w:u w:val="single"/>
        </w:rPr>
        <w:t>being so reliant on U.S. weapons systems</w:t>
      </w:r>
      <w:r w:rsidRPr="00743277">
        <w:rPr>
          <w:sz w:val="16"/>
        </w:rPr>
        <w:t xml:space="preserve"> for decades, </w:t>
      </w:r>
      <w:r w:rsidRPr="00743277">
        <w:rPr>
          <w:u w:val="single"/>
        </w:rPr>
        <w:t>the transition costs to buy from another country could be prohibitive even for oil-rich Saudi Arabia.</w:t>
      </w:r>
      <w:r>
        <w:rPr>
          <w:u w:val="single"/>
        </w:rPr>
        <w:t xml:space="preserve"> </w:t>
      </w:r>
      <w:r w:rsidRPr="00743277">
        <w:rPr>
          <w:sz w:val="16"/>
        </w:rPr>
        <w:t xml:space="preserve">The second problem with Trump’s argument is that armaments from Russia, China or elsewhere are simply not as sophisticated as U.S. weapons, which is why they are usually cheaper – though the quality gap is quickly decreasing. To maintain its military superiority in the Middle East, Saudi Arabia has opted to purchase virtually </w:t>
      </w:r>
      <w:proofErr w:type="gramStart"/>
      <w:r w:rsidRPr="00743277">
        <w:rPr>
          <w:sz w:val="16"/>
        </w:rPr>
        <w:t>all of</w:t>
      </w:r>
      <w:proofErr w:type="gramEnd"/>
      <w:r w:rsidRPr="00743277">
        <w:rPr>
          <w:sz w:val="16"/>
        </w:rPr>
        <w:t xml:space="preserve"> its weapons from American and European companies. That is why the U.S. has significant leverage in this aspect of the relationship</w:t>
      </w:r>
      <w:r w:rsidRPr="00743277">
        <w:rPr>
          <w:u w:val="single"/>
        </w:rPr>
        <w:t xml:space="preserve">. Any Saudi threat to retaliate against a ban on U.S. arms sales by buying weapons from countries that have not raised concerns about the Khashoggi disappearance would not be credible. </w:t>
      </w:r>
      <w:r w:rsidRPr="00743277">
        <w:rPr>
          <w:sz w:val="16"/>
        </w:rPr>
        <w:t xml:space="preserve">And is probably why, despite worries in the White House, such a threat has not yet been made. Since the end of World War II, the U.S. has developed a global reputation as a moral authority championing human rights. Yes, there have been many times when realpolitik took priority. But despite these moments, </w:t>
      </w:r>
      <w:r w:rsidRPr="00743277">
        <w:rPr>
          <w:u w:val="single"/>
        </w:rPr>
        <w:t>the U.S. managed also to maintain its authority by advocating respect for human rights as a global norm during the Cold War, and within many repressive regimes ever since</w:t>
      </w:r>
      <w:r w:rsidRPr="00743277">
        <w:rPr>
          <w:sz w:val="16"/>
        </w:rPr>
        <w:t xml:space="preserve">. </w:t>
      </w:r>
      <w:r w:rsidRPr="00743277">
        <w:rPr>
          <w:u w:val="single"/>
        </w:rPr>
        <w:t xml:space="preserve">With Khashoggi, </w:t>
      </w:r>
      <w:r w:rsidRPr="00743277">
        <w:rPr>
          <w:rStyle w:val="Emphasis"/>
        </w:rPr>
        <w:t>Trump is choosing to give up that mantle completely by showing his priority is purely economic, regardless of the impact on the United States’ global reputation.</w:t>
      </w:r>
      <w:r w:rsidRPr="00743277">
        <w:rPr>
          <w:u w:val="single"/>
        </w:rPr>
        <w:t xml:space="preserve"> </w:t>
      </w:r>
      <w:r w:rsidRPr="00743277">
        <w:rPr>
          <w:rStyle w:val="Emphasis"/>
        </w:rPr>
        <w:t>Such a</w:t>
      </w:r>
      <w:r w:rsidRPr="00743277">
        <w:rPr>
          <w:u w:val="single"/>
        </w:rPr>
        <w:t xml:space="preserve"> bald-faced </w:t>
      </w:r>
      <w:r w:rsidRPr="00743277">
        <w:rPr>
          <w:rStyle w:val="Emphasis"/>
        </w:rPr>
        <w:t>strategy</w:t>
      </w:r>
      <w:r w:rsidRPr="00743277">
        <w:rPr>
          <w:u w:val="single"/>
        </w:rPr>
        <w:t xml:space="preserve">, in my view, </w:t>
      </w:r>
      <w:r w:rsidRPr="00743277">
        <w:rPr>
          <w:rStyle w:val="Emphasis"/>
        </w:rPr>
        <w:t>sells American values short and weakens U.S. global credibility.</w:t>
      </w:r>
    </w:p>
    <w:p w14:paraId="070DD033" w14:textId="160AD9F5" w:rsidR="00861512" w:rsidRDefault="00456860" w:rsidP="00861512">
      <w:pPr>
        <w:pStyle w:val="Heading3"/>
        <w:tabs>
          <w:tab w:val="left" w:pos="4320"/>
        </w:tabs>
      </w:pPr>
      <w:r>
        <w:t xml:space="preserve">2AC – </w:t>
      </w:r>
      <w:r w:rsidR="00861512">
        <w:t>Taiwan –</w:t>
      </w:r>
      <w:r>
        <w:t xml:space="preserve"> </w:t>
      </w:r>
      <w:r w:rsidR="00861512">
        <w:t>L/T</w:t>
      </w:r>
    </w:p>
    <w:p w14:paraId="37F8FB56" w14:textId="77777777" w:rsidR="00861512" w:rsidRDefault="00861512" w:rsidP="00861512">
      <w:pPr>
        <w:pStyle w:val="Heading4"/>
      </w:pPr>
      <w:r>
        <w:t>Concessions on Chinese core interests are key to avert conflict</w:t>
      </w:r>
    </w:p>
    <w:p w14:paraId="65CEDEAB" w14:textId="77777777" w:rsidR="00861512" w:rsidRPr="000A3668" w:rsidRDefault="00861512" w:rsidP="00861512">
      <w:pPr>
        <w:spacing w:after="0"/>
      </w:pPr>
      <w:r w:rsidRPr="000A3668">
        <w:rPr>
          <w:rStyle w:val="Style13ptBold"/>
        </w:rPr>
        <w:t>Jackson 17</w:t>
      </w:r>
      <w:r>
        <w:t xml:space="preserve"> (Van Jackson is an American scholar, strategist, and policy expert specializing in Asian security and defense affairs. He is a Senior Lecturer in International Relations at Victoria University of Wellington, and the Defence &amp; Strategy Fellow at the Centre for Strategic Studies, “Book Review Roundtable: Is War with China Coming? Contrasting Visions,” </w:t>
      </w:r>
      <w:hyperlink r:id="rId40" w:history="1">
        <w:r w:rsidRPr="00EF3429">
          <w:rPr>
            <w:rStyle w:val="Hyperlink"/>
          </w:rPr>
          <w:t>https://tnsr.org/roundtable/war-with-china-contrasting-visions/#</w:t>
        </w:r>
      </w:hyperlink>
      <w:r>
        <w:t>, sg)</w:t>
      </w:r>
    </w:p>
    <w:p w14:paraId="4C412A73" w14:textId="77777777" w:rsidR="00861512" w:rsidRDefault="00861512" w:rsidP="00861512">
      <w:pPr>
        <w:rPr>
          <w:sz w:val="16"/>
        </w:rPr>
      </w:pPr>
      <w:r w:rsidRPr="00D14387">
        <w:rPr>
          <w:sz w:val="16"/>
        </w:rPr>
        <w:t xml:space="preserve">Graham Allison understands this perfectly. His book extends and amplifies the warning he has been sounding for some years now about the nature of the rivalry emerging in Asia between America and China, and the dangers that it poses. The key lesson he draws from his extended analysis of analogous events throughout history is that contests between rising and declining major powers over their respective places in the international system are precisely why they have most often gone to war with one another, with disastrous consequences. </w:t>
      </w:r>
      <w:r w:rsidRPr="00E73CFB">
        <w:rPr>
          <w:u w:val="single"/>
        </w:rPr>
        <w:t>Allison does not believe that the escalating rivalry between America and China makes war “inevitable</w:t>
      </w:r>
      <w:r w:rsidRPr="00D14387">
        <w:rPr>
          <w:sz w:val="16"/>
        </w:rPr>
        <w:t xml:space="preserve">.” 56 Rather, he perceives a serious risk of war when such contests arise because great powers see their deepest national interests at stake. He argues quite convincingly that this is exactly the kind of contest we now see between America and China. He rebuts the argument that China lacks the power or resolve to challenge the United States in Asia, and he sees no reason to assume that in the contest that is consequently unfolding either side will limit itself to “measures short of war.” Therefore, the danger of escalating rivalry and conflict with China is real, and the consequences of a conflict when both powers have nuclear forces is incalculable. That means our first concern must be to find ways to avoid conflict with China. All this, I think, is right. To address this question, Allison extends his work on previous episodes of great power rivalry to focus not just on those that did result in war, but also on those that did not. His aim is to help us see how competing great powers avoided war in the past, looking for lessons that apply today. Although he doesn’t put it quite this way, the key conclusion to be drawn from his study is very simple: </w:t>
      </w:r>
      <w:r w:rsidRPr="00E73CFB">
        <w:rPr>
          <w:u w:val="single"/>
        </w:rPr>
        <w:t>war can be avoided when a rising power confronts an established one, but only by real compromise and accommodation on both sides</w:t>
      </w:r>
      <w:r w:rsidRPr="00D14387">
        <w:rPr>
          <w:sz w:val="16"/>
        </w:rPr>
        <w:t xml:space="preserve">. Hence </w:t>
      </w:r>
      <w:r w:rsidRPr="00E73CFB">
        <w:rPr>
          <w:u w:val="single"/>
        </w:rPr>
        <w:t>while war is not inevitable when a new great power arises, major changes in the international order are</w:t>
      </w:r>
      <w:r w:rsidRPr="00D14387">
        <w:rPr>
          <w:sz w:val="16"/>
        </w:rPr>
        <w:t xml:space="preserve">. The mistake of current U.S. policy is not to see this, but instead to assume — as Wright does — that the current status quo of American leadership can be preserved without risking a major war. </w:t>
      </w:r>
      <w:r w:rsidRPr="007942D4">
        <w:rPr>
          <w:u w:val="single"/>
        </w:rPr>
        <w:t>Americans must</w:t>
      </w:r>
      <w:r w:rsidRPr="00D14387">
        <w:rPr>
          <w:sz w:val="16"/>
        </w:rPr>
        <w:t xml:space="preserve"> therefore </w:t>
      </w:r>
      <w:r w:rsidRPr="007942D4">
        <w:rPr>
          <w:u w:val="single"/>
        </w:rPr>
        <w:t>ask themselves whether</w:t>
      </w:r>
      <w:r w:rsidRPr="00D14387">
        <w:rPr>
          <w:sz w:val="16"/>
        </w:rPr>
        <w:t>, as Allison puts it, “</w:t>
      </w:r>
      <w:r w:rsidRPr="007942D4">
        <w:rPr>
          <w:u w:val="single"/>
        </w:rPr>
        <w:t>maintaining U.S. primacy in the western Pacific [is] truly a vital national interest?”</w:t>
      </w:r>
      <w:r w:rsidRPr="00D14387">
        <w:rPr>
          <w:sz w:val="16"/>
        </w:rPr>
        <w:t xml:space="preserve">57 He concludes that </w:t>
      </w:r>
      <w:r w:rsidRPr="007942D4">
        <w:rPr>
          <w:u w:val="single"/>
        </w:rPr>
        <w:t>it isn’t.</w:t>
      </w:r>
      <w:r w:rsidRPr="00D14387">
        <w:rPr>
          <w:sz w:val="16"/>
        </w:rPr>
        <w:t xml:space="preserve"> He argues that </w:t>
      </w:r>
      <w:r w:rsidRPr="007942D4">
        <w:rPr>
          <w:u w:val="single"/>
        </w:rPr>
        <w:t>America should therefore abandon its ambition to preserve the status quo, and instead accept a significant change in its role in Asia</w:t>
      </w:r>
      <w:r w:rsidRPr="00D14387">
        <w:rPr>
          <w:sz w:val="16"/>
        </w:rPr>
        <w:t xml:space="preserve"> </w:t>
      </w:r>
      <w:r w:rsidRPr="007942D4">
        <w:rPr>
          <w:u w:val="single"/>
        </w:rPr>
        <w:t>through</w:t>
      </w:r>
      <w:r w:rsidRPr="00D14387">
        <w:rPr>
          <w:sz w:val="16"/>
        </w:rPr>
        <w:t xml:space="preserve"> </w:t>
      </w:r>
      <w:proofErr w:type="gramStart"/>
      <w:r w:rsidRPr="00D14387">
        <w:rPr>
          <w:sz w:val="16"/>
        </w:rPr>
        <w:t xml:space="preserve">some kind of </w:t>
      </w:r>
      <w:r w:rsidRPr="007942D4">
        <w:rPr>
          <w:u w:val="single"/>
        </w:rPr>
        <w:t>understanding</w:t>
      </w:r>
      <w:proofErr w:type="gramEnd"/>
      <w:r w:rsidRPr="007942D4">
        <w:rPr>
          <w:u w:val="single"/>
        </w:rPr>
        <w:t xml:space="preserve"> with China</w:t>
      </w:r>
      <w:r w:rsidRPr="00D14387">
        <w:rPr>
          <w:sz w:val="16"/>
        </w:rPr>
        <w:t xml:space="preserve">. In his book’s penultimate chapter, he offers several suggestions about how this might be done. He mentions </w:t>
      </w:r>
      <w:r w:rsidRPr="00D14387">
        <w:rPr>
          <w:u w:val="single"/>
        </w:rPr>
        <w:t>accommodating China, negotiating a long peace, or redefining the relationship to focus on common threats</w:t>
      </w:r>
      <w:r w:rsidRPr="00D14387">
        <w:rPr>
          <w:sz w:val="16"/>
        </w:rPr>
        <w:t xml:space="preserve">. All of these seem to me to be versions of the same idea — </w:t>
      </w:r>
      <w:r w:rsidRPr="00D14387">
        <w:rPr>
          <w:u w:val="single"/>
        </w:rPr>
        <w:t>to accept China as at least a co-equal leading power in Asia</w:t>
      </w:r>
      <w:r w:rsidRPr="00D14387">
        <w:rPr>
          <w:sz w:val="16"/>
        </w:rPr>
        <w:t xml:space="preserve">. </w:t>
      </w:r>
      <w:r w:rsidRPr="00D14387">
        <w:rPr>
          <w:u w:val="single"/>
        </w:rPr>
        <w:t>That means preserving a strong U.S. role in Asia while being willing to adjust American aims and purposes to respect what China sees as its core interests</w:t>
      </w:r>
      <w:r w:rsidRPr="00D14387">
        <w:rPr>
          <w:sz w:val="16"/>
        </w:rPr>
        <w:t xml:space="preserve"> and objectives in the region.</w:t>
      </w:r>
    </w:p>
    <w:p w14:paraId="7B065FEE" w14:textId="5BDBE083" w:rsidR="00861512" w:rsidRDefault="00456860" w:rsidP="00861512">
      <w:pPr>
        <w:pStyle w:val="Heading3"/>
      </w:pPr>
      <w:r>
        <w:t xml:space="preserve">2AC – </w:t>
      </w:r>
      <w:r w:rsidR="00861512">
        <w:t>Ukraine –L/T</w:t>
      </w:r>
    </w:p>
    <w:p w14:paraId="5FA434CC" w14:textId="77777777" w:rsidR="00FE5BA4" w:rsidRDefault="00FE5BA4" w:rsidP="00FE5BA4">
      <w:pPr>
        <w:pStyle w:val="Heading4"/>
      </w:pPr>
      <w:r>
        <w:t>Arms sales to Ukraine don’t support hegemony – rather they undermine global stability</w:t>
      </w:r>
    </w:p>
    <w:p w14:paraId="398A7291" w14:textId="77777777" w:rsidR="00FE5BA4" w:rsidRPr="00BF15C4" w:rsidRDefault="00FE5BA4" w:rsidP="00FE5BA4">
      <w:pPr>
        <w:rPr>
          <w:u w:val="single"/>
        </w:rPr>
      </w:pPr>
      <w:r>
        <w:rPr>
          <w:b/>
          <w:bCs/>
        </w:rPr>
        <w:t xml:space="preserve">Davis 18 </w:t>
      </w:r>
      <w:r>
        <w:rPr>
          <w:sz w:val="20"/>
        </w:rPr>
        <w:t>[</w:t>
      </w:r>
      <w:r w:rsidRPr="00C5673A">
        <w:t>Daniel L. Davis is a senior fellow for Defense Priorities and a former lieutenant colonel in the U.S. Army who retired in 2015 after twenty-one years, including four combat deployments.</w:t>
      </w:r>
      <w:r>
        <w:rPr>
          <w:rStyle w:val="StyleUnderline"/>
        </w:rPr>
        <w:t xml:space="preserve"> </w:t>
      </w:r>
      <w:r w:rsidRPr="00BF15C4">
        <w:t xml:space="preserve">3-14-2018, "What Does America Gain by Arming Ukraine?," National Interest, </w:t>
      </w:r>
      <w:hyperlink r:id="rId41" w:history="1">
        <w:r w:rsidRPr="0088556C">
          <w:rPr>
            <w:rStyle w:val="Hyperlink"/>
          </w:rPr>
          <w:t>https://nationalinterest.org/blog/the-skeptics/what-does-america-gain-by-arming-ukraine-24901</w:t>
        </w:r>
      </w:hyperlink>
      <w:r>
        <w:t xml:space="preserve">] </w:t>
      </w:r>
    </w:p>
    <w:p w14:paraId="0F59F334" w14:textId="77777777" w:rsidR="00FE5BA4" w:rsidRPr="00BF15C4" w:rsidRDefault="00FE5BA4" w:rsidP="00FE5BA4">
      <w:pPr>
        <w:rPr>
          <w:sz w:val="14"/>
        </w:rPr>
      </w:pPr>
      <w:r w:rsidRPr="00BF15C4">
        <w:rPr>
          <w:rStyle w:val="StyleUnderline"/>
        </w:rPr>
        <w:t>On March 1, the State Department authorized the sale of 210</w:t>
      </w:r>
      <w:hyperlink r:id="rId42" w:tgtFrame="_blank" w:history="1">
        <w:r>
          <w:rPr>
            <w:rStyle w:val="StyleUnderline"/>
          </w:rPr>
          <w:t xml:space="preserve"> </w:t>
        </w:r>
        <w:r w:rsidRPr="00BF15C4">
          <w:rPr>
            <w:rStyle w:val="StyleUnderline"/>
          </w:rPr>
          <w:t>Javelin anti-tank missiles</w:t>
        </w:r>
      </w:hyperlink>
      <w:r>
        <w:rPr>
          <w:rStyle w:val="StyleUnderline"/>
        </w:rPr>
        <w:t xml:space="preserve"> </w:t>
      </w:r>
      <w:r w:rsidRPr="00BF15C4">
        <w:rPr>
          <w:rStyle w:val="StyleUnderline"/>
        </w:rPr>
        <w:t>to Ukraine.</w:t>
      </w:r>
      <w:r w:rsidRPr="00BF15C4">
        <w:rPr>
          <w:sz w:val="14"/>
        </w:rPr>
        <w:t xml:space="preserve"> Sen. Joni Ernst (R-IA), a member of the Senate Armed Services Committee, applauded the sale because</w:t>
      </w:r>
      <w:hyperlink r:id="rId43" w:tgtFrame="_blank" w:history="1">
        <w:r w:rsidRPr="00BF15C4">
          <w:rPr>
            <w:rStyle w:val="Hyperlink"/>
            <w:sz w:val="14"/>
          </w:rPr>
          <w:t xml:space="preserve"> she said</w:t>
        </w:r>
      </w:hyperlink>
      <w:r w:rsidRPr="00BF15C4">
        <w:rPr>
          <w:sz w:val="14"/>
        </w:rPr>
        <w:t xml:space="preserve"> it shows the United States is “serious about protecting the interests of our nation,” and will help Kiev “push back against growing Russian aggression.” It is more likely, however, that this sale will accomplish the opposite. </w:t>
      </w:r>
      <w:r w:rsidRPr="00BF15C4">
        <w:rPr>
          <w:rStyle w:val="StyleUnderline"/>
        </w:rPr>
        <w:t>The official press release from the Defense Security Cooperation Agency (DSCA) in regards to the sale</w:t>
      </w:r>
      <w:r>
        <w:rPr>
          <w:rStyle w:val="StyleUnderline"/>
        </w:rPr>
        <w:t xml:space="preserve"> </w:t>
      </w:r>
      <w:hyperlink r:id="rId44" w:tgtFrame="_blank" w:history="1">
        <w:r w:rsidRPr="00BF15C4">
          <w:rPr>
            <w:rStyle w:val="StyleUnderline"/>
          </w:rPr>
          <w:t>claimed</w:t>
        </w:r>
      </w:hyperlink>
      <w:r>
        <w:rPr>
          <w:rStyle w:val="StyleUnderline"/>
        </w:rPr>
        <w:t xml:space="preserve"> </w:t>
      </w:r>
      <w:r w:rsidRPr="00BF15C4">
        <w:rPr>
          <w:rStyle w:val="StyleUnderline"/>
        </w:rPr>
        <w:t>that the weapons “will contribute to the foreign policy and national security of the United States by improving the security of Ukraine.</w:t>
      </w:r>
      <w:r w:rsidRPr="00BF15C4">
        <w:rPr>
          <w:sz w:val="14"/>
        </w:rPr>
        <w:t xml:space="preserve">” Yet it is no small distinction to point out that Ukraine is not an ally of the United States, and we must question why improving their security is worth degrading our relations with a nuclear-armed Russia. </w:t>
      </w:r>
      <w:r w:rsidRPr="00436A4F">
        <w:rPr>
          <w:rStyle w:val="StyleUnderline"/>
          <w:u w:val="none"/>
        </w:rPr>
        <w:t>A military alliance is a commitment to another party that we will sacrifice American sons and daughters for their benefit.</w:t>
      </w:r>
      <w:r w:rsidRPr="00BF15C4">
        <w:rPr>
          <w:rStyle w:val="StyleUnderline"/>
        </w:rPr>
        <w:t xml:space="preserve"> </w:t>
      </w:r>
      <w:r w:rsidRPr="00436A4F">
        <w:rPr>
          <w:rStyle w:val="StyleUnderline"/>
          <w:b/>
          <w:bCs/>
        </w:rPr>
        <w:t>To make such a significant sacrifice, there must be a vital national interest at stake for America.</w:t>
      </w:r>
      <w:r w:rsidRPr="00BF15C4">
        <w:rPr>
          <w:rStyle w:val="StyleUnderline"/>
        </w:rPr>
        <w:t xml:space="preserve"> As important, </w:t>
      </w:r>
      <w:proofErr w:type="gramStart"/>
      <w:r w:rsidRPr="00BF15C4">
        <w:rPr>
          <w:rStyle w:val="StyleUnderline"/>
        </w:rPr>
        <w:t>entering into</w:t>
      </w:r>
      <w:proofErr w:type="gramEnd"/>
      <w:r w:rsidRPr="00BF15C4">
        <w:rPr>
          <w:rStyle w:val="StyleUnderline"/>
        </w:rPr>
        <w:t xml:space="preserve"> an alliance requires that the other side be willing to sacrifice for our security, and that the ties result in a benefit to the United States. </w:t>
      </w:r>
      <w:r w:rsidRPr="00436A4F">
        <w:rPr>
          <w:rStyle w:val="StyleUnderline"/>
          <w:b/>
          <w:bCs/>
        </w:rPr>
        <w:t>None of those factors exist in this case. The benefit is all to Kiev</w:t>
      </w:r>
      <w:r w:rsidRPr="00436A4F">
        <w:rPr>
          <w:b/>
          <w:bCs/>
          <w:sz w:val="14"/>
        </w:rPr>
        <w:t>—</w:t>
      </w:r>
      <w:r w:rsidRPr="00BF15C4">
        <w:rPr>
          <w:sz w:val="14"/>
        </w:rPr>
        <w:t xml:space="preserve">and America absorbs risk without the potential for reward. </w:t>
      </w:r>
      <w:r w:rsidRPr="00BF15C4">
        <w:rPr>
          <w:sz w:val="14"/>
        </w:rPr>
        <w:fldChar w:fldCharType="begin"/>
      </w:r>
      <w:r w:rsidRPr="00BF15C4">
        <w:rPr>
          <w:sz w:val="14"/>
        </w:rPr>
        <w:instrText xml:space="preserve"> INCLUDEPICTURE "https://pixel.carambo.la/Pixel/thnt83/112176/0/1/0" \* MERGEFORMATINET </w:instrText>
      </w:r>
      <w:r w:rsidRPr="00BF15C4">
        <w:rPr>
          <w:sz w:val="14"/>
        </w:rPr>
        <w:fldChar w:fldCharType="separate"/>
      </w:r>
      <w:r w:rsidRPr="00BF15C4">
        <w:rPr>
          <w:noProof/>
          <w:sz w:val="14"/>
        </w:rPr>
        <w:drawing>
          <wp:inline distT="0" distB="0" distL="0" distR="0" wp14:anchorId="41586106" wp14:editId="768F058F">
            <wp:extent cx="12700" cy="12700"/>
            <wp:effectExtent l="0" t="0" r="0" b="0"/>
            <wp:docPr id="2" name="Picture 2"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12700" cy="12700"/>
                    </a:xfrm>
                    <a:prstGeom prst="rect">
                      <a:avLst/>
                    </a:prstGeom>
                    <a:noFill/>
                    <a:ln>
                      <a:noFill/>
                    </a:ln>
                  </pic:spPr>
                </pic:pic>
              </a:graphicData>
            </a:graphic>
          </wp:inline>
        </w:drawing>
      </w:r>
      <w:r w:rsidRPr="00BF15C4">
        <w:rPr>
          <w:sz w:val="14"/>
        </w:rPr>
        <w:fldChar w:fldCharType="end"/>
      </w:r>
      <w:r w:rsidRPr="00BF15C4">
        <w:rPr>
          <w:sz w:val="14"/>
        </w:rPr>
        <w:t xml:space="preserve"> 10 seconds Do You Know What Happened On This </w:t>
      </w:r>
      <w:proofErr w:type="gramStart"/>
      <w:r w:rsidRPr="00BF15C4">
        <w:rPr>
          <w:sz w:val="14"/>
        </w:rPr>
        <w:t>Day?x</w:t>
      </w:r>
      <w:proofErr w:type="gramEnd"/>
      <w:r w:rsidRPr="00BF15C4">
        <w:rPr>
          <w:sz w:val="14"/>
        </w:rPr>
        <w:t xml:space="preserve"> Jul 27 1987 RMS Titanic Inc. begins the first expedited salvage of wreckage of the RMS Titanic. Vincent van Gogh shoots himself and dies two days later. In Atlanta, United States, a pipe bomb explodes at Centennial Olympic Park during the 1996 Summer Olympics. One woman is killed and one hundred eleven are injured. Researchers at the University of Toronto led by biochemist Frederick Banting prove that the hormone insulin regulates blood sugar. The first permanent transatlantic telegraph cable is successfully completed, stretching from Valentia Island, Ireland, to Heart's Content, Newfoundland. Advertisement Advertisement Recommended: </w:t>
      </w:r>
      <w:hyperlink r:id="rId46" w:tgtFrame="_blank" w:history="1">
        <w:r w:rsidRPr="00BF15C4">
          <w:rPr>
            <w:rStyle w:val="Hyperlink"/>
            <w:sz w:val="14"/>
          </w:rPr>
          <w:t>How North Korea Could Start a War</w:t>
        </w:r>
      </w:hyperlink>
      <w:r w:rsidRPr="00BF15C4">
        <w:rPr>
          <w:sz w:val="14"/>
        </w:rPr>
        <w:t xml:space="preserve"> Recommended: </w:t>
      </w:r>
      <w:hyperlink r:id="rId47" w:tgtFrame="_blank" w:history="1">
        <w:r w:rsidRPr="00BF15C4">
          <w:rPr>
            <w:rStyle w:val="Hyperlink"/>
            <w:sz w:val="14"/>
          </w:rPr>
          <w:t>This Is What Happens if America Nuked North Korea</w:t>
        </w:r>
      </w:hyperlink>
      <w:r w:rsidRPr="00BF15C4">
        <w:rPr>
          <w:sz w:val="14"/>
        </w:rPr>
        <w:t xml:space="preserve"> </w:t>
      </w:r>
      <w:hyperlink r:id="rId48" w:anchor="report-ad" w:history="1">
        <w:r w:rsidRPr="00BF15C4">
          <w:rPr>
            <w:rStyle w:val="Hyperlink"/>
            <w:sz w:val="14"/>
          </w:rPr>
          <w:t>Report Advertisement</w:t>
        </w:r>
      </w:hyperlink>
      <w:r w:rsidRPr="00BF15C4">
        <w:rPr>
          <w:sz w:val="14"/>
        </w:rPr>
        <w:t xml:space="preserve"> Recommended: </w:t>
      </w:r>
      <w:hyperlink r:id="rId49" w:tgtFrame="_blank" w:history="1">
        <w:r w:rsidRPr="00BF15C4">
          <w:rPr>
            <w:rStyle w:val="Hyperlink"/>
            <w:sz w:val="14"/>
          </w:rPr>
          <w:t>The Colt Python: The Best Revolver Ever Made?</w:t>
        </w:r>
      </w:hyperlink>
      <w:r w:rsidRPr="00BF15C4">
        <w:rPr>
          <w:sz w:val="14"/>
        </w:rPr>
        <w:t xml:space="preserve"> Not only will the sale of lethal arms not materially help Ukraine, but also it will likely increase Russian and separatist opposition, worsening the situation. A change in the methodology of how the government engages internationally is needed. </w:t>
      </w:r>
      <w:hyperlink r:id="rId50" w:anchor="report-ad" w:history="1">
        <w:r w:rsidRPr="00BF15C4">
          <w:rPr>
            <w:rStyle w:val="Hyperlink"/>
            <w:sz w:val="14"/>
          </w:rPr>
          <w:t>Report Advertisement</w:t>
        </w:r>
      </w:hyperlink>
      <w:r w:rsidRPr="00BF15C4">
        <w:rPr>
          <w:sz w:val="14"/>
        </w:rPr>
        <w:t xml:space="preserve"> </w:t>
      </w:r>
      <w:r w:rsidRPr="00BF15C4">
        <w:rPr>
          <w:rStyle w:val="StyleUnderline"/>
        </w:rPr>
        <w:t>Whether in Ukraine or another international engagement, if an honest analysis reveals that the United States has merely a secondary or tertiary interest—rather than a core national interest—yet commits itself to expending valuable political or military capital, the chances are high that such engagement would end up costing more than would be gained.</w:t>
      </w:r>
      <w:r w:rsidRPr="00BF15C4">
        <w:rPr>
          <w:sz w:val="14"/>
        </w:rPr>
        <w:t xml:space="preserve"> Why should Washington spend money and risk the lives of our troops for a mission that would leave the country at a net loss? </w:t>
      </w:r>
      <w:r w:rsidRPr="00BF15C4">
        <w:rPr>
          <w:rStyle w:val="StyleUnderline"/>
        </w:rPr>
        <w:t>In the current standoff in the Ukraine, Washington would certainly prefer to see a peaceful resolution to the violence. For Moscow and Kiev, however, the matter is existential, meaning each is willing to expend considerable capital and take significant risks to resolve the conflict in their favor.</w:t>
      </w:r>
      <w:r>
        <w:rPr>
          <w:rStyle w:val="StyleUnderline"/>
        </w:rPr>
        <w:t xml:space="preserve"> </w:t>
      </w:r>
      <w:r w:rsidRPr="00BF15C4">
        <w:rPr>
          <w:sz w:val="14"/>
        </w:rPr>
        <w:t>The 210 anti-tank missiles the State Department authorized is enough to equip four or five mechanized or infantry battalions for a short period of time. These missiles could provide a momentary tactical advantage, but strategically, the quantity is insufficient to tilt the balance of power with Russia and its allied forces. In the latter stages of the Cold War, I was an officer in the 2nd Squadron, 2nd Armored Cavalry Regiment (2-2 ACR), a heavily armored unit composed of large numbers of tanks and armored infantry carriers. In 1991, 2-2 ACR was sent to Iraq to fight Saddam Hussein’s armored divisions, which had invaded Kuwait. At the Battle of 73 Easting, my squadron (a battalion-sized armored unit), fought against a brigade of an Iraqi armored division. During that battle, three cavalry troops of 2nd ACR—approximately the size of one mechanized battalion—fired</w:t>
      </w:r>
      <w:hyperlink r:id="rId51" w:tgtFrame="_blank" w:history="1">
        <w:r w:rsidRPr="00BF15C4">
          <w:rPr>
            <w:rStyle w:val="Hyperlink"/>
            <w:sz w:val="14"/>
          </w:rPr>
          <w:t xml:space="preserve"> 125 tank rounds</w:t>
        </w:r>
      </w:hyperlink>
      <w:r w:rsidRPr="00BF15C4">
        <w:rPr>
          <w:sz w:val="14"/>
        </w:rPr>
        <w:t xml:space="preserve"> and eighty anti-tank missiles. In the span of less than six hours, one battalion-sized unit fired the equivalent of 38 percent of the entire missile sale to Ukraine. </w:t>
      </w:r>
      <w:r w:rsidRPr="00BF15C4">
        <w:rPr>
          <w:rStyle w:val="StyleUnderline"/>
        </w:rPr>
        <w:t xml:space="preserve">Thus, no matter how it is billed in Washington, </w:t>
      </w:r>
      <w:r w:rsidRPr="00637EB2">
        <w:rPr>
          <w:rStyle w:val="StyleUnderline"/>
          <w:b/>
          <w:bCs/>
        </w:rPr>
        <w:t xml:space="preserve">this sale will not “push back” against Russian aggression, nor is it in the “interests of our nation.” </w:t>
      </w:r>
      <w:r w:rsidRPr="00BF15C4">
        <w:rPr>
          <w:rStyle w:val="StyleUnderline"/>
        </w:rPr>
        <w:t>But while sending these missiles isn’t enough to tip the military balance in Ukraine, it is more than enough to convince Russia to increase its involvement.</w:t>
      </w:r>
      <w:r>
        <w:rPr>
          <w:rStyle w:val="StyleUnderline"/>
        </w:rPr>
        <w:t xml:space="preserve"> </w:t>
      </w:r>
      <w:hyperlink r:id="rId52" w:anchor="report-ad" w:history="1">
        <w:r w:rsidRPr="00BF15C4">
          <w:rPr>
            <w:rStyle w:val="Hyperlink"/>
            <w:sz w:val="14"/>
          </w:rPr>
          <w:t>Report Advertisement</w:t>
        </w:r>
      </w:hyperlink>
      <w:r w:rsidRPr="00BF15C4">
        <w:rPr>
          <w:sz w:val="14"/>
        </w:rPr>
        <w:t xml:space="preserve"> Those missiles represent a clear increase in the risk to Russia and their proxy forces within eastern Ukraine because it signals that Washington may be willing to provide even greater lethal support to their opponent. It is therefore likely Moscow will take stronger action to counter the threat to discourage even greater American engagement. This support could take the form of Putin sending more armor, anti-armor missiles of his own, more unofficial Russian troops, greater intelligence support for allied forces, or some other response that brings more violence and destruction to the Donbas region—the people we’re ostensibly trying to help. </w:t>
      </w:r>
      <w:hyperlink r:id="rId53" w:anchor="report-ad" w:history="1">
        <w:r w:rsidRPr="00BF15C4">
          <w:rPr>
            <w:rStyle w:val="Hyperlink"/>
            <w:sz w:val="14"/>
          </w:rPr>
          <w:t>Report Advertisement</w:t>
        </w:r>
      </w:hyperlink>
      <w:r w:rsidRPr="00BF15C4">
        <w:rPr>
          <w:sz w:val="14"/>
        </w:rPr>
        <w:t xml:space="preserve"> </w:t>
      </w:r>
      <w:r w:rsidRPr="00BF15C4">
        <w:rPr>
          <w:rStyle w:val="StyleUnderline"/>
        </w:rPr>
        <w:t xml:space="preserve">It is reasonable and appropriate for the United States to promote the good of others abroad and to champion our values as an exemplar, a shining city on a hill. But </w:t>
      </w:r>
      <w:r w:rsidRPr="00436A4F">
        <w:rPr>
          <w:rStyle w:val="StyleUnderline"/>
          <w:b/>
          <w:bCs/>
        </w:rPr>
        <w:t>we should only use, or threaten to use, military power when American security, economic prosperity, or our way of life are directly threatened</w:t>
      </w:r>
      <w:r w:rsidRPr="00BF15C4">
        <w:rPr>
          <w:rStyle w:val="StyleUnderline"/>
        </w:rPr>
        <w:t>.</w:t>
      </w:r>
      <w:r>
        <w:rPr>
          <w:rStyle w:val="StyleUnderline"/>
        </w:rPr>
        <w:t xml:space="preserve"> </w:t>
      </w:r>
      <w:r w:rsidRPr="00BF15C4">
        <w:rPr>
          <w:sz w:val="14"/>
        </w:rPr>
        <w:t xml:space="preserve">Washington’s intention with the missile sale may be to increase the pain felt by Putin to drive him to a negotiated settlement, but </w:t>
      </w:r>
      <w:r w:rsidRPr="00436A4F">
        <w:rPr>
          <w:b/>
          <w:bCs/>
          <w:u w:val="single"/>
        </w:rPr>
        <w:t>the actual result will almost certainly be a further militarization of the situation and an increase in the potential for an expansion of the conflict</w:t>
      </w:r>
      <w:r w:rsidRPr="00BF15C4">
        <w:rPr>
          <w:sz w:val="14"/>
        </w:rPr>
        <w:t xml:space="preserve">. </w:t>
      </w:r>
      <w:r w:rsidRPr="00436A4F">
        <w:rPr>
          <w:b/>
          <w:bCs/>
          <w:sz w:val="24"/>
          <w:szCs w:val="24"/>
          <w:u w:val="single"/>
        </w:rPr>
        <w:t>Far from improving American security, this sale will undermine it.</w:t>
      </w:r>
      <w:r w:rsidRPr="00BF15C4">
        <w:rPr>
          <w:sz w:val="14"/>
        </w:rPr>
        <w:t xml:space="preserve"> Far from protecting Ukrainians, sending these missiles will place them at increasing risk. Daniel L. Davis is a senior fellow for Defense Priorities and a former lieutenant colonel in the U.S. Army who retired in 2015 after twenty-one years, including four combat deployments. Follow him </w:t>
      </w:r>
      <w:hyperlink r:id="rId54" w:tgtFrame="_blank" w:history="1">
        <w:r w:rsidRPr="00BF15C4">
          <w:rPr>
            <w:rStyle w:val="Hyperlink"/>
            <w:sz w:val="14"/>
          </w:rPr>
          <w:t>@DanielLDavis1</w:t>
        </w:r>
      </w:hyperlink>
      <w:r w:rsidRPr="00BF15C4">
        <w:rPr>
          <w:sz w:val="14"/>
        </w:rPr>
        <w:t>.</w:t>
      </w:r>
    </w:p>
    <w:p w14:paraId="08D3D328" w14:textId="77777777" w:rsidR="00FE5BA4" w:rsidRPr="00C5673A" w:rsidRDefault="00FE5BA4" w:rsidP="00FE5BA4"/>
    <w:p w14:paraId="3E9B2BB7" w14:textId="77777777" w:rsidR="00861512" w:rsidRPr="001606C6" w:rsidRDefault="00861512" w:rsidP="00861512">
      <w:pPr>
        <w:keepNext/>
        <w:keepLines/>
        <w:spacing w:before="40" w:after="0"/>
        <w:outlineLvl w:val="3"/>
        <w:rPr>
          <w:rFonts w:eastAsiaTheme="majorEastAsia" w:cstheme="majorBidi"/>
          <w:b/>
          <w:iCs/>
          <w:sz w:val="26"/>
        </w:rPr>
      </w:pPr>
      <w:r w:rsidRPr="001606C6">
        <w:rPr>
          <w:rFonts w:eastAsiaTheme="majorEastAsia" w:cstheme="majorBidi"/>
          <w:b/>
          <w:iCs/>
          <w:sz w:val="26"/>
        </w:rPr>
        <w:t>Arms sales to Ukraine makes European allies nervous</w:t>
      </w:r>
    </w:p>
    <w:p w14:paraId="61E8E7DE" w14:textId="77777777" w:rsidR="00861512" w:rsidRPr="001606C6" w:rsidRDefault="00861512" w:rsidP="00861512">
      <w:r w:rsidRPr="001606C6">
        <w:rPr>
          <w:b/>
          <w:bCs/>
          <w:sz w:val="26"/>
        </w:rPr>
        <w:t>Wilkinson 17</w:t>
      </w:r>
      <w:r w:rsidRPr="001606C6">
        <w:t xml:space="preserve"> (Tracy Wilkinson, Los Angeles Times Washington DC bureau covering international affairs. Former Mexico/Central America bureau chief and longtime foreign correspondent, 12-26-2017, "U.S. decision to provide anti-tank missiles to Ukraine angers Russian leaders," Los Angeles Times, https://www.latimes.com/nation/la-fg-us-ukraine-20171226-story.html)</w:t>
      </w:r>
    </w:p>
    <w:p w14:paraId="3F140810" w14:textId="77777777" w:rsidR="00861512" w:rsidRPr="001606C6" w:rsidRDefault="00861512" w:rsidP="00861512">
      <w:pPr>
        <w:rPr>
          <w:sz w:val="16"/>
        </w:rPr>
      </w:pPr>
      <w:r w:rsidRPr="001606C6">
        <w:rPr>
          <w:u w:val="single"/>
        </w:rPr>
        <w:t xml:space="preserve">President Trump’s long-delayed decision to provide Ukraine with defensive lethal weapons </w:t>
      </w:r>
      <w:r w:rsidRPr="001606C6">
        <w:rPr>
          <w:sz w:val="16"/>
        </w:rPr>
        <w:t xml:space="preserve">signaled a new willingness to oppose Russian intervention in its </w:t>
      </w:r>
      <w:proofErr w:type="gramStart"/>
      <w:r w:rsidRPr="001606C6">
        <w:rPr>
          <w:sz w:val="16"/>
        </w:rPr>
        <w:t>neighbor, but</w:t>
      </w:r>
      <w:proofErr w:type="gramEnd"/>
      <w:r w:rsidRPr="001606C6">
        <w:rPr>
          <w:sz w:val="16"/>
        </w:rPr>
        <w:t xml:space="preserve"> has </w:t>
      </w:r>
      <w:r w:rsidRPr="001606C6">
        <w:rPr>
          <w:u w:val="single"/>
        </w:rPr>
        <w:t xml:space="preserve">made European allies nervous that a recent hike in fighting could escalate. </w:t>
      </w:r>
      <w:r w:rsidRPr="001606C6">
        <w:rPr>
          <w:sz w:val="16"/>
        </w:rPr>
        <w:t xml:space="preserve">The State Department said Friday that the administration would supply the government in Kiev with Javelin anti-tank missiles to destroy armored vehicles used by Russian-backed separatists in eastern Ukraine, and to raise the cost of Russia’s intervention in the conflict. The Trump administration said earlier in the week that it also would permit sales of some small arms to Ukraine from U.S. manufacturers. Ukraine long had sought the portable infrared-guided Javelins to blunt the insurgents’ advances. But some U.S. officials worried that providing the weapons could provoke the Kremlin to step up its military role and ruin any chance of easing tensions with Moscow. Kurt Volker, Trump’s special envoy for Ukraine, recently warned that the deadliest fighting since February had erupted in eastern Ukraine. More than 10,000 people have been killed since mid-2014, when Russian military forces seized the </w:t>
      </w:r>
      <w:proofErr w:type="gramStart"/>
      <w:r w:rsidRPr="001606C6">
        <w:rPr>
          <w:sz w:val="16"/>
        </w:rPr>
        <w:t>Crimean peninsula</w:t>
      </w:r>
      <w:proofErr w:type="gramEnd"/>
      <w:r w:rsidRPr="001606C6">
        <w:rPr>
          <w:sz w:val="16"/>
        </w:rPr>
        <w:t xml:space="preserve"> and began supporting armed separatists in eastern Ukraine against the government in Kiev. Both the Pentagon and State Department had recommended supplying the anti-tank missiles earlier this year. Officials in both Washington and Kiev stressed that the anti-tank missiles are defensive in nature. “American weapons in the hands of Ukrainian soldiers are not for offensive [use], but for stronger rebuff of the aggressor [and] protection of Ukrainian soldiers and civilians,” Ukraine’s president, Petro Poroshenko, said on Facebook. “It is also a trans-Atlantic vaccination against the Russian virus of aggression.” Heather Nauert, the State Department spokeswoman, appeared to downplay the move. “U.S. assistance is entirely defensive in nature, and as we have always said, Ukraine is a sovereign country and has a right to defend itself,” she said. Russia, which has officially denied supporting the insurgents in eastern Ukraine, called the U.S. decision “dangerous” and said Washington was acting as “an accomplice in fueling a war.” </w:t>
      </w:r>
      <w:r w:rsidRPr="001606C6">
        <w:rPr>
          <w:u w:val="single"/>
        </w:rPr>
        <w:t>Sergei Ryabkov, Russia’s deputy foreign secretary, also blamed what he called anti-Russian “Russophobia” in Washington for the decision to arm what Moscow portrays as fascist Ukrainian nationalists. “U.S. weapons are capable of leading to new casualties in our neighboring country, and we cannot remain indifferent to that,” Ryabkov said. German Chancellor Angela Merkel and French President Emmanuel Macron</w:t>
      </w:r>
      <w:r w:rsidRPr="001606C6">
        <w:rPr>
          <w:sz w:val="16"/>
        </w:rPr>
        <w:t xml:space="preserve"> did not overtly criticize the U.S. decision, but </w:t>
      </w:r>
      <w:r w:rsidRPr="001606C6">
        <w:rPr>
          <w:u w:val="single"/>
        </w:rPr>
        <w:t>urged all combatants to abide by the much-violated 2015 ceasefire deal known as the Minsk Agreements. France and Germany brokered the agreement, which called for withdrawal of heavy weapons from frontline positions,</w:t>
      </w:r>
      <w:r w:rsidRPr="001606C6">
        <w:rPr>
          <w:sz w:val="16"/>
        </w:rPr>
        <w:t xml:space="preserve"> as well as safe delivery of humanitarian aid and the exchange of prisoners. </w:t>
      </w:r>
      <w:r w:rsidRPr="001606C6">
        <w:rPr>
          <w:u w:val="single"/>
        </w:rPr>
        <w:t xml:space="preserve">“There is no alternative to an exclusively peaceful solution to the conflict,” Merkel and Macron said in a joint statement. </w:t>
      </w:r>
    </w:p>
    <w:p w14:paraId="29B39E48" w14:textId="6D452B7E" w:rsidR="00010239" w:rsidRDefault="00C334B5" w:rsidP="00C334B5">
      <w:pPr>
        <w:pStyle w:val="Heading3"/>
      </w:pPr>
      <w:r>
        <w:t>2AC – Middle East – I/L Turn</w:t>
      </w:r>
    </w:p>
    <w:p w14:paraId="22BF029F" w14:textId="77777777" w:rsidR="00C334B5" w:rsidRDefault="00C334B5" w:rsidP="00C334B5">
      <w:pPr>
        <w:pStyle w:val="Heading4"/>
      </w:pPr>
      <w:r>
        <w:t>Pursuit of hegemony causes middle east instability</w:t>
      </w:r>
    </w:p>
    <w:p w14:paraId="14D44A02" w14:textId="77777777" w:rsidR="00C334B5" w:rsidRPr="00822FC7" w:rsidRDefault="00C334B5" w:rsidP="00C334B5">
      <w:r w:rsidRPr="00822FC7">
        <w:rPr>
          <w:rStyle w:val="Style13ptBold"/>
        </w:rPr>
        <w:t>Chengde 18</w:t>
      </w:r>
      <w:r>
        <w:t xml:space="preserve"> (Yin Chengde</w:t>
      </w:r>
      <w:r w:rsidRPr="00822FC7">
        <w:t>, research fellow of China Foundation for International Studies.</w:t>
      </w:r>
      <w:r>
        <w:t>,</w:t>
      </w:r>
      <w:r w:rsidRPr="00822FC7">
        <w:t xml:space="preserve"> </w:t>
      </w:r>
      <w:r>
        <w:t>10</w:t>
      </w:r>
      <w:r w:rsidRPr="00822FC7">
        <w:t>-</w:t>
      </w:r>
      <w:r>
        <w:t>09</w:t>
      </w:r>
      <w:r w:rsidRPr="00822FC7">
        <w:t>-</w:t>
      </w:r>
      <w:r>
        <w:t>2018</w:t>
      </w:r>
      <w:r w:rsidRPr="00822FC7">
        <w:t>, "The US’ Pursuit of Hegemony Has Harmed the Middle East," China-US Focus, https://www.chinausfocus.com/foreign-policy/the-us-pursuit-of-hegemony-has-harmed-the-middle-east</w:t>
      </w:r>
      <w:r>
        <w:t>)</w:t>
      </w:r>
    </w:p>
    <w:p w14:paraId="2F27E3B4" w14:textId="77777777" w:rsidR="00C334B5" w:rsidRDefault="00C334B5" w:rsidP="00C334B5">
      <w:pPr>
        <w:rPr>
          <w:u w:val="single"/>
        </w:rPr>
      </w:pPr>
      <w:r w:rsidRPr="00822FC7">
        <w:rPr>
          <w:sz w:val="16"/>
        </w:rPr>
        <w:t xml:space="preserve">At this year’s United Nations General Assembly, US President Donald </w:t>
      </w:r>
      <w:r w:rsidRPr="00822FC7">
        <w:rPr>
          <w:u w:val="single"/>
        </w:rPr>
        <w:t>Trump launched an unprecedentedly strong attack on Iran, pledging to impose more, and harsher, sanctions on it, and threatened to punish countries and companies doing business with it.</w:t>
      </w:r>
      <w:r w:rsidRPr="00822FC7">
        <w:rPr>
          <w:sz w:val="16"/>
        </w:rPr>
        <w:t xml:space="preserve"> </w:t>
      </w:r>
      <w:r w:rsidRPr="00822FC7">
        <w:rPr>
          <w:u w:val="single"/>
        </w:rPr>
        <w:t xml:space="preserve">This </w:t>
      </w:r>
      <w:r w:rsidRPr="00822FC7">
        <w:rPr>
          <w:sz w:val="16"/>
        </w:rPr>
        <w:t xml:space="preserve">is </w:t>
      </w:r>
      <w:proofErr w:type="gramStart"/>
      <w:r w:rsidRPr="00822FC7">
        <w:rPr>
          <w:u w:val="single"/>
        </w:rPr>
        <w:t>reflects</w:t>
      </w:r>
      <w:proofErr w:type="gramEnd"/>
      <w:r w:rsidRPr="00822FC7">
        <w:rPr>
          <w:sz w:val="16"/>
        </w:rPr>
        <w:t xml:space="preserve"> the US’ ultra-strong anti-Iran policy, as well as a </w:t>
      </w:r>
      <w:r w:rsidRPr="00822FC7">
        <w:rPr>
          <w:u w:val="single"/>
        </w:rPr>
        <w:t>plan to extend US hegemony in the Middle East</w:t>
      </w:r>
      <w:r w:rsidRPr="00822FC7">
        <w:rPr>
          <w:sz w:val="16"/>
        </w:rPr>
        <w:t xml:space="preserve">. In the post-Cold War era, </w:t>
      </w:r>
      <w:r w:rsidRPr="00822FC7">
        <w:rPr>
          <w:u w:val="single"/>
        </w:rPr>
        <w:t>the US has adopted a Middle East strategy aiming at exclusive US domination, helping Israel grow stronger, orchestrating regime change in various countries, and promoting all-round Westernization. It doesn’t even hesitate to topple governments of sovereign countries by force.</w:t>
      </w:r>
      <w:r w:rsidRPr="00822FC7">
        <w:rPr>
          <w:sz w:val="16"/>
        </w:rPr>
        <w:t xml:space="preserve"> During Barack Obama’s second term as US president, </w:t>
      </w:r>
      <w:proofErr w:type="gramStart"/>
      <w:r w:rsidRPr="00822FC7">
        <w:rPr>
          <w:sz w:val="16"/>
        </w:rPr>
        <w:t>in order to</w:t>
      </w:r>
      <w:proofErr w:type="gramEnd"/>
      <w:r w:rsidRPr="00822FC7">
        <w:rPr>
          <w:sz w:val="16"/>
        </w:rPr>
        <w:t xml:space="preserve"> shift its strategic focus eastward to the Asia-Pacific, the US’ Middle East strategy contracted somewhat, and policies tended to be pragmatic. For instance, it withdrew partially from Iraq, ending the Iraq war that had lasted nearly a decade; loosened relations with Iran, signing the Iran nuclear deal; and kept a certain distance from the ultra-rightist Israeli government. Such moves eased tensions in the turbulent Middle East. </w:t>
      </w:r>
      <w:r w:rsidRPr="00822FC7">
        <w:rPr>
          <w:u w:val="single"/>
        </w:rPr>
        <w:t xml:space="preserve">Conditions have changed abruptly since Trump assumed the presidency. He reversed Obama’s approaches, and redoubled endeavors to promote US hegemony. He withdrew from the Iran nuclear </w:t>
      </w:r>
      <w:proofErr w:type="gramStart"/>
      <w:r w:rsidRPr="00822FC7">
        <w:rPr>
          <w:u w:val="single"/>
        </w:rPr>
        <w:t>deal, and</w:t>
      </w:r>
      <w:proofErr w:type="gramEnd"/>
      <w:r w:rsidRPr="00822FC7">
        <w:rPr>
          <w:u w:val="single"/>
        </w:rPr>
        <w:t xml:space="preserve"> restored and enhanced comprehensive sanctions. He supported Israel and suppressed Palestine, recognizing Jerusalem as the Israeli capital and moving the US embassy there, cancelling various aid programs for Palestine, including humanitarian assistance to Palestinian refugees, closing the PLO office in Washington, proposing an “ultimate solution” to the Israel-Palestine conflict that is completely in favor of the former. He carried out multiple rounds of indiscriminate bombing in Syria, increased US troops stationed there to more than 2,000, and opened a de facto exclusive US “enclave” there. More importantly, the Trump administration is racing against time to organize an anti-Iran alliance amongst mostly Arab Sunni countries in the Gulf area against Shiite nations like Iran and Syria, </w:t>
      </w:r>
      <w:proofErr w:type="gramStart"/>
      <w:r w:rsidRPr="00822FC7">
        <w:rPr>
          <w:u w:val="single"/>
        </w:rPr>
        <w:t>in order to</w:t>
      </w:r>
      <w:proofErr w:type="gramEnd"/>
      <w:r w:rsidRPr="00822FC7">
        <w:rPr>
          <w:sz w:val="16"/>
        </w:rPr>
        <w:t xml:space="preserve"> more forcefully and effectively strike and bring down the Iranian and Syrian governments, check Russia influence, and, </w:t>
      </w:r>
      <w:r w:rsidRPr="00822FC7">
        <w:rPr>
          <w:u w:val="single"/>
        </w:rPr>
        <w:t>consolidate its position in the Middle East. No other US administration in the past three decades has pursued such a tough strategy of hegemony in the region.</w:t>
      </w:r>
      <w:r>
        <w:rPr>
          <w:u w:val="single"/>
        </w:rPr>
        <w:t xml:space="preserve"> </w:t>
      </w:r>
      <w:r w:rsidRPr="00822FC7">
        <w:rPr>
          <w:u w:val="single"/>
        </w:rPr>
        <w:t>The Trump administration has seriously disturbed and worsened regional conditions</w:t>
      </w:r>
      <w:r w:rsidRPr="00822FC7">
        <w:rPr>
          <w:sz w:val="16"/>
        </w:rPr>
        <w:t xml:space="preserve">, sinking it in tensions, turmoil, even wars not seen for many years. First, </w:t>
      </w:r>
      <w:r w:rsidRPr="00822FC7">
        <w:rPr>
          <w:u w:val="single"/>
        </w:rPr>
        <w:t>it discontinued the Israel-Palestine peace process, and re-started their conflict.</w:t>
      </w:r>
      <w:r w:rsidRPr="00822FC7">
        <w:rPr>
          <w:sz w:val="16"/>
        </w:rPr>
        <w:t xml:space="preserve"> The problem with Trump’s Middle East policy is not just being partial to Israel, but bullying Palestine, disqualifying itself as a mediator, with Palestine angrily rejecting the US’ mediating role, and suing it for violations of international law. Second, it instigated and worsened confrontations between two groups in the region. </w:t>
      </w:r>
      <w:r w:rsidRPr="00822FC7">
        <w:rPr>
          <w:u w:val="single"/>
        </w:rPr>
        <w:t>By persuading Saudi Arabia-led Arab Sunni countries to intervene in the Syria war and act against Iran, the US will inevitably worsen relations between Saudi-led Sunni nations and Iran-led Shiite ones.</w:t>
      </w:r>
      <w:r w:rsidRPr="00822FC7">
        <w:rPr>
          <w:sz w:val="16"/>
        </w:rPr>
        <w:t xml:space="preserve"> The US strategy of fighting Arabs with Arabs and fighting Muslims with Muslims has turned the two </w:t>
      </w:r>
      <w:proofErr w:type="gramStart"/>
      <w:r w:rsidRPr="00822FC7">
        <w:rPr>
          <w:sz w:val="16"/>
        </w:rPr>
        <w:t>religious</w:t>
      </w:r>
      <w:proofErr w:type="gramEnd"/>
      <w:r w:rsidRPr="00822FC7">
        <w:rPr>
          <w:sz w:val="16"/>
        </w:rPr>
        <w:t xml:space="preserve"> denominations’ into a major source of conflicts. </w:t>
      </w:r>
      <w:r w:rsidRPr="00822FC7">
        <w:rPr>
          <w:u w:val="single"/>
        </w:rPr>
        <w:t>Third, it seriously undermined the nuclear non-proliferation regime and global security</w:t>
      </w:r>
      <w:r w:rsidRPr="00822FC7">
        <w:rPr>
          <w:sz w:val="16"/>
        </w:rPr>
        <w:t xml:space="preserve">. The Iran nuclear deal was achieved through difficult, protracted negotiations by six parties. The Trump administration’s withdrawal and re-imposition of sanctions has created uncertainty for the future of the agreement. If Iran can’t receive the practical benefits it deserves for forsaking nuclear weapons, it may withdraw from the agreement and restart its nuclear program. </w:t>
      </w:r>
      <w:r w:rsidRPr="00822FC7">
        <w:rPr>
          <w:u w:val="single"/>
        </w:rPr>
        <w:t>The US move may open the “Pandora’s box” of nuclear proliferation in the Middle East. Fourth, it amplified risks of conflict between major countries.</w:t>
      </w:r>
      <w:r w:rsidRPr="00822FC7">
        <w:rPr>
          <w:sz w:val="16"/>
        </w:rPr>
        <w:t xml:space="preserve"> The Middle East is the focus of US-Russia geo-political competition. The US sees Iran and Syria as the only hostile and alien countries threatening US interests in the Middle East. The main goal of its regional policy is to suppress </w:t>
      </w:r>
      <w:proofErr w:type="gramStart"/>
      <w:r w:rsidRPr="00822FC7">
        <w:rPr>
          <w:sz w:val="16"/>
        </w:rPr>
        <w:t>them</w:t>
      </w:r>
      <w:proofErr w:type="gramEnd"/>
      <w:r w:rsidRPr="00822FC7">
        <w:rPr>
          <w:sz w:val="16"/>
        </w:rPr>
        <w:t xml:space="preserve"> and prompt regime change in the two countries. Russia, on the other hand, is offering strong support for both, preventing the US from fulfilling that goal. Syria is Russia’s sole strategic foothold in the Middle East, which it will do everything to preserve. With the civil war in Syria reaching its last juncture, the Russia-led Syria-Iran camp will try hard to liberate the country’s entire territory, and the US-led anti-Syria camp will not back down. </w:t>
      </w:r>
      <w:r w:rsidRPr="00822FC7">
        <w:rPr>
          <w:u w:val="single"/>
        </w:rPr>
        <w:t>The US’ illegal direct military intervention in Syria will very likely lead to military conflict with Russia.</w:t>
      </w:r>
      <w:r w:rsidRPr="00822FC7">
        <w:rPr>
          <w:sz w:val="16"/>
        </w:rPr>
        <w:t xml:space="preserve"> The Middle East, as a major oil-producing area. Therefore, maintaining exclusive hegemony in the Middle East is crucial for US global hegemony, which is also a main foreign policy goal of all US administrations after the Cold War. The Trump administration’s ultra-strong Middle East policy certainly proceeds from US hegemony, but it also involves other considerations. Jewish corporate interests wield significant influence on American politics, economy, and media, Trump believes the stronger, more pro-Israel, and tougher he appears against Russia in the Middle East, the stronger America will look, and the more easily he will win the hearts of American populists and Jews. This will him get rid of the “Russia interference” issue, help the Republican Party win in the mid-term elections, and help him win a second term. </w:t>
      </w:r>
      <w:r w:rsidRPr="00822FC7">
        <w:rPr>
          <w:u w:val="single"/>
        </w:rPr>
        <w:t>Trump assumes his extremely tough Middle East policy is the best way to demonstrate his commitment to “America First”, and is in the US’ interests,</w:t>
      </w:r>
      <w:r w:rsidRPr="00822FC7">
        <w:rPr>
          <w:sz w:val="16"/>
        </w:rPr>
        <w:t xml:space="preserve"> but he is actually wrong. </w:t>
      </w:r>
      <w:r w:rsidRPr="00822FC7">
        <w:rPr>
          <w:u w:val="single"/>
        </w:rPr>
        <w:t>His irrational actions have done severe harm to the interests of all stakeholders</w:t>
      </w:r>
      <w:r w:rsidRPr="00822FC7">
        <w:rPr>
          <w:sz w:val="16"/>
        </w:rPr>
        <w:t xml:space="preserve">, and the US has ended up being the foremost victim. Since US withdrawal from the Iran nuclear deal has invited unanimous opposition from the international community, especially the other five signatory countries, the US threat to punish any country that does business with Iran and suffocate the Iranian economy will not succeed. On the contrary, the US’ image and credibility have suffered a great blow. </w:t>
      </w:r>
      <w:r w:rsidRPr="00822FC7">
        <w:rPr>
          <w:u w:val="single"/>
        </w:rPr>
        <w:t>The US finds itself in such unprecedented isolation that some international media have branded it an “international Pariah”. The US withdrawal from the deal may also worsen nuclear proliferation, posing a challenge to its own security. By suppressing Palestine and supporting Israel, the US has led to the discontinuation of the peace process, prolonged and acerbated the suffering of the Palestinians, which will inevitably sow seeds of hostility against the US in Palestinians and Arab Muslims, and international terrorism against the US may stage a comeback. Trump’s reckless moves, which he believes are smart, may end up hurting the US itself. It is thus hoped that the US government will learn from its past failures and wake up from its obsession with hegemony.</w:t>
      </w:r>
    </w:p>
    <w:p w14:paraId="11A2846D" w14:textId="77777777" w:rsidR="00C334B5" w:rsidRPr="00C334B5" w:rsidRDefault="00C334B5" w:rsidP="00C334B5"/>
    <w:sectPr w:rsidR="00C334B5" w:rsidRPr="00C334B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67BA1E3F"/>
    <w:multiLevelType w:val="hybridMultilevel"/>
    <w:tmpl w:val="785612A2"/>
    <w:lvl w:ilvl="0" w:tplc="69822E38">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5202332"/>
    <w:multiLevelType w:val="hybridMultilevel"/>
    <w:tmpl w:val="FD265B28"/>
    <w:lvl w:ilvl="0" w:tplc="E42E7AA8">
      <w:start w:val="2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0"/>
  <w:displayBackgroundShape/>
  <w:proofState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Sakshi Garg"/>
    <w:docVar w:name="RibbonPointer" w:val="150407768"/>
    <w:docVar w:name="VerbatimVersion" w:val="5.1"/>
  </w:docVars>
  <w:rsids>
    <w:rsidRoot w:val="00010239"/>
    <w:rsid w:val="00010239"/>
    <w:rsid w:val="000139A3"/>
    <w:rsid w:val="00017398"/>
    <w:rsid w:val="00100833"/>
    <w:rsid w:val="00104529"/>
    <w:rsid w:val="00105942"/>
    <w:rsid w:val="00107396"/>
    <w:rsid w:val="00144A4C"/>
    <w:rsid w:val="00176AB0"/>
    <w:rsid w:val="00177B7D"/>
    <w:rsid w:val="0018322D"/>
    <w:rsid w:val="001B5776"/>
    <w:rsid w:val="001E527A"/>
    <w:rsid w:val="001F78CE"/>
    <w:rsid w:val="00240281"/>
    <w:rsid w:val="00251FC7"/>
    <w:rsid w:val="002855A7"/>
    <w:rsid w:val="002B146A"/>
    <w:rsid w:val="002B5E17"/>
    <w:rsid w:val="00315690"/>
    <w:rsid w:val="00316B75"/>
    <w:rsid w:val="00325646"/>
    <w:rsid w:val="003460F2"/>
    <w:rsid w:val="00371BD0"/>
    <w:rsid w:val="0038158C"/>
    <w:rsid w:val="003902BA"/>
    <w:rsid w:val="003A09E2"/>
    <w:rsid w:val="00407037"/>
    <w:rsid w:val="00456860"/>
    <w:rsid w:val="004605D6"/>
    <w:rsid w:val="004C60E8"/>
    <w:rsid w:val="004E3579"/>
    <w:rsid w:val="004E728B"/>
    <w:rsid w:val="004F39E0"/>
    <w:rsid w:val="004F4C79"/>
    <w:rsid w:val="00537BD5"/>
    <w:rsid w:val="0057268A"/>
    <w:rsid w:val="005B6AF4"/>
    <w:rsid w:val="005D2912"/>
    <w:rsid w:val="006065BD"/>
    <w:rsid w:val="00645FA9"/>
    <w:rsid w:val="00647866"/>
    <w:rsid w:val="00665003"/>
    <w:rsid w:val="006A0F40"/>
    <w:rsid w:val="006A2AD0"/>
    <w:rsid w:val="006C2375"/>
    <w:rsid w:val="006D4ECC"/>
    <w:rsid w:val="00717AEF"/>
    <w:rsid w:val="00722258"/>
    <w:rsid w:val="007243E5"/>
    <w:rsid w:val="00727D8A"/>
    <w:rsid w:val="00766EA0"/>
    <w:rsid w:val="007879C8"/>
    <w:rsid w:val="007A2226"/>
    <w:rsid w:val="007A6CB7"/>
    <w:rsid w:val="007F5B66"/>
    <w:rsid w:val="00823A1C"/>
    <w:rsid w:val="00845B9D"/>
    <w:rsid w:val="00860984"/>
    <w:rsid w:val="00861512"/>
    <w:rsid w:val="008847EE"/>
    <w:rsid w:val="008B3ECB"/>
    <w:rsid w:val="008B4E85"/>
    <w:rsid w:val="008C1B2E"/>
    <w:rsid w:val="00906797"/>
    <w:rsid w:val="0091627E"/>
    <w:rsid w:val="0097032B"/>
    <w:rsid w:val="009D2EAD"/>
    <w:rsid w:val="009D54B2"/>
    <w:rsid w:val="009E1922"/>
    <w:rsid w:val="009F7ED2"/>
    <w:rsid w:val="00A93661"/>
    <w:rsid w:val="00A95652"/>
    <w:rsid w:val="00AC0AB8"/>
    <w:rsid w:val="00B33C6D"/>
    <w:rsid w:val="00B4508F"/>
    <w:rsid w:val="00B55AD5"/>
    <w:rsid w:val="00B8057C"/>
    <w:rsid w:val="00BA2668"/>
    <w:rsid w:val="00BD6238"/>
    <w:rsid w:val="00BF593B"/>
    <w:rsid w:val="00BF773A"/>
    <w:rsid w:val="00BF7E81"/>
    <w:rsid w:val="00C13773"/>
    <w:rsid w:val="00C17CC8"/>
    <w:rsid w:val="00C334B5"/>
    <w:rsid w:val="00C57FEE"/>
    <w:rsid w:val="00C83417"/>
    <w:rsid w:val="00C85E78"/>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6538"/>
    <w:rsid w:val="00DC251D"/>
    <w:rsid w:val="00E15E75"/>
    <w:rsid w:val="00E5262C"/>
    <w:rsid w:val="00EC7DC4"/>
    <w:rsid w:val="00ED30CF"/>
    <w:rsid w:val="00F176EF"/>
    <w:rsid w:val="00F45E10"/>
    <w:rsid w:val="00F51EC5"/>
    <w:rsid w:val="00F6364A"/>
    <w:rsid w:val="00F83E42"/>
    <w:rsid w:val="00F9113A"/>
    <w:rsid w:val="00FE2546"/>
    <w:rsid w:val="00FE5BA4"/>
    <w:rsid w:val="00FF53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A6770D"/>
  <w15:chartTrackingRefBased/>
  <w15:docId w15:val="{116E1DDF-077D-43A8-BFEF-B33E47D33E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8847EE"/>
    <w:rPr>
      <w:rFonts w:ascii="Georgia" w:hAnsi="Georgia"/>
    </w:rPr>
  </w:style>
  <w:style w:type="paragraph" w:styleId="Heading1">
    <w:name w:val="heading 1"/>
    <w:aliases w:val="Pocket"/>
    <w:basedOn w:val="Normal"/>
    <w:next w:val="Normal"/>
    <w:link w:val="Heading1Char"/>
    <w:qFormat/>
    <w:rsid w:val="008847E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8847E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 Char, Char Char Char Char Char Char Char Char, Char Char Char Char Char Char Char,Char Char Char Char Char Char Char Char,Char1,Heading 3 Char3,Heading 3 Char4 Char Char,Tag Char Char,Bold Cite,Char Char Char Char Char Char Char"/>
    <w:basedOn w:val="Normal"/>
    <w:next w:val="Normal"/>
    <w:link w:val="Heading3Char"/>
    <w:uiPriority w:val="2"/>
    <w:unhideWhenUsed/>
    <w:qFormat/>
    <w:rsid w:val="008847E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heading 2,Heading 2 Char2 Char,Heading 2 Char1 Char Char, Ch,Ch,No Spacing4,No Spacing21,CD - Cite,no read,No Spacing211,No Spacing12,No Spacing2111,No Spacing11111,ta,No Spacing111111,small space,TAG,Ta"/>
    <w:basedOn w:val="Normal"/>
    <w:next w:val="Normal"/>
    <w:link w:val="Heading4Char"/>
    <w:uiPriority w:val="3"/>
    <w:unhideWhenUsed/>
    <w:qFormat/>
    <w:rsid w:val="008847EE"/>
    <w:pPr>
      <w:keepNext/>
      <w:keepLines/>
      <w:spacing w:before="40" w:after="0"/>
      <w:outlineLvl w:val="3"/>
    </w:pPr>
    <w:rPr>
      <w:rFonts w:eastAsiaTheme="majorEastAsia" w:cstheme="majorBidi"/>
      <w:b/>
      <w:iCs/>
    </w:rPr>
  </w:style>
  <w:style w:type="character" w:default="1" w:styleId="DefaultParagraphFont">
    <w:name w:val="Default Paragraph Font"/>
    <w:uiPriority w:val="1"/>
    <w:semiHidden/>
    <w:unhideWhenUsed/>
    <w:rsid w:val="008847E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847EE"/>
  </w:style>
  <w:style w:type="character" w:customStyle="1" w:styleId="Heading1Char">
    <w:name w:val="Heading 1 Char"/>
    <w:aliases w:val="Pocket Char"/>
    <w:basedOn w:val="DefaultParagraphFont"/>
    <w:link w:val="Heading1"/>
    <w:rsid w:val="008847EE"/>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8847EE"/>
    <w:rPr>
      <w:rFonts w:ascii="Georgia" w:eastAsiaTheme="majorEastAsia" w:hAnsi="Georgia" w:cstheme="majorBidi"/>
      <w:b/>
      <w:sz w:val="44"/>
      <w:szCs w:val="26"/>
      <w:u w:val="double"/>
    </w:rPr>
  </w:style>
  <w:style w:type="character" w:customStyle="1" w:styleId="Heading3Char">
    <w:name w:val="Heading 3 Char"/>
    <w:aliases w:val="Block Char,3: Cite Char, Char Char, Char Char Char Char Char Char Char Char Char, Char Char Char Char Char Char Char Char1,Char Char Char Char Char Char Char Char Char,Char1 Char,Heading 3 Char3 Char,Heading 3 Char4 Char Char Char"/>
    <w:basedOn w:val="DefaultParagraphFont"/>
    <w:link w:val="Heading3"/>
    <w:uiPriority w:val="2"/>
    <w:rsid w:val="008847EE"/>
    <w:rPr>
      <w:rFonts w:ascii="Georgia" w:eastAsiaTheme="majorEastAsia" w:hAnsi="Georgia" w:cstheme="majorBidi"/>
      <w:b/>
      <w:sz w:val="32"/>
      <w:szCs w:val="24"/>
      <w:u w:val="single"/>
    </w:rPr>
  </w:style>
  <w:style w:type="character" w:customStyle="1" w:styleId="Heading4Char">
    <w:name w:val="Heading 4 Char"/>
    <w:aliases w:val="Tag Char,Big card Char,Normal Tag Char,small text Char,body Char,heading 2 Char,Heading 2 Char2 Char Char,Heading 2 Char1 Char Char Char, Ch Char,Ch Char,No Spacing4 Char,No Spacing21 Char,CD - Cite Char,no read Char,No Spacing211 Char"/>
    <w:basedOn w:val="DefaultParagraphFont"/>
    <w:link w:val="Heading4"/>
    <w:uiPriority w:val="3"/>
    <w:rsid w:val="008847EE"/>
    <w:rPr>
      <w:rFonts w:ascii="Georgia" w:eastAsiaTheme="majorEastAsia" w:hAnsi="Georgia" w:cstheme="majorBidi"/>
      <w:b/>
      <w:iCs/>
    </w:rPr>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s,B"/>
    <w:basedOn w:val="DefaultParagraphFont"/>
    <w:link w:val="textbold"/>
    <w:uiPriority w:val="7"/>
    <w:qFormat/>
    <w:rsid w:val="008847EE"/>
    <w:rPr>
      <w:rFonts w:ascii="Georgia" w:hAnsi="Georgia"/>
      <w:b/>
      <w:i w:val="0"/>
      <w:iCs/>
      <w:sz w:val="24"/>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8847EE"/>
    <w:rPr>
      <w:b/>
      <w:bCs/>
      <w:sz w:val="22"/>
      <w:u w:val="none"/>
    </w:rPr>
  </w:style>
  <w:style w:type="character" w:customStyle="1" w:styleId="StyleUnderline">
    <w:name w:val="Style Underline"/>
    <w:aliases w:val="Underline,Style Bold Underline,Intense Emphasis1,apple-style-span + 6 pt,Bold,Kern at 16 pt,Intense Emphasis11,Intense Emphasis2,HHeading 3 + 12 pt,Cards + Font: 12 pt Char,Style,Title Char,Bold Cite Char,ci,Underline Char,c,cite,Bo"/>
    <w:basedOn w:val="DefaultParagraphFont"/>
    <w:uiPriority w:val="6"/>
    <w:qFormat/>
    <w:rsid w:val="008847EE"/>
    <w:rPr>
      <w:b w:val="0"/>
      <w:sz w:val="22"/>
      <w:u w:val="single"/>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AG ,C"/>
    <w:basedOn w:val="DefaultParagraphFont"/>
    <w:uiPriority w:val="99"/>
    <w:unhideWhenUsed/>
    <w:rsid w:val="008847EE"/>
    <w:rPr>
      <w:color w:val="auto"/>
      <w:u w:val="none"/>
    </w:rPr>
  </w:style>
  <w:style w:type="character" w:styleId="FollowedHyperlink">
    <w:name w:val="FollowedHyperlink"/>
    <w:basedOn w:val="DefaultParagraphFont"/>
    <w:uiPriority w:val="99"/>
    <w:semiHidden/>
    <w:unhideWhenUsed/>
    <w:rsid w:val="008847EE"/>
    <w:rPr>
      <w:color w:val="auto"/>
      <w:u w:val="none"/>
    </w:rPr>
  </w:style>
  <w:style w:type="paragraph" w:customStyle="1" w:styleId="textbold">
    <w:name w:val="text bold"/>
    <w:basedOn w:val="Normal"/>
    <w:link w:val="Emphasis"/>
    <w:uiPriority w:val="7"/>
    <w:qFormat/>
    <w:rsid w:val="00010239"/>
    <w:pPr>
      <w:ind w:left="720"/>
      <w:jc w:val="both"/>
    </w:pPr>
    <w:rPr>
      <w:b/>
      <w:iCs/>
      <w:sz w:val="24"/>
      <w:u w:val="single"/>
    </w:rPr>
  </w:style>
  <w:style w:type="paragraph" w:styleId="ListParagraph">
    <w:name w:val="List Paragraph"/>
    <w:basedOn w:val="Normal"/>
    <w:uiPriority w:val="34"/>
    <w:unhideWhenUsed/>
    <w:qFormat/>
    <w:rsid w:val="0086151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obamawhitehouse.archives.gov/the-press-office/2017/01/04/remarks-president-armed-forces-full-honor-review-farewell-ceremony" TargetMode="External"/><Relationship Id="rId18" Type="http://schemas.openxmlformats.org/officeDocument/2006/relationships/hyperlink" Target="https://www.nytimes.com/2018/03/08/opinion/trump-tariffs-economics.html" TargetMode="External"/><Relationship Id="rId26" Type="http://schemas.openxmlformats.org/officeDocument/2006/relationships/hyperlink" Target="https://www.wsj.com/articles/lockheed-martin-lands-23-billion-pentagon-contract-1542237634" TargetMode="External"/><Relationship Id="rId39" Type="http://schemas.openxmlformats.org/officeDocument/2006/relationships/hyperlink" Target="https://www.defenseone.com/ideas/2018/09/no-ones-supplanting-us-military-influence-latin-america/151029/" TargetMode="External"/><Relationship Id="rId21" Type="http://schemas.openxmlformats.org/officeDocument/2006/relationships/hyperlink" Target="https://www.jewishvirtuallibrary.org/history-and-overview-of-u-s-foreign-aid-to-israel" TargetMode="External"/><Relationship Id="rId34" Type="http://schemas.openxmlformats.org/officeDocument/2006/relationships/hyperlink" Target="https://www.worldpoliticsreview.com/articles/26874/america-s-increasingly-unsustainable-pursuit-of-global-primacy" TargetMode="External"/><Relationship Id="rId42" Type="http://schemas.openxmlformats.org/officeDocument/2006/relationships/hyperlink" Target="https://www.rferl.org/a/us-state-department-approves-javelin-anti-tank-missile-sale-ukraine/29072069.html" TargetMode="External"/><Relationship Id="rId47" Type="http://schemas.openxmlformats.org/officeDocument/2006/relationships/hyperlink" Target="http://nationalinterest.org/blog/15-million-dead-what-happens-if-america-nuked-north-koreas-23346" TargetMode="External"/><Relationship Id="rId50" Type="http://schemas.openxmlformats.org/officeDocument/2006/relationships/hyperlink" Target="chrome-extension://ohlencieiipommannpdfcmfdpjjmeolj/algo.html" TargetMode="External"/><Relationship Id="rId55" Type="http://schemas.openxmlformats.org/officeDocument/2006/relationships/fontTable" Target="fontTable.xml"/><Relationship Id="rId7" Type="http://schemas.openxmlformats.org/officeDocument/2006/relationships/hyperlink" Target="https://lobelog.com/the-new-exterminatory-warfare/" TargetMode="External"/><Relationship Id="rId12" Type="http://schemas.openxmlformats.org/officeDocument/2006/relationships/hyperlink" Target="http://archive.defense.gov/Transcripts/Transcript.aspx?TranscriptID=5610" TargetMode="External"/><Relationship Id="rId17" Type="http://schemas.openxmlformats.org/officeDocument/2006/relationships/hyperlink" Target="https://www.wsj.com/articles/left-and-right-agree-get-tough-on-china-1515458432" TargetMode="External"/><Relationship Id="rId25" Type="http://schemas.openxmlformats.org/officeDocument/2006/relationships/hyperlink" Target="https://www.reuters.com/article/us-usa-israel-statement/u-s-israel-sign-38-billion-military-aid-package-idUSKCN11K2CI" TargetMode="External"/><Relationship Id="rId33" Type="http://schemas.openxmlformats.org/officeDocument/2006/relationships/hyperlink" Target="https://foreignpolicy.com/2019/04/02/the-american-empire-is-the-sick-man-of-the-21st-century/" TargetMode="External"/><Relationship Id="rId38" Type="http://schemas.openxmlformats.org/officeDocument/2006/relationships/hyperlink" Target="https://www.rand.org/pubs/research_reports/RR518.html" TargetMode="External"/><Relationship Id="rId46" Type="http://schemas.openxmlformats.org/officeDocument/2006/relationships/hyperlink" Target="http://nationalinterest.org/blog/the-buzz/how-north-korea-would-start-war-how-bad-it-could-get-22648" TargetMode="External"/><Relationship Id="rId2" Type="http://schemas.openxmlformats.org/officeDocument/2006/relationships/numbering" Target="numbering.xml"/><Relationship Id="rId16" Type="http://schemas.openxmlformats.org/officeDocument/2006/relationships/hyperlink" Target="https://cco.ndu.edu/News/Article/1767399/extra-regional-actors-in-latin-america-the-united-states-is-not-the-only-game-i/" TargetMode="External"/><Relationship Id="rId20" Type="http://schemas.openxmlformats.org/officeDocument/2006/relationships/hyperlink" Target="http://inthesetimes.com/article/19479/the-israeli-aid-package-10-more-years-of-the-special-relationship" TargetMode="External"/><Relationship Id="rId29" Type="http://schemas.openxmlformats.org/officeDocument/2006/relationships/hyperlink" Target="https://www.aljazeera.com/indepth/interactive/2018/03/understanding-military-aid-israel-180305092533077.html" TargetMode="External"/><Relationship Id="rId41" Type="http://schemas.openxmlformats.org/officeDocument/2006/relationships/hyperlink" Target="https://nationalinterest.org/blog/the-skeptics/what-does-america-gain-by-arming-ukraine-24901" TargetMode="External"/><Relationship Id="rId54" Type="http://schemas.openxmlformats.org/officeDocument/2006/relationships/hyperlink" Target="https://twitter.com/DanielLDavis1?ref_src=twsrc%5Egoogle%7Ctwcamp%5Eserp%7Ctwgr%5Eauthor" TargetMode="External"/><Relationship Id="rId1" Type="http://schemas.openxmlformats.org/officeDocument/2006/relationships/customXml" Target="../customXml/item1.xml"/><Relationship Id="rId6" Type="http://schemas.openxmlformats.org/officeDocument/2006/relationships/hyperlink" Target="http://www.armed-services.senate.gov/hearings/16-07-07-north-atlantic-treaty_organization-russia-and-european-security" TargetMode="External"/><Relationship Id="rId11" Type="http://schemas.openxmlformats.org/officeDocument/2006/relationships/hyperlink" Target="https://obamawhitehouse.archives.gov/the-press-office/2016/11/20/press-conference-president-obama-lima-peru" TargetMode="External"/><Relationship Id="rId24" Type="http://schemas.openxmlformats.org/officeDocument/2006/relationships/hyperlink" Target="https://www.haaretz.com/israel-news/israel-s-defense-export-sales-exceed-record-9-billion-1.6052046" TargetMode="External"/><Relationship Id="rId32" Type="http://schemas.openxmlformats.org/officeDocument/2006/relationships/hyperlink" Target="https://www.bloomberg.com/opinion/articles/2019-02-10/venezuela-crisis-south-america-is-a-battlefield-in-the-new-cold" TargetMode="External"/><Relationship Id="rId37" Type="http://schemas.openxmlformats.org/officeDocument/2006/relationships/hyperlink" Target="https://www.state.gov/r/pa/prs/ps/2018/04/280613.htm" TargetMode="External"/><Relationship Id="rId40" Type="http://schemas.openxmlformats.org/officeDocument/2006/relationships/hyperlink" Target="https://tnsr.org/roundtable/war-with-china-contrasting-visions/" TargetMode="External"/><Relationship Id="rId45" Type="http://schemas.openxmlformats.org/officeDocument/2006/relationships/image" Target="media/image1.png"/><Relationship Id="rId53" Type="http://schemas.openxmlformats.org/officeDocument/2006/relationships/hyperlink" Target="chrome-extension://ohlencieiipommannpdfcmfdpjjmeolj/algo.html" TargetMode="External"/><Relationship Id="rId5" Type="http://schemas.openxmlformats.org/officeDocument/2006/relationships/webSettings" Target="webSettings.xml"/><Relationship Id="rId15" Type="http://schemas.openxmlformats.org/officeDocument/2006/relationships/hyperlink" Target="https://cco.ndu.edu/News/Article/1767399/extra-regional-actors-in-latin-america-the-united-states-is-not-the-only-game-i/" TargetMode="External"/><Relationship Id="rId23" Type="http://schemas.openxmlformats.org/officeDocument/2006/relationships/hyperlink" Target="https://www.ynetnews.com/articles/0,7340,L-5174345,00.html" TargetMode="External"/><Relationship Id="rId28" Type="http://schemas.openxmlformats.org/officeDocument/2006/relationships/hyperlink" Target="http://www.defense-aerospace.com/article-view/feature/71588/focus%3A-u.s.-aid,-companies-fuel-israeli-military.html" TargetMode="External"/><Relationship Id="rId36" Type="http://schemas.openxmlformats.org/officeDocument/2006/relationships/hyperlink" Target="https://www.miamiherald.com/news/local/news-columns-blogs/andres-oppenheimer/article229621934.html" TargetMode="External"/><Relationship Id="rId49" Type="http://schemas.openxmlformats.org/officeDocument/2006/relationships/hyperlink" Target="http://nationalinterest.org/blog/the-buzz/the-colt-python-the-best-revolver-ever-made-23924" TargetMode="External"/><Relationship Id="rId10" Type="http://schemas.openxmlformats.org/officeDocument/2006/relationships/hyperlink" Target="https://2009-2017.state.gov/secretary/remarks/2016/10/263891.htm" TargetMode="External"/><Relationship Id="rId19" Type="http://schemas.openxmlformats.org/officeDocument/2006/relationships/hyperlink" Target="https://warontherocks.com/2018/04/americas-arms-sales-policy-security-abroad-not-jobs-at-home/" TargetMode="External"/><Relationship Id="rId31" Type="http://schemas.openxmlformats.org/officeDocument/2006/relationships/hyperlink" Target="https://thediplomat.com/2018/02/us-speaks-its-mind-on-chinas-strengthening-relationship-with-latin-america/" TargetMode="External"/><Relationship Id="rId44" Type="http://schemas.openxmlformats.org/officeDocument/2006/relationships/hyperlink" Target="http://www.dsca.mil/major-arms-sales/ukraine-javelin-missiles-and-command-launch-units" TargetMode="External"/><Relationship Id="rId52" Type="http://schemas.openxmlformats.org/officeDocument/2006/relationships/hyperlink" Target="chrome-extension://ohlencieiipommannpdfcmfdpjjmeolj/algo.html" TargetMode="External"/><Relationship Id="rId4" Type="http://schemas.openxmlformats.org/officeDocument/2006/relationships/settings" Target="settings.xml"/><Relationship Id="rId9" Type="http://schemas.openxmlformats.org/officeDocument/2006/relationships/hyperlink" Target="https://www.foreign.senate.gov/hearings/examining-americas-role-in-the-world-051216" TargetMode="External"/><Relationship Id="rId14" Type="http://schemas.openxmlformats.org/officeDocument/2006/relationships/hyperlink" Target="https://csis-prod.s3.amazonaws.com/s3fs-public/160914_Brennan_Keynote.pdf" TargetMode="External"/><Relationship Id="rId22" Type="http://schemas.openxmlformats.org/officeDocument/2006/relationships/hyperlink" Target="http://www.ebony.com/wp-content/uploads/2014/08/israels-worldwide-role-in-repression-footnotes-finalized.pdf" TargetMode="External"/><Relationship Id="rId27" Type="http://schemas.openxmlformats.org/officeDocument/2006/relationships/hyperlink" Target="https://thedefensepost.com/2019/03/04/us-eucom-deploys-thaad-israel/" TargetMode="External"/><Relationship Id="rId30" Type="http://schemas.openxmlformats.org/officeDocument/2006/relationships/hyperlink" Target="https://foreignpolicy.com/2018/11/19/us-military-targets-growing-russian-and-chinese-influence-in-latin-america/" TargetMode="External"/><Relationship Id="rId35" Type="http://schemas.openxmlformats.org/officeDocument/2006/relationships/hyperlink" Target="https://www.theatlantic.com/ideas/archive/2018/08/americas-global-influence-is-declining/568708/" TargetMode="External"/><Relationship Id="rId43" Type="http://schemas.openxmlformats.org/officeDocument/2006/relationships/hyperlink" Target="https://www.ernst.senate.gov/public/index.cfm/press-releases?ID=25110665-3CA8-47E7-972C-976396D2DB65" TargetMode="External"/><Relationship Id="rId48" Type="http://schemas.openxmlformats.org/officeDocument/2006/relationships/hyperlink" Target="chrome-extension://ohlencieiipommannpdfcmfdpjjmeolj/algo.html" TargetMode="External"/><Relationship Id="rId56" Type="http://schemas.openxmlformats.org/officeDocument/2006/relationships/theme" Target="theme/theme1.xml"/><Relationship Id="rId8" Type="http://schemas.openxmlformats.org/officeDocument/2006/relationships/hyperlink" Target="http://www.military.com/daily-news/2017/02/14/specops-commander-60000-isis-fighters-killed-by-us-troops.html" TargetMode="External"/><Relationship Id="rId51" Type="http://schemas.openxmlformats.org/officeDocument/2006/relationships/hyperlink" Target="http://www.dtic.mil/dtic/tr/fulltext/u2/a257266.pdf" TargetMode="External"/><Relationship Id="rId3"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iju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B26E21-74E6-4DEE-A0CB-EFF1C7FCC8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33</TotalTime>
  <Pages>1</Pages>
  <Words>28082</Words>
  <Characters>160073</Characters>
  <Application>Microsoft Office Word</Application>
  <DocSecurity>0</DocSecurity>
  <Lines>1333</Lines>
  <Paragraphs>375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Sakshi Garg</dc:creator>
  <cp:keywords>5.1.1</cp:keywords>
  <dc:description/>
  <cp:lastModifiedBy>Nicolas Juarez</cp:lastModifiedBy>
  <cp:revision>6</cp:revision>
  <dcterms:created xsi:type="dcterms:W3CDTF">2019-07-27T04:27:00Z</dcterms:created>
  <dcterms:modified xsi:type="dcterms:W3CDTF">2019-07-29T16:15:00Z</dcterms:modified>
</cp:coreProperties>
</file>