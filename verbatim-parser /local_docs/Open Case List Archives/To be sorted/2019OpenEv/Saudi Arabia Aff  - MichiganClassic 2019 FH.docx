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08A8" w:rsidRDefault="00AA08A8" w:rsidP="00AA08A8">
      <w:pPr>
        <w:pStyle w:val="Heading3"/>
        <w:rPr>
          <w:rFonts w:eastAsiaTheme="minorHAnsi"/>
        </w:rPr>
      </w:pPr>
      <w:r>
        <w:rPr>
          <w:rFonts w:eastAsiaTheme="minorHAnsi"/>
        </w:rPr>
        <w:t>1AC</w:t>
      </w:r>
    </w:p>
    <w:p w:rsidR="00AA08A8" w:rsidRDefault="00AA08A8" w:rsidP="00AA08A8"/>
    <w:p w:rsidR="00AA08A8" w:rsidRDefault="00AA08A8" w:rsidP="00AA08A8">
      <w:pPr>
        <w:pStyle w:val="Heading4"/>
      </w:pPr>
      <w:r>
        <w:t>Coproduction is increasing- hurts US jobs</w:t>
      </w:r>
    </w:p>
    <w:p w:rsidR="00AA08A8" w:rsidRDefault="00AA08A8" w:rsidP="00AA08A8">
      <w:r>
        <w:t xml:space="preserve"> </w:t>
      </w:r>
      <w:r w:rsidRPr="00F24304">
        <w:rPr>
          <w:rStyle w:val="Style13ptBold"/>
        </w:rPr>
        <w:t>Thrall 4/5/19</w:t>
      </w:r>
      <w:r>
        <w:t xml:space="preserve"> (A. Trevor Thrall, </w:t>
      </w:r>
      <w:r w:rsidRPr="00F24304">
        <w:t>a senior fellow for the Cato’s Institute’s Defense and Foreign Policy Department, with expertise in international security and the politics of American national security</w:t>
      </w:r>
      <w:r>
        <w:t>, “</w:t>
      </w:r>
      <w:r w:rsidRPr="00F24304">
        <w:t>The False Promises of Trump’s Arms Sales</w:t>
      </w:r>
      <w:r>
        <w:t xml:space="preserve">”, Defense One.com,  </w:t>
      </w:r>
      <w:hyperlink r:id="rId6" w:history="1">
        <w:r>
          <w:rPr>
            <w:rStyle w:val="Hyperlink"/>
          </w:rPr>
          <w:t>https://www.cato.org/publications/commentary/false-promises-trumps-arms-sales</w:t>
        </w:r>
      </w:hyperlink>
      <w:r>
        <w:t xml:space="preserve">, accessed 7-12-19 AA) </w:t>
      </w:r>
    </w:p>
    <w:p w:rsidR="00AA08A8" w:rsidRPr="00F24304" w:rsidRDefault="00AA08A8" w:rsidP="00AA08A8">
      <w:r w:rsidRPr="00F24304">
        <w:t xml:space="preserve">Finally, </w:t>
      </w:r>
      <w:r w:rsidRPr="00F24304">
        <w:rPr>
          <w:u w:val="single"/>
        </w:rPr>
        <w:t>Trump’s claims about the economic benefits of arms sales ring the </w:t>
      </w:r>
      <w:hyperlink r:id="rId7" w:tgtFrame="_blank" w:history="1">
        <w:r w:rsidRPr="00F24304">
          <w:rPr>
            <w:rStyle w:val="Hyperlink"/>
            <w:u w:val="single"/>
          </w:rPr>
          <w:t>hollowest of all</w:t>
        </w:r>
      </w:hyperlink>
      <w:r w:rsidRPr="00F24304">
        <w:t>. For starters, not only won’t arms sales create a million new American jobs, but a great number of the jobs created by arms sales will go to citizens of the purchasing nations. As the Security Assistance Monitor </w:t>
      </w:r>
      <w:hyperlink r:id="rId8" w:tgtFrame="_blank" w:history="1">
        <w:r w:rsidRPr="00F24304">
          <w:rPr>
            <w:rStyle w:val="Hyperlink"/>
          </w:rPr>
          <w:t>report</w:t>
        </w:r>
      </w:hyperlink>
      <w:r w:rsidRPr="00F24304">
        <w:t xml:space="preserve"> notes, the number of licenses granted to weapons manufacturers outside the United States doubled from 2017 to 2018. As a result, more than one-quarter of all U.S. arms “sales” last year were deals to permit the manufacturing of U.S.-designed weapons under license — that is, they created jobs in other nations instead of the United States. </w:t>
      </w:r>
      <w:r w:rsidRPr="007B48BF">
        <w:rPr>
          <w:u w:val="single"/>
        </w:rPr>
        <w:t xml:space="preserve">The report also finds that </w:t>
      </w:r>
      <w:r w:rsidRPr="007B48BF">
        <w:rPr>
          <w:b/>
          <w:bCs/>
          <w:u w:val="single"/>
        </w:rPr>
        <w:t>the Trump administration has sharply increased the number of deals in which foreign countries produce U.S.-developed weaponry under coproduction agreements</w:t>
      </w:r>
      <w:r w:rsidRPr="007B48BF">
        <w:rPr>
          <w:u w:val="single"/>
        </w:rPr>
        <w:t xml:space="preserve">, further </w:t>
      </w:r>
      <w:r w:rsidRPr="007B48BF">
        <w:rPr>
          <w:b/>
          <w:bCs/>
          <w:u w:val="single"/>
        </w:rPr>
        <w:t>reducing the number of U.S. jobs</w:t>
      </w:r>
      <w:r w:rsidRPr="007B48BF">
        <w:rPr>
          <w:u w:val="single"/>
        </w:rPr>
        <w:t xml:space="preserve"> tied to arms sales</w:t>
      </w:r>
      <w:r w:rsidRPr="00F24304">
        <w:t>.</w:t>
      </w:r>
    </w:p>
    <w:p w:rsidR="00AA08A8" w:rsidRDefault="00AA08A8" w:rsidP="00AA08A8">
      <w:r w:rsidRPr="007B48BF">
        <w:rPr>
          <w:u w:val="single"/>
        </w:rPr>
        <w:t xml:space="preserve">Weakening the economic rationale even further is the fact that </w:t>
      </w:r>
      <w:proofErr w:type="gramStart"/>
      <w:r w:rsidRPr="007B48BF">
        <w:rPr>
          <w:u w:val="single"/>
        </w:rPr>
        <w:t>in order to</w:t>
      </w:r>
      <w:proofErr w:type="gramEnd"/>
      <w:r w:rsidRPr="007B48BF">
        <w:rPr>
          <w:u w:val="single"/>
        </w:rPr>
        <w:t xml:space="preserve"> seal major deals, </w:t>
      </w:r>
      <w:r w:rsidRPr="007B48BF">
        <w:rPr>
          <w:b/>
          <w:bCs/>
          <w:u w:val="single"/>
        </w:rPr>
        <w:t>American defense contractors have to </w:t>
      </w:r>
      <w:hyperlink r:id="rId9" w:tgtFrame="_blank" w:history="1">
        <w:r w:rsidRPr="007B48BF">
          <w:rPr>
            <w:rStyle w:val="Hyperlink"/>
            <w:b/>
            <w:bCs/>
            <w:u w:val="single"/>
          </w:rPr>
          <w:t xml:space="preserve">offer </w:t>
        </w:r>
        <w:r w:rsidRPr="007B48BF">
          <w:rPr>
            <w:rStyle w:val="Hyperlink"/>
            <w:u w:val="single"/>
          </w:rPr>
          <w:t>massive</w:t>
        </w:r>
        <w:r w:rsidRPr="007B48BF">
          <w:rPr>
            <w:rStyle w:val="Hyperlink"/>
            <w:b/>
            <w:bCs/>
            <w:u w:val="single"/>
          </w:rPr>
          <w:t xml:space="preserve"> discounts</w:t>
        </w:r>
      </w:hyperlink>
      <w:r w:rsidRPr="007B48BF">
        <w:rPr>
          <w:u w:val="single"/>
        </w:rPr>
        <w:t xml:space="preserve">, or offsets, to the purchasing nations </w:t>
      </w:r>
      <w:r w:rsidRPr="007B48BF">
        <w:rPr>
          <w:b/>
          <w:bCs/>
          <w:u w:val="single"/>
        </w:rPr>
        <w:t>in the form</w:t>
      </w:r>
      <w:r w:rsidRPr="007B48BF">
        <w:rPr>
          <w:u w:val="single"/>
        </w:rPr>
        <w:t xml:space="preserve"> of coproduction arrangements or </w:t>
      </w:r>
      <w:r w:rsidRPr="007B48BF">
        <w:rPr>
          <w:b/>
          <w:bCs/>
          <w:u w:val="single"/>
        </w:rPr>
        <w:t>technology transfer</w:t>
      </w:r>
      <w:r w:rsidRPr="00F24304">
        <w:t xml:space="preserve">. In 2014, for example, </w:t>
      </w:r>
      <w:r w:rsidRPr="007B48BF">
        <w:rPr>
          <w:b/>
          <w:bCs/>
          <w:u w:val="single"/>
        </w:rPr>
        <w:t>these offsets equal</w:t>
      </w:r>
      <w:r w:rsidRPr="007B48BF">
        <w:rPr>
          <w:u w:val="single"/>
        </w:rPr>
        <w:t xml:space="preserve">ed </w:t>
      </w:r>
      <w:r w:rsidRPr="007B48BF">
        <w:rPr>
          <w:b/>
          <w:bCs/>
          <w:u w:val="single"/>
        </w:rPr>
        <w:t>roughly one-third of the value of total U.S. arms sales</w:t>
      </w:r>
      <w:r w:rsidRPr="007B48BF">
        <w:rPr>
          <w:u w:val="single"/>
        </w:rPr>
        <w:t>. These offsets mean not only that American arms sales are less profitable than they appear on paper, but also that they lead to fewer jobs created in the United States</w:t>
      </w:r>
      <w:r w:rsidRPr="00F24304">
        <w:t xml:space="preserve"> than many, including the president, would like to think. Trump’s big Saudi arms deal, for example, would likely lead to somewhere between 20,000 and 40,000 jobs, or less than two-tenths of one percent of the American labor market.</w:t>
      </w:r>
    </w:p>
    <w:p w:rsidR="00AA08A8" w:rsidRDefault="00AA08A8" w:rsidP="00AA08A8"/>
    <w:p w:rsidR="00AA08A8" w:rsidRPr="00AA08A8" w:rsidRDefault="00AA08A8" w:rsidP="00AA08A8"/>
    <w:p w:rsidR="00AA08A8" w:rsidRDefault="00AA08A8" w:rsidP="00AA08A8">
      <w:pPr>
        <w:pStyle w:val="Heading3"/>
        <w:rPr>
          <w:rFonts w:eastAsiaTheme="minorHAnsi"/>
        </w:rPr>
      </w:pPr>
      <w:r>
        <w:rPr>
          <w:rFonts w:eastAsiaTheme="minorHAnsi"/>
        </w:rPr>
        <w:lastRenderedPageBreak/>
        <w:t>Smart bombs</w:t>
      </w:r>
    </w:p>
    <w:p w:rsidR="00AA08A8" w:rsidRPr="00AA08A8" w:rsidRDefault="00AA08A8" w:rsidP="00AA08A8"/>
    <w:p w:rsidR="00D26F71" w:rsidRDefault="0018520F" w:rsidP="0018520F">
      <w:pPr>
        <w:pStyle w:val="Heading4"/>
        <w:rPr>
          <w:rFonts w:eastAsiaTheme="minorHAnsi"/>
        </w:rPr>
      </w:pPr>
      <w:r>
        <w:rPr>
          <w:rFonts w:eastAsiaTheme="minorHAnsi"/>
        </w:rPr>
        <w:t>Latest arms sale allows Saudi Arabia to assemble smart bombs</w:t>
      </w:r>
      <w:r w:rsidR="007D5C39">
        <w:rPr>
          <w:rFonts w:eastAsiaTheme="minorHAnsi"/>
        </w:rPr>
        <w:t xml:space="preserve"> </w:t>
      </w:r>
    </w:p>
    <w:p w:rsidR="0096035E" w:rsidRDefault="00B05947" w:rsidP="0096035E">
      <w:r>
        <w:t xml:space="preserve">Michael </w:t>
      </w:r>
      <w:proofErr w:type="spellStart"/>
      <w:r w:rsidRPr="008019BA">
        <w:rPr>
          <w:rStyle w:val="Style13ptBold"/>
        </w:rPr>
        <w:t>LaForgia</w:t>
      </w:r>
      <w:proofErr w:type="spellEnd"/>
      <w:r w:rsidRPr="008019BA">
        <w:rPr>
          <w:rStyle w:val="Style13ptBold"/>
        </w:rPr>
        <w:t xml:space="preserve"> and</w:t>
      </w:r>
      <w:r>
        <w:t xml:space="preserve"> Walt </w:t>
      </w:r>
      <w:proofErr w:type="spellStart"/>
      <w:r w:rsidRPr="008019BA">
        <w:rPr>
          <w:rStyle w:val="Style13ptBold"/>
        </w:rPr>
        <w:t>Bogdanich</w:t>
      </w:r>
      <w:proofErr w:type="spellEnd"/>
      <w:r w:rsidRPr="008019BA">
        <w:rPr>
          <w:rStyle w:val="Style13ptBold"/>
        </w:rPr>
        <w:t>, 6-7</w:t>
      </w:r>
      <w:r>
        <w:t xml:space="preserve">-2019, (investigative reporters @ NYT) Trump Allows High-Tech U.S. Bomb Parts to Be Built in Saudi Arabia, New York Times, </w:t>
      </w:r>
      <w:hyperlink r:id="rId10" w:history="1">
        <w:r w:rsidRPr="00D077B5">
          <w:rPr>
            <w:rStyle w:val="Hyperlink"/>
          </w:rPr>
          <w:t>https://www.nytimes.com/2019/06/07/us/saudi-arabia-arms-sales-raytheon.html</w:t>
        </w:r>
      </w:hyperlink>
      <w:r>
        <w:t xml:space="preserve"> ach</w:t>
      </w:r>
    </w:p>
    <w:p w:rsidR="0096035E" w:rsidRDefault="0096035E" w:rsidP="0096035E">
      <w:r w:rsidRPr="008019BA">
        <w:rPr>
          <w:u w:val="single"/>
        </w:rPr>
        <w:t xml:space="preserve">When </w:t>
      </w:r>
      <w:r>
        <w:t xml:space="preserve">the </w:t>
      </w:r>
      <w:r w:rsidRPr="008019BA">
        <w:rPr>
          <w:u w:val="single"/>
        </w:rPr>
        <w:t>Trump</w:t>
      </w:r>
      <w:r>
        <w:t xml:space="preserve"> administration declared an emergency last month and </w:t>
      </w:r>
      <w:r w:rsidRPr="008019BA">
        <w:rPr>
          <w:u w:val="single"/>
        </w:rPr>
        <w:t>fast-tracked the sale of more American arms to Saudi Arabia</w:t>
      </w:r>
      <w:r>
        <w:t>, it did more than anger members of Congress who opposed the sale on humanitarian grounds.</w:t>
      </w:r>
    </w:p>
    <w:p w:rsidR="0096035E" w:rsidRPr="008019BA" w:rsidRDefault="0096035E" w:rsidP="0096035E">
      <w:pPr>
        <w:rPr>
          <w:u w:val="single"/>
        </w:rPr>
      </w:pPr>
      <w:r w:rsidRPr="008019BA">
        <w:rPr>
          <w:u w:val="single"/>
        </w:rPr>
        <w:t xml:space="preserve">It </w:t>
      </w:r>
      <w:r>
        <w:t xml:space="preserve">also </w:t>
      </w:r>
      <w:r w:rsidRPr="008019BA">
        <w:rPr>
          <w:u w:val="single"/>
        </w:rPr>
        <w:t>raised concerns that the Saudis could gain access to technology that would let them produce their own versions of American precision-guided bombs — weapons they have used in strikes on civilians since they began fighting a war in Yemen four years ago.</w:t>
      </w:r>
    </w:p>
    <w:p w:rsidR="0096035E" w:rsidRDefault="0096035E" w:rsidP="0096035E">
      <w:r w:rsidRPr="008019BA">
        <w:rPr>
          <w:u w:val="single"/>
        </w:rPr>
        <w:t xml:space="preserve">The emergency authorization allows Raytheon </w:t>
      </w:r>
      <w:r>
        <w:t>Company, a top American defense firm</w:t>
      </w:r>
      <w:r w:rsidRPr="008019BA">
        <w:rPr>
          <w:u w:val="single"/>
        </w:rPr>
        <w:t>, to team with the Saudis to build high-tech bomb parts in Saudi Arabia</w:t>
      </w:r>
      <w:r>
        <w:t>. That provision, which has not been previously reported, is part of a broad package of information the administration released this week to Congress.</w:t>
      </w:r>
    </w:p>
    <w:p w:rsidR="0096035E" w:rsidRPr="008019BA" w:rsidRDefault="0096035E" w:rsidP="0096035E">
      <w:pPr>
        <w:rPr>
          <w:u w:val="single"/>
        </w:rPr>
      </w:pPr>
      <w:r w:rsidRPr="008019BA">
        <w:rPr>
          <w:u w:val="single"/>
        </w:rPr>
        <w:t xml:space="preserve">The move grants Raytheon and the Saudis sweeping permission to begin assembling the control systems, guidance electronics and circuit cards that are essential to the company’s </w:t>
      </w:r>
      <w:proofErr w:type="spellStart"/>
      <w:r w:rsidRPr="008019BA">
        <w:rPr>
          <w:u w:val="single"/>
        </w:rPr>
        <w:t>Paveway</w:t>
      </w:r>
      <w:proofErr w:type="spellEnd"/>
      <w:r w:rsidRPr="008019BA">
        <w:rPr>
          <w:u w:val="single"/>
        </w:rPr>
        <w:t xml:space="preserve"> smart bombs. The United States has closely guarded such technology for national security reasons.</w:t>
      </w:r>
    </w:p>
    <w:p w:rsidR="0096035E" w:rsidRDefault="0096035E" w:rsidP="0096035E">
      <w:r w:rsidRPr="008019BA">
        <w:rPr>
          <w:u w:val="single"/>
        </w:rPr>
        <w:t>Multiple reports by human rights groups over the past four years have singled out the weapons as being used in airstrikes on civilians</w:t>
      </w:r>
      <w:r>
        <w:t>. One attack, on a Sana funeral home in October 2016, led the Obama administration to suspend bomb sales to the Saudi-led coalition in Yemen.</w:t>
      </w:r>
    </w:p>
    <w:p w:rsidR="00FB3B8D" w:rsidRPr="0096035E" w:rsidRDefault="00FB3B8D" w:rsidP="0096035E"/>
    <w:p w:rsidR="00D26F71" w:rsidRPr="00D26F71" w:rsidRDefault="00704CE5" w:rsidP="00D26F71">
      <w:pPr>
        <w:pStyle w:val="Heading4"/>
      </w:pPr>
      <w:r>
        <w:t>Allows Saudi Arabia to build its own smart bombs</w:t>
      </w:r>
    </w:p>
    <w:p w:rsidR="00D26F71" w:rsidRPr="00D26F71" w:rsidRDefault="00D26F71" w:rsidP="00D26F71">
      <w:r w:rsidRPr="00D26F71">
        <w:rPr>
          <w:rStyle w:val="Style13ptBold"/>
        </w:rPr>
        <w:t>AL JAZEERA, 6-7</w:t>
      </w:r>
      <w:r>
        <w:t xml:space="preserve">-2019, "Trump OKs advanced bomb parts to be built in Saudi: NYT," No Publication, </w:t>
      </w:r>
      <w:hyperlink r:id="rId11" w:history="1">
        <w:r w:rsidR="00D27A84" w:rsidRPr="00D077B5">
          <w:rPr>
            <w:rStyle w:val="Hyperlink"/>
          </w:rPr>
          <w:t>https://www.aljazeera.com/news/2019/06/trump-oks-advanced-bomb-parts-built-saudi-nyt-190607175432580.html</w:t>
        </w:r>
      </w:hyperlink>
      <w:r w:rsidR="00D27A84">
        <w:t xml:space="preserve"> ach</w:t>
      </w:r>
    </w:p>
    <w:p w:rsidR="00D26F71" w:rsidRDefault="00D26F71" w:rsidP="00B55AD5">
      <w:r>
        <w:t xml:space="preserve">When US President Donald </w:t>
      </w:r>
      <w:r w:rsidRPr="002636F0">
        <w:rPr>
          <w:u w:val="single"/>
        </w:rPr>
        <w:t xml:space="preserve">Trump </w:t>
      </w:r>
      <w:r>
        <w:t xml:space="preserve">bypassed Congress last month to approve a multibillion-dollar arms deal to Saudi Arabia, he </w:t>
      </w:r>
      <w:r w:rsidRPr="002636F0">
        <w:rPr>
          <w:u w:val="single"/>
        </w:rPr>
        <w:t>also allowed the kingdom to develop complex precision-bomb parts</w:t>
      </w:r>
      <w:r>
        <w:t>, according to the New York Times.</w:t>
      </w:r>
    </w:p>
    <w:p w:rsidR="00D26F71" w:rsidRDefault="00D26F71" w:rsidP="00B55AD5">
      <w:r w:rsidRPr="009A454F">
        <w:rPr>
          <w:u w:val="single"/>
        </w:rPr>
        <w:t>Trump's</w:t>
      </w:r>
      <w:r>
        <w:t xml:space="preserve"> emergency </w:t>
      </w:r>
      <w:r w:rsidRPr="009A454F">
        <w:rPr>
          <w:u w:val="single"/>
        </w:rPr>
        <w:t>declaration allows American arms firm Raytheon to share technology with Riyadh that could allow Saudi Arabia to develop its own laser-guided bombs</w:t>
      </w:r>
      <w:r>
        <w:t xml:space="preserve">, the newspaper reported on Friday. </w:t>
      </w:r>
    </w:p>
    <w:p w:rsidR="00D26F71" w:rsidRDefault="00D26F71" w:rsidP="00B55AD5">
      <w:r w:rsidRPr="009A454F">
        <w:rPr>
          <w:u w:val="single"/>
        </w:rPr>
        <w:t xml:space="preserve">Among the components which the Saudis are now allowed to work on with the firm are the control systems and vital electronics for Raytheon's </w:t>
      </w:r>
      <w:proofErr w:type="spellStart"/>
      <w:r w:rsidRPr="009A454F">
        <w:rPr>
          <w:u w:val="single"/>
        </w:rPr>
        <w:t>Paveway</w:t>
      </w:r>
      <w:proofErr w:type="spellEnd"/>
      <w:r w:rsidRPr="009A454F">
        <w:rPr>
          <w:u w:val="single"/>
        </w:rPr>
        <w:t xml:space="preserve"> series of smart bombs</w:t>
      </w:r>
      <w:r>
        <w:t xml:space="preserve">. </w:t>
      </w:r>
      <w:r w:rsidRPr="009A454F">
        <w:rPr>
          <w:u w:val="single"/>
        </w:rPr>
        <w:t>That technology was previously closely guarded by Washington</w:t>
      </w:r>
      <w:r>
        <w:t>.</w:t>
      </w:r>
    </w:p>
    <w:p w:rsidR="00D26F71" w:rsidRDefault="00D26F71" w:rsidP="00B55AD5">
      <w:r w:rsidRPr="009A454F">
        <w:rPr>
          <w:u w:val="single"/>
        </w:rPr>
        <w:t xml:space="preserve">The technology sharing is just one part of a sweeping arms package </w:t>
      </w:r>
      <w:r>
        <w:t>Trump bypassed Congress to push through by declaring a national emergency, citing tensions with Iran.</w:t>
      </w:r>
    </w:p>
    <w:p w:rsidR="00D27A84" w:rsidRDefault="004170BF" w:rsidP="004170BF">
      <w:pPr>
        <w:pStyle w:val="Heading3"/>
      </w:pPr>
      <w:r>
        <w:lastRenderedPageBreak/>
        <w:t>HR L</w:t>
      </w:r>
    </w:p>
    <w:p w:rsidR="004170BF" w:rsidRDefault="004170BF" w:rsidP="004170BF">
      <w:pPr>
        <w:pStyle w:val="Heading4"/>
      </w:pPr>
      <w:r>
        <w:t>Those weapons will be used to target civilians</w:t>
      </w:r>
    </w:p>
    <w:p w:rsidR="004170BF" w:rsidRPr="004170BF" w:rsidRDefault="004170BF" w:rsidP="004170BF">
      <w:r w:rsidRPr="00724A86">
        <w:rPr>
          <w:rStyle w:val="Style13ptBold"/>
        </w:rPr>
        <w:t xml:space="preserve">Democracy </w:t>
      </w:r>
      <w:proofErr w:type="gramStart"/>
      <w:r w:rsidRPr="00724A86">
        <w:rPr>
          <w:rStyle w:val="Style13ptBold"/>
        </w:rPr>
        <w:t>Now!,</w:t>
      </w:r>
      <w:proofErr w:type="gramEnd"/>
      <w:r w:rsidRPr="00724A86">
        <w:rPr>
          <w:rStyle w:val="Style13ptBold"/>
        </w:rPr>
        <w:t xml:space="preserve"> 6-10</w:t>
      </w:r>
      <w:r>
        <w:t>-20</w:t>
      </w:r>
      <w:r w:rsidR="00724A86">
        <w:t>1</w:t>
      </w:r>
      <w:r>
        <w:t>9, "Bipartisan Senators Oppose U.S.-Saudi Arms Deal with Flurry of Resolutions," https://www.democracynow.org/2019/6/10/headlines/bipartisan_senators_oppose_us_saudi_arms_deal_with_flurry_of_resolutions</w:t>
      </w:r>
    </w:p>
    <w:p w:rsidR="004170BF" w:rsidRPr="004170BF" w:rsidRDefault="004170BF" w:rsidP="004170BF">
      <w:r>
        <w:t xml:space="preserve">Democratic Senator Chris Murphy and Republican Senator Todd Young are introducing a bill today to force a vote on U.S. military support for Saudi Arabia, as a bipartisan effort to block President Trump’s emergency arms sales to Saudi Arabia and other Gulf states is mounting. On Friday, The New York Times reported that </w:t>
      </w:r>
      <w:r w:rsidRPr="008C60A5">
        <w:rPr>
          <w:u w:val="single"/>
        </w:rPr>
        <w:t>the</w:t>
      </w:r>
      <w:r>
        <w:t xml:space="preserve"> contested </w:t>
      </w:r>
      <w:r w:rsidRPr="008C60A5">
        <w:rPr>
          <w:u w:val="single"/>
        </w:rPr>
        <w:t>arms deal</w:t>
      </w:r>
      <w:r>
        <w:t>—secured after Trump used an emergency declaration last month to push it through without congressional approval—</w:t>
      </w:r>
      <w:r w:rsidRPr="008C60A5">
        <w:rPr>
          <w:u w:val="single"/>
        </w:rPr>
        <w:t>will allow for high-tech U.S. bomb parts to be manufactured in Saudi Arabia. Under the deal, Raytheon would work directly with Saudi Arabia on precision-guided bomb technology, which has been used against civilians in</w:t>
      </w:r>
      <w:r>
        <w:t xml:space="preserve"> the U.S.-backed war in </w:t>
      </w:r>
      <w:r w:rsidRPr="008C60A5">
        <w:rPr>
          <w:u w:val="single"/>
        </w:rPr>
        <w:t xml:space="preserve">Yemen. </w:t>
      </w:r>
      <w:r>
        <w:t>The provision is part of an $8.1 billion arms package for Saudi Arabia, the United Arab Emirates and Jordan.</w:t>
      </w:r>
    </w:p>
    <w:p w:rsidR="00D27A84" w:rsidRDefault="00571C1D" w:rsidP="00571C1D">
      <w:pPr>
        <w:pStyle w:val="Heading3"/>
      </w:pPr>
      <w:r>
        <w:lastRenderedPageBreak/>
        <w:t>Inherency</w:t>
      </w:r>
    </w:p>
    <w:p w:rsidR="00571C1D" w:rsidRDefault="00571C1D" w:rsidP="00571C1D">
      <w:pPr>
        <w:pStyle w:val="Heading4"/>
      </w:pPr>
      <w:proofErr w:type="spellStart"/>
      <w:r>
        <w:t>SQ</w:t>
      </w:r>
      <w:proofErr w:type="spellEnd"/>
      <w:r>
        <w:t xml:space="preserve"> resolutions fail- but trigger all the </w:t>
      </w:r>
      <w:proofErr w:type="spellStart"/>
      <w:r>
        <w:t>disads</w:t>
      </w:r>
      <w:proofErr w:type="spellEnd"/>
    </w:p>
    <w:p w:rsidR="00571C1D" w:rsidRPr="00571C1D" w:rsidRDefault="00571C1D" w:rsidP="00571C1D">
      <w:r w:rsidRPr="00D26F71">
        <w:rPr>
          <w:rStyle w:val="Style13ptBold"/>
        </w:rPr>
        <w:t>AL JAZEERA, 6-7</w:t>
      </w:r>
      <w:r>
        <w:t xml:space="preserve">-2019, "Trump OKs advanced bomb parts to be built in Saudi: NYT," No Publication, </w:t>
      </w:r>
      <w:hyperlink r:id="rId12" w:history="1">
        <w:r w:rsidRPr="00D077B5">
          <w:rPr>
            <w:rStyle w:val="Hyperlink"/>
          </w:rPr>
          <w:t>https://www.aljazeera.com/news/2019/06/trump-oks-advanced-bomb-parts-built-saudi-nyt-190607175432580.html</w:t>
        </w:r>
      </w:hyperlink>
      <w:r>
        <w:t xml:space="preserve"> ach</w:t>
      </w:r>
    </w:p>
    <w:p w:rsidR="00571C1D" w:rsidRDefault="00571C1D" w:rsidP="00571C1D">
      <w:r>
        <w:t xml:space="preserve">The </w:t>
      </w:r>
      <w:r w:rsidRPr="00571C1D">
        <w:rPr>
          <w:u w:val="single"/>
        </w:rPr>
        <w:t>nearly two dozen joint resolutions of disapproval are meant to rebuke the president for his actions after Congress blocked the sales</w:t>
      </w:r>
      <w:r>
        <w:t xml:space="preserve"> since 2018. </w:t>
      </w:r>
      <w:r w:rsidRPr="00571C1D">
        <w:rPr>
          <w:u w:val="single"/>
        </w:rPr>
        <w:t>The smart bombs component had been blocked since at least May 2018</w:t>
      </w:r>
      <w:r>
        <w:t>, according to the New York Times.</w:t>
      </w:r>
    </w:p>
    <w:p w:rsidR="00571C1D" w:rsidRDefault="00571C1D" w:rsidP="00571C1D">
      <w:r w:rsidRPr="00571C1D">
        <w:rPr>
          <w:u w:val="single"/>
        </w:rPr>
        <w:t>The resolutions planned for a vote will not block the arms sales without a veto-proof majority in both chambers of Congress and it is unclear if politicians have the necessary support. But short of that the votes will serve as a highly public confrontation with the president</w:t>
      </w:r>
      <w:r>
        <w:t>.</w:t>
      </w:r>
    </w:p>
    <w:p w:rsidR="00960E7C" w:rsidRDefault="00960E7C" w:rsidP="0065114C">
      <w:pPr>
        <w:pStyle w:val="Heading3"/>
      </w:pPr>
      <w:r>
        <w:lastRenderedPageBreak/>
        <w:t>Tech transfer</w:t>
      </w:r>
    </w:p>
    <w:p w:rsidR="00960E7C" w:rsidRDefault="00960E7C" w:rsidP="00960E7C"/>
    <w:p w:rsidR="00960E7C" w:rsidRDefault="00960E7C" w:rsidP="00960E7C">
      <w:pPr>
        <w:pStyle w:val="Heading4"/>
      </w:pPr>
      <w:r>
        <w:t xml:space="preserve">Will use arms sales offsets to transfer advanced technological </w:t>
      </w:r>
      <w:proofErr w:type="gramStart"/>
      <w:r>
        <w:t>capabilities</w:t>
      </w:r>
      <w:proofErr w:type="gramEnd"/>
    </w:p>
    <w:p w:rsidR="00960E7C" w:rsidRPr="00463705" w:rsidRDefault="00960E7C" w:rsidP="00960E7C">
      <w:pPr>
        <w:rPr>
          <w:b/>
          <w:bCs/>
          <w:sz w:val="26"/>
        </w:rPr>
      </w:pPr>
      <w:proofErr w:type="spellStart"/>
      <w:r w:rsidRPr="00463705">
        <w:rPr>
          <w:rStyle w:val="Style13ptBold"/>
        </w:rPr>
        <w:t>Grimmett</w:t>
      </w:r>
      <w:proofErr w:type="spellEnd"/>
      <w:r w:rsidRPr="00463705">
        <w:rPr>
          <w:rStyle w:val="Style13ptBold"/>
        </w:rPr>
        <w:t xml:space="preserve"> and Kerr 12 </w:t>
      </w:r>
      <w:r>
        <w:t xml:space="preserve">(Richard F. </w:t>
      </w:r>
      <w:proofErr w:type="spellStart"/>
      <w:r>
        <w:t>Grimmett</w:t>
      </w:r>
      <w:proofErr w:type="spellEnd"/>
      <w:r>
        <w:t xml:space="preserve">, Specialist in International Security and Paul K. Kerr, Analyst in Nonproliferation “Conventional Arms Transfers to Developing </w:t>
      </w:r>
      <w:proofErr w:type="spellStart"/>
      <w:r>
        <w:t>Nations”Congressional</w:t>
      </w:r>
      <w:proofErr w:type="spellEnd"/>
      <w:r>
        <w:t xml:space="preserve"> Research Service </w:t>
      </w:r>
      <w:hyperlink r:id="rId13" w:history="1">
        <w:r w:rsidRPr="00B65626">
          <w:rPr>
            <w:rStyle w:val="Hyperlink"/>
          </w:rPr>
          <w:t>http://www.militaerbibliothek.de/public/documents/Ruestungsexport/Grimmett2012.pdf/</w:t>
        </w:r>
      </w:hyperlink>
      <w:r>
        <w:t xml:space="preserve"> AA)</w:t>
      </w:r>
    </w:p>
    <w:p w:rsidR="00960E7C" w:rsidRDefault="00960E7C" w:rsidP="00960E7C">
      <w:r>
        <w:t xml:space="preserve">Given important limitations on significant growth of arms sales to developing nations—especially those that are less affluent—competition between European nations or consortia on the one hand and the United States on the other is likely to be especially intense where all these suppliers have previously concluded arms agreements with the more affluent states. Recent examples of this competition have been the contests for combat aircraft sales to the oil-rich Persian Gulf states, and a major competition for the sale of a substantial number of combat aircraft to India. </w:t>
      </w:r>
      <w:r w:rsidRPr="00722D57">
        <w:rPr>
          <w:u w:val="single"/>
        </w:rPr>
        <w:t>The more affluent developing nations have been leveraging their attractiveness as clients by demanding greater cost offsets in their arms contracts, as well as transfer of more advanced technology</w:t>
      </w:r>
      <w:r>
        <w:t xml:space="preserve"> and provisions for domestic production options. </w:t>
      </w:r>
      <w:r w:rsidRPr="00722D57">
        <w:rPr>
          <w:u w:val="single"/>
        </w:rPr>
        <w:t xml:space="preserve">Weapons contracts with the </w:t>
      </w:r>
      <w:proofErr w:type="gramStart"/>
      <w:r w:rsidRPr="00722D57">
        <w:rPr>
          <w:u w:val="single"/>
        </w:rPr>
        <w:t>more wealthy</w:t>
      </w:r>
      <w:proofErr w:type="gramEnd"/>
      <w:r w:rsidRPr="00722D57">
        <w:rPr>
          <w:u w:val="single"/>
        </w:rPr>
        <w:t xml:space="preserve"> developing nations in the Near East and Asia appear to be especially significant to</w:t>
      </w:r>
      <w:r>
        <w:t xml:space="preserve"> European weapons </w:t>
      </w:r>
      <w:r w:rsidRPr="00722D57">
        <w:rPr>
          <w:u w:val="single"/>
        </w:rPr>
        <w:t>suppliers who</w:t>
      </w:r>
      <w:r>
        <w:t xml:space="preserve"> have </w:t>
      </w:r>
      <w:r w:rsidRPr="00722D57">
        <w:rPr>
          <w:u w:val="single"/>
        </w:rPr>
        <w:t>used foreign arms sales contracts as a means to support their own domestic weapons development programs and need them to compensate</w:t>
      </w:r>
      <w:r>
        <w:t>, wherever possible, for declining arms orders from the rest of the developing world.</w:t>
      </w:r>
    </w:p>
    <w:p w:rsidR="00960E7C" w:rsidRDefault="00960E7C" w:rsidP="00960E7C"/>
    <w:p w:rsidR="008400BD" w:rsidRDefault="008400BD" w:rsidP="008400BD">
      <w:pPr>
        <w:pStyle w:val="Heading4"/>
      </w:pPr>
      <w:r>
        <w:t>Tech transfer gives Saudi Arabia the ability to make bombs</w:t>
      </w:r>
    </w:p>
    <w:p w:rsidR="008400BD" w:rsidRPr="00BB2793" w:rsidRDefault="008400BD" w:rsidP="008400BD">
      <w:r>
        <w:t xml:space="preserve">Sonam </w:t>
      </w:r>
      <w:proofErr w:type="spellStart"/>
      <w:r w:rsidRPr="00BB2793">
        <w:rPr>
          <w:rStyle w:val="Style13ptBold"/>
        </w:rPr>
        <w:t>Sheth</w:t>
      </w:r>
      <w:proofErr w:type="spellEnd"/>
      <w:r>
        <w:t xml:space="preserve">, </w:t>
      </w:r>
      <w:r w:rsidRPr="00BB2793">
        <w:rPr>
          <w:rStyle w:val="Style13ptBold"/>
        </w:rPr>
        <w:t>6-7</w:t>
      </w:r>
      <w:r>
        <w:t xml:space="preserve">-2019, </w:t>
      </w:r>
      <w:proofErr w:type="gramStart"/>
      <w:r>
        <w:t>( Sonam</w:t>
      </w:r>
      <w:proofErr w:type="gramEnd"/>
      <w:r>
        <w:t xml:space="preserve"> covers politics, national security, and the 2020 campaign. She attended Rutgers University and majored in Economics with a minor in Political Science. Sonam worked at CNBC before joining the politics team at INSIDER. "Trump is reportedly giving Saudi Arabia access to secretive US technology that the Kingdom could use to build smart bombs," Business Insider, </w:t>
      </w:r>
      <w:hyperlink r:id="rId14" w:history="1">
        <w:r w:rsidRPr="0076533F">
          <w:rPr>
            <w:rStyle w:val="Hyperlink"/>
          </w:rPr>
          <w:t>https://www.businessinsider.com/trump-saudi-arabia-bombs-us-tech-2019-6</w:t>
        </w:r>
      </w:hyperlink>
      <w:r>
        <w:t xml:space="preserve"> </w:t>
      </w:r>
      <w:hyperlink r:id="rId15" w:history="1">
        <w:r w:rsidRPr="0076533F">
          <w:rPr>
            <w:rStyle w:val="Hyperlink"/>
          </w:rPr>
          <w:t>\\@ethan.jxtai</w:t>
        </w:r>
      </w:hyperlink>
      <w:r>
        <w:t xml:space="preserve"> ) </w:t>
      </w:r>
    </w:p>
    <w:p w:rsidR="008400BD" w:rsidRPr="00D44855" w:rsidRDefault="008400BD" w:rsidP="008400BD">
      <w:pPr>
        <w:rPr>
          <w:sz w:val="16"/>
        </w:rPr>
      </w:pPr>
      <w:r w:rsidRPr="00F64298">
        <w:rPr>
          <w:u w:val="single"/>
        </w:rPr>
        <w:t>President Donald Trump's administration is allowing Raytheon,</w:t>
      </w:r>
      <w:r w:rsidRPr="00D44855">
        <w:rPr>
          <w:sz w:val="16"/>
        </w:rPr>
        <w:t xml:space="preserve"> a US military defense contractor</w:t>
      </w:r>
      <w:r w:rsidRPr="00F64298">
        <w:rPr>
          <w:u w:val="single"/>
        </w:rPr>
        <w:t>, to work with Saudi Arabia to build high-tech bomb parts</w:t>
      </w:r>
      <w:r w:rsidRPr="00D44855">
        <w:rPr>
          <w:sz w:val="16"/>
        </w:rPr>
        <w:t xml:space="preserve">, The New York Times reported Friday. The provision was included in the national emergency declaration Trump officials issued last month to bypass Congress for 22 separate arms sales to Saudi Arabia and the United Arab Emirates totaling $8.1 billion. According to The Times, </w:t>
      </w:r>
      <w:r w:rsidRPr="00F64298">
        <w:rPr>
          <w:u w:val="single"/>
        </w:rPr>
        <w:t>the</w:t>
      </w:r>
      <w:r w:rsidRPr="00D44855">
        <w:rPr>
          <w:sz w:val="16"/>
        </w:rPr>
        <w:t xml:space="preserve"> previously unreported s</w:t>
      </w:r>
      <w:r w:rsidRPr="00F64298">
        <w:rPr>
          <w:u w:val="single"/>
        </w:rPr>
        <w:t>tipulation allows Raytheon and the Saudis to build high-tech parts like control systems, circuit cards, and guidance electronics used to make smart bombs</w:t>
      </w:r>
      <w:r w:rsidRPr="00D44855">
        <w:rPr>
          <w:sz w:val="16"/>
        </w:rPr>
        <w:t xml:space="preserve">. Although the US has sold smart bombs and other weapons to the Saudis under Trump and </w:t>
      </w:r>
      <w:r w:rsidRPr="00F64298">
        <w:rPr>
          <w:u w:val="single"/>
        </w:rPr>
        <w:t>previous administrations</w:t>
      </w:r>
      <w:r w:rsidRPr="00D44855">
        <w:rPr>
          <w:sz w:val="16"/>
        </w:rPr>
        <w:t xml:space="preserve">, it </w:t>
      </w:r>
      <w:r w:rsidRPr="00F64298">
        <w:rPr>
          <w:u w:val="single"/>
        </w:rPr>
        <w:t>protected the high-tech development process for national security reasons</w:t>
      </w:r>
      <w:r w:rsidRPr="00D44855">
        <w:rPr>
          <w:sz w:val="16"/>
        </w:rPr>
        <w:t xml:space="preserve">. </w:t>
      </w:r>
      <w:r w:rsidRPr="009B5D1B">
        <w:rPr>
          <w:u w:val="single"/>
        </w:rPr>
        <w:t>Trump's decision</w:t>
      </w:r>
      <w:r w:rsidRPr="00D44855">
        <w:rPr>
          <w:sz w:val="16"/>
        </w:rPr>
        <w:t xml:space="preserve"> to allow Raytheon </w:t>
      </w:r>
      <w:r w:rsidRPr="009B5D1B">
        <w:rPr>
          <w:u w:val="single"/>
        </w:rPr>
        <w:t xml:space="preserve">to work with the Saudis to </w:t>
      </w:r>
      <w:proofErr w:type="gramStart"/>
      <w:r w:rsidRPr="009B5D1B">
        <w:rPr>
          <w:u w:val="single"/>
        </w:rPr>
        <w:t>actually build</w:t>
      </w:r>
      <w:proofErr w:type="gramEnd"/>
      <w:r w:rsidRPr="009B5D1B">
        <w:rPr>
          <w:u w:val="single"/>
        </w:rPr>
        <w:t xml:space="preserve"> the bombs has raised red flags among lawmakers and national-security experts who say it could soon lead to Saudi Arabia making its own smart bombs using US technology.</w:t>
      </w:r>
      <w:r>
        <w:rPr>
          <w:u w:val="single"/>
        </w:rPr>
        <w:t xml:space="preserve"> </w:t>
      </w:r>
      <w:r w:rsidRPr="009B5D1B">
        <w:rPr>
          <w:u w:val="single"/>
        </w:rPr>
        <w:t>Human rights groups and lawmakers</w:t>
      </w:r>
      <w:r w:rsidRPr="00D44855">
        <w:rPr>
          <w:sz w:val="16"/>
        </w:rPr>
        <w:t xml:space="preserve"> like Sen. Chris Murphy of Connecticut </w:t>
      </w:r>
      <w:r w:rsidRPr="009B5D1B">
        <w:rPr>
          <w:u w:val="single"/>
        </w:rPr>
        <w:t>have decried the use of such technology in the bloody Yemen war</w:t>
      </w:r>
      <w:r w:rsidRPr="00D44855">
        <w:rPr>
          <w:sz w:val="16"/>
        </w:rPr>
        <w:t xml:space="preserve">, the world's worst humanitarian crisis. In one instance last August, Murphy slammed the US for its involvement in the matter after a Saudi-led coalition airstrike hit a school bus and killed dozens in northern Yemen. At least 43 were killed in the airstrike and 63 more were wounded, CNN reported. Many of the victims are believed to be under the age of 10 and were on their way to summer camps. "US bombs. US targeting. US </w:t>
      </w:r>
      <w:proofErr w:type="spellStart"/>
      <w:r w:rsidRPr="00D44855">
        <w:rPr>
          <w:sz w:val="16"/>
        </w:rPr>
        <w:t>mid air</w:t>
      </w:r>
      <w:proofErr w:type="spellEnd"/>
      <w:r w:rsidRPr="00D44855">
        <w:rPr>
          <w:sz w:val="16"/>
        </w:rPr>
        <w:t xml:space="preserve"> support. And we just bombed a SCHOOL BUS. The Saudi/UAE/US bombing campaign is getting more reckless, killing more civilians, and strengthening terrorists inside Yemen," he tweeted. "</w:t>
      </w:r>
      <w:r w:rsidRPr="009B5D1B">
        <w:rPr>
          <w:u w:val="single"/>
        </w:rPr>
        <w:t xml:space="preserve">We need to end this </w:t>
      </w:r>
      <w:r w:rsidRPr="009B5D1B">
        <w:rPr>
          <w:u w:val="single"/>
        </w:rPr>
        <w:lastRenderedPageBreak/>
        <w:t>— NOW</w:t>
      </w:r>
      <w:r w:rsidRPr="00D44855">
        <w:rPr>
          <w:sz w:val="16"/>
        </w:rPr>
        <w:t xml:space="preserve">," Murphy added. </w:t>
      </w:r>
      <w:r w:rsidRPr="009B5D1B">
        <w:rPr>
          <w:u w:val="single"/>
        </w:rPr>
        <w:t>Former President Barack Obama banned the sale of precision-guided munitions to Saudi Arabia in December 2016 over concerns about civilian casualties that administration officials attributed to poor targeting.</w:t>
      </w:r>
      <w:r>
        <w:rPr>
          <w:u w:val="single"/>
        </w:rPr>
        <w:t xml:space="preserve"> </w:t>
      </w:r>
      <w:r w:rsidRPr="009B5D1B">
        <w:rPr>
          <w:u w:val="single"/>
        </w:rPr>
        <w:t>But Trump reversed the decision</w:t>
      </w:r>
      <w:r w:rsidRPr="00D44855">
        <w:rPr>
          <w:sz w:val="16"/>
        </w:rPr>
        <w:t xml:space="preserve">, over Congress' objections, with his national emergency declaration last month. Since Trump took office, there's been a rift between him and US lawmakers — including many Republicans — over his continued efforts to do business with the Saudis. That fracture deepened when </w:t>
      </w:r>
      <w:r w:rsidRPr="00D44855">
        <w:rPr>
          <w:u w:val="single"/>
        </w:rPr>
        <w:t>Trump continued defending Riyadh after US intelligence reportedly concluded that the Saudi crown prince ordered the assassination of Jamal Khashoggi, a US citizen and Washington Post columnist</w:t>
      </w:r>
      <w:r w:rsidRPr="00D44855">
        <w:rPr>
          <w:sz w:val="16"/>
        </w:rPr>
        <w:t>, last October. Sen. Tim Kaine of Virginia revealed on Tuesday that Trump'</w:t>
      </w:r>
      <w:r w:rsidRPr="00D44855">
        <w:rPr>
          <w:u w:val="single"/>
        </w:rPr>
        <w:t>s administration approved the transfer of nuclear technology to Saudi Arabia at least twice since Khashoggi's murder.</w:t>
      </w:r>
      <w:r>
        <w:rPr>
          <w:u w:val="single"/>
        </w:rPr>
        <w:t xml:space="preserve"> </w:t>
      </w:r>
      <w:r w:rsidRPr="00D44855">
        <w:rPr>
          <w:sz w:val="16"/>
        </w:rPr>
        <w:t xml:space="preserve">The first of the two approvals </w:t>
      </w:r>
      <w:proofErr w:type="gramStart"/>
      <w:r w:rsidRPr="00D44855">
        <w:rPr>
          <w:sz w:val="16"/>
        </w:rPr>
        <w:t>was</w:t>
      </w:r>
      <w:proofErr w:type="gramEnd"/>
      <w:r w:rsidRPr="00D44855">
        <w:rPr>
          <w:sz w:val="16"/>
        </w:rPr>
        <w:t xml:space="preserve"> on October 18, two weeks after Khashoggi's death, Kaine's office said in a statement. The second was on February 18. The Trump administration has approved a total of seven nuclear technology transfers to Saudi Arabia since December 2017. On Wednesday, a bipartisan group of seven senators announced the introduction of 22 separate Joint Resolutions of Disapproval to "protect and reaffirm Congress' role of approving arms sales to foreign governments." The group included Democratic Sens. Bob Menendez, Chris Murphy, Patrick Leahy, and Jack Reed, and Republican Sens. Lindsey Graham, Rand Paul, and Todd Young. Their move came in response to Secretary of State Mike Pompeo's declaration of last month's emergency to sell weapons to the Saudis and UAE. </w:t>
      </w:r>
      <w:r w:rsidRPr="00D44855">
        <w:rPr>
          <w:u w:val="single"/>
        </w:rPr>
        <w:t>Congress' effort to challenge Trump on arms sales to the Saudis comes after legislators in April passed a resolution to end US support for Saudi Arabia in Yemen, a move partially inspired by Khashoggi's death. Trump vetoed the measure.</w:t>
      </w:r>
      <w:r>
        <w:rPr>
          <w:u w:val="single"/>
        </w:rPr>
        <w:t xml:space="preserve"> </w:t>
      </w:r>
      <w:r w:rsidRPr="00D44855">
        <w:rPr>
          <w:sz w:val="16"/>
        </w:rPr>
        <w:t>CNN also reported on Wednesday that lawmakers recently learned that the US had intelligence indicating that the Saudis have escalated their ballistic missile program with China's help. The Trump administration reportedly didn't disclose that intelligence to Congress during regular briefings, which infuriated lawmakers.</w:t>
      </w:r>
    </w:p>
    <w:p w:rsidR="008400BD" w:rsidRDefault="00960DFC" w:rsidP="00960DFC">
      <w:pPr>
        <w:pStyle w:val="Heading3"/>
      </w:pPr>
      <w:r>
        <w:lastRenderedPageBreak/>
        <w:t>Reverse engineering</w:t>
      </w:r>
    </w:p>
    <w:p w:rsidR="00960DFC" w:rsidRDefault="00960DFC" w:rsidP="00960DFC"/>
    <w:p w:rsidR="00960DFC" w:rsidRDefault="00960DFC" w:rsidP="00960DFC">
      <w:pPr>
        <w:pStyle w:val="Heading4"/>
      </w:pPr>
      <w:r>
        <w:t>US weapons are given to militias, lets others study our tech</w:t>
      </w:r>
    </w:p>
    <w:p w:rsidR="00960DFC" w:rsidRDefault="00960DFC" w:rsidP="00960DFC">
      <w:pPr>
        <w:tabs>
          <w:tab w:val="left" w:pos="1260"/>
        </w:tabs>
      </w:pPr>
      <w:r w:rsidRPr="00570151">
        <w:t>Chris Mills</w:t>
      </w:r>
      <w:r>
        <w:rPr>
          <w:b/>
          <w:bCs/>
        </w:rPr>
        <w:t xml:space="preserve"> </w:t>
      </w:r>
      <w:r w:rsidRPr="00E12A47">
        <w:rPr>
          <w:rFonts w:eastAsiaTheme="majorEastAsia" w:cstheme="majorBidi"/>
          <w:b/>
          <w:iCs/>
          <w:sz w:val="26"/>
        </w:rPr>
        <w:t>Rodrigo</w:t>
      </w:r>
      <w:r w:rsidRPr="00570151">
        <w:t>, 2-4-</w:t>
      </w:r>
      <w:r w:rsidRPr="00E12A47">
        <w:rPr>
          <w:rFonts w:eastAsiaTheme="majorEastAsia" w:cstheme="majorBidi"/>
          <w:b/>
          <w:iCs/>
          <w:sz w:val="26"/>
        </w:rPr>
        <w:t>2019</w:t>
      </w:r>
      <w:r w:rsidRPr="00570151">
        <w:t xml:space="preserve">, </w:t>
      </w:r>
      <w:r>
        <w:t xml:space="preserve">Chris Mills Rodrigo is a staff writer at the Hill, </w:t>
      </w:r>
      <w:r w:rsidRPr="00570151">
        <w:t xml:space="preserve">"US investigating whether Saudi Arabia gave third parties American-made weapons: report," </w:t>
      </w:r>
      <w:proofErr w:type="spellStart"/>
      <w:r w:rsidRPr="00570151">
        <w:t>TheHill</w:t>
      </w:r>
      <w:proofErr w:type="spellEnd"/>
      <w:r w:rsidRPr="00570151">
        <w:t xml:space="preserve">, </w:t>
      </w:r>
      <w:hyperlink r:id="rId16" w:history="1">
        <w:r w:rsidRPr="005D4060">
          <w:rPr>
            <w:rStyle w:val="Hyperlink"/>
          </w:rPr>
          <w:t>https://thehill.com/policy/defense/428468-us-investigating-whether-saudi-arabia-gave-al-qaeda-american-made-weapons</w:t>
        </w:r>
      </w:hyperlink>
      <w:r>
        <w:t>, 7/17/2019 //TY</w:t>
      </w:r>
    </w:p>
    <w:p w:rsidR="00960DFC" w:rsidRPr="004379A7" w:rsidRDefault="00960DFC" w:rsidP="00960DFC">
      <w:pPr>
        <w:tabs>
          <w:tab w:val="left" w:pos="1260"/>
        </w:tabs>
        <w:rPr>
          <w:sz w:val="16"/>
        </w:rPr>
      </w:pPr>
      <w:r w:rsidRPr="00570151">
        <w:rPr>
          <w:u w:val="single"/>
        </w:rPr>
        <w:t>Saudi Arabia and its coalition</w:t>
      </w:r>
      <w:r>
        <w:rPr>
          <w:u w:val="single"/>
        </w:rPr>
        <w:t xml:space="preserve"> </w:t>
      </w:r>
      <w:r w:rsidRPr="00570151">
        <w:rPr>
          <w:u w:val="single"/>
        </w:rPr>
        <w:t>gave al Qaeda,</w:t>
      </w:r>
      <w:r>
        <w:rPr>
          <w:u w:val="single"/>
        </w:rPr>
        <w:t xml:space="preserve"> </w:t>
      </w:r>
      <w:r w:rsidRPr="00570151">
        <w:rPr>
          <w:u w:val="single"/>
        </w:rPr>
        <w:t>Salafi militias and other factions in Yemen weapons that were produced by the United States</w:t>
      </w:r>
      <w:r w:rsidRPr="004379A7">
        <w:rPr>
          <w:sz w:val="16"/>
        </w:rPr>
        <w:t xml:space="preserve">, </w:t>
      </w:r>
      <w:hyperlink r:id="rId17" w:tgtFrame="_blank" w:history="1">
        <w:r w:rsidRPr="004379A7">
          <w:rPr>
            <w:rStyle w:val="Hyperlink"/>
            <w:sz w:val="16"/>
          </w:rPr>
          <w:t>CNN reported Monday</w:t>
        </w:r>
      </w:hyperlink>
      <w:r w:rsidRPr="004379A7">
        <w:rPr>
          <w:sz w:val="16"/>
        </w:rPr>
        <w:t xml:space="preserve">. The weapons have also reportedly </w:t>
      </w:r>
      <w:r w:rsidRPr="00570151">
        <w:rPr>
          <w:u w:val="single"/>
        </w:rPr>
        <w:t>been captured by</w:t>
      </w:r>
      <w:r>
        <w:rPr>
          <w:u w:val="single"/>
        </w:rPr>
        <w:t xml:space="preserve"> </w:t>
      </w:r>
      <w:r w:rsidRPr="00570151">
        <w:rPr>
          <w:u w:val="single"/>
        </w:rPr>
        <w:t>Iranian-backed rebels groups</w:t>
      </w:r>
      <w:r w:rsidRPr="004379A7">
        <w:rPr>
          <w:sz w:val="16"/>
        </w:rPr>
        <w:t xml:space="preserve"> fighting the coalition in Yemen, </w:t>
      </w:r>
      <w:r w:rsidRPr="00570151">
        <w:rPr>
          <w:b/>
          <w:bCs/>
          <w:u w:val="single"/>
        </w:rPr>
        <w:t>meaning they may be reverse-engineered for intelligence.</w:t>
      </w:r>
      <w:r w:rsidRPr="004379A7">
        <w:rPr>
          <w:sz w:val="16"/>
        </w:rPr>
        <w:t xml:space="preserve"> A Department of Defense official confirmed to CNN that the U.S. is investigating the issue, as </w:t>
      </w:r>
      <w:r w:rsidRPr="00570151">
        <w:rPr>
          <w:b/>
          <w:bCs/>
          <w:u w:val="single"/>
        </w:rPr>
        <w:t>transferring military equipment to a third party would violate U.S.-Saudi coalition arms agreements.</w:t>
      </w:r>
    </w:p>
    <w:p w:rsidR="00960DFC" w:rsidRPr="00960DFC" w:rsidRDefault="00960DFC" w:rsidP="00960DFC"/>
    <w:p w:rsidR="00BD3E0B" w:rsidRDefault="0065114C" w:rsidP="0065114C">
      <w:pPr>
        <w:pStyle w:val="Heading3"/>
      </w:pPr>
      <w:r>
        <w:lastRenderedPageBreak/>
        <w:t>Leverage</w:t>
      </w:r>
    </w:p>
    <w:p w:rsidR="0065114C" w:rsidRDefault="0065114C" w:rsidP="0065114C">
      <w:pPr>
        <w:pStyle w:val="Heading4"/>
      </w:pPr>
      <w:r>
        <w:t>Plan is key to leverage- Saudi bomb making capability allows indiscriminate strikes</w:t>
      </w:r>
    </w:p>
    <w:p w:rsidR="0065114C" w:rsidRPr="0065114C" w:rsidRDefault="0065114C" w:rsidP="0065114C">
      <w:r>
        <w:t xml:space="preserve">Michael </w:t>
      </w:r>
      <w:proofErr w:type="spellStart"/>
      <w:r w:rsidRPr="008019BA">
        <w:rPr>
          <w:rStyle w:val="Style13ptBold"/>
        </w:rPr>
        <w:t>LaForgia</w:t>
      </w:r>
      <w:proofErr w:type="spellEnd"/>
      <w:r w:rsidRPr="008019BA">
        <w:rPr>
          <w:rStyle w:val="Style13ptBold"/>
        </w:rPr>
        <w:t xml:space="preserve"> and</w:t>
      </w:r>
      <w:r>
        <w:t xml:space="preserve"> Walt </w:t>
      </w:r>
      <w:proofErr w:type="spellStart"/>
      <w:r w:rsidRPr="008019BA">
        <w:rPr>
          <w:rStyle w:val="Style13ptBold"/>
        </w:rPr>
        <w:t>Bogdanich</w:t>
      </w:r>
      <w:proofErr w:type="spellEnd"/>
      <w:r w:rsidRPr="008019BA">
        <w:rPr>
          <w:rStyle w:val="Style13ptBold"/>
        </w:rPr>
        <w:t>, 6-7</w:t>
      </w:r>
      <w:r>
        <w:t xml:space="preserve">-2019, (investigative reporters @ NYT) Trump Allows High-Tech U.S. Bomb Parts to Be Built in Saudi Arabia, New York Times, </w:t>
      </w:r>
      <w:hyperlink r:id="rId18" w:history="1">
        <w:r w:rsidRPr="00D077B5">
          <w:rPr>
            <w:rStyle w:val="Hyperlink"/>
          </w:rPr>
          <w:t>https://www.nytimes.com/2019/06/07/us/saudi-arabia-arms-sales-raytheon.html</w:t>
        </w:r>
      </w:hyperlink>
      <w:r>
        <w:t xml:space="preserve"> ach</w:t>
      </w:r>
    </w:p>
    <w:p w:rsidR="0065114C" w:rsidRDefault="0065114C" w:rsidP="0065114C">
      <w:r w:rsidRPr="0065114C">
        <w:rPr>
          <w:u w:val="single"/>
        </w:rPr>
        <w:t>“If Saudi Arabia is able to develop an indigenous bomb-making capability as a result of this deal, it will undermine U.S. leverage to prevent them from engaging in indiscriminate strikes of the kind it has carried out in Yemen</w:t>
      </w:r>
      <w:r>
        <w:t>,” said William D. Hartung, director of the Arms and Security Project at the Center for International Policy, a think tank.</w:t>
      </w:r>
    </w:p>
    <w:p w:rsidR="006148B2" w:rsidRDefault="006148B2" w:rsidP="0065114C"/>
    <w:p w:rsidR="006148B2" w:rsidRDefault="006148B2" w:rsidP="006148B2">
      <w:pPr>
        <w:pStyle w:val="Heading3"/>
      </w:pPr>
      <w:r>
        <w:lastRenderedPageBreak/>
        <w:t>SA wants domestic production</w:t>
      </w:r>
    </w:p>
    <w:p w:rsidR="006148B2" w:rsidRDefault="006148B2" w:rsidP="006148B2"/>
    <w:p w:rsidR="006148B2" w:rsidRDefault="006148B2" w:rsidP="006148B2">
      <w:pPr>
        <w:pStyle w:val="Heading4"/>
      </w:pPr>
      <w:r>
        <w:t>Empirics Prove – Saudi Arabia wants to build advanced military capabilities</w:t>
      </w:r>
    </w:p>
    <w:p w:rsidR="006148B2" w:rsidRPr="008B0595" w:rsidRDefault="006148B2" w:rsidP="006148B2">
      <w:pPr>
        <w:rPr>
          <w:b/>
          <w:bCs/>
          <w:sz w:val="26"/>
        </w:rPr>
      </w:pPr>
      <w:r w:rsidRPr="008B0595">
        <w:rPr>
          <w:rStyle w:val="Style13ptBold"/>
        </w:rPr>
        <w:t xml:space="preserve">AP </w:t>
      </w:r>
      <w:r>
        <w:rPr>
          <w:rStyle w:val="Style13ptBold"/>
        </w:rPr>
        <w:t>1/26/</w:t>
      </w:r>
      <w:r w:rsidRPr="008B0595">
        <w:rPr>
          <w:rStyle w:val="Style13ptBold"/>
        </w:rPr>
        <w:t xml:space="preserve">19 </w:t>
      </w:r>
      <w:r w:rsidRPr="008B0595">
        <w:t xml:space="preserve">(Associated Press, “Ballistic missile program in Saudi Arabia? Experts and satellite images suggest possibility”, USA Today </w:t>
      </w:r>
      <w:hyperlink r:id="rId19" w:history="1">
        <w:r w:rsidRPr="008B0595">
          <w:rPr>
            <w:rStyle w:val="Hyperlink"/>
          </w:rPr>
          <w:t>https://www.usatoday.com/story/news/world/2019/01/26/saudi-arabia-ballistic-missile-program/2688441002/</w:t>
        </w:r>
      </w:hyperlink>
      <w:r w:rsidRPr="008B0595">
        <w:t xml:space="preserve"> AA) </w:t>
      </w:r>
    </w:p>
    <w:p w:rsidR="006148B2" w:rsidRPr="00B55AD5" w:rsidRDefault="006148B2" w:rsidP="006148B2">
      <w:r w:rsidRPr="005D4068">
        <w:t xml:space="preserve">DUBAI, United Arab Emirates – </w:t>
      </w:r>
      <w:r w:rsidRPr="00FD62C5">
        <w:rPr>
          <w:b/>
          <w:bCs/>
          <w:u w:val="single"/>
        </w:rPr>
        <w:t>A military base</w:t>
      </w:r>
      <w:r w:rsidRPr="005D4068">
        <w:rPr>
          <w:u w:val="single"/>
        </w:rPr>
        <w:t xml:space="preserve"> </w:t>
      </w:r>
      <w:r w:rsidRPr="00FD62C5">
        <w:rPr>
          <w:b/>
          <w:bCs/>
          <w:u w:val="single"/>
        </w:rPr>
        <w:t>deep inside Saudi Arabia</w:t>
      </w:r>
      <w:r w:rsidRPr="005D4068">
        <w:rPr>
          <w:u w:val="single"/>
        </w:rPr>
        <w:t xml:space="preserve"> </w:t>
      </w:r>
      <w:r w:rsidRPr="00FD62C5">
        <w:rPr>
          <w:b/>
          <w:bCs/>
          <w:u w:val="single"/>
        </w:rPr>
        <w:t>appears to be testing and</w:t>
      </w:r>
      <w:r w:rsidRPr="005D4068">
        <w:rPr>
          <w:u w:val="single"/>
        </w:rPr>
        <w:t xml:space="preserve"> possibly </w:t>
      </w:r>
      <w:r w:rsidRPr="00FD62C5">
        <w:rPr>
          <w:b/>
          <w:bCs/>
          <w:u w:val="single"/>
        </w:rPr>
        <w:t>manufacturing ballistic missiles</w:t>
      </w:r>
      <w:r w:rsidRPr="005D4068">
        <w:rPr>
          <w:u w:val="single"/>
        </w:rPr>
        <w:t>, experts and satellite images suggest, evidence of the type of weapons program</w:t>
      </w:r>
      <w:r w:rsidRPr="005D4068">
        <w:t xml:space="preserve"> it has long criticized its archrival Iran for possessing. </w:t>
      </w:r>
      <w:r w:rsidRPr="005D4068">
        <w:rPr>
          <w:u w:val="single"/>
        </w:rPr>
        <w:t>Further raising the stakes for any such program are comments by Saudi Arabia’s powerful Crown Prince Mohammed bin Salman, who said last year the kingdom wouldn’t hesitate to develop nuclear weapons if Iran does. Ballistic missiles can carry nuclear warheads to targets thousands of kilometers (miles) away</w:t>
      </w:r>
      <w:r w:rsidRPr="005D4068">
        <w:t xml:space="preserve">. Officials in Riyadh and the Saudi Embassy in Washington did not respond to requests for comment. Having such a program could further strain relations with the U.S., the kingdom’s longtime security partner, at a time when ties already are being tested by the killing of Washington Post columnist Jamal Khashoggi and the Saudi-led war in Yemen. Jeffrey Lewis, a missile expert at the Middlebury Institute of International Studies in Monterey, California, said heavy investment in missiles often correlates with an interest in nuclear weapons. </w:t>
      </w:r>
      <w:r w:rsidRPr="005D4068">
        <w:rPr>
          <w:u w:val="single"/>
        </w:rPr>
        <w:t>“</w:t>
      </w:r>
      <w:r w:rsidRPr="00FD62C5">
        <w:rPr>
          <w:b/>
          <w:bCs/>
          <w:u w:val="single"/>
        </w:rPr>
        <w:t>I would be a little worried that we’re underestimating the Saudis’ ambitions here</w:t>
      </w:r>
      <w:r w:rsidRPr="005D4068">
        <w:rPr>
          <w:u w:val="single"/>
        </w:rPr>
        <w:t>,” said Lewis, who has studied the satellite images. The images, first reported by The Washington Post, focus on a military base near the town of al-</w:t>
      </w:r>
      <w:proofErr w:type="spellStart"/>
      <w:r w:rsidRPr="005D4068">
        <w:rPr>
          <w:u w:val="single"/>
        </w:rPr>
        <w:t>Dawadmi</w:t>
      </w:r>
      <w:proofErr w:type="spellEnd"/>
      <w:r w:rsidRPr="005D4068">
        <w:t xml:space="preserve">, some 230 kilometers (145 miles) west of Riyadh, the Saudi capital. Jane’s </w:t>
      </w:r>
      <w:proofErr w:type="spellStart"/>
      <w:r w:rsidRPr="005D4068">
        <w:t>Defence</w:t>
      </w:r>
      <w:proofErr w:type="spellEnd"/>
      <w:r w:rsidRPr="005D4068">
        <w:t xml:space="preserve"> Weekly first identified the base in 2013, suggesting its two launch pads appear oriented to target Israel and Iran with ballistic missiles the kingdom previously bought from China. </w:t>
      </w:r>
      <w:r w:rsidRPr="005D4068">
        <w:rPr>
          <w:u w:val="single"/>
        </w:rPr>
        <w:t>The November satellite images show what appear to be structures big enough to build and fuel ballistic missiles. An apparent rocket-engine test stand can be seen in a corner of the base</w:t>
      </w:r>
      <w:r w:rsidRPr="005D4068">
        <w:t xml:space="preserve"> – the type on which a rocket is positioned on its side and test-fired in place. </w:t>
      </w:r>
      <w:r w:rsidRPr="005D4068">
        <w:rPr>
          <w:u w:val="single"/>
        </w:rPr>
        <w:t xml:space="preserve">Such testing is key for countries attempting to manufacture working missiles, experts say. Michael </w:t>
      </w:r>
      <w:proofErr w:type="spellStart"/>
      <w:r w:rsidRPr="005D4068">
        <w:rPr>
          <w:u w:val="single"/>
        </w:rPr>
        <w:t>Elleman</w:t>
      </w:r>
      <w:proofErr w:type="spellEnd"/>
      <w:r w:rsidRPr="005D4068">
        <w:rPr>
          <w:u w:val="single"/>
        </w:rPr>
        <w:t>, the senior fellow for missile defense at the International Institute for Strategic Studies in Washington, also reviewed the satellite photos and said they appear to show a ballistic missile program. The question remains where Saudi Arabia gained the technical know-how to build such a facility</w:t>
      </w:r>
      <w:r w:rsidRPr="005D4068">
        <w:t xml:space="preserve">. Lewis said the Saudi stand closely resembles a design used by China, though it is smaller. Chinese military support to the kingdom would not come as a surprise. </w:t>
      </w:r>
    </w:p>
    <w:p w:rsidR="006148B2" w:rsidRPr="006148B2" w:rsidRDefault="006148B2" w:rsidP="006148B2"/>
    <w:p w:rsidR="00BD3E0B" w:rsidRDefault="00BD3E0B" w:rsidP="00BD3E0B">
      <w:pPr>
        <w:pStyle w:val="Heading3"/>
      </w:pPr>
      <w:r>
        <w:lastRenderedPageBreak/>
        <w:t>Congress Adv</w:t>
      </w:r>
    </w:p>
    <w:p w:rsidR="00BD3E0B" w:rsidRDefault="00BD3E0B" w:rsidP="00BD3E0B"/>
    <w:p w:rsidR="00BD3E0B" w:rsidRDefault="00BD3E0B" w:rsidP="00BD3E0B">
      <w:pPr>
        <w:pStyle w:val="Heading4"/>
      </w:pPr>
      <w:r>
        <w:t>Saudi production bypasses congressional oversight</w:t>
      </w:r>
    </w:p>
    <w:p w:rsidR="00BD3E0B" w:rsidRDefault="00BD3E0B" w:rsidP="00BD3E0B">
      <w:r>
        <w:t xml:space="preserve">Michael </w:t>
      </w:r>
      <w:proofErr w:type="spellStart"/>
      <w:r w:rsidRPr="008019BA">
        <w:rPr>
          <w:rStyle w:val="Style13ptBold"/>
        </w:rPr>
        <w:t>LaForgia</w:t>
      </w:r>
      <w:proofErr w:type="spellEnd"/>
      <w:r w:rsidRPr="008019BA">
        <w:rPr>
          <w:rStyle w:val="Style13ptBold"/>
        </w:rPr>
        <w:t xml:space="preserve"> and</w:t>
      </w:r>
      <w:r>
        <w:t xml:space="preserve"> Walt </w:t>
      </w:r>
      <w:proofErr w:type="spellStart"/>
      <w:r w:rsidRPr="008019BA">
        <w:rPr>
          <w:rStyle w:val="Style13ptBold"/>
        </w:rPr>
        <w:t>Bogdanich</w:t>
      </w:r>
      <w:proofErr w:type="spellEnd"/>
      <w:r w:rsidRPr="008019BA">
        <w:rPr>
          <w:rStyle w:val="Style13ptBold"/>
        </w:rPr>
        <w:t>, 6-7</w:t>
      </w:r>
      <w:r>
        <w:t xml:space="preserve">-2019, (investigative reporters @ NYT) Trump Allows High-Tech U.S. Bomb Parts to Be Built in Saudi Arabia, New York Times, </w:t>
      </w:r>
      <w:hyperlink r:id="rId20" w:history="1">
        <w:r w:rsidRPr="00D077B5">
          <w:rPr>
            <w:rStyle w:val="Hyperlink"/>
          </w:rPr>
          <w:t>https://www.nytimes.com/2019/06/07/us/saudi-arabia-arms-sales-raytheon.html</w:t>
        </w:r>
      </w:hyperlink>
      <w:r>
        <w:t xml:space="preserve"> ach</w:t>
      </w:r>
    </w:p>
    <w:p w:rsidR="00BD3E0B" w:rsidRDefault="00BD3E0B" w:rsidP="00BD3E0B">
      <w:pPr>
        <w:rPr>
          <w:u w:val="single"/>
        </w:rPr>
      </w:pPr>
      <w:r w:rsidRPr="00BD3E0B">
        <w:rPr>
          <w:u w:val="single"/>
        </w:rPr>
        <w:t>The production agreement</w:t>
      </w:r>
      <w:r>
        <w:t xml:space="preserve"> took some lawmakers by surprise. Representative Ted Lieu, a California Democrat and an outspoken critic of the Yemen war, said it </w:t>
      </w:r>
      <w:r w:rsidRPr="005D752F">
        <w:rPr>
          <w:u w:val="single"/>
        </w:rPr>
        <w:t>seemed “to serve no purpose other than to forfeit our technology and prevent future congressional oversight.”</w:t>
      </w:r>
    </w:p>
    <w:p w:rsidR="001B23C3" w:rsidRDefault="001B23C3" w:rsidP="00BD3E0B">
      <w:pPr>
        <w:rPr>
          <w:u w:val="single"/>
        </w:rPr>
      </w:pPr>
    </w:p>
    <w:p w:rsidR="001B23C3" w:rsidRDefault="001B23C3" w:rsidP="001B23C3">
      <w:pPr>
        <w:pStyle w:val="Heading3"/>
      </w:pPr>
      <w:r>
        <w:lastRenderedPageBreak/>
        <w:t>AT too late</w:t>
      </w:r>
    </w:p>
    <w:p w:rsidR="001B23C3" w:rsidRDefault="001B23C3" w:rsidP="001B23C3">
      <w:pPr>
        <w:pStyle w:val="Heading4"/>
      </w:pPr>
      <w:r>
        <w:t>Not too late to block transfer- Raytheon still negotiating details</w:t>
      </w:r>
    </w:p>
    <w:p w:rsidR="001B23C3" w:rsidRPr="001B23C3" w:rsidRDefault="001B23C3" w:rsidP="001B23C3">
      <w:r>
        <w:t xml:space="preserve">Michael </w:t>
      </w:r>
      <w:proofErr w:type="spellStart"/>
      <w:r w:rsidRPr="008019BA">
        <w:rPr>
          <w:rStyle w:val="Style13ptBold"/>
        </w:rPr>
        <w:t>LaForgia</w:t>
      </w:r>
      <w:proofErr w:type="spellEnd"/>
      <w:r w:rsidRPr="008019BA">
        <w:rPr>
          <w:rStyle w:val="Style13ptBold"/>
        </w:rPr>
        <w:t xml:space="preserve"> and</w:t>
      </w:r>
      <w:r>
        <w:t xml:space="preserve"> Walt </w:t>
      </w:r>
      <w:proofErr w:type="spellStart"/>
      <w:r w:rsidRPr="008019BA">
        <w:rPr>
          <w:rStyle w:val="Style13ptBold"/>
        </w:rPr>
        <w:t>Bogdanich</w:t>
      </w:r>
      <w:proofErr w:type="spellEnd"/>
      <w:r w:rsidRPr="008019BA">
        <w:rPr>
          <w:rStyle w:val="Style13ptBold"/>
        </w:rPr>
        <w:t>, 6-7</w:t>
      </w:r>
      <w:r>
        <w:t xml:space="preserve">-2019, (investigative reporters @ NYT) Trump Allows High-Tech U.S. Bomb Parts to Be Built in Saudi Arabia, New York Times, </w:t>
      </w:r>
      <w:hyperlink r:id="rId21" w:history="1">
        <w:r w:rsidRPr="00D077B5">
          <w:rPr>
            <w:rStyle w:val="Hyperlink"/>
          </w:rPr>
          <w:t>https://www.nytimes.com/2019/06/07/us/saudi-arabia-arms-sales-raytheon.html</w:t>
        </w:r>
      </w:hyperlink>
      <w:r>
        <w:t xml:space="preserve"> ach</w:t>
      </w:r>
    </w:p>
    <w:p w:rsidR="001B23C3" w:rsidRDefault="001B23C3" w:rsidP="001B23C3">
      <w:r w:rsidRPr="001B23C3">
        <w:rPr>
          <w:u w:val="single"/>
        </w:rPr>
        <w:t>The authorization paperwork</w:t>
      </w:r>
      <w:r>
        <w:t xml:space="preserve"> signed by Mr. Pompeo </w:t>
      </w:r>
      <w:r w:rsidRPr="001B23C3">
        <w:rPr>
          <w:u w:val="single"/>
        </w:rPr>
        <w:t>offers no timeline for the shared operations to get underway, and Raytheon representatives</w:t>
      </w:r>
      <w:r>
        <w:t xml:space="preserve"> have </w:t>
      </w:r>
      <w:r w:rsidRPr="001B23C3">
        <w:rPr>
          <w:u w:val="single"/>
        </w:rPr>
        <w:t>said they are still negotiating over details with the Saudi government</w:t>
      </w:r>
      <w:r>
        <w:t>, according to a congressional aide.</w:t>
      </w:r>
    </w:p>
    <w:p w:rsidR="0027272B" w:rsidRDefault="0027272B" w:rsidP="001B23C3"/>
    <w:p w:rsidR="0027272B" w:rsidRDefault="00A13568" w:rsidP="0027272B">
      <w:pPr>
        <w:pStyle w:val="Heading3"/>
      </w:pPr>
      <w:r>
        <w:lastRenderedPageBreak/>
        <w:t>Yemen war</w:t>
      </w:r>
    </w:p>
    <w:p w:rsidR="00A13568" w:rsidRDefault="00A13568" w:rsidP="00A13568"/>
    <w:p w:rsidR="00A13568" w:rsidRPr="006148B2" w:rsidRDefault="00A13568" w:rsidP="006148B2">
      <w:pPr>
        <w:pStyle w:val="Heading4"/>
      </w:pPr>
      <w:r w:rsidRPr="006148B2">
        <w:t>US arms sales perpetuate the Yemen war, strengthen Iran</w:t>
      </w:r>
      <w:r w:rsidR="00AE6377" w:rsidRPr="006148B2">
        <w:t>, and cause terrorist attacks</w:t>
      </w:r>
    </w:p>
    <w:p w:rsidR="0027272B" w:rsidRDefault="005B6318" w:rsidP="0027272B">
      <w:r>
        <w:t xml:space="preserve">Paul </w:t>
      </w:r>
      <w:proofErr w:type="spellStart"/>
      <w:r w:rsidRPr="005B6318">
        <w:rPr>
          <w:rStyle w:val="Style13ptBold"/>
        </w:rPr>
        <w:t>Mcleary</w:t>
      </w:r>
      <w:proofErr w:type="spellEnd"/>
      <w:r w:rsidRPr="005B6318">
        <w:rPr>
          <w:rStyle w:val="Style13ptBold"/>
        </w:rPr>
        <w:t>, 6-5</w:t>
      </w:r>
      <w:r>
        <w:t xml:space="preserve">-2019, "GOP &amp; Dems Fight Trump To Stop $8B Saudi, UAE Arms Deals," Breaking Defense, </w:t>
      </w:r>
      <w:hyperlink r:id="rId22" w:history="1">
        <w:r w:rsidR="00AD5FC6" w:rsidRPr="00D077B5">
          <w:rPr>
            <w:rStyle w:val="Hyperlink"/>
          </w:rPr>
          <w:t>https://breakingdefense.com/2019/06/gop-dems-fight-trump-to-stop-8b-saudi-uae-arms-deals/</w:t>
        </w:r>
      </w:hyperlink>
      <w:r w:rsidR="00AD5FC6">
        <w:t xml:space="preserve"> ach</w:t>
      </w:r>
    </w:p>
    <w:p w:rsidR="0027272B" w:rsidRDefault="0027272B" w:rsidP="0027272B">
      <w:r>
        <w:t>“</w:t>
      </w:r>
      <w:r w:rsidRPr="0027272B">
        <w:rPr>
          <w:u w:val="single"/>
        </w:rPr>
        <w:t>Selling more bombs to the Saudis simply means that the famine and cholera outbreak in Yemen will get worse, Iran will get stronger, and Al Qaeda and ISIS will continue to flourish amidst the chaos of the civil war,”</w:t>
      </w:r>
      <w:r>
        <w:t xml:space="preserve"> Murphy said. “Saudi Arabia treats us like the junior partner in this relationship, chopping up U.S. residents and torturing others, all the while demanding we remain silent and sell them more weapons. </w:t>
      </w:r>
      <w:r w:rsidRPr="0027272B">
        <w:rPr>
          <w:u w:val="single"/>
        </w:rPr>
        <w:t>The U.S.-Saudi relationship needs to change,</w:t>
      </w:r>
      <w:r>
        <w:t xml:space="preserve"> and it’s clear that only Congress can make that happen.”</w:t>
      </w:r>
    </w:p>
    <w:p w:rsidR="008E6FEF" w:rsidRDefault="008E6FEF" w:rsidP="0027272B">
      <w:r w:rsidRPr="008E6FEF">
        <w:rPr>
          <w:u w:val="single"/>
        </w:rPr>
        <w:t>The Saudi-led war in Yemen has been a major point of contention between</w:t>
      </w:r>
      <w:r>
        <w:t xml:space="preserve"> Washington and </w:t>
      </w:r>
      <w:proofErr w:type="spellStart"/>
      <w:r>
        <w:t>Rjydiah</w:t>
      </w:r>
      <w:proofErr w:type="spellEnd"/>
      <w:r>
        <w:t xml:space="preserve"> for several years. Beginning as an air campaign in 2015 to out Iranian-backed Houthi rebels who overthrew the local government, </w:t>
      </w:r>
      <w:r w:rsidRPr="00A80CB5">
        <w:rPr>
          <w:u w:val="single"/>
        </w:rPr>
        <w:t xml:space="preserve">the war has become a bloody stalemate which has claimed thousands of </w:t>
      </w:r>
      <w:proofErr w:type="gramStart"/>
      <w:r w:rsidRPr="00A80CB5">
        <w:rPr>
          <w:u w:val="single"/>
        </w:rPr>
        <w:t>civilian</w:t>
      </w:r>
      <w:proofErr w:type="gramEnd"/>
      <w:r w:rsidRPr="00A80CB5">
        <w:rPr>
          <w:u w:val="single"/>
        </w:rPr>
        <w:t xml:space="preserve"> lives.</w:t>
      </w:r>
      <w:r>
        <w:t xml:space="preserve"> </w:t>
      </w:r>
      <w:r w:rsidRPr="00A80CB5">
        <w:rPr>
          <w:u w:val="single"/>
        </w:rPr>
        <w:t>Saudi naval blockades and bombing aid centers and hospitals has also given rise to one of the world’s great humanitarian disasters, with millions at risk of starvation, and thousands suffering from an outbreak of cholera</w:t>
      </w:r>
      <w:r>
        <w:t>.</w:t>
      </w:r>
    </w:p>
    <w:p w:rsidR="00A80CB5" w:rsidRDefault="006148B2" w:rsidP="006148B2">
      <w:pPr>
        <w:pStyle w:val="Heading3"/>
      </w:pPr>
      <w:r>
        <w:lastRenderedPageBreak/>
        <w:t>Blackhawks</w:t>
      </w:r>
    </w:p>
    <w:p w:rsidR="006148B2" w:rsidRDefault="006148B2" w:rsidP="006148B2"/>
    <w:p w:rsidR="006148B2" w:rsidRDefault="006148B2" w:rsidP="006148B2">
      <w:pPr>
        <w:pStyle w:val="Heading4"/>
      </w:pPr>
      <w:r>
        <w:t>Saudi Arabia building Blackhawks</w:t>
      </w:r>
    </w:p>
    <w:p w:rsidR="006148B2" w:rsidRPr="00817868" w:rsidRDefault="006148B2" w:rsidP="006148B2">
      <w:proofErr w:type="spellStart"/>
      <w:r w:rsidRPr="00DA30B3">
        <w:rPr>
          <w:rStyle w:val="Style13ptBold"/>
        </w:rPr>
        <w:t>Defenseworld</w:t>
      </w:r>
      <w:proofErr w:type="spellEnd"/>
      <w:r w:rsidRPr="00DA30B3">
        <w:rPr>
          <w:rStyle w:val="Style13ptBold"/>
        </w:rPr>
        <w:t xml:space="preserve"> </w:t>
      </w:r>
      <w:r>
        <w:rPr>
          <w:rStyle w:val="Style13ptBold"/>
        </w:rPr>
        <w:t>10/1/</w:t>
      </w:r>
      <w:r w:rsidRPr="00DA30B3">
        <w:rPr>
          <w:rStyle w:val="Style13ptBold"/>
        </w:rPr>
        <w:t>16</w:t>
      </w:r>
      <w:r>
        <w:t xml:space="preserve"> (</w:t>
      </w:r>
      <w:proofErr w:type="spellStart"/>
      <w:r>
        <w:t>Defenseworld</w:t>
      </w:r>
      <w:proofErr w:type="spellEnd"/>
      <w:r>
        <w:t>, “</w:t>
      </w:r>
      <w:r w:rsidRPr="00DA30B3">
        <w:t>Sikorsky To Supply Eight Utility Helicopters To Saudi Arabia</w:t>
      </w:r>
      <w:r>
        <w:t xml:space="preserve">”, </w:t>
      </w:r>
      <w:proofErr w:type="spellStart"/>
      <w:r>
        <w:t>Defenseworld</w:t>
      </w:r>
      <w:proofErr w:type="spellEnd"/>
      <w:r>
        <w:t xml:space="preserve">, </w:t>
      </w:r>
      <w:hyperlink r:id="rId23" w:anchor=".XSjhCehKjD4/" w:history="1">
        <w:r w:rsidRPr="008E297B">
          <w:rPr>
            <w:rStyle w:val="Hyperlink"/>
          </w:rPr>
          <w:t>https://www.defenseworld.net/news/15422/Sikorsky_To_Assemble_S_70_Black_Hawk_Choppers_in_Saudi_Arabia#.XSjhCehKjD4/</w:t>
        </w:r>
      </w:hyperlink>
      <w:r>
        <w:t>AA)</w:t>
      </w:r>
    </w:p>
    <w:p w:rsidR="006148B2" w:rsidRDefault="006148B2" w:rsidP="006148B2">
      <w:r w:rsidRPr="00E35E9B">
        <w:t xml:space="preserve">Sikorsky today signed an agreement with Saudi Arabian company, </w:t>
      </w:r>
      <w:proofErr w:type="spellStart"/>
      <w:r w:rsidRPr="00E35E9B">
        <w:t>Taqnia</w:t>
      </w:r>
      <w:proofErr w:type="spellEnd"/>
      <w:r w:rsidRPr="00E35E9B">
        <w:t xml:space="preserve"> Aeronautics to explore helicopter production opportunities in the Kingdom. </w:t>
      </w:r>
      <w:r w:rsidRPr="00722D57">
        <w:rPr>
          <w:u w:val="single"/>
        </w:rPr>
        <w:t xml:space="preserve">The new agreement outlines the investment, technology and skills needed to establish production jobs for Saudi </w:t>
      </w:r>
      <w:proofErr w:type="gramStart"/>
      <w:r w:rsidRPr="00722D57">
        <w:rPr>
          <w:u w:val="single"/>
        </w:rPr>
        <w:t>citizens, and</w:t>
      </w:r>
      <w:proofErr w:type="gramEnd"/>
      <w:r w:rsidRPr="00722D57">
        <w:rPr>
          <w:u w:val="single"/>
        </w:rPr>
        <w:t xml:space="preserve"> could lead to direct involvement in the assembly of Sikorsky S-70 BLACK HAWK helicopters in the Kingdom</w:t>
      </w:r>
      <w:r w:rsidRPr="00E35E9B">
        <w:t xml:space="preserve">. The agreement was signed on the opening day of the </w:t>
      </w:r>
      <w:proofErr w:type="spellStart"/>
      <w:r w:rsidRPr="00E35E9B">
        <w:t>AFED</w:t>
      </w:r>
      <w:proofErr w:type="spellEnd"/>
      <w:r w:rsidRPr="00E35E9B">
        <w:t xml:space="preserve"> Local Manufacturing Exhibition in Riyadh by Major General (retired) Ali Al-</w:t>
      </w:r>
      <w:proofErr w:type="spellStart"/>
      <w:r w:rsidRPr="00E35E9B">
        <w:t>Ghamdi</w:t>
      </w:r>
      <w:proofErr w:type="spellEnd"/>
      <w:r w:rsidRPr="00E35E9B">
        <w:t xml:space="preserve">, </w:t>
      </w:r>
      <w:proofErr w:type="spellStart"/>
      <w:r w:rsidRPr="00E35E9B">
        <w:t>Taqnia</w:t>
      </w:r>
      <w:proofErr w:type="spellEnd"/>
      <w:r w:rsidRPr="00E35E9B">
        <w:t xml:space="preserve"> Aeronautics CEO and Anand Stanley, Sikorsky Vice President for Europe, Middle East and Africa, in the presence of His Highness Prince Dr. </w:t>
      </w:r>
      <w:proofErr w:type="spellStart"/>
      <w:r w:rsidRPr="00E35E9B">
        <w:t>Turki</w:t>
      </w:r>
      <w:proofErr w:type="spellEnd"/>
      <w:r w:rsidRPr="00E35E9B">
        <w:t xml:space="preserve"> Al Saud, President of King Abdul Aziz City for Science and Technology (</w:t>
      </w:r>
      <w:proofErr w:type="spellStart"/>
      <w:r w:rsidRPr="00E35E9B">
        <w:t>KACST</w:t>
      </w:r>
      <w:proofErr w:type="spellEnd"/>
      <w:r w:rsidRPr="00E35E9B">
        <w:t xml:space="preserve">) and Chairman of </w:t>
      </w:r>
      <w:proofErr w:type="spellStart"/>
      <w:r w:rsidRPr="00E35E9B">
        <w:t>Taqnia</w:t>
      </w:r>
      <w:proofErr w:type="spellEnd"/>
      <w:r w:rsidRPr="00E35E9B">
        <w:t xml:space="preserve">, Alan </w:t>
      </w:r>
      <w:proofErr w:type="spellStart"/>
      <w:r w:rsidRPr="00E35E9B">
        <w:t>Chinoda</w:t>
      </w:r>
      <w:proofErr w:type="spellEnd"/>
      <w:r w:rsidRPr="00E35E9B">
        <w:t xml:space="preserve">, Chief Executive Lockheed Martin Saudi Arabia, and Steve O'Bryan, Vice President, Lockheed Martin Mission Systems and Training. "Entering into this agreement will give </w:t>
      </w:r>
      <w:proofErr w:type="spellStart"/>
      <w:r w:rsidRPr="00E35E9B">
        <w:t>Taqnia</w:t>
      </w:r>
      <w:proofErr w:type="spellEnd"/>
      <w:r w:rsidRPr="00E35E9B">
        <w:t xml:space="preserve"> Aeronautics the foundation to create a helicopter assembly operation in Saudi Arabia and assist in developing local content", said Major General (retired) Ali Al-</w:t>
      </w:r>
      <w:proofErr w:type="spellStart"/>
      <w:r w:rsidRPr="00E35E9B">
        <w:t>Ghamdi</w:t>
      </w:r>
      <w:proofErr w:type="spellEnd"/>
      <w:r w:rsidRPr="00E35E9B">
        <w:t xml:space="preserve">, </w:t>
      </w:r>
      <w:proofErr w:type="spellStart"/>
      <w:r w:rsidRPr="00E35E9B">
        <w:t>Taqnia</w:t>
      </w:r>
      <w:proofErr w:type="spellEnd"/>
      <w:r w:rsidRPr="00E35E9B">
        <w:t xml:space="preserve"> Aeronautics CEO. "</w:t>
      </w:r>
      <w:r w:rsidRPr="00722D57">
        <w:rPr>
          <w:u w:val="single"/>
        </w:rPr>
        <w:t>Together we are forging a relationship with a company owned by Lockheed Martin, a global technology leader, which can help grow Saudi involvement in capabilities</w:t>
      </w:r>
      <w:r w:rsidRPr="00E35E9B">
        <w:t xml:space="preserve"> that are important to the Kingdom's sustained economic growth." Sikorsky's Anand Stanley said: "</w:t>
      </w:r>
      <w:r w:rsidRPr="00722D57">
        <w:rPr>
          <w:u w:val="single"/>
        </w:rPr>
        <w:t>We have today laid the foundation for a potential new business where Saudi nationals will support the Kingdom's continued need for rotary wing products for many years to come</w:t>
      </w:r>
      <w:r w:rsidRPr="00E35E9B">
        <w:t xml:space="preserve">." In Saudi Arabia, Lockheed Martin partners with King </w:t>
      </w:r>
      <w:proofErr w:type="spellStart"/>
      <w:r w:rsidRPr="00E35E9B">
        <w:t>Abdulaziz</w:t>
      </w:r>
      <w:proofErr w:type="spellEnd"/>
      <w:r w:rsidRPr="00E35E9B">
        <w:t xml:space="preserve"> City for Science and Technology, King Abdullah University for Science and Technology and Al-Faisal University in Riyadh, helping to develop the next generation of talented young Saudi professionals. The company has also partnered with Babson College to launch a Center for Entrepreneurial Leadership in the Kingdom</w:t>
      </w:r>
      <w:r w:rsidRPr="00722D57">
        <w:rPr>
          <w:u w:val="single"/>
        </w:rPr>
        <w:t>. Saudi Arabia's Ministry of Defense, Ministry of National Guard and Ministry of Interior currently operate a fleet of Sikorsky BLACK HAWK helicopters. The Ministry of Interior also operates Sikorsky's S-92 commercial heavy lift helicopters</w:t>
      </w:r>
      <w:r w:rsidRPr="00E35E9B">
        <w:t xml:space="preserve">. </w:t>
      </w:r>
    </w:p>
    <w:p w:rsidR="009313D9" w:rsidRDefault="009313D9" w:rsidP="009313D9">
      <w:pPr>
        <w:pStyle w:val="Heading3"/>
      </w:pPr>
      <w:r>
        <w:lastRenderedPageBreak/>
        <w:t>Russia supports ending war</w:t>
      </w:r>
    </w:p>
    <w:p w:rsidR="009313D9" w:rsidRDefault="009313D9" w:rsidP="009313D9">
      <w:pPr>
        <w:pStyle w:val="Heading4"/>
      </w:pPr>
      <w:r>
        <w:t>Russia supports ending the war in Yemen</w:t>
      </w:r>
    </w:p>
    <w:p w:rsidR="009313D9" w:rsidRDefault="009313D9" w:rsidP="009313D9">
      <w:pPr>
        <w:rPr>
          <w:rStyle w:val="Style13ptBold"/>
        </w:rPr>
      </w:pPr>
      <w:proofErr w:type="spellStart"/>
      <w:r>
        <w:rPr>
          <w:rStyle w:val="Style13ptBold"/>
        </w:rPr>
        <w:t>Wormuth</w:t>
      </w:r>
      <w:proofErr w:type="spellEnd"/>
      <w:r>
        <w:rPr>
          <w:rStyle w:val="Style13ptBold"/>
        </w:rPr>
        <w:t xml:space="preserve"> ’19 </w:t>
      </w:r>
      <w:r w:rsidRPr="00362EA3">
        <w:rPr>
          <w:rStyle w:val="Style13ptBold"/>
          <w:b w:val="0"/>
          <w:bCs w:val="0"/>
        </w:rPr>
        <w:t>[Christine,</w:t>
      </w:r>
      <w:r>
        <w:rPr>
          <w:rStyle w:val="Style13ptBold"/>
          <w:b w:val="0"/>
          <w:bCs w:val="0"/>
        </w:rPr>
        <w:t xml:space="preserve"> </w:t>
      </w:r>
      <w:proofErr w:type="spellStart"/>
      <w:r w:rsidRPr="00DE75EF">
        <w:rPr>
          <w:rStyle w:val="Style13ptBold"/>
          <w:b w:val="0"/>
          <w:bCs w:val="0"/>
        </w:rPr>
        <w:t>M.P.P</w:t>
      </w:r>
      <w:proofErr w:type="spellEnd"/>
      <w:r w:rsidRPr="00DE75EF">
        <w:rPr>
          <w:rStyle w:val="Style13ptBold"/>
          <w:b w:val="0"/>
          <w:bCs w:val="0"/>
        </w:rPr>
        <w:t>. in public policy, University of Maryland; B.A. in political science, Williams College</w:t>
      </w:r>
      <w:r>
        <w:rPr>
          <w:rStyle w:val="Style13ptBold"/>
          <w:b w:val="0"/>
          <w:bCs w:val="0"/>
        </w:rPr>
        <w:t>,</w:t>
      </w:r>
      <w:r w:rsidRPr="00362EA3">
        <w:rPr>
          <w:rStyle w:val="Style13ptBold"/>
          <w:b w:val="0"/>
          <w:bCs w:val="0"/>
        </w:rPr>
        <w:t xml:space="preserve"> "Russia and China in the Middle East: A New Era of Strategic Competition," Rand Corporation, </w:t>
      </w:r>
      <w:hyperlink r:id="rId24" w:history="1">
        <w:r w:rsidRPr="00490F93">
          <w:rPr>
            <w:rStyle w:val="Hyperlink"/>
            <w:sz w:val="26"/>
          </w:rPr>
          <w:t>https://www.rand.org/pubs/testimonies/CT511.html</w:t>
        </w:r>
      </w:hyperlink>
      <w:r w:rsidRPr="00362EA3">
        <w:rPr>
          <w:rStyle w:val="Style13ptBold"/>
          <w:b w:val="0"/>
          <w:bCs w:val="0"/>
        </w:rPr>
        <w:t>] NW</w:t>
      </w:r>
    </w:p>
    <w:p w:rsidR="009313D9" w:rsidRDefault="009313D9" w:rsidP="009313D9">
      <w:pPr>
        <w:rPr>
          <w:rStyle w:val="StyleUnderline"/>
          <w:sz w:val="16"/>
          <w:szCs w:val="28"/>
        </w:rPr>
      </w:pPr>
      <w:r w:rsidRPr="00A64D97">
        <w:rPr>
          <w:rStyle w:val="StyleUnderline"/>
        </w:rPr>
        <w:t xml:space="preserve">In recent years, the Russia-Israel relationship has grown much closer, illustrated by Russia’s acceptance of Israeli strikes in Syria against Hezbollah on more than one occasion. </w:t>
      </w:r>
      <w:r w:rsidRPr="00311C3E">
        <w:rPr>
          <w:rStyle w:val="StyleUnderline"/>
          <w:sz w:val="16"/>
          <w:szCs w:val="28"/>
          <w:u w:val="none"/>
        </w:rPr>
        <w:t>At the same time, Russia cooperates with Iran and Hezbollah on the ground, and it provided the advanced S300 antiaircraft system to both Iran and Syria, both moves that Israel strongly opposed</w:t>
      </w:r>
      <w:r w:rsidRPr="00311C3E">
        <w:rPr>
          <w:rStyle w:val="StyleUnderline"/>
          <w:sz w:val="16"/>
          <w:szCs w:val="28"/>
        </w:rPr>
        <w:t xml:space="preserve">. </w:t>
      </w:r>
      <w:r w:rsidRPr="00311C3E">
        <w:rPr>
          <w:rStyle w:val="StyleUnderline"/>
        </w:rPr>
        <w:t>I</w:t>
      </w:r>
      <w:r w:rsidRPr="00A64D97">
        <w:rPr>
          <w:rStyle w:val="StyleUnderline"/>
        </w:rPr>
        <w:t>n the case of Yemen, Russia has sided with the Gulf states against Iran, with Moscow supporting the Gulf Cooperation Council position and calling for a negotiated resolution of the conflict.</w:t>
      </w:r>
      <w:r w:rsidRPr="00A64D97">
        <w:rPr>
          <w:rStyle w:val="StyleUnderline"/>
          <w:sz w:val="16"/>
          <w:szCs w:val="28"/>
        </w:rPr>
        <w:t xml:space="preserve"> </w:t>
      </w:r>
      <w:r w:rsidRPr="00A64D97">
        <w:rPr>
          <w:rStyle w:val="StyleUnderline"/>
        </w:rPr>
        <w:t>Russian is also largely aligned with Arab states in the region in its approach to Libya, with Moscow supporting General Khalifa Haftar, a secular militia leader and power broker supported by Egypt, Saudi Arabia, and the UAE</w:t>
      </w:r>
      <w:r w:rsidRPr="00A64D97">
        <w:rPr>
          <w:rStyle w:val="StyleUnderline"/>
          <w:sz w:val="16"/>
          <w:szCs w:val="28"/>
        </w:rPr>
        <w:t xml:space="preserve">. </w:t>
      </w:r>
      <w:r w:rsidRPr="00311C3E">
        <w:rPr>
          <w:rStyle w:val="StyleUnderline"/>
          <w:sz w:val="16"/>
          <w:szCs w:val="28"/>
          <w:u w:val="none"/>
        </w:rPr>
        <w:t>While Russia manages to work with most countries in the region, its approach is highly transactional, which may limit the degree of trust that Middle Eastern leaders are willing to invest in these relationships.</w:t>
      </w:r>
    </w:p>
    <w:p w:rsidR="009313D9" w:rsidRPr="009313D9" w:rsidRDefault="009313D9" w:rsidP="009313D9"/>
    <w:p w:rsidR="006148B2" w:rsidRDefault="009A5856" w:rsidP="009A5856">
      <w:pPr>
        <w:pStyle w:val="Heading2"/>
      </w:pPr>
      <w:r>
        <w:lastRenderedPageBreak/>
        <w:t xml:space="preserve">Yemen War- Child </w:t>
      </w:r>
      <w:proofErr w:type="gramStart"/>
      <w:r>
        <w:t>Soldiers !</w:t>
      </w:r>
      <w:proofErr w:type="gramEnd"/>
    </w:p>
    <w:p w:rsidR="009A5856" w:rsidRDefault="00F055AF" w:rsidP="00F055AF">
      <w:pPr>
        <w:pStyle w:val="Heading3"/>
      </w:pPr>
      <w:r>
        <w:lastRenderedPageBreak/>
        <w:t>1AC</w:t>
      </w:r>
    </w:p>
    <w:p w:rsidR="00F055AF" w:rsidRDefault="00F055AF" w:rsidP="00F055AF">
      <w:pPr>
        <w:pStyle w:val="Heading4"/>
      </w:pPr>
      <w:r>
        <w:t>US arms sales make it complicit with use of child soldiers</w:t>
      </w:r>
    </w:p>
    <w:p w:rsidR="00F055AF" w:rsidRDefault="00F055AF" w:rsidP="00F055AF">
      <w:r>
        <w:t xml:space="preserve">Jake </w:t>
      </w:r>
      <w:r w:rsidRPr="007349FD">
        <w:rPr>
          <w:rStyle w:val="Style13ptBold"/>
        </w:rPr>
        <w:t>Johnson</w:t>
      </w:r>
      <w:r>
        <w:t>, 3-18-</w:t>
      </w:r>
      <w:r w:rsidRPr="007349FD">
        <w:rPr>
          <w:rStyle w:val="Style13ptBold"/>
        </w:rPr>
        <w:t>2018</w:t>
      </w:r>
      <w:r>
        <w:t xml:space="preserve">, (Jake Johnson is a staff writer for Common Dreams "Saudi Use of Child Soldiers in Yemen: US Tax Dollars "Help Pay for It"," </w:t>
      </w:r>
      <w:proofErr w:type="spellStart"/>
      <w:r>
        <w:t>Truthout</w:t>
      </w:r>
      <w:proofErr w:type="spellEnd"/>
      <w:r>
        <w:t xml:space="preserve">, </w:t>
      </w:r>
      <w:hyperlink r:id="rId25" w:history="1">
        <w:r w:rsidRPr="00C24CB5">
          <w:rPr>
            <w:rStyle w:val="Hyperlink"/>
          </w:rPr>
          <w:t>https://truthout.org/articles/saudi-use-of-child-soldiers-in-yemen-us-tax-dollars-help-pay-for-it/</w:t>
        </w:r>
      </w:hyperlink>
      <w:r>
        <w:t xml:space="preserve"> \\@ethan.jxtai)</w:t>
      </w:r>
    </w:p>
    <w:p w:rsidR="00F055AF" w:rsidRDefault="00F055AF" w:rsidP="00F055AF">
      <w:pPr>
        <w:rPr>
          <w:sz w:val="16"/>
        </w:rPr>
      </w:pPr>
      <w:r w:rsidRPr="007349FD">
        <w:rPr>
          <w:u w:val="single"/>
        </w:rPr>
        <w:t>America is now aiding and abetting the use of child soldiers</w:t>
      </w:r>
      <w:r w:rsidRPr="009335E9">
        <w:rPr>
          <w:sz w:val="16"/>
        </w:rPr>
        <w:t xml:space="preserve">.” </w:t>
      </w:r>
      <w:r w:rsidRPr="00A649D5">
        <w:rPr>
          <w:u w:val="single"/>
        </w:rPr>
        <w:t>That was how Ari Rabin-</w:t>
      </w:r>
      <w:proofErr w:type="spellStart"/>
      <w:r w:rsidRPr="00A649D5">
        <w:rPr>
          <w:u w:val="single"/>
        </w:rPr>
        <w:t>Havt</w:t>
      </w:r>
      <w:proofErr w:type="spellEnd"/>
      <w:r w:rsidRPr="00A649D5">
        <w:rPr>
          <w:u w:val="single"/>
        </w:rPr>
        <w:t>, deputy policy director for US Sen. Bernie Sanders</w:t>
      </w:r>
      <w:r w:rsidRPr="009335E9">
        <w:rPr>
          <w:sz w:val="16"/>
        </w:rPr>
        <w:t xml:space="preserve"> (I-Vermont), </w:t>
      </w:r>
      <w:r w:rsidRPr="00A649D5">
        <w:rPr>
          <w:u w:val="single"/>
        </w:rPr>
        <w:t xml:space="preserve">responded to a New York Times report on Friday detailing Saudi Arabia’s use of </w:t>
      </w:r>
      <w:r w:rsidRPr="009335E9">
        <w:rPr>
          <w:sz w:val="16"/>
        </w:rPr>
        <w:t>Sudanese</w:t>
      </w:r>
      <w:r w:rsidRPr="00A649D5">
        <w:rPr>
          <w:u w:val="single"/>
        </w:rPr>
        <w:t xml:space="preserve"> child soldiers as young as 14 years old to wage its vicious assault on Yemen, which has resulted in the worst humanitarian crisis in the world.</w:t>
      </w:r>
      <w:r>
        <w:rPr>
          <w:u w:val="single"/>
        </w:rPr>
        <w:t xml:space="preserve"> </w:t>
      </w:r>
      <w:r w:rsidRPr="009335E9">
        <w:rPr>
          <w:sz w:val="16"/>
        </w:rPr>
        <w:t xml:space="preserve">According to the Times, </w:t>
      </w:r>
      <w:r w:rsidRPr="00A649D5">
        <w:rPr>
          <w:u w:val="single"/>
        </w:rPr>
        <w:t>“Five fighters who have returned from Yemen and another about to depart said that children made up at least 20 percent of their units. Two said children were more than 40 percent.”</w:t>
      </w:r>
      <w:r w:rsidRPr="009335E9">
        <w:rPr>
          <w:sz w:val="16"/>
        </w:rPr>
        <w:t xml:space="preserve"> </w:t>
      </w:r>
      <w:r w:rsidRPr="00A649D5">
        <w:rPr>
          <w:u w:val="single"/>
        </w:rPr>
        <w:t>“To keep a safe distance from the battle lines</w:t>
      </w:r>
      <w:r w:rsidRPr="009335E9">
        <w:rPr>
          <w:sz w:val="16"/>
        </w:rPr>
        <w:t>,” the Times noted, “</w:t>
      </w:r>
      <w:r w:rsidRPr="00A649D5">
        <w:rPr>
          <w:u w:val="single"/>
        </w:rPr>
        <w:t>their</w:t>
      </w:r>
      <w:r w:rsidRPr="009335E9">
        <w:rPr>
          <w:sz w:val="16"/>
        </w:rPr>
        <w:t xml:space="preserve"> Saudi or Emirati </w:t>
      </w:r>
      <w:r w:rsidRPr="00A649D5">
        <w:rPr>
          <w:u w:val="single"/>
        </w:rPr>
        <w:t>overseers commanded</w:t>
      </w:r>
      <w:r w:rsidRPr="009335E9">
        <w:rPr>
          <w:sz w:val="16"/>
        </w:rPr>
        <w:t xml:space="preserve"> the Sudanese </w:t>
      </w:r>
      <w:r w:rsidRPr="00A649D5">
        <w:rPr>
          <w:u w:val="single"/>
        </w:rPr>
        <w:t>fighters</w:t>
      </w:r>
      <w:r w:rsidRPr="009335E9">
        <w:rPr>
          <w:sz w:val="16"/>
        </w:rPr>
        <w:t xml:space="preserve"> almost </w:t>
      </w:r>
      <w:r w:rsidRPr="00A649D5">
        <w:rPr>
          <w:u w:val="single"/>
        </w:rPr>
        <w:t>exclusively by remote control</w:t>
      </w:r>
      <w:r w:rsidRPr="009335E9">
        <w:rPr>
          <w:sz w:val="16"/>
        </w:rPr>
        <w:t xml:space="preserve">, directing them to attack or retreat </w:t>
      </w:r>
      <w:r w:rsidRPr="00A649D5">
        <w:rPr>
          <w:u w:val="single"/>
        </w:rPr>
        <w:t>through radio headsets and GPS systems</w:t>
      </w:r>
      <w:r w:rsidRPr="009335E9">
        <w:rPr>
          <w:sz w:val="16"/>
        </w:rPr>
        <w:t xml:space="preserve"> provided to the Sudanese officers in charge of each unit, the fighters all said.” The Times report was met with horror by anti-war activists, who highlighted the fact that—</w:t>
      </w:r>
      <w:r w:rsidRPr="003B7FA1">
        <w:rPr>
          <w:u w:val="single"/>
        </w:rPr>
        <w:t>by continuing to send the Saudis arms and provide other military assistance—the United States is directly complicit in the kingdom’s use of children as soldiers in its years-long war on Yemen</w:t>
      </w:r>
      <w:r w:rsidRPr="009335E9">
        <w:rPr>
          <w:sz w:val="16"/>
        </w:rPr>
        <w:t>. “</w:t>
      </w:r>
      <w:r w:rsidRPr="003B7FA1">
        <w:rPr>
          <w:u w:val="single"/>
        </w:rPr>
        <w:t>Children paid to kill children.</w:t>
      </w:r>
      <w:r w:rsidRPr="009335E9">
        <w:rPr>
          <w:sz w:val="16"/>
        </w:rPr>
        <w:t xml:space="preserve"> </w:t>
      </w:r>
      <w:r w:rsidRPr="003B7FA1">
        <w:rPr>
          <w:u w:val="single"/>
        </w:rPr>
        <w:t>This is how</w:t>
      </w:r>
      <w:r w:rsidRPr="009335E9">
        <w:rPr>
          <w:sz w:val="16"/>
        </w:rPr>
        <w:t xml:space="preserve"> our ‘ally,’ </w:t>
      </w:r>
      <w:r w:rsidRPr="003B7FA1">
        <w:rPr>
          <w:u w:val="single"/>
        </w:rPr>
        <w:t xml:space="preserve">Saudi Arabia, wages </w:t>
      </w:r>
      <w:proofErr w:type="spellStart"/>
      <w:r w:rsidRPr="003B7FA1">
        <w:rPr>
          <w:u w:val="single"/>
        </w:rPr>
        <w:t>its</w:t>
      </w:r>
      <w:proofErr w:type="spellEnd"/>
      <w:r w:rsidRPr="003B7FA1">
        <w:rPr>
          <w:u w:val="single"/>
        </w:rPr>
        <w:t xml:space="preserve"> disgusting war in Yemen</w:t>
      </w:r>
      <w:r w:rsidRPr="009335E9">
        <w:rPr>
          <w:sz w:val="16"/>
        </w:rPr>
        <w:t xml:space="preserve">,” wrote Joe </w:t>
      </w:r>
      <w:proofErr w:type="spellStart"/>
      <w:r w:rsidRPr="009335E9">
        <w:rPr>
          <w:sz w:val="16"/>
        </w:rPr>
        <w:t>Cirincione</w:t>
      </w:r>
      <w:proofErr w:type="spellEnd"/>
      <w:r w:rsidRPr="009335E9">
        <w:rPr>
          <w:sz w:val="16"/>
        </w:rPr>
        <w:t>, president of the Ploughshares Fund. “</w:t>
      </w:r>
      <w:r w:rsidRPr="003B7FA1">
        <w:rPr>
          <w:u w:val="single"/>
        </w:rPr>
        <w:t>And we help pay for it</w:t>
      </w:r>
      <w:r w:rsidRPr="009335E9">
        <w:rPr>
          <w:sz w:val="16"/>
        </w:rPr>
        <w:t xml:space="preserve">.” As the Times reported, nearly </w:t>
      </w:r>
      <w:proofErr w:type="gramStart"/>
      <w:r w:rsidRPr="003B7FA1">
        <w:rPr>
          <w:u w:val="single"/>
        </w:rPr>
        <w:t>all of</w:t>
      </w:r>
      <w:proofErr w:type="gramEnd"/>
      <w:r w:rsidRPr="003B7FA1">
        <w:rPr>
          <w:u w:val="single"/>
        </w:rPr>
        <w:t xml:space="preserve"> the Sudanese soldiers paid by Saudi Arabia to fight in Yemen</w:t>
      </w:r>
      <w:r w:rsidRPr="009335E9">
        <w:rPr>
          <w:sz w:val="16"/>
        </w:rPr>
        <w:t xml:space="preserve"> “</w:t>
      </w:r>
      <w:r w:rsidRPr="003B7FA1">
        <w:rPr>
          <w:u w:val="single"/>
        </w:rPr>
        <w:t>appear to come from the battle-scarred and impoverished region of Darfur</w:t>
      </w:r>
      <w:r w:rsidRPr="009335E9">
        <w:rPr>
          <w:sz w:val="16"/>
        </w:rPr>
        <w:t xml:space="preserve">, where some 300,000 people were killed and 1.2 million displaced during a dozen years of conflict over diminishing arable land and other scarce resources.” Taking advantage of its “vast oil wealth,” the Times noted, the Saudi kingdom has offered thousands of dollars to desperate Sudanese families </w:t>
      </w:r>
      <w:proofErr w:type="gramStart"/>
      <w:r w:rsidRPr="009335E9">
        <w:rPr>
          <w:sz w:val="16"/>
        </w:rPr>
        <w:t>in order to</w:t>
      </w:r>
      <w:proofErr w:type="gramEnd"/>
      <w:r w:rsidRPr="009335E9">
        <w:rPr>
          <w:sz w:val="16"/>
        </w:rPr>
        <w:t xml:space="preserve"> lure children to fight in Yemen, where millions of people have been pushed to the brink of famine. </w:t>
      </w:r>
      <w:r w:rsidRPr="003B7FA1">
        <w:rPr>
          <w:u w:val="single"/>
        </w:rPr>
        <w:t xml:space="preserve">The Times report comes amid a growing push by American lawmakers to </w:t>
      </w:r>
      <w:r w:rsidRPr="003B7FA1">
        <w:rPr>
          <w:rStyle w:val="Emphasis"/>
        </w:rPr>
        <w:t>end US complicity in the Saudi atrocities, which have often been carried out with weaponry made in the US</w:t>
      </w:r>
      <w:r w:rsidRPr="003B7FA1">
        <w:rPr>
          <w:u w:val="single"/>
        </w:rPr>
        <w:t>.</w:t>
      </w:r>
      <w:r>
        <w:rPr>
          <w:u w:val="single"/>
        </w:rPr>
        <w:t xml:space="preserve"> </w:t>
      </w:r>
      <w:r w:rsidRPr="009335E9">
        <w:rPr>
          <w:sz w:val="16"/>
        </w:rPr>
        <w:t>As Common Dreams reported, the Senate took the “historic” step earlier this month of voting to end US military support for Saudi Arabia. But, thanks to a handful of Democrats, House Republicans succeeded in ramming through a rule that killed the possibility of the Yemen War Powers Resolution of even reaching the House floor for a vote in this Congress. Sen. Chris Murphy (D-Connecticut), who has helped lead the push to end US complicity in Saudi Arabia’s atrocities, has vowed to keep pushing for final passage of the measure when the next Congress convenes in January.</w:t>
      </w:r>
    </w:p>
    <w:p w:rsidR="00F055AF" w:rsidRDefault="00F055AF" w:rsidP="00F055AF">
      <w:pPr>
        <w:pStyle w:val="Heading3"/>
      </w:pPr>
      <w:proofErr w:type="spellStart"/>
      <w:r>
        <w:lastRenderedPageBreak/>
        <w:t>SQ</w:t>
      </w:r>
      <w:proofErr w:type="spellEnd"/>
      <w:r>
        <w:t xml:space="preserve"> fails</w:t>
      </w:r>
    </w:p>
    <w:p w:rsidR="007368F8" w:rsidRDefault="007368F8" w:rsidP="007368F8">
      <w:pPr>
        <w:pStyle w:val="Heading4"/>
      </w:pPr>
      <w:r>
        <w:t>Status quo arms sales support countries that use child soldiers</w:t>
      </w:r>
    </w:p>
    <w:p w:rsidR="007368F8" w:rsidRPr="00B812CF" w:rsidRDefault="007368F8" w:rsidP="007368F8">
      <w:proofErr w:type="spellStart"/>
      <w:r w:rsidRPr="00B812CF">
        <w:rPr>
          <w:rStyle w:val="Style13ptBold"/>
        </w:rPr>
        <w:t>Stohl</w:t>
      </w:r>
      <w:proofErr w:type="spellEnd"/>
      <w:r>
        <w:t>, 10-24-</w:t>
      </w:r>
      <w:r w:rsidRPr="00B812CF">
        <w:rPr>
          <w:rStyle w:val="Style13ptBold"/>
        </w:rPr>
        <w:t>2018</w:t>
      </w:r>
      <w:r>
        <w:t xml:space="preserve">, (Rachel </w:t>
      </w:r>
      <w:proofErr w:type="spellStart"/>
      <w:r>
        <w:t>Stohl</w:t>
      </w:r>
      <w:proofErr w:type="spellEnd"/>
      <w:r>
        <w:t xml:space="preserve"> is Managing Director and directs the Conventional Defense Program. Her areas of expertise focus on issues relating to the international arms trade, including drones, small arms and light weapons, and children in armed conflict. "The Trump Administration is Failing to Stop the Use of Child Soldiers," National Interest, </w:t>
      </w:r>
      <w:hyperlink r:id="rId26" w:history="1">
        <w:r w:rsidRPr="00C24CB5">
          <w:rPr>
            <w:rStyle w:val="Hyperlink"/>
          </w:rPr>
          <w:t>https://nationalinterest.org/feature/trump-administration-failing-stop-use-child-soldiers-34242</w:t>
        </w:r>
      </w:hyperlink>
      <w:r>
        <w:t xml:space="preserve"> \\@ethan.jxtai) </w:t>
      </w:r>
    </w:p>
    <w:p w:rsidR="007368F8" w:rsidRPr="00BB1274" w:rsidRDefault="007368F8" w:rsidP="007368F8">
      <w:pPr>
        <w:rPr>
          <w:u w:val="single"/>
        </w:rPr>
      </w:pPr>
      <w:r w:rsidRPr="00BB1274">
        <w:rPr>
          <w:sz w:val="16"/>
        </w:rPr>
        <w:t>In what is becoming a yearly disappointment</w:t>
      </w:r>
      <w:r w:rsidRPr="002761DA">
        <w:rPr>
          <w:rStyle w:val="StyleUnderline"/>
        </w:rPr>
        <w:t>, the Trump administration again missed a key opportunity to encourage foreign governments to stop recruiting and using child soldiers</w:t>
      </w:r>
      <w:r w:rsidRPr="00BB1274">
        <w:rPr>
          <w:sz w:val="16"/>
        </w:rPr>
        <w:t xml:space="preserve">. Late last month when President </w:t>
      </w:r>
      <w:r w:rsidRPr="0024096D">
        <w:rPr>
          <w:u w:val="single"/>
        </w:rPr>
        <w:t>Donald Trump</w:t>
      </w:r>
      <w:r w:rsidRPr="00BB1274">
        <w:rPr>
          <w:sz w:val="16"/>
        </w:rPr>
        <w:t xml:space="preserve"> released his determinations with respect to the Child Soldiers Prevention Act (</w:t>
      </w:r>
      <w:proofErr w:type="spellStart"/>
      <w:r w:rsidRPr="00BB1274">
        <w:rPr>
          <w:sz w:val="16"/>
        </w:rPr>
        <w:t>CSPA</w:t>
      </w:r>
      <w:proofErr w:type="spellEnd"/>
      <w:r w:rsidRPr="00BB1274">
        <w:rPr>
          <w:sz w:val="16"/>
        </w:rPr>
        <w:t xml:space="preserve">) of 2008, he </w:t>
      </w:r>
      <w:r w:rsidRPr="0024096D">
        <w:rPr>
          <w:u w:val="single"/>
        </w:rPr>
        <w:t>declared that it is in the national interest of the United States to provide U.S. military assistance to seven countries known to recruit/use—or support the recruitment/use of—children in armed conflict.</w:t>
      </w:r>
      <w:r w:rsidRPr="00BB1274">
        <w:rPr>
          <w:sz w:val="16"/>
        </w:rPr>
        <w:t xml:space="preserve"> </w:t>
      </w:r>
      <w:r w:rsidRPr="0024096D">
        <w:rPr>
          <w:rStyle w:val="StyleUnderline"/>
        </w:rPr>
        <w:t>In so doing, the</w:t>
      </w:r>
      <w:r w:rsidRPr="00BB1274">
        <w:rPr>
          <w:sz w:val="16"/>
        </w:rPr>
        <w:t xml:space="preserve"> Trump </w:t>
      </w:r>
      <w:r w:rsidRPr="0024096D">
        <w:rPr>
          <w:u w:val="single"/>
        </w:rPr>
        <w:t>administration chose to overlook</w:t>
      </w:r>
      <w:r w:rsidRPr="00BB1274">
        <w:rPr>
          <w:sz w:val="16"/>
        </w:rPr>
        <w:t xml:space="preserve"> notable </w:t>
      </w:r>
      <w:r w:rsidRPr="0024096D">
        <w:rPr>
          <w:u w:val="single"/>
        </w:rPr>
        <w:t>human-rights concerns</w:t>
      </w:r>
      <w:r w:rsidRPr="00BB1274">
        <w:rPr>
          <w:sz w:val="16"/>
        </w:rPr>
        <w:t xml:space="preserve"> and undermine U.S. efforts to prevent the use of child soldiers. Ten years ago, </w:t>
      </w:r>
      <w:r w:rsidRPr="00D33318">
        <w:rPr>
          <w:u w:val="single"/>
        </w:rPr>
        <w:t xml:space="preserve">Congress passed the </w:t>
      </w:r>
      <w:proofErr w:type="spellStart"/>
      <w:r w:rsidRPr="00D33318">
        <w:rPr>
          <w:u w:val="single"/>
        </w:rPr>
        <w:t>CSPA</w:t>
      </w:r>
      <w:proofErr w:type="spellEnd"/>
      <w:r w:rsidRPr="00D33318">
        <w:rPr>
          <w:u w:val="single"/>
        </w:rPr>
        <w:t xml:space="preserve"> with the goal of leveraging U.S. arms transfers and military assistance to dissuade foreign governments from recruiting and using children in their national militaries or government-sponsored armed groups</w:t>
      </w:r>
      <w:r w:rsidRPr="00BB1274">
        <w:rPr>
          <w:sz w:val="16"/>
        </w:rPr>
        <w:t xml:space="preserve">. The </w:t>
      </w:r>
      <w:proofErr w:type="spellStart"/>
      <w:r w:rsidRPr="00BB1274">
        <w:rPr>
          <w:sz w:val="16"/>
        </w:rPr>
        <w:t>CSPA</w:t>
      </w:r>
      <w:proofErr w:type="spellEnd"/>
      <w:r w:rsidRPr="00BB1274">
        <w:rPr>
          <w:sz w:val="16"/>
        </w:rPr>
        <w:t xml:space="preserve"> requires the secretary of state to identify countries that recruit and use child soldiers. Once listed, </w:t>
      </w:r>
      <w:r w:rsidRPr="00D830DE">
        <w:rPr>
          <w:u w:val="single"/>
        </w:rPr>
        <w:t>those governments are prohibited from receiving seven specific categories of U.S. military assistance</w:t>
      </w:r>
      <w:r w:rsidRPr="00BB1274">
        <w:rPr>
          <w:sz w:val="16"/>
        </w:rPr>
        <w:t xml:space="preserve"> provided by the Departments of State and Defense. </w:t>
      </w:r>
      <w:r w:rsidRPr="00D830DE">
        <w:rPr>
          <w:u w:val="single"/>
        </w:rPr>
        <w:t>These programs</w:t>
      </w:r>
      <w:r w:rsidRPr="00BB1274">
        <w:rPr>
          <w:sz w:val="16"/>
        </w:rPr>
        <w:t xml:space="preserve"> are often the most coveted by foreign governments and </w:t>
      </w:r>
      <w:r w:rsidRPr="00D830DE">
        <w:rPr>
          <w:u w:val="single"/>
        </w:rPr>
        <w:t xml:space="preserve">include: </w:t>
      </w:r>
      <w:r w:rsidRPr="00D830DE">
        <w:rPr>
          <w:rStyle w:val="Emphasis"/>
        </w:rPr>
        <w:t>direct commercial sales</w:t>
      </w:r>
      <w:r w:rsidRPr="00D830DE">
        <w:rPr>
          <w:u w:val="single"/>
        </w:rPr>
        <w:t xml:space="preserve">, excess defense articles, foreign military financing, </w:t>
      </w:r>
      <w:r w:rsidRPr="00D830DE">
        <w:rPr>
          <w:rStyle w:val="Emphasis"/>
        </w:rPr>
        <w:t>foreign military sales</w:t>
      </w:r>
      <w:r w:rsidRPr="00D830DE">
        <w:rPr>
          <w:u w:val="single"/>
        </w:rPr>
        <w:t>, international military and education training assistance (</w:t>
      </w:r>
      <w:proofErr w:type="spellStart"/>
      <w:r w:rsidRPr="00D830DE">
        <w:rPr>
          <w:u w:val="single"/>
        </w:rPr>
        <w:t>IMET</w:t>
      </w:r>
      <w:proofErr w:type="spellEnd"/>
      <w:r w:rsidRPr="00D830DE">
        <w:rPr>
          <w:u w:val="single"/>
        </w:rPr>
        <w:t>), peacekeeping operations assistance (</w:t>
      </w:r>
      <w:proofErr w:type="spellStart"/>
      <w:r w:rsidRPr="00D830DE">
        <w:rPr>
          <w:u w:val="single"/>
        </w:rPr>
        <w:t>PKO</w:t>
      </w:r>
      <w:proofErr w:type="spellEnd"/>
      <w:r w:rsidRPr="00D830DE">
        <w:rPr>
          <w:u w:val="single"/>
        </w:rPr>
        <w:t>) and Section 1206 assistance.</w:t>
      </w:r>
      <w:r>
        <w:rPr>
          <w:u w:val="single"/>
        </w:rPr>
        <w:t xml:space="preserve"> </w:t>
      </w:r>
      <w:r w:rsidRPr="00041428">
        <w:rPr>
          <w:u w:val="single"/>
        </w:rPr>
        <w:t>In June 2018</w:t>
      </w:r>
      <w:r w:rsidRPr="00BB1274">
        <w:rPr>
          <w:sz w:val="16"/>
        </w:rPr>
        <w:t xml:space="preserve">, </w:t>
      </w:r>
      <w:r w:rsidRPr="00041428">
        <w:rPr>
          <w:u w:val="single"/>
        </w:rPr>
        <w:t xml:space="preserve">the State Department identified eleven countries as violators under the </w:t>
      </w:r>
      <w:proofErr w:type="spellStart"/>
      <w:r w:rsidRPr="00041428">
        <w:rPr>
          <w:u w:val="single"/>
        </w:rPr>
        <w:t>CSPA</w:t>
      </w:r>
      <w:proofErr w:type="spellEnd"/>
      <w:r w:rsidRPr="00041428">
        <w:rPr>
          <w:u w:val="single"/>
        </w:rPr>
        <w:t xml:space="preserve">: Burma (Myanmar), the Democratic Republic of Congo (DRC), Iran, Iraq, Mali, Niger, Nigeria, Somalia, South Sudan, Syria and </w:t>
      </w:r>
      <w:r w:rsidRPr="00041428">
        <w:rPr>
          <w:rStyle w:val="Emphasis"/>
        </w:rPr>
        <w:t>Yemen</w:t>
      </w:r>
      <w:r w:rsidRPr="00BB1274">
        <w:rPr>
          <w:sz w:val="16"/>
        </w:rPr>
        <w:t xml:space="preserve">. </w:t>
      </w:r>
      <w:r w:rsidRPr="00041428">
        <w:rPr>
          <w:rStyle w:val="StyleUnderline"/>
        </w:rPr>
        <w:t>While under the law these countries are</w:t>
      </w:r>
      <w:r w:rsidRPr="00BB1274">
        <w:rPr>
          <w:sz w:val="16"/>
        </w:rPr>
        <w:t xml:space="preserve"> technically </w:t>
      </w:r>
      <w:r w:rsidRPr="00041428">
        <w:rPr>
          <w:u w:val="single"/>
        </w:rPr>
        <w:t>prohibited</w:t>
      </w:r>
      <w:r w:rsidRPr="00BB1274">
        <w:rPr>
          <w:sz w:val="16"/>
        </w:rPr>
        <w:t xml:space="preserve"> </w:t>
      </w:r>
      <w:r w:rsidRPr="00041428">
        <w:rPr>
          <w:u w:val="single"/>
        </w:rPr>
        <w:t>from</w:t>
      </w:r>
      <w:r w:rsidRPr="00BB1274">
        <w:rPr>
          <w:sz w:val="16"/>
        </w:rPr>
        <w:t xml:space="preserve"> receiving </w:t>
      </w:r>
      <w:r w:rsidRPr="00041428">
        <w:rPr>
          <w:u w:val="single"/>
        </w:rPr>
        <w:t>U.S. military assistance</w:t>
      </w:r>
      <w:r w:rsidRPr="00BB1274">
        <w:rPr>
          <w:sz w:val="16"/>
        </w:rPr>
        <w:t xml:space="preserve"> in fiscal year (FY) 2019</w:t>
      </w:r>
      <w:r w:rsidRPr="00041428">
        <w:rPr>
          <w:u w:val="single"/>
        </w:rPr>
        <w:t>, the president can waive the</w:t>
      </w:r>
      <w:r w:rsidRPr="00BB1274">
        <w:rPr>
          <w:sz w:val="16"/>
        </w:rPr>
        <w:t xml:space="preserve"> </w:t>
      </w:r>
      <w:proofErr w:type="spellStart"/>
      <w:r w:rsidRPr="00BB1274">
        <w:rPr>
          <w:sz w:val="16"/>
        </w:rPr>
        <w:t>CSPA’s</w:t>
      </w:r>
      <w:proofErr w:type="spellEnd"/>
      <w:r w:rsidRPr="00BB1274">
        <w:rPr>
          <w:sz w:val="16"/>
        </w:rPr>
        <w:t xml:space="preserve"> </w:t>
      </w:r>
      <w:r w:rsidRPr="00041428">
        <w:rPr>
          <w:u w:val="single"/>
        </w:rPr>
        <w:t>prohibitions</w:t>
      </w:r>
      <w:r w:rsidRPr="00BB1274">
        <w:rPr>
          <w:sz w:val="16"/>
        </w:rPr>
        <w:t xml:space="preserve"> and </w:t>
      </w:r>
      <w:r w:rsidRPr="00041428">
        <w:rPr>
          <w:u w:val="single"/>
        </w:rPr>
        <w:t>allow these identified governments</w:t>
      </w:r>
      <w:r w:rsidRPr="00BB1274">
        <w:rPr>
          <w:sz w:val="16"/>
        </w:rPr>
        <w:t xml:space="preserve"> to remain eligible to receive </w:t>
      </w:r>
      <w:r w:rsidRPr="00041428">
        <w:rPr>
          <w:rStyle w:val="StyleUnderline"/>
        </w:rPr>
        <w:t>U.S. weapons and military assistance.</w:t>
      </w:r>
      <w:r>
        <w:rPr>
          <w:rStyle w:val="StyleUnderline"/>
        </w:rPr>
        <w:t xml:space="preserve"> </w:t>
      </w:r>
      <w:r w:rsidRPr="00BB1274">
        <w:rPr>
          <w:sz w:val="16"/>
        </w:rPr>
        <w:t xml:space="preserve">The 2018 list is the second opportunity the Trump administration has had to demonstrate its commitment to stopping the use of child soldiers. In 2017, the list omitted notorious violators Afghanistan, Iraq and Myanmar and </w:t>
      </w:r>
      <w:proofErr w:type="gramStart"/>
      <w:r w:rsidRPr="00BB1274">
        <w:rPr>
          <w:sz w:val="16"/>
        </w:rPr>
        <w:t>was seen as</w:t>
      </w:r>
      <w:proofErr w:type="gramEnd"/>
      <w:r w:rsidRPr="00BB1274">
        <w:rPr>
          <w:sz w:val="16"/>
        </w:rPr>
        <w:t xml:space="preserve"> a political statement demonstrating the lack of importance the Trump administration placed on stopping this horrific practice. Although the 2018 list was more comprehensive in scope, </w:t>
      </w:r>
      <w:r w:rsidRPr="00796DD6">
        <w:rPr>
          <w:u w:val="single"/>
        </w:rPr>
        <w:t xml:space="preserve">the Trump administration’s application of the waivers has made a mockery of the </w:t>
      </w:r>
      <w:proofErr w:type="spellStart"/>
      <w:r w:rsidRPr="00796DD6">
        <w:rPr>
          <w:u w:val="single"/>
        </w:rPr>
        <w:t>CSPA</w:t>
      </w:r>
      <w:proofErr w:type="spellEnd"/>
      <w:r w:rsidRPr="00796DD6">
        <w:rPr>
          <w:u w:val="single"/>
        </w:rPr>
        <w:t xml:space="preserve"> list</w:t>
      </w:r>
      <w:r w:rsidRPr="00BB1274">
        <w:rPr>
          <w:sz w:val="16"/>
        </w:rPr>
        <w:t xml:space="preserve">. </w:t>
      </w:r>
      <w:r w:rsidRPr="00796DD6">
        <w:rPr>
          <w:u w:val="single"/>
        </w:rPr>
        <w:t>In its release of the presidential waivers</w:t>
      </w:r>
      <w:r w:rsidRPr="00BB1274">
        <w:rPr>
          <w:sz w:val="16"/>
        </w:rPr>
        <w:t xml:space="preserve"> last week, the </w:t>
      </w:r>
      <w:r w:rsidRPr="00796DD6">
        <w:rPr>
          <w:u w:val="single"/>
        </w:rPr>
        <w:t>Trump</w:t>
      </w:r>
      <w:r w:rsidRPr="00BB1274">
        <w:rPr>
          <w:sz w:val="16"/>
        </w:rPr>
        <w:t xml:space="preserve"> administration </w:t>
      </w:r>
      <w:r w:rsidRPr="00796DD6">
        <w:rPr>
          <w:u w:val="single"/>
        </w:rPr>
        <w:t xml:space="preserve">announced that it was waiving </w:t>
      </w:r>
      <w:proofErr w:type="spellStart"/>
      <w:r w:rsidRPr="00796DD6">
        <w:rPr>
          <w:u w:val="single"/>
        </w:rPr>
        <w:t>CSPA</w:t>
      </w:r>
      <w:proofErr w:type="spellEnd"/>
      <w:r w:rsidRPr="00796DD6">
        <w:rPr>
          <w:u w:val="single"/>
        </w:rPr>
        <w:t xml:space="preserve"> prohibitions for seven</w:t>
      </w:r>
      <w:r w:rsidRPr="00BB1274">
        <w:rPr>
          <w:sz w:val="16"/>
        </w:rPr>
        <w:t xml:space="preserve"> of the eleven </w:t>
      </w:r>
      <w:r w:rsidRPr="00796DD6">
        <w:rPr>
          <w:u w:val="single"/>
        </w:rPr>
        <w:t>governments</w:t>
      </w:r>
      <w:r w:rsidRPr="00BB1274">
        <w:rPr>
          <w:sz w:val="16"/>
        </w:rPr>
        <w:t xml:space="preserve"> identified on the State Department’s child soldiers list, thereby </w:t>
      </w:r>
      <w:r w:rsidRPr="00796DD6">
        <w:rPr>
          <w:u w:val="single"/>
        </w:rPr>
        <w:t xml:space="preserve">allowing all the military assistance requested by the U.S. government to Iraq, Mali, Niger, Nigeria, Somalia, South Sudan and </w:t>
      </w:r>
      <w:r w:rsidRPr="00796DD6">
        <w:rPr>
          <w:rStyle w:val="Emphasis"/>
        </w:rPr>
        <w:t>Yemen</w:t>
      </w:r>
      <w:r w:rsidRPr="00796DD6">
        <w:rPr>
          <w:u w:val="single"/>
        </w:rPr>
        <w:t xml:space="preserve"> to proceed, despite their records of using or supporting the use of child soldiers. </w:t>
      </w:r>
      <w:r w:rsidRPr="00BB1274">
        <w:rPr>
          <w:sz w:val="16"/>
        </w:rPr>
        <w:t xml:space="preserve">Yemen, however, is currently not slated to receive any </w:t>
      </w:r>
      <w:proofErr w:type="spellStart"/>
      <w:r w:rsidRPr="00BB1274">
        <w:rPr>
          <w:sz w:val="16"/>
        </w:rPr>
        <w:t>CSPA</w:t>
      </w:r>
      <w:proofErr w:type="spellEnd"/>
      <w:r w:rsidRPr="00BB1274">
        <w:rPr>
          <w:sz w:val="16"/>
        </w:rPr>
        <w:t xml:space="preserve">-relevant military assistance in FY 19. Only seven of the eleven countries identified on this year’s </w:t>
      </w:r>
      <w:proofErr w:type="spellStart"/>
      <w:r w:rsidRPr="00BB1274">
        <w:rPr>
          <w:sz w:val="16"/>
        </w:rPr>
        <w:t>CSPA</w:t>
      </w:r>
      <w:proofErr w:type="spellEnd"/>
      <w:r w:rsidRPr="00BB1274">
        <w:rPr>
          <w:sz w:val="16"/>
        </w:rPr>
        <w:t xml:space="preserve"> list are slated to receive U.S. military assistance in fiscal year 2019: the DRC, Iraq, Mali, Niger, Nigeria, Somalia and South Sudan. Therefore, with the Trump administration’s recent determination, six of these seven countries will not be affected by the </w:t>
      </w:r>
      <w:proofErr w:type="spellStart"/>
      <w:r w:rsidRPr="00BB1274">
        <w:rPr>
          <w:sz w:val="16"/>
        </w:rPr>
        <w:t>CSPA’s</w:t>
      </w:r>
      <w:proofErr w:type="spellEnd"/>
      <w:r w:rsidRPr="00BB1274">
        <w:rPr>
          <w:sz w:val="16"/>
        </w:rPr>
        <w:t xml:space="preserve"> prohibitions. Iraq will remain eligible to receive $1 million in </w:t>
      </w:r>
      <w:proofErr w:type="spellStart"/>
      <w:r w:rsidRPr="00BB1274">
        <w:rPr>
          <w:sz w:val="16"/>
        </w:rPr>
        <w:t>IMET</w:t>
      </w:r>
      <w:proofErr w:type="spellEnd"/>
      <w:r w:rsidRPr="00BB1274">
        <w:rPr>
          <w:sz w:val="16"/>
        </w:rPr>
        <w:t xml:space="preserve">, Mali and Niger will both remain eligible to receive $700,000 in </w:t>
      </w:r>
      <w:proofErr w:type="spellStart"/>
      <w:r w:rsidRPr="00BB1274">
        <w:rPr>
          <w:sz w:val="16"/>
        </w:rPr>
        <w:t>IMET</w:t>
      </w:r>
      <w:proofErr w:type="spellEnd"/>
      <w:r w:rsidRPr="00BB1274">
        <w:rPr>
          <w:sz w:val="16"/>
        </w:rPr>
        <w:t xml:space="preserve">, Nigeria remains eligible to receive $800,000 in </w:t>
      </w:r>
      <w:proofErr w:type="spellStart"/>
      <w:r w:rsidRPr="00BB1274">
        <w:rPr>
          <w:sz w:val="16"/>
        </w:rPr>
        <w:t>IMET</w:t>
      </w:r>
      <w:proofErr w:type="spellEnd"/>
      <w:r w:rsidRPr="00BB1274">
        <w:rPr>
          <w:sz w:val="16"/>
        </w:rPr>
        <w:t xml:space="preserve">, Somalia remains eligible to receive $225,000 in </w:t>
      </w:r>
      <w:proofErr w:type="spellStart"/>
      <w:r w:rsidRPr="00BB1274">
        <w:rPr>
          <w:sz w:val="16"/>
        </w:rPr>
        <w:t>IMET</w:t>
      </w:r>
      <w:proofErr w:type="spellEnd"/>
      <w:r w:rsidRPr="00BB1274">
        <w:rPr>
          <w:sz w:val="16"/>
        </w:rPr>
        <w:t xml:space="preserve"> and $95 million in </w:t>
      </w:r>
      <w:proofErr w:type="spellStart"/>
      <w:r w:rsidRPr="00BB1274">
        <w:rPr>
          <w:sz w:val="16"/>
        </w:rPr>
        <w:t>PKO</w:t>
      </w:r>
      <w:proofErr w:type="spellEnd"/>
      <w:r w:rsidRPr="00BB1274">
        <w:rPr>
          <w:sz w:val="16"/>
        </w:rPr>
        <w:t xml:space="preserve"> assistance, and South Sudan remains eligible to receive over $24 million in </w:t>
      </w:r>
      <w:proofErr w:type="spellStart"/>
      <w:r w:rsidRPr="00BB1274">
        <w:rPr>
          <w:sz w:val="16"/>
        </w:rPr>
        <w:t>PKO</w:t>
      </w:r>
      <w:proofErr w:type="spellEnd"/>
      <w:r w:rsidRPr="00BB1274">
        <w:rPr>
          <w:sz w:val="16"/>
        </w:rPr>
        <w:t xml:space="preserve"> assistance. No waivers were provided for Burma, the DRC, Iran or Syria. However, no assistance has thus far been requested under the </w:t>
      </w:r>
      <w:proofErr w:type="spellStart"/>
      <w:r w:rsidRPr="00BB1274">
        <w:rPr>
          <w:sz w:val="16"/>
        </w:rPr>
        <w:t>CSPA</w:t>
      </w:r>
      <w:proofErr w:type="spellEnd"/>
      <w:r w:rsidRPr="00BB1274">
        <w:rPr>
          <w:sz w:val="16"/>
        </w:rPr>
        <w:t xml:space="preserve"> programs for Burma, Iran or Syria, meaning the </w:t>
      </w:r>
      <w:proofErr w:type="spellStart"/>
      <w:r w:rsidRPr="00BB1274">
        <w:rPr>
          <w:sz w:val="16"/>
        </w:rPr>
        <w:t>CSPA</w:t>
      </w:r>
      <w:proofErr w:type="spellEnd"/>
      <w:r w:rsidRPr="00BB1274">
        <w:rPr>
          <w:sz w:val="16"/>
        </w:rPr>
        <w:t xml:space="preserve"> will have no real impact on those countries. All told, the Trump administration waived more than 97 percent of otherwise prohibited assistance to countries with known child soldier abuses, allowing $123 million in U.S. military assistance to continue to flow to these governments. The only government facing any consequences from its continued use and recruitment of child soldiers is the DRC. The DRC had been slated to receive funds through </w:t>
      </w:r>
      <w:proofErr w:type="spellStart"/>
      <w:r w:rsidRPr="00BB1274">
        <w:rPr>
          <w:sz w:val="16"/>
        </w:rPr>
        <w:t>IMET</w:t>
      </w:r>
      <w:proofErr w:type="spellEnd"/>
      <w:r w:rsidRPr="00BB1274">
        <w:rPr>
          <w:sz w:val="16"/>
        </w:rPr>
        <w:t xml:space="preserve"> and </w:t>
      </w:r>
      <w:proofErr w:type="spellStart"/>
      <w:r w:rsidRPr="00BB1274">
        <w:rPr>
          <w:sz w:val="16"/>
        </w:rPr>
        <w:t>PKO</w:t>
      </w:r>
      <w:proofErr w:type="spellEnd"/>
      <w:r w:rsidRPr="00BB1274">
        <w:rPr>
          <w:sz w:val="16"/>
        </w:rPr>
        <w:t xml:space="preserve">, but it is now ineligible to receive this assistance because it did not receive a waiver from the Trump administration. That means that DRC will miss out on $375,000 in </w:t>
      </w:r>
      <w:proofErr w:type="spellStart"/>
      <w:r w:rsidRPr="00BB1274">
        <w:rPr>
          <w:sz w:val="16"/>
        </w:rPr>
        <w:t>IMET</w:t>
      </w:r>
      <w:proofErr w:type="spellEnd"/>
      <w:r w:rsidRPr="00BB1274">
        <w:rPr>
          <w:sz w:val="16"/>
        </w:rPr>
        <w:t xml:space="preserve"> and more than $2 million in </w:t>
      </w:r>
      <w:proofErr w:type="spellStart"/>
      <w:r w:rsidRPr="00BB1274">
        <w:rPr>
          <w:sz w:val="16"/>
        </w:rPr>
        <w:t>PKO</w:t>
      </w:r>
      <w:proofErr w:type="spellEnd"/>
      <w:r w:rsidRPr="00BB1274">
        <w:rPr>
          <w:sz w:val="16"/>
        </w:rPr>
        <w:t xml:space="preserve"> assistance due to their continued use of child soldiers. One government out of eleven. Or, put another way, an implementation rate of less than 10 percent for a law that the U.S. government has traditionally held up as a key instrument for combating human trafficking in the form of child soldiers. </w:t>
      </w:r>
      <w:r w:rsidRPr="000F6788">
        <w:rPr>
          <w:rStyle w:val="StyleUnderline"/>
        </w:rPr>
        <w:t xml:space="preserve">Governments </w:t>
      </w:r>
      <w:r w:rsidRPr="000F6788">
        <w:rPr>
          <w:rStyle w:val="StyleUnderline"/>
        </w:rPr>
        <w:lastRenderedPageBreak/>
        <w:t>choosing to abuse their most vulnerable populations can continue to do so without being held accountable.</w:t>
      </w:r>
      <w:r w:rsidRPr="00BB1274">
        <w:rPr>
          <w:sz w:val="16"/>
        </w:rPr>
        <w:t xml:space="preserve"> </w:t>
      </w:r>
      <w:r w:rsidRPr="00BB1274">
        <w:rPr>
          <w:u w:val="single"/>
        </w:rPr>
        <w:t>The</w:t>
      </w:r>
      <w:r w:rsidRPr="00BB1274">
        <w:rPr>
          <w:sz w:val="16"/>
        </w:rPr>
        <w:t xml:space="preserve"> Trump </w:t>
      </w:r>
      <w:r w:rsidRPr="00BB1274">
        <w:rPr>
          <w:u w:val="single"/>
        </w:rPr>
        <w:t>administration continues to send the wrong message and fails to emphasize that abuse of children will not be tolerated</w:t>
      </w:r>
      <w:r w:rsidRPr="00BB1274">
        <w:rPr>
          <w:sz w:val="16"/>
        </w:rPr>
        <w:t xml:space="preserve">. Instead, the Trump administration is </w:t>
      </w:r>
      <w:r w:rsidRPr="00BB1274">
        <w:rPr>
          <w:u w:val="single"/>
        </w:rPr>
        <w:t>actively ignoring the plight of affected children around the world and demonstrating that its assurances to protect children ring hollow</w:t>
      </w:r>
      <w:r w:rsidRPr="00BB1274">
        <w:rPr>
          <w:sz w:val="16"/>
        </w:rPr>
        <w:t xml:space="preserve">. The </w:t>
      </w:r>
      <w:proofErr w:type="spellStart"/>
      <w:r w:rsidRPr="00BB1274">
        <w:rPr>
          <w:sz w:val="16"/>
        </w:rPr>
        <w:t>CSPA’s</w:t>
      </w:r>
      <w:proofErr w:type="spellEnd"/>
      <w:r w:rsidRPr="00BB1274">
        <w:rPr>
          <w:sz w:val="16"/>
        </w:rPr>
        <w:t xml:space="preserve"> drafters intended the waivers to be used judiciously to address national-security needs. However, the Trump administration is instead using the waivers to continue arming perpetual violators of the law. </w:t>
      </w:r>
      <w:r w:rsidRPr="00BB1274">
        <w:rPr>
          <w:u w:val="single"/>
        </w:rPr>
        <w:t>Children exploited by parties to armed conflict deserve better.</w:t>
      </w:r>
    </w:p>
    <w:p w:rsidR="007368F8" w:rsidRDefault="007368F8" w:rsidP="009A5856"/>
    <w:p w:rsidR="00061714" w:rsidRDefault="00061714" w:rsidP="00061714">
      <w:pPr>
        <w:pStyle w:val="Heading4"/>
      </w:pPr>
      <w:r>
        <w:t>Pompeo blocked the inclusion of Saudi Arabia on child soldiers list</w:t>
      </w:r>
    </w:p>
    <w:p w:rsidR="00061714" w:rsidRPr="00622E90" w:rsidRDefault="00061714" w:rsidP="00061714">
      <w:r>
        <w:t xml:space="preserve">Jonathan </w:t>
      </w:r>
      <w:proofErr w:type="spellStart"/>
      <w:proofErr w:type="gramStart"/>
      <w:r w:rsidRPr="00622E90">
        <w:rPr>
          <w:rStyle w:val="Style13ptBold"/>
        </w:rPr>
        <w:t>Landay</w:t>
      </w:r>
      <w:proofErr w:type="spellEnd"/>
      <w:r>
        <w:rPr>
          <w:rStyle w:val="Style13ptBold"/>
        </w:rPr>
        <w:t xml:space="preserve"> </w:t>
      </w:r>
      <w:r>
        <w:t>,</w:t>
      </w:r>
      <w:proofErr w:type="gramEnd"/>
      <w:r>
        <w:t xml:space="preserve"> 6-18-</w:t>
      </w:r>
      <w:r w:rsidRPr="00622E90">
        <w:rPr>
          <w:rStyle w:val="Style13ptBold"/>
        </w:rPr>
        <w:t>2019</w:t>
      </w:r>
      <w:r>
        <w:t xml:space="preserve">,( Jonathan S. </w:t>
      </w:r>
      <w:proofErr w:type="spellStart"/>
      <w:r>
        <w:t>Landay</w:t>
      </w:r>
      <w:proofErr w:type="spellEnd"/>
      <w:r>
        <w:t xml:space="preserve">, senior national security and intelligence correspondent for McClatchy Newspapers, has written about foreign affairs for over 25 years. In his current post, he covers terrorism, nuclear weapons and arms control policies, with a close focus on US foreign policy toward Afghanistan, Pakistan and Iran. He frequently visits Afghanistan, where he travels unilaterally and embeds with US and Afghan forces. He is a nominee for the Pulitzer Prize for National Reporting. "Exclusive: Overruling his experts, Pompeo keeps Saudis off U.S....," U.S., </w:t>
      </w:r>
      <w:hyperlink r:id="rId27" w:history="1">
        <w:r w:rsidRPr="00C24CB5">
          <w:rPr>
            <w:rStyle w:val="Hyperlink"/>
          </w:rPr>
          <w:t>https://www.reuters.com/article/us-usa-saudi-childsoldiers-exclusive/exclusive-pompeo-blocks-inclusion-of-saudis-on-u-s-child-soldiers-list-sources-idUSKCN1TJ25H</w:t>
        </w:r>
      </w:hyperlink>
      <w:r>
        <w:t xml:space="preserve"> </w:t>
      </w:r>
      <w:hyperlink r:id="rId28" w:history="1">
        <w:r w:rsidRPr="00C24CB5">
          <w:rPr>
            <w:rStyle w:val="Hyperlink"/>
          </w:rPr>
          <w:t>\\@ethan.jxtai</w:t>
        </w:r>
      </w:hyperlink>
      <w:r>
        <w:t xml:space="preserve"> )</w:t>
      </w:r>
    </w:p>
    <w:p w:rsidR="00061714" w:rsidRDefault="00061714" w:rsidP="00061714">
      <w:pPr>
        <w:rPr>
          <w:u w:val="single"/>
        </w:rPr>
      </w:pPr>
      <w:r w:rsidRPr="00C95AEF">
        <w:rPr>
          <w:u w:val="single"/>
        </w:rPr>
        <w:t>Mike Pompeo</w:t>
      </w:r>
      <w:r w:rsidRPr="00D93EAB">
        <w:rPr>
          <w:sz w:val="16"/>
        </w:rPr>
        <w:t xml:space="preserve">, the US secretary of state, </w:t>
      </w:r>
      <w:r w:rsidRPr="00C95AEF">
        <w:rPr>
          <w:rStyle w:val="StyleUnderline"/>
        </w:rPr>
        <w:t>has blocked the inclusion of Saudi Arabia on a list of countries that recruit child soldiers,</w:t>
      </w:r>
      <w:r w:rsidRPr="00C95AEF">
        <w:rPr>
          <w:u w:val="single"/>
        </w:rPr>
        <w:t xml:space="preserve"> dismissing his experts’ findings that a Saudi-led coalition has been using underage fighters in Yemen’s civil war,</w:t>
      </w:r>
      <w:r w:rsidRPr="00D93EAB">
        <w:rPr>
          <w:sz w:val="16"/>
        </w:rPr>
        <w:t xml:space="preserve"> according to four people familiar with the matter. </w:t>
      </w:r>
      <w:r w:rsidRPr="00C95AEF">
        <w:rPr>
          <w:u w:val="single"/>
        </w:rPr>
        <w:t>The decision</w:t>
      </w:r>
      <w:r w:rsidRPr="00D93EAB">
        <w:rPr>
          <w:sz w:val="16"/>
        </w:rPr>
        <w:t xml:space="preserve">, which came after a fierce internal debate, </w:t>
      </w:r>
      <w:r w:rsidRPr="00C95AEF">
        <w:rPr>
          <w:u w:val="single"/>
        </w:rPr>
        <w:t>could prompt new accusations by human rights advocates and some lawmakers that the Trump administration is prioritizing security and economic interests in relations with Saudi Arabia</w:t>
      </w:r>
      <w:r w:rsidRPr="00D93EAB">
        <w:rPr>
          <w:sz w:val="16"/>
        </w:rPr>
        <w:t xml:space="preserve">, a major US ally and arms customer. Pompeo’s move comes amid heightened tensions between the US and Iran, the Saudis’ bitter regional rival. State department experts recommended adding Saudi Arabia to the soon-to-be released list based in part on news reports and human rights groups’ assessments that </w:t>
      </w:r>
      <w:r w:rsidRPr="00C95AEF">
        <w:rPr>
          <w:u w:val="single"/>
        </w:rPr>
        <w:t>Riyadh has hired child fighters from Sudan to fight for the US-backed coalition in Yemen</w:t>
      </w:r>
      <w:r w:rsidRPr="00D93EAB">
        <w:rPr>
          <w:sz w:val="16"/>
        </w:rPr>
        <w:t xml:space="preserve">, the four sources said. The Saudi government, Saudi embassy in Washington and Saudi-led coalition did not respond to requests for comment. </w:t>
      </w:r>
      <w:r w:rsidRPr="00126B39">
        <w:rPr>
          <w:u w:val="single"/>
        </w:rPr>
        <w:t>The coalition has previously said it was upholding international human rights standards and denied the use of child soldiers.</w:t>
      </w:r>
      <w:r>
        <w:rPr>
          <w:u w:val="single"/>
        </w:rPr>
        <w:t xml:space="preserve"> </w:t>
      </w:r>
      <w:r w:rsidRPr="00D93EAB">
        <w:rPr>
          <w:sz w:val="16"/>
        </w:rPr>
        <w:t xml:space="preserve">The experts’ recommendation faced resistance from some other state department officials who, according to three of the sources, argued that it was not clear whether the Sudanese forces were under the control of Sudanese officers or directed by the Saudi-led coalition. </w:t>
      </w:r>
      <w:r w:rsidRPr="006861F9">
        <w:rPr>
          <w:u w:val="single"/>
        </w:rPr>
        <w:t>Pompeo rejected the recommendation from the experts, who are from the state department’s anti-human trafficking office, said the four sources who spoke on condition of anonymity. The office has a key role in investigating the use of child soldiers worldwide.</w:t>
      </w:r>
      <w:r>
        <w:rPr>
          <w:u w:val="single"/>
        </w:rPr>
        <w:t xml:space="preserve"> </w:t>
      </w:r>
      <w:r w:rsidRPr="00D93EAB">
        <w:rPr>
          <w:sz w:val="16"/>
        </w:rPr>
        <w:t xml:space="preserve">“The United States condemns the unlawful recruitment and use of child soldiers. We place great importance on ending the practice wherever it occurs,” a state department official said in response to Reuters’ questions. The official, however, did not specifically address the Saudi decision or whether any consideration was given to Riyadh’s security ties to Washington. Instead of adding Saudi Arabia to the list, Sudan will be reinstated after being removed last year, three of the sources said. A spokesman for Sudan’s paramilitary Rapid Support Forces, which has contributed fighters to the Yemen war, said the force is affiliated with Sudan’s military. “Based on Sudanese laws, it does not recruit minors,” he said. He did not directly respond to a question on who controlled Sudanese forces in Yemen. </w:t>
      </w:r>
      <w:r w:rsidRPr="006861F9">
        <w:rPr>
          <w:u w:val="single"/>
        </w:rPr>
        <w:t>The child soldiers list will be part of the state department’s annual global Trafficking in Persons report</w:t>
      </w:r>
      <w:r w:rsidRPr="00D93EAB">
        <w:rPr>
          <w:sz w:val="16"/>
        </w:rPr>
        <w:t xml:space="preserve">, which the sources said is expected to be released as early as Thursday. </w:t>
      </w:r>
      <w:r w:rsidRPr="006861F9">
        <w:rPr>
          <w:u w:val="single"/>
        </w:rPr>
        <w:t>Foreign militaries on the list cannot receive US aid, training and weapons unless the president issues full or partial waivers of those sanctions based on “national interest”.</w:t>
      </w:r>
      <w:r w:rsidRPr="00D93EAB">
        <w:rPr>
          <w:sz w:val="16"/>
        </w:rPr>
        <w:t xml:space="preserve"> Trump and his predecessors have done this in the past for countries with close security ties to the United States. </w:t>
      </w:r>
      <w:r w:rsidRPr="006861F9">
        <w:rPr>
          <w:u w:val="single"/>
        </w:rPr>
        <w:t>Since the end of 2016, the Saudi-led coalition has deployed as many as 14,000 Sudanese at any given time, including children as young as 14, to fight in Yemen, offering payments of up to $10,000 per recruit.</w:t>
      </w:r>
      <w:r>
        <w:rPr>
          <w:u w:val="single"/>
        </w:rPr>
        <w:t xml:space="preserve"> </w:t>
      </w:r>
      <w:r w:rsidRPr="00D93EAB">
        <w:rPr>
          <w:sz w:val="16"/>
        </w:rPr>
        <w:t xml:space="preserve">In Washington, the Yemen conflict is a contentious issue well beyond the state department. Republican and Democratic lawmakers, citing evidence of the Saudi crown prince Mohammed bin Salman’s role in the 2018 killing of Saudi journalist Jamal </w:t>
      </w:r>
      <w:r w:rsidRPr="00D93EAB">
        <w:rPr>
          <w:sz w:val="16"/>
        </w:rPr>
        <w:lastRenderedPageBreak/>
        <w:t xml:space="preserve">Khashoggi and angered by the civilian toll from the Saudi-led air campaign in Yemen, have ramped up efforts to block Trump’s multibillion-dollar arms sales to Saudi Arabia. </w:t>
      </w:r>
      <w:r w:rsidRPr="006861F9">
        <w:rPr>
          <w:u w:val="single"/>
        </w:rPr>
        <w:t>Almost from the start, accusations of the use of child soldiers have dogged the parties to the bloody conflict.</w:t>
      </w:r>
      <w:r>
        <w:rPr>
          <w:u w:val="single"/>
        </w:rPr>
        <w:t xml:space="preserve"> </w:t>
      </w:r>
      <w:r w:rsidRPr="00D93EAB">
        <w:rPr>
          <w:u w:val="single"/>
        </w:rPr>
        <w:t>A report by an independent group of experts to the UN human rights council in August 2018 found that all sides in Yemen “conscripted or enlisted children into armed forces or groups and used them to participate actively in hostilities”.</w:t>
      </w:r>
    </w:p>
    <w:p w:rsidR="00633097" w:rsidRDefault="00633097" w:rsidP="00061714">
      <w:pPr>
        <w:rPr>
          <w:u w:val="single"/>
        </w:rPr>
      </w:pPr>
    </w:p>
    <w:p w:rsidR="00633097" w:rsidRDefault="00633097" w:rsidP="00633097">
      <w:pPr>
        <w:pStyle w:val="Heading4"/>
      </w:pPr>
      <w:r>
        <w:t>No US leadership- The United States has failed to ratify the Convention on the Rights of the Child</w:t>
      </w:r>
    </w:p>
    <w:p w:rsidR="00633097" w:rsidRPr="002968AA" w:rsidRDefault="00633097" w:rsidP="00633097">
      <w:pPr>
        <w:rPr>
          <w:b/>
        </w:rPr>
      </w:pPr>
      <w:r w:rsidRPr="00F31A74">
        <w:rPr>
          <w:rStyle w:val="Style13ptBold"/>
          <w:bCs w:val="0"/>
        </w:rPr>
        <w:t>United Nations 15</w:t>
      </w:r>
      <w:r>
        <w:t xml:space="preserve"> </w:t>
      </w:r>
      <w:r w:rsidRPr="002968AA">
        <w:t xml:space="preserve">(Worldwide body that aims to maintain global peace and security, “UN Committee hails South Sudan’s ratification of Convention on the Rights of the Child”,5/4/15, </w:t>
      </w:r>
    </w:p>
    <w:p w:rsidR="00633097" w:rsidRPr="002968AA" w:rsidRDefault="00633097" w:rsidP="00633097">
      <w:r w:rsidRPr="002968AA">
        <w:t>https://www.ohchr.org/EN/NewsEvents/Pages/DisplayNews.aspx?NewsID=15919&amp;LangID=E)TW//@taylor.w0ng</w:t>
      </w:r>
    </w:p>
    <w:p w:rsidR="00633097" w:rsidRDefault="00633097" w:rsidP="00633097">
      <w:pPr>
        <w:rPr>
          <w:sz w:val="16"/>
        </w:rPr>
      </w:pPr>
      <w:r w:rsidRPr="00ED39C8">
        <w:rPr>
          <w:rStyle w:val="StyleUnderline"/>
        </w:rPr>
        <w:t>The</w:t>
      </w:r>
      <w:r w:rsidRPr="00ED39C8">
        <w:rPr>
          <w:sz w:val="16"/>
        </w:rPr>
        <w:t xml:space="preserve"> </w:t>
      </w:r>
      <w:r w:rsidRPr="00ED39C8">
        <w:rPr>
          <w:rStyle w:val="StyleUnderline"/>
        </w:rPr>
        <w:t>UN</w:t>
      </w:r>
      <w:r w:rsidRPr="00ED39C8">
        <w:rPr>
          <w:sz w:val="16"/>
        </w:rPr>
        <w:t xml:space="preserve"> Committee on the Rights of the Child </w:t>
      </w:r>
      <w:r w:rsidRPr="00ED39C8">
        <w:rPr>
          <w:rStyle w:val="StyleUnderline"/>
        </w:rPr>
        <w:t>has welcomed South Sudan’s ratification* of the Convention on the Rights of the Child and repeated its call for universal ratification of the Convention</w:t>
      </w:r>
      <w:r w:rsidRPr="00ED39C8">
        <w:rPr>
          <w:sz w:val="16"/>
        </w:rPr>
        <w:t xml:space="preserve">. “We applaud South Sudan for ratifying the Convention on the Rights of the Child, thus becoming the 195th State to do so. The </w:t>
      </w:r>
      <w:r w:rsidRPr="00ED39C8">
        <w:rPr>
          <w:rStyle w:val="StyleUnderline"/>
        </w:rPr>
        <w:t>Convention</w:t>
      </w:r>
      <w:r w:rsidRPr="00ED39C8">
        <w:rPr>
          <w:sz w:val="16"/>
        </w:rPr>
        <w:t>, which</w:t>
      </w:r>
      <w:r w:rsidRPr="00ED39C8">
        <w:rPr>
          <w:rStyle w:val="StyleUnderline"/>
        </w:rPr>
        <w:t xml:space="preserve"> is the most widely ratified international human rights treaty</w:t>
      </w:r>
      <w:r w:rsidRPr="00ED39C8">
        <w:rPr>
          <w:sz w:val="16"/>
        </w:rPr>
        <w:t xml:space="preserve">, was </w:t>
      </w:r>
      <w:r w:rsidRPr="00ED39C8">
        <w:rPr>
          <w:rStyle w:val="StyleUnderline"/>
        </w:rPr>
        <w:t>adopted more than 25 years ago</w:t>
      </w:r>
      <w:r w:rsidRPr="00ED39C8">
        <w:rPr>
          <w:sz w:val="16"/>
        </w:rPr>
        <w:t xml:space="preserve"> and the </w:t>
      </w:r>
      <w:r w:rsidRPr="00ED39C8">
        <w:rPr>
          <w:rStyle w:val="StyleUnderline"/>
        </w:rPr>
        <w:t>rights</w:t>
      </w:r>
      <w:r w:rsidRPr="00ED39C8">
        <w:rPr>
          <w:sz w:val="16"/>
        </w:rPr>
        <w:t xml:space="preserve"> it sets out are as important today as in 1989. These </w:t>
      </w:r>
      <w:r w:rsidRPr="00ED39C8">
        <w:rPr>
          <w:rStyle w:val="StyleUnderline"/>
        </w:rPr>
        <w:t>include children’s right to life, to health, to education and to play, as well as the right to family life, to be protected from violence, to not be discriminated against, and to have their views heard</w:t>
      </w:r>
      <w:r w:rsidRPr="00ED39C8">
        <w:rPr>
          <w:sz w:val="16"/>
        </w:rPr>
        <w:t xml:space="preserve">. We urge States that have ratified the Convention, now including South Sudan, to fulfil their obligations to respect, protect and fulfil the human rights of all children. Ratification is an important step that brings with it a commitment towards implementation. </w:t>
      </w:r>
      <w:r w:rsidRPr="00ED39C8">
        <w:rPr>
          <w:rStyle w:val="StyleUnderline"/>
        </w:rPr>
        <w:t>We also repeat our call for universal ratification</w:t>
      </w:r>
      <w:r w:rsidRPr="00ED39C8">
        <w:rPr>
          <w:sz w:val="16"/>
        </w:rPr>
        <w:t xml:space="preserve"> of the Convention </w:t>
      </w:r>
      <w:r w:rsidRPr="00ED39C8">
        <w:rPr>
          <w:rStyle w:val="StyleUnderline"/>
        </w:rPr>
        <w:t>and</w:t>
      </w:r>
      <w:r w:rsidRPr="00ED39C8">
        <w:rPr>
          <w:sz w:val="16"/>
        </w:rPr>
        <w:t xml:space="preserve"> </w:t>
      </w:r>
      <w:r w:rsidRPr="00ED39C8">
        <w:rPr>
          <w:rStyle w:val="StyleUnderline"/>
        </w:rPr>
        <w:t>call on the United States</w:t>
      </w:r>
      <w:r w:rsidRPr="00ED39C8">
        <w:rPr>
          <w:sz w:val="16"/>
        </w:rPr>
        <w:t xml:space="preserve"> and Somalia**, that have yet to ratify the Convention, </w:t>
      </w:r>
      <w:r w:rsidRPr="00ED39C8">
        <w:rPr>
          <w:rStyle w:val="StyleUnderline"/>
        </w:rPr>
        <w:t>to do so</w:t>
      </w:r>
      <w:r w:rsidRPr="00ED39C8">
        <w:rPr>
          <w:sz w:val="16"/>
        </w:rPr>
        <w:t xml:space="preserve">. We also </w:t>
      </w:r>
      <w:r w:rsidRPr="00ED39C8">
        <w:rPr>
          <w:rStyle w:val="StyleUnderline"/>
        </w:rPr>
        <w:t xml:space="preserve">urge States to ratify the </w:t>
      </w:r>
      <w:r w:rsidRPr="00ED39C8">
        <w:rPr>
          <w:sz w:val="16"/>
        </w:rPr>
        <w:t xml:space="preserve">three legal instruments that address specific areas of children’s rights, namely the sale of children, child prostitution and child pornography; the </w:t>
      </w:r>
      <w:r w:rsidRPr="00ED39C8">
        <w:rPr>
          <w:rStyle w:val="StyleUnderline"/>
        </w:rPr>
        <w:t>involvement of children in armed conflict</w:t>
      </w:r>
      <w:r w:rsidRPr="00ED39C8">
        <w:rPr>
          <w:sz w:val="16"/>
        </w:rPr>
        <w:t>; and enabling children to bring complaints of serious violations of their rights to the Committee.” The Committee also welcomed South Sudan’s recent ratification of two other key UN human rights conventions and their optional protocols. These are the Convention against Torture (CAT) and the Convention on the Elimination of Discrimination against Women (</w:t>
      </w:r>
      <w:proofErr w:type="spellStart"/>
      <w:r w:rsidRPr="00ED39C8">
        <w:rPr>
          <w:sz w:val="16"/>
        </w:rPr>
        <w:t>CEDAW</w:t>
      </w:r>
      <w:proofErr w:type="spellEnd"/>
      <w:r w:rsidRPr="00ED39C8">
        <w:rPr>
          <w:sz w:val="16"/>
        </w:rPr>
        <w:t>).</w:t>
      </w:r>
    </w:p>
    <w:p w:rsidR="00633097" w:rsidRDefault="00633097" w:rsidP="00061714">
      <w:pPr>
        <w:rPr>
          <w:u w:val="single"/>
        </w:rPr>
      </w:pPr>
    </w:p>
    <w:p w:rsidR="00556AC0" w:rsidRDefault="00556AC0" w:rsidP="00556AC0">
      <w:pPr>
        <w:pStyle w:val="Heading3"/>
      </w:pPr>
      <w:r>
        <w:lastRenderedPageBreak/>
        <w:t>SA using</w:t>
      </w:r>
    </w:p>
    <w:p w:rsidR="00556AC0" w:rsidRPr="006E02A4" w:rsidRDefault="00556AC0" w:rsidP="00556AC0">
      <w:pPr>
        <w:pStyle w:val="Heading4"/>
        <w:rPr>
          <w:sz w:val="28"/>
        </w:rPr>
      </w:pPr>
      <w:r w:rsidRPr="006E02A4">
        <w:rPr>
          <w:sz w:val="28"/>
        </w:rPr>
        <w:t>Saudi Arabia is paying Sudanese children up to $10,000 to fight in Yemen</w:t>
      </w:r>
    </w:p>
    <w:p w:rsidR="00556AC0" w:rsidRPr="006E02A4" w:rsidRDefault="00556AC0" w:rsidP="00556AC0">
      <w:pPr>
        <w:rPr>
          <w:sz w:val="18"/>
          <w:szCs w:val="18"/>
        </w:rPr>
      </w:pPr>
      <w:proofErr w:type="spellStart"/>
      <w:r w:rsidRPr="006E02A4">
        <w:rPr>
          <w:rStyle w:val="Heading4Char"/>
          <w:sz w:val="28"/>
        </w:rPr>
        <w:t>Kiersz</w:t>
      </w:r>
      <w:proofErr w:type="spellEnd"/>
      <w:r w:rsidRPr="006E02A4">
        <w:rPr>
          <w:rStyle w:val="Heading4Char"/>
          <w:sz w:val="28"/>
        </w:rPr>
        <w:t xml:space="preserve"> 18</w:t>
      </w:r>
      <w:r w:rsidRPr="006E02A4">
        <w:rPr>
          <w:sz w:val="18"/>
          <w:szCs w:val="18"/>
        </w:rPr>
        <w:t xml:space="preserve"> </w:t>
      </w:r>
      <w:r w:rsidRPr="006E02A4">
        <w:rPr>
          <w:sz w:val="20"/>
          <w:szCs w:val="20"/>
        </w:rPr>
        <w:t xml:space="preserve">(Andy, a senior reporter at Business Insider, "Saudi Arabia is reportedly paying up to $10,000 to Sudanese militiamen, including child soldiers, to fight in their brutal war in Yemen," Business Insider, 12/29/18 </w:t>
      </w:r>
      <w:hyperlink r:id="rId29" w:history="1">
        <w:r w:rsidRPr="006E02A4">
          <w:rPr>
            <w:rStyle w:val="Hyperlink"/>
            <w:sz w:val="20"/>
            <w:szCs w:val="20"/>
          </w:rPr>
          <w:t>https://www.businessinsider.com/saudi-arabia-reportedly-using-sudanese-child-soldiers-in-yemen-2018-12</w:t>
        </w:r>
      </w:hyperlink>
      <w:r w:rsidRPr="006E02A4">
        <w:rPr>
          <w:sz w:val="20"/>
          <w:szCs w:val="20"/>
        </w:rPr>
        <w:t>) // TW @taylor.w0ng</w:t>
      </w:r>
    </w:p>
    <w:p w:rsidR="00556AC0" w:rsidRPr="006E02A4" w:rsidRDefault="00556AC0" w:rsidP="00556AC0">
      <w:pPr>
        <w:rPr>
          <w:sz w:val="18"/>
          <w:szCs w:val="18"/>
        </w:rPr>
      </w:pPr>
      <w:r w:rsidRPr="006E02A4">
        <w:rPr>
          <w:rStyle w:val="Emphasis"/>
        </w:rPr>
        <w:t>Saudi Arabia and its allies are paying Sudanese soldiers, many of whom are between the ages of 14 and 17, as much as $10,000 to fight in their brutal war in Yemen</w:t>
      </w:r>
      <w:r w:rsidRPr="006E02A4">
        <w:rPr>
          <w:sz w:val="18"/>
          <w:szCs w:val="18"/>
        </w:rPr>
        <w:t xml:space="preserve">. David D. Kirkpatrick of The New York Times reported on Friday that the </w:t>
      </w:r>
      <w:r w:rsidRPr="006E02A4">
        <w:rPr>
          <w:rStyle w:val="Emphasis"/>
        </w:rPr>
        <w:t>Saudi</w:t>
      </w:r>
      <w:r w:rsidRPr="006E02A4">
        <w:rPr>
          <w:sz w:val="18"/>
          <w:szCs w:val="18"/>
        </w:rPr>
        <w:t xml:space="preserve">-led coalition </w:t>
      </w:r>
      <w:r w:rsidRPr="006E02A4">
        <w:rPr>
          <w:rStyle w:val="Emphasis"/>
        </w:rPr>
        <w:t>has recruited thousands of militiamen</w:t>
      </w:r>
      <w:r w:rsidRPr="006E02A4">
        <w:rPr>
          <w:sz w:val="18"/>
          <w:szCs w:val="18"/>
        </w:rPr>
        <w:t xml:space="preserve"> from Sudan to fight in the kingdom's war in Yemen</w:t>
      </w:r>
      <w:r w:rsidRPr="006E02A4">
        <w:rPr>
          <w:rStyle w:val="Emphasis"/>
        </w:rPr>
        <w:t>, including child soldiers as young as 14</w:t>
      </w:r>
      <w:r w:rsidRPr="006E02A4">
        <w:rPr>
          <w:sz w:val="18"/>
          <w:szCs w:val="18"/>
        </w:rPr>
        <w:t xml:space="preserve"> years old. </w:t>
      </w:r>
      <w:r w:rsidRPr="006E02A4">
        <w:rPr>
          <w:rStyle w:val="Emphasis"/>
        </w:rPr>
        <w:t>Most of the soldiers are from the Darfur</w:t>
      </w:r>
      <w:r w:rsidRPr="006E02A4">
        <w:rPr>
          <w:sz w:val="18"/>
          <w:szCs w:val="18"/>
        </w:rPr>
        <w:t xml:space="preserve"> region in Sudan, according to the report. Darfur has </w:t>
      </w:r>
      <w:r w:rsidRPr="006E02A4">
        <w:rPr>
          <w:rStyle w:val="Emphasis"/>
          <w:b w:val="0"/>
          <w:bCs/>
          <w:sz w:val="18"/>
          <w:szCs w:val="18"/>
          <w:u w:val="none"/>
        </w:rPr>
        <w:t>been</w:t>
      </w:r>
      <w:r w:rsidRPr="006E02A4">
        <w:rPr>
          <w:rStyle w:val="Emphasis"/>
        </w:rPr>
        <w:t xml:space="preserve"> devastated by years of civil war and ethnic cleansing. </w:t>
      </w:r>
      <w:r w:rsidRPr="006E02A4">
        <w:rPr>
          <w:sz w:val="18"/>
          <w:szCs w:val="18"/>
        </w:rPr>
        <w:t xml:space="preserve">According to the UN, there were still 19,000 child soldiers in South Sudan in October. The Times reported that money is the main motivation for the Sudanese soldiers. The </w:t>
      </w:r>
      <w:r w:rsidRPr="006E02A4">
        <w:rPr>
          <w:rStyle w:val="Emphasis"/>
        </w:rPr>
        <w:t>Saudi-led coalition paid the equivalent of between $480 and $530 per month, along with additional pay in months where the soldiers faced combat and a one-time $10,000 payment at the end of a six-month tour</w:t>
      </w:r>
      <w:r w:rsidRPr="006E02A4">
        <w:rPr>
          <w:sz w:val="18"/>
          <w:szCs w:val="18"/>
        </w:rPr>
        <w:t xml:space="preserve">. The Times noted for comparison that a Sudanese doctor would earn roughly the equivalent of $500 per month. Many of the soldiers saw the war and the money being paid by the coalition </w:t>
      </w:r>
      <w:proofErr w:type="gramStart"/>
      <w:r w:rsidRPr="006E02A4">
        <w:rPr>
          <w:sz w:val="18"/>
          <w:szCs w:val="18"/>
        </w:rPr>
        <w:t>as a way to</w:t>
      </w:r>
      <w:proofErr w:type="gramEnd"/>
      <w:r w:rsidRPr="006E02A4">
        <w:rPr>
          <w:sz w:val="18"/>
          <w:szCs w:val="18"/>
        </w:rPr>
        <w:t xml:space="preserve"> help their families escape economic despair. The report quoted </w:t>
      </w:r>
      <w:r w:rsidRPr="006E02A4">
        <w:rPr>
          <w:rStyle w:val="Emphasis"/>
        </w:rPr>
        <w:t xml:space="preserve">Hager </w:t>
      </w:r>
      <w:proofErr w:type="spellStart"/>
      <w:r w:rsidRPr="006E02A4">
        <w:rPr>
          <w:rStyle w:val="Emphasis"/>
        </w:rPr>
        <w:t>Shomo</w:t>
      </w:r>
      <w:proofErr w:type="spellEnd"/>
      <w:r w:rsidRPr="006E02A4">
        <w:rPr>
          <w:rStyle w:val="Emphasis"/>
        </w:rPr>
        <w:t xml:space="preserve"> Ahmed, a</w:t>
      </w:r>
      <w:r w:rsidRPr="006E02A4">
        <w:rPr>
          <w:sz w:val="18"/>
          <w:szCs w:val="18"/>
        </w:rPr>
        <w:t xml:space="preserve"> 16-year-old Sudanese </w:t>
      </w:r>
      <w:r w:rsidRPr="006E02A4">
        <w:rPr>
          <w:rStyle w:val="Emphasis"/>
        </w:rPr>
        <w:t>veteran of the war in Yemen who was recruited at the age of 14,</w:t>
      </w:r>
      <w:r w:rsidRPr="006E02A4">
        <w:rPr>
          <w:sz w:val="18"/>
          <w:szCs w:val="18"/>
        </w:rPr>
        <w:t xml:space="preserve"> as saying "families know that the only way their lives will change is if their sons join the war and bring them back money." According to the Times</w:t>
      </w:r>
      <w:r w:rsidRPr="006E02A4">
        <w:rPr>
          <w:rStyle w:val="Emphasis"/>
        </w:rPr>
        <w:t>, Sudanese soldiers who fought in Yemen said that between 20% and 40% of their units were made up of children</w:t>
      </w:r>
      <w:r w:rsidRPr="006E02A4">
        <w:rPr>
          <w:sz w:val="18"/>
          <w:szCs w:val="18"/>
        </w:rPr>
        <w:t xml:space="preserve">. The Saudi-led coalition denied that there were children among the Sudanese forces in a statement to the Times. The war in Yemen has been described as the worst humanitarian crisis in the world. Since 2015, Saudi Arabia and its allies have been fighting against the Iranian-backed Houthi rebel movement. Thousands of civilians have died in the fighting and millions more face disease and malnutrition </w:t>
      </w:r>
      <w:proofErr w:type="gramStart"/>
      <w:r w:rsidRPr="006E02A4">
        <w:rPr>
          <w:sz w:val="18"/>
          <w:szCs w:val="18"/>
        </w:rPr>
        <w:t>as a result of</w:t>
      </w:r>
      <w:proofErr w:type="gramEnd"/>
      <w:r w:rsidRPr="006E02A4">
        <w:rPr>
          <w:sz w:val="18"/>
          <w:szCs w:val="18"/>
        </w:rPr>
        <w:t xml:space="preserve"> the conflict. In December, the US Senate voted to remove American support for the Saudi-led coalition in Yemen, but the measure has not been taken up in the House of Representatives. The Times reported that the </w:t>
      </w:r>
      <w:r w:rsidRPr="006E02A4">
        <w:rPr>
          <w:rStyle w:val="Emphasis"/>
        </w:rPr>
        <w:t>Sudanese soldiers have bolstered the Saudi-led coalition's ability to continue the war</w:t>
      </w:r>
      <w:r w:rsidRPr="006E02A4">
        <w:rPr>
          <w:sz w:val="18"/>
          <w:szCs w:val="18"/>
        </w:rPr>
        <w:t xml:space="preserve"> </w:t>
      </w:r>
      <w:r w:rsidRPr="006E02A4">
        <w:rPr>
          <w:rStyle w:val="Emphasis"/>
        </w:rPr>
        <w:t>and</w:t>
      </w:r>
      <w:r w:rsidRPr="006E02A4">
        <w:rPr>
          <w:sz w:val="18"/>
          <w:szCs w:val="18"/>
        </w:rPr>
        <w:t xml:space="preserve"> that they "</w:t>
      </w:r>
      <w:r w:rsidRPr="006E02A4">
        <w:rPr>
          <w:rStyle w:val="Emphasis"/>
        </w:rPr>
        <w:t>have insulated the Saudis and Emiratis from the casualties that might test the patience of families at home."</w:t>
      </w:r>
    </w:p>
    <w:p w:rsidR="00A26A01" w:rsidRPr="006E02A4" w:rsidRDefault="00A26A01" w:rsidP="00A26A01">
      <w:pPr>
        <w:pStyle w:val="Heading4"/>
        <w:rPr>
          <w:sz w:val="28"/>
        </w:rPr>
      </w:pPr>
      <w:r w:rsidRPr="006E02A4">
        <w:rPr>
          <w:sz w:val="28"/>
        </w:rPr>
        <w:t>Saudi Arabia arms Sudanese child soldiers with US Arms</w:t>
      </w:r>
    </w:p>
    <w:p w:rsidR="00A26A01" w:rsidRPr="006E02A4" w:rsidRDefault="00A26A01" w:rsidP="00A26A01">
      <w:pPr>
        <w:rPr>
          <w:rStyle w:val="Style13ptBold"/>
          <w:sz w:val="28"/>
        </w:rPr>
      </w:pPr>
      <w:r w:rsidRPr="006E02A4">
        <w:rPr>
          <w:rStyle w:val="Style13ptBold"/>
          <w:sz w:val="28"/>
        </w:rPr>
        <w:t xml:space="preserve">Kirkpatrick 18 </w:t>
      </w:r>
      <w:r w:rsidRPr="006E02A4">
        <w:rPr>
          <w:rStyle w:val="Style13ptBold"/>
          <w:b w:val="0"/>
          <w:bCs w:val="0"/>
          <w:sz w:val="20"/>
          <w:szCs w:val="20"/>
        </w:rPr>
        <w:t xml:space="preserve">(David, an international correspondent for the New York Times, “On the Front Line of the Saudi War in Yemen: Child Soldiers From Darfur”, 12-28-18, paragraphs 33-40 </w:t>
      </w:r>
      <w:hyperlink r:id="rId30" w:history="1">
        <w:r w:rsidRPr="006E02A4">
          <w:rPr>
            <w:rStyle w:val="Hyperlink"/>
            <w:sz w:val="20"/>
            <w:szCs w:val="20"/>
          </w:rPr>
          <w:t>https://www.nytimes.com/2018/12/28/world/africa/saudi-sudan-yemen-child-fighters.html)//TW</w:t>
        </w:r>
      </w:hyperlink>
      <w:r w:rsidRPr="006E02A4">
        <w:rPr>
          <w:sz w:val="20"/>
          <w:szCs w:val="20"/>
        </w:rPr>
        <w:t xml:space="preserve"> @taylor.w0ng</w:t>
      </w:r>
    </w:p>
    <w:p w:rsidR="00A26A01" w:rsidRPr="006E02A4" w:rsidRDefault="00A26A01" w:rsidP="00A26A01">
      <w:pPr>
        <w:rPr>
          <w:sz w:val="18"/>
          <w:szCs w:val="18"/>
        </w:rPr>
      </w:pPr>
      <w:r w:rsidRPr="006E02A4">
        <w:rPr>
          <w:rStyle w:val="Emphasis"/>
        </w:rPr>
        <w:t>Darfur has furnished mercenaries to other conflicts</w:t>
      </w:r>
      <w:r w:rsidRPr="006E02A4">
        <w:rPr>
          <w:sz w:val="18"/>
          <w:szCs w:val="18"/>
        </w:rPr>
        <w:t xml:space="preserve"> as well. Rebel groups who fought the Janjaweed have turned up fighting in Libya for the anti-Islamist Gen. Khalifa </w:t>
      </w:r>
      <w:proofErr w:type="spellStart"/>
      <w:r w:rsidRPr="006E02A4">
        <w:rPr>
          <w:sz w:val="18"/>
          <w:szCs w:val="18"/>
        </w:rPr>
        <w:t>Hifter</w:t>
      </w:r>
      <w:proofErr w:type="spellEnd"/>
      <w:r w:rsidRPr="006E02A4">
        <w:rPr>
          <w:sz w:val="18"/>
          <w:szCs w:val="18"/>
        </w:rPr>
        <w:t xml:space="preserve">, according to the findings of a United Nations panel and other reports. </w:t>
      </w:r>
      <w:r w:rsidRPr="006E02A4">
        <w:rPr>
          <w:rStyle w:val="Emphasis"/>
        </w:rPr>
        <w:t>But far more have fought in Yemen</w:t>
      </w:r>
      <w:r w:rsidRPr="006E02A4">
        <w:rPr>
          <w:sz w:val="18"/>
          <w:szCs w:val="18"/>
        </w:rPr>
        <w:t xml:space="preserve">. The </w:t>
      </w:r>
      <w:r w:rsidRPr="006E02A4">
        <w:rPr>
          <w:rStyle w:val="Emphasis"/>
        </w:rPr>
        <w:t>five fighters</w:t>
      </w:r>
      <w:r w:rsidRPr="006E02A4">
        <w:rPr>
          <w:sz w:val="18"/>
          <w:szCs w:val="18"/>
        </w:rPr>
        <w:t xml:space="preserve"> who had returned from Yemen and two brothers of fighters who died there </w:t>
      </w:r>
      <w:r w:rsidRPr="006E02A4">
        <w:rPr>
          <w:rStyle w:val="Emphasis"/>
        </w:rPr>
        <w:t xml:space="preserve">all gave </w:t>
      </w:r>
      <w:r w:rsidRPr="006E02A4">
        <w:rPr>
          <w:rStyle w:val="Emphasis"/>
          <w:b w:val="0"/>
          <w:bCs/>
          <w:sz w:val="18"/>
          <w:szCs w:val="18"/>
          <w:u w:val="none"/>
        </w:rPr>
        <w:t>similar</w:t>
      </w:r>
      <w:r w:rsidRPr="006E02A4">
        <w:rPr>
          <w:rStyle w:val="Emphasis"/>
        </w:rPr>
        <w:t xml:space="preserve"> accounts</w:t>
      </w:r>
      <w:r w:rsidRPr="006E02A4">
        <w:rPr>
          <w:sz w:val="18"/>
          <w:szCs w:val="18"/>
        </w:rPr>
        <w:t xml:space="preserve">. Sudanese jets departed Khartoum or Nyala, Darfur, carrying 2,000 to 3,000 soldiers at a time to Saudi Arabia. </w:t>
      </w:r>
      <w:r w:rsidRPr="006E02A4">
        <w:rPr>
          <w:rStyle w:val="Emphasis"/>
        </w:rPr>
        <w:t>They were delivered to camps inside the kingdom, where some said they saw as many as 8,000 Sudanese gathered. The Saudis issued them uniforms and weapons, which the Sudanese fighters believed were American made. Then Saudi officers provided two to four weeks of training</w:t>
      </w:r>
      <w:r w:rsidRPr="006E02A4">
        <w:rPr>
          <w:sz w:val="18"/>
          <w:szCs w:val="18"/>
        </w:rPr>
        <w:t xml:space="preserve">, mainly in assembling and cleaning their guns. The Saudis have used their vast oil wealth to outsource the war. Finally, they were divided into units of 500 to 750 fighters, they said. </w:t>
      </w:r>
      <w:r w:rsidRPr="006E02A4">
        <w:rPr>
          <w:rStyle w:val="Emphasis"/>
        </w:rPr>
        <w:t>Then they traveled over land to Yemen, to battle</w:t>
      </w:r>
      <w:r w:rsidRPr="006E02A4">
        <w:rPr>
          <w:sz w:val="18"/>
          <w:szCs w:val="18"/>
        </w:rPr>
        <w:t xml:space="preserve">s in the Midi Desert, the Khalid ibn Walid camp in Taiz, or around Aden and </w:t>
      </w:r>
      <w:proofErr w:type="spellStart"/>
      <w:r w:rsidRPr="006E02A4">
        <w:rPr>
          <w:sz w:val="18"/>
          <w:szCs w:val="18"/>
        </w:rPr>
        <w:t>Hudaydah</w:t>
      </w:r>
      <w:proofErr w:type="spellEnd"/>
      <w:r w:rsidRPr="006E02A4">
        <w:rPr>
          <w:sz w:val="18"/>
          <w:szCs w:val="18"/>
        </w:rPr>
        <w:t xml:space="preserve">. All said they fought only for money. They were </w:t>
      </w:r>
      <w:r w:rsidRPr="006E02A4">
        <w:rPr>
          <w:rStyle w:val="Emphasis"/>
        </w:rPr>
        <w:t>paid</w:t>
      </w:r>
      <w:r w:rsidRPr="006E02A4">
        <w:rPr>
          <w:sz w:val="18"/>
          <w:szCs w:val="18"/>
        </w:rPr>
        <w:t xml:space="preserve"> in Saudi riyals, </w:t>
      </w:r>
      <w:r w:rsidRPr="006E02A4">
        <w:rPr>
          <w:rStyle w:val="Emphasis"/>
        </w:rPr>
        <w:t>the equivalent of about $480 a month for a 14-year-old novice</w:t>
      </w:r>
      <w:r w:rsidRPr="006E02A4">
        <w:rPr>
          <w:sz w:val="18"/>
          <w:szCs w:val="18"/>
        </w:rPr>
        <w:t xml:space="preserve"> to about </w:t>
      </w:r>
      <w:r w:rsidRPr="006E02A4">
        <w:rPr>
          <w:sz w:val="18"/>
          <w:szCs w:val="18"/>
        </w:rPr>
        <w:lastRenderedPageBreak/>
        <w:t>$530 a month for an experienced Janjaweed officer. They received an additional $185 to $285 for any month they saw combat — every month for some.</w:t>
      </w:r>
    </w:p>
    <w:p w:rsidR="00556AC0" w:rsidRPr="00D93EAB" w:rsidRDefault="00556AC0" w:rsidP="00061714">
      <w:pPr>
        <w:rPr>
          <w:u w:val="single"/>
        </w:rPr>
      </w:pPr>
    </w:p>
    <w:p w:rsidR="004F3447" w:rsidRDefault="004F3447" w:rsidP="005F0721">
      <w:pPr>
        <w:pStyle w:val="Heading3"/>
      </w:pPr>
      <w:r>
        <w:lastRenderedPageBreak/>
        <w:t>US arms k</w:t>
      </w:r>
    </w:p>
    <w:p w:rsidR="004F3447" w:rsidRDefault="004F3447" w:rsidP="004F3447"/>
    <w:p w:rsidR="004F3447" w:rsidRDefault="004F3447" w:rsidP="004F3447">
      <w:pPr>
        <w:pStyle w:val="Heading4"/>
      </w:pPr>
      <w:r>
        <w:t>Child soldiers use US made arms</w:t>
      </w:r>
    </w:p>
    <w:p w:rsidR="004F3447" w:rsidRPr="00246563" w:rsidRDefault="004F3447" w:rsidP="004F3447">
      <w:pPr>
        <w:rPr>
          <w:rStyle w:val="Emphasis"/>
          <w:b w:val="0"/>
          <w:iCs w:val="0"/>
          <w:u w:val="none"/>
        </w:rPr>
      </w:pPr>
      <w:r>
        <w:t xml:space="preserve">David D. </w:t>
      </w:r>
      <w:r w:rsidRPr="00743A58">
        <w:rPr>
          <w:rStyle w:val="Style13ptBold"/>
        </w:rPr>
        <w:t>Kirkpatrick</w:t>
      </w:r>
      <w:r>
        <w:t>, 1-2-</w:t>
      </w:r>
      <w:proofErr w:type="gramStart"/>
      <w:r w:rsidRPr="00743A58">
        <w:rPr>
          <w:rStyle w:val="Style13ptBold"/>
        </w:rPr>
        <w:t>2019</w:t>
      </w:r>
      <w:r>
        <w:t>,  (</w:t>
      </w:r>
      <w:proofErr w:type="gramEnd"/>
      <w:r>
        <w:t xml:space="preserve">David D. Kirkpatrick is an international correspondent based in the London bureau of the New York Times. From the beginning of 2011 through the end of 2015 he was the Cairo bureau chief. He was a Washington correspondent and a national correspondent, based in New York. "Saudi Arabia Denies Issuing American Weapons to Sudanese," The New York Times, </w:t>
      </w:r>
      <w:hyperlink r:id="rId31" w:history="1">
        <w:r w:rsidRPr="00C24CB5">
          <w:rPr>
            <w:rStyle w:val="Hyperlink"/>
          </w:rPr>
          <w:t>https://www.nytimes.com/2019/01/02/world/middleeast/saudi-arabia-yemen-weapons-soldiers.html</w:t>
        </w:r>
      </w:hyperlink>
      <w:r>
        <w:t xml:space="preserve"> </w:t>
      </w:r>
      <w:hyperlink r:id="rId32" w:history="1">
        <w:r w:rsidRPr="00C24CB5">
          <w:rPr>
            <w:rStyle w:val="Hyperlink"/>
          </w:rPr>
          <w:t>\\@ethan.jxtai</w:t>
        </w:r>
      </w:hyperlink>
      <w:r>
        <w:t>)</w:t>
      </w:r>
    </w:p>
    <w:p w:rsidR="004F3447" w:rsidRDefault="004F3447" w:rsidP="004F3447">
      <w:pPr>
        <w:rPr>
          <w:sz w:val="16"/>
        </w:rPr>
      </w:pPr>
      <w:r w:rsidRPr="0077271F">
        <w:rPr>
          <w:u w:val="single"/>
        </w:rPr>
        <w:t>Saudi Arabia denied</w:t>
      </w:r>
      <w:r w:rsidRPr="00207896">
        <w:rPr>
          <w:sz w:val="16"/>
        </w:rPr>
        <w:t xml:space="preserve"> Wednesday that </w:t>
      </w:r>
      <w:r w:rsidRPr="0077271F">
        <w:rPr>
          <w:u w:val="single"/>
        </w:rPr>
        <w:t>it had issued American-made weapons to Sudanese soldiers in Yemen, disputing statements made by five of the soldiers</w:t>
      </w:r>
      <w:r w:rsidRPr="00207896">
        <w:rPr>
          <w:sz w:val="16"/>
        </w:rPr>
        <w:t xml:space="preserve"> </w:t>
      </w:r>
      <w:r w:rsidRPr="0077271F">
        <w:rPr>
          <w:u w:val="single"/>
        </w:rPr>
        <w:t>and</w:t>
      </w:r>
      <w:r w:rsidRPr="00207896">
        <w:rPr>
          <w:sz w:val="16"/>
        </w:rPr>
        <w:t xml:space="preserve"> </w:t>
      </w:r>
      <w:r w:rsidRPr="0077271F">
        <w:rPr>
          <w:u w:val="single"/>
        </w:rPr>
        <w:t>reported</w:t>
      </w:r>
      <w:r w:rsidRPr="00207896">
        <w:rPr>
          <w:sz w:val="16"/>
        </w:rPr>
        <w:t xml:space="preserve"> last week </w:t>
      </w:r>
      <w:r w:rsidRPr="0077271F">
        <w:rPr>
          <w:u w:val="single"/>
        </w:rPr>
        <w:t>in The New York Times.</w:t>
      </w:r>
      <w:r w:rsidRPr="00207896">
        <w:rPr>
          <w:sz w:val="16"/>
        </w:rPr>
        <w:t xml:space="preserve"> In an article about Sudanese soldiers fighting for the Saudi-led coalition in Yemen</w:t>
      </w:r>
      <w:r w:rsidRPr="00207896">
        <w:rPr>
          <w:sz w:val="16"/>
          <w:highlight w:val="cyan"/>
        </w:rPr>
        <w:t xml:space="preserve">, </w:t>
      </w:r>
      <w:r w:rsidRPr="00207896">
        <w:rPr>
          <w:highlight w:val="cyan"/>
          <w:u w:val="single"/>
        </w:rPr>
        <w:t xml:space="preserve">five Sudanese fighters who had returned from the conflict said that at training camps in Saudi Arabia they had been issued “modern” weapons that were unfamiliar to them and that they believed to be </w:t>
      </w:r>
      <w:r w:rsidRPr="00207896">
        <w:rPr>
          <w:rStyle w:val="Emphasis"/>
          <w:highlight w:val="cyan"/>
        </w:rPr>
        <w:t>American-made.</w:t>
      </w:r>
      <w:r>
        <w:rPr>
          <w:rStyle w:val="Emphasis"/>
        </w:rPr>
        <w:t xml:space="preserve"> </w:t>
      </w:r>
      <w:r w:rsidRPr="00207896">
        <w:rPr>
          <w:sz w:val="16"/>
        </w:rPr>
        <w:t xml:space="preserve">In a statement on Wednesday, Saudi Arabia said an examination determined that American-made weapons had “never been distributed to personnel participating from Sudan as part of the coalition’s operations.” The kingdom has not disclosed what weapons it distributed to the Sudanese fighters or where those weapons originated. </w:t>
      </w:r>
      <w:r w:rsidRPr="00207896">
        <w:rPr>
          <w:rStyle w:val="StyleUnderline"/>
          <w:highlight w:val="cyan"/>
        </w:rPr>
        <w:t xml:space="preserve">The five Sudanese fighters and a sixth who was about to depart for Yemen also said that their </w:t>
      </w:r>
      <w:r w:rsidRPr="00207896">
        <w:rPr>
          <w:rStyle w:val="Emphasis"/>
          <w:highlight w:val="cyan"/>
        </w:rPr>
        <w:t>units had included many boys between the ages of 14 and 18</w:t>
      </w:r>
      <w:r w:rsidRPr="00335501">
        <w:rPr>
          <w:rStyle w:val="Emphasis"/>
        </w:rPr>
        <w:t>.</w:t>
      </w:r>
      <w:r w:rsidRPr="00335501">
        <w:rPr>
          <w:rStyle w:val="StyleUnderline"/>
        </w:rPr>
        <w:t xml:space="preserve"> One of the fighters, Hager </w:t>
      </w:r>
      <w:proofErr w:type="spellStart"/>
      <w:r w:rsidRPr="00335501">
        <w:rPr>
          <w:rStyle w:val="StyleUnderline"/>
        </w:rPr>
        <w:t>Shomo</w:t>
      </w:r>
      <w:proofErr w:type="spellEnd"/>
      <w:r w:rsidRPr="00335501">
        <w:rPr>
          <w:rStyle w:val="StyleUnderline"/>
        </w:rPr>
        <w:t xml:space="preserve"> Ahmed, who turned 16 in December, said that he had fought for the Saudi coalition in Yemen in 2017 at the age of 14.</w:t>
      </w:r>
      <w:r>
        <w:rPr>
          <w:rStyle w:val="StyleUnderline"/>
        </w:rPr>
        <w:t xml:space="preserve"> </w:t>
      </w:r>
      <w:r w:rsidRPr="00207896">
        <w:rPr>
          <w:sz w:val="16"/>
        </w:rPr>
        <w:t xml:space="preserve">A spokesman for the Saudi-led coalition quoted in the article, </w:t>
      </w:r>
      <w:proofErr w:type="spellStart"/>
      <w:r w:rsidRPr="00207896">
        <w:rPr>
          <w:sz w:val="16"/>
        </w:rPr>
        <w:t>Turki</w:t>
      </w:r>
      <w:proofErr w:type="spellEnd"/>
      <w:r w:rsidRPr="00207896">
        <w:rPr>
          <w:sz w:val="16"/>
        </w:rPr>
        <w:t xml:space="preserve"> al-</w:t>
      </w:r>
      <w:proofErr w:type="spellStart"/>
      <w:r w:rsidRPr="00207896">
        <w:rPr>
          <w:sz w:val="16"/>
        </w:rPr>
        <w:t>Malki</w:t>
      </w:r>
      <w:proofErr w:type="spellEnd"/>
      <w:r w:rsidRPr="00207896">
        <w:rPr>
          <w:sz w:val="16"/>
        </w:rPr>
        <w:t>, denied the presence of any children among its forces, calling those assertions “fictitious and unfounded.” The Saudi statement on Wednesday reiterated that denial. “The kingdom examined the records of all military personnel that have been deployed through Saudi Arabia as part of military operations in Yemen and has determined that there are no underage personnel,” the statement said. The statement said that critics should focus on the Saudi enemy in Yemen, the Iran-allied Houthis, whose “forced recruitment of children is well documented by international organizations.”</w:t>
      </w:r>
    </w:p>
    <w:p w:rsidR="004F3447" w:rsidRDefault="004F3447" w:rsidP="004F3447">
      <w:pPr>
        <w:pStyle w:val="Heading4"/>
      </w:pPr>
      <w:r>
        <w:t>US arms to Saudi Arabia fall into the arms of child soldiers</w:t>
      </w:r>
    </w:p>
    <w:p w:rsidR="004F3447" w:rsidRPr="00207896" w:rsidRDefault="004F3447" w:rsidP="004F3447">
      <w:r>
        <w:t xml:space="preserve">David D. </w:t>
      </w:r>
      <w:r w:rsidRPr="00207896">
        <w:rPr>
          <w:rStyle w:val="Style13ptBold"/>
        </w:rPr>
        <w:t>Kirkpatrick</w:t>
      </w:r>
      <w:r>
        <w:t>, 12-28-</w:t>
      </w:r>
      <w:proofErr w:type="gramStart"/>
      <w:r w:rsidRPr="00207896">
        <w:rPr>
          <w:rStyle w:val="Style13ptBold"/>
        </w:rPr>
        <w:t>2018</w:t>
      </w:r>
      <w:r>
        <w:t>,(</w:t>
      </w:r>
      <w:proofErr w:type="gramEnd"/>
      <w:r w:rsidRPr="00246563">
        <w:t xml:space="preserve"> </w:t>
      </w:r>
      <w:r>
        <w:t xml:space="preserve">David D. Kirkpatrick is an international correspondent based in the London bureau of the New York Times. From the beginning of 2011 through the end of 2015 he was the Cairo bureau chief. He was a Washington correspondent and a national correspondent, based in New York. "On the Front Line of the Saudi War in Yemen: Child Soldiers From Darfur," The New York Times, </w:t>
      </w:r>
      <w:hyperlink r:id="rId33" w:history="1">
        <w:r w:rsidRPr="00C24CB5">
          <w:rPr>
            <w:rStyle w:val="Hyperlink"/>
          </w:rPr>
          <w:t>https://www.nytimes.com/2018/12/28/world/africa/saudi-sudan-yemen-child-fighters.html?module=inline</w:t>
        </w:r>
      </w:hyperlink>
      <w:r>
        <w:t xml:space="preserve"> </w:t>
      </w:r>
      <w:hyperlink r:id="rId34" w:history="1">
        <w:r w:rsidRPr="00C24CB5">
          <w:rPr>
            <w:rStyle w:val="Hyperlink"/>
          </w:rPr>
          <w:t>\\@ethan.jxtai</w:t>
        </w:r>
      </w:hyperlink>
      <w:r>
        <w:t xml:space="preserve">) </w:t>
      </w:r>
    </w:p>
    <w:p w:rsidR="004F3447" w:rsidRDefault="004F3447" w:rsidP="004F3447">
      <w:pPr>
        <w:rPr>
          <w:sz w:val="14"/>
        </w:rPr>
      </w:pPr>
      <w:r w:rsidRPr="00F21D0A">
        <w:rPr>
          <w:sz w:val="14"/>
        </w:rPr>
        <w:t xml:space="preserve">KHARTOUM, Sudan — The civil war in Darfur robbed Hager </w:t>
      </w:r>
      <w:proofErr w:type="spellStart"/>
      <w:r w:rsidRPr="00F21D0A">
        <w:rPr>
          <w:sz w:val="14"/>
        </w:rPr>
        <w:t>Shomo</w:t>
      </w:r>
      <w:proofErr w:type="spellEnd"/>
      <w:r w:rsidRPr="00F21D0A">
        <w:rPr>
          <w:sz w:val="14"/>
        </w:rPr>
        <w:t xml:space="preserve"> Ahmed of almost any hope. Raiders had stolen his family’s cattle, and a dozen years of bloodshed had left his parents destitute. Then, around the end of 2016, Saudi Arabia offered a lifeline: </w:t>
      </w:r>
      <w:r w:rsidRPr="007823BE">
        <w:rPr>
          <w:u w:val="single"/>
        </w:rPr>
        <w:t>The kingdom would pay as much as $10,000 if Hager joined its forces fighting 1,200 miles away in Yemen. Hager, 14 at the time, could not find Yemen on a map, and his mother was appalled</w:t>
      </w:r>
      <w:r w:rsidRPr="00F21D0A">
        <w:rPr>
          <w:sz w:val="14"/>
        </w:rPr>
        <w:t xml:space="preserve">. He had survived one horrific civil war — how could his parents toss him into another? But the family overruled her. “Families know that the only way their lives will change is if their sons join the war and bring them back money,” Hager said in an interview last week in the capital, Khartoum, a few days after his 16th birthday. The United Nations has called the war in Yemen the world’s worst humanitarian crisis. An intermittent blockade by the Saudis and their partners in the United Arab Emirates has pushed as many as 12 million people to the brink of starvation, killing some 85,000 children, according to aid groups. Led by Crown Prince Mohammed bin Salman, the Saudis say they are battling to rescue Yemen from a hostile faction backed by Iran. But to do it, the Saudis have used their vast oil wealth to outsource the war, mainly by hiring what Sudanese soldiers say are tens of thousands of desperate survivors of the conflict in Darfur to fight, many of them children. At any time for nearly four years as many as 14,000 Sudanese militiamen have been fighting in Yemen in tandem with the local militia aligned with the Saudis, according to several Sudanese fighters who have returned and Sudanese lawmakers who are attempting to track it. Hundreds, at least, have died there. Almost all the Sudanese fighters appear to come from the battle-scarred and impoverished region of Darfur, where some 300,000 people were killed and 1.2 million displaced during a dozen years of conflict over diminishing arable land and other scarce resources. Most belong to the paramilitary Rapid Support Forces, a tribal militia previously known as the Janjaweed. They were blamed for the systematic rape of women and girls, indiscriminate killing and other war crimes during Darfur’s conflict, and veterans involved in those horrors are now leading their deployment to Yemen — albeit in a more formal and structured campaign. </w:t>
      </w:r>
      <w:r w:rsidRPr="00F21D0A">
        <w:rPr>
          <w:rStyle w:val="StyleUnderline"/>
        </w:rPr>
        <w:t xml:space="preserve">Some families are so eager for the money that they bribe militia officers </w:t>
      </w:r>
      <w:r w:rsidRPr="00F21D0A">
        <w:rPr>
          <w:rStyle w:val="StyleUnderline"/>
        </w:rPr>
        <w:lastRenderedPageBreak/>
        <w:t>to let their sons go fight. Many are ages 14 to 17. In interviews, five fighters who have returned from Yemen and another about to depart said that children made up at least 20 percent of their units. Two said children were more than 40 percent. To keep a safe distance from the battle lines, their Saudi or Emirati overseers commanded the Sudanese fighters almost exclusively by remote control, directing them to attack or retreat through radio headsets and GPS systems provided to the Sudanese officers in charge of each unit, the fighters all said</w:t>
      </w:r>
      <w:r w:rsidRPr="00F21D0A">
        <w:rPr>
          <w:sz w:val="14"/>
        </w:rPr>
        <w:t xml:space="preserve">. As many as 14,000 Sudanese militiamen have been fighting in Yemen at any given time for nearly four years. Hundreds, at least, have died. As many as 14,000 Sudanese militiamen have been fighting in Yemen at any given time for nearly four years. Hundreds, at least, have </w:t>
      </w:r>
      <w:proofErr w:type="spellStart"/>
      <w:proofErr w:type="gramStart"/>
      <w:r w:rsidRPr="00F21D0A">
        <w:rPr>
          <w:sz w:val="14"/>
        </w:rPr>
        <w:t>died.CreditTyler</w:t>
      </w:r>
      <w:proofErr w:type="spellEnd"/>
      <w:proofErr w:type="gramEnd"/>
      <w:r w:rsidRPr="00F21D0A">
        <w:rPr>
          <w:sz w:val="14"/>
        </w:rPr>
        <w:t xml:space="preserve"> Hicks/The New York Times “The Saudis told us what to do through the telephones and devices,” said Mohamed Suleiman al-</w:t>
      </w:r>
      <w:proofErr w:type="spellStart"/>
      <w:r w:rsidRPr="00F21D0A">
        <w:rPr>
          <w:sz w:val="14"/>
        </w:rPr>
        <w:t>Fadil</w:t>
      </w:r>
      <w:proofErr w:type="spellEnd"/>
      <w:r w:rsidRPr="00F21D0A">
        <w:rPr>
          <w:sz w:val="14"/>
        </w:rPr>
        <w:t xml:space="preserve">, a 28-year-old member of the Bani Hussein tribe who returned from Yemen at the end of last year. “They never fought with us.” “The Saudis would give us a phone call and then pull back,” agreed Ahmed, 25, a member of the </w:t>
      </w:r>
      <w:proofErr w:type="spellStart"/>
      <w:r w:rsidRPr="00F21D0A">
        <w:rPr>
          <w:sz w:val="14"/>
        </w:rPr>
        <w:t>Awlad</w:t>
      </w:r>
      <w:proofErr w:type="spellEnd"/>
      <w:r w:rsidRPr="00F21D0A">
        <w:rPr>
          <w:sz w:val="14"/>
        </w:rPr>
        <w:t xml:space="preserve"> </w:t>
      </w:r>
      <w:proofErr w:type="spellStart"/>
      <w:r w:rsidRPr="00F21D0A">
        <w:rPr>
          <w:sz w:val="14"/>
        </w:rPr>
        <w:t>Zeid</w:t>
      </w:r>
      <w:proofErr w:type="spellEnd"/>
      <w:r w:rsidRPr="00F21D0A">
        <w:rPr>
          <w:sz w:val="14"/>
        </w:rPr>
        <w:t xml:space="preserve"> tribe who fought near </w:t>
      </w:r>
      <w:proofErr w:type="spellStart"/>
      <w:r w:rsidRPr="00F21D0A">
        <w:rPr>
          <w:sz w:val="14"/>
        </w:rPr>
        <w:t>Hudaydah</w:t>
      </w:r>
      <w:proofErr w:type="spellEnd"/>
      <w:r w:rsidRPr="00F21D0A">
        <w:rPr>
          <w:sz w:val="14"/>
        </w:rPr>
        <w:t xml:space="preserve"> this year and who did not want his full name published for fear of government retaliation. “They treat the Sudanese like their firewood.” A few thousand Emiratis are based around the port of Aden. But the rest of the coalition the Saudis and Emiratis have assembled is united mainly by dependence on their financial aid. The Pakistani military, despite a parliamentary vote blocking its participation, has quietly dispatched 1,000 soldiers to bolster Saudi forces inside the kingdom. Jordan has deployed jets and military advisers. Both governments rely heavily on aid from the Gulf monarchies. (A report by a United Nations panel suggested Eritrea may have sent about 400 troops as well.) But in Sudan, which has played a far larger role, the Saudi money appears to flow directly to the fighters — or mercenaries, as critics call them. It benefits the economy only indirectly. “People are desperate. They are fighting in Yemen because they know that in Sudan they don’t have a future,” said Hafiz Ismail Mohamed, a former banker, economic consultant and critic of the government. “We are exporting soldiers to fight like they are a commodity we are exchanging for foreign currency.” A spokesman for the Saudi-led military coalition said in a statement that it was fighting to restore the internationally recognized government of Yemen and that coalition forces upheld all international humanitarian and human rights laws, including “abstaining from child recruitment.” “The allegations that there are children among the ranks of the Sudanese forces are fictitious and unfounded,” the spokesman, </w:t>
      </w:r>
      <w:proofErr w:type="spellStart"/>
      <w:r w:rsidRPr="00F21D0A">
        <w:rPr>
          <w:sz w:val="14"/>
        </w:rPr>
        <w:t>Turki</w:t>
      </w:r>
      <w:proofErr w:type="spellEnd"/>
      <w:r w:rsidRPr="00F21D0A">
        <w:rPr>
          <w:sz w:val="14"/>
        </w:rPr>
        <w:t xml:space="preserve"> al-</w:t>
      </w:r>
      <w:proofErr w:type="spellStart"/>
      <w:r w:rsidRPr="00F21D0A">
        <w:rPr>
          <w:sz w:val="14"/>
        </w:rPr>
        <w:t>Malki</w:t>
      </w:r>
      <w:proofErr w:type="spellEnd"/>
      <w:r w:rsidRPr="00F21D0A">
        <w:rPr>
          <w:sz w:val="14"/>
        </w:rPr>
        <w:t xml:space="preserve">, said in the statement. Saudi officials said their soldiers have also died in </w:t>
      </w:r>
      <w:proofErr w:type="gramStart"/>
      <w:r w:rsidRPr="00F21D0A">
        <w:rPr>
          <w:sz w:val="14"/>
        </w:rPr>
        <w:t>Yemen, but</w:t>
      </w:r>
      <w:proofErr w:type="gramEnd"/>
      <w:r w:rsidRPr="00F21D0A">
        <w:rPr>
          <w:sz w:val="14"/>
        </w:rPr>
        <w:t xml:space="preserve"> declined to disclose how many. The Sudanese ground troops unquestionably have made it easier for the Saudis and Emiratis to extend the war. The Sudanese have insulated the Saudis and Emiratis from the casualties that might test the patience of families at home. The Sudanese are sometimes deployed to defend the flanks of the Yemeni militiamen who spearhead attacks. But the Sudanese fighters insist they are also the main barrier against the Saudis’ Yemeni foes, the Houthis. “Without us, the Houthis would take all of Saudi Arabia, including Mecca,” Mr. </w:t>
      </w:r>
      <w:proofErr w:type="spellStart"/>
      <w:r w:rsidRPr="00F21D0A">
        <w:rPr>
          <w:sz w:val="14"/>
        </w:rPr>
        <w:t>Fadil</w:t>
      </w:r>
      <w:proofErr w:type="spellEnd"/>
      <w:r w:rsidRPr="00F21D0A">
        <w:rPr>
          <w:sz w:val="14"/>
        </w:rPr>
        <w:t xml:space="preserve"> said. Ambassador </w:t>
      </w:r>
      <w:proofErr w:type="spellStart"/>
      <w:r w:rsidRPr="00F21D0A">
        <w:rPr>
          <w:sz w:val="14"/>
        </w:rPr>
        <w:t>Babikir</w:t>
      </w:r>
      <w:proofErr w:type="spellEnd"/>
      <w:r w:rsidRPr="00F21D0A">
        <w:rPr>
          <w:sz w:val="14"/>
        </w:rPr>
        <w:t xml:space="preserve"> </w:t>
      </w:r>
      <w:proofErr w:type="spellStart"/>
      <w:r w:rsidRPr="00F21D0A">
        <w:rPr>
          <w:sz w:val="14"/>
        </w:rPr>
        <w:t>Elsiddig</w:t>
      </w:r>
      <w:proofErr w:type="spellEnd"/>
      <w:r w:rsidRPr="00F21D0A">
        <w:rPr>
          <w:sz w:val="14"/>
        </w:rPr>
        <w:t xml:space="preserve"> </w:t>
      </w:r>
      <w:proofErr w:type="spellStart"/>
      <w:r w:rsidRPr="00F21D0A">
        <w:rPr>
          <w:sz w:val="14"/>
        </w:rPr>
        <w:t>Elamin</w:t>
      </w:r>
      <w:proofErr w:type="spellEnd"/>
      <w:r w:rsidRPr="00F21D0A">
        <w:rPr>
          <w:sz w:val="14"/>
        </w:rPr>
        <w:t xml:space="preserve">, a spokesman for Sudan’s Foreign Ministry, declined to comment on troop levels, casualties or paychecks in Yemen. He said that Sudan was fighting “in the interest of regional peace and stability.” “Other than that,” he added, “we don’t have any national interest in Yemen.” Sudan’s defense minister threatened last May to withdraw from the conflict, pointedly announcing that Khartoum was “reassessing” participation in light of Sudan’s “stability and interests.” Diplomats called the statement a veiled demand that Saudi Arabia and the United Arab Emirates provide more financial assistance. They did not, and the Sudanese economy teetered. Khartoum backed down. The flow of fighters continued. But President Omar al-Bashir of Sudan has gained valuable allies, easing his international isolation after years as a virtual pariah. The United States has designated Mr. Bashir’s government a state sponsor of terrorism for more than two decades. The International Criminal Court has issued warrants for his arrest, charging him with directing the Darfur war crimes. Until recently, the Saudis and Emirates kept their distance, suspicious of Mr. Bashir’s roots in political Islam and relations with Iran and Qatar, both Saudi rivals. The war in Yemen, however, has enabled Mr. Bashir to win at least diplomatic support from its Gulf leaders, and he has thanked the Saudis and Emiratis for pressing Washington to upgrade relations. The Saudi payments to the soldiers have become increasingly significant to Sudan, where inflation has hit 70 percent and even in the capital residents line up for bread, fuel and bank withdrawals. At least nine people have been killed this month by security forces. Darfur has furnished mercenaries to other conflicts as well. Rebel groups who fought the Janjaweed have turned up fighting in Libya for the anti-Islamist Gen. Khalifa </w:t>
      </w:r>
      <w:proofErr w:type="spellStart"/>
      <w:r w:rsidRPr="00F21D0A">
        <w:rPr>
          <w:sz w:val="14"/>
        </w:rPr>
        <w:t>Hifter</w:t>
      </w:r>
      <w:proofErr w:type="spellEnd"/>
      <w:r w:rsidRPr="00F21D0A">
        <w:rPr>
          <w:sz w:val="14"/>
        </w:rPr>
        <w:t xml:space="preserve">, according to the findings of a United Nations panel and other reports. But far more have fought in Yemen. The five fighters who had returned from Yemen and two brothers of fighters who died there all gave similar accounts. Sudanese jets departed Khartoum or Nyala, Darfur, carrying 2,000 to 3,000 soldiers at a time to Saudi Arabia. They were delivered to camps inside the kingdom, where some said they saw as many as 8,000 Sudanese gathered. </w:t>
      </w:r>
      <w:r w:rsidRPr="007823BE">
        <w:rPr>
          <w:u w:val="single"/>
        </w:rPr>
        <w:t xml:space="preserve">The Saudis issued them uniforms and weapons, which the Sudanese fighters believed were </w:t>
      </w:r>
      <w:r w:rsidRPr="007823BE">
        <w:rPr>
          <w:rStyle w:val="Emphasis"/>
        </w:rPr>
        <w:t>American made</w:t>
      </w:r>
      <w:r w:rsidRPr="007823BE">
        <w:rPr>
          <w:u w:val="single"/>
        </w:rPr>
        <w:t xml:space="preserve">. </w:t>
      </w:r>
      <w:r w:rsidRPr="00F21D0A">
        <w:rPr>
          <w:sz w:val="14"/>
        </w:rPr>
        <w:t xml:space="preserve">Then Saudi officers provided two to four weeks of training, mainly in assembling and cleaning their guns. The Saudis have used their vast oil wealth to outsource the war. The Saudis have used their vast oil wealth to outsource the war. Finally, they were divided into units of 500 to 750 fighters, they said. Then they traveled over land to Yemen, to battles in the Midi Desert, the Khalid ibn Walid camp in Taiz, or around Aden and </w:t>
      </w:r>
      <w:proofErr w:type="spellStart"/>
      <w:r w:rsidRPr="00F21D0A">
        <w:rPr>
          <w:sz w:val="14"/>
        </w:rPr>
        <w:t>Hudaydah</w:t>
      </w:r>
      <w:proofErr w:type="spellEnd"/>
      <w:r w:rsidRPr="00F21D0A">
        <w:rPr>
          <w:sz w:val="14"/>
        </w:rPr>
        <w:t xml:space="preserve">. All said they fought only for money. They were paid in Saudi riyals, the equivalent of about $480 a month for a 14-year-old novice to about $530 a month for an experienced Janjaweed officer. They received an additional $185 to $285 for any month they saw combat — every month for some. Their payments were deposited directly into the Faisal Islamic Bank of Sudan, partly owned by Saudis. At the end of a six-month rotation, each fighter also received a one-time payment of at least 700,000 Sudanese pounds — roughly $10,000 at the current official exchange rate. By comparison, a Sudanese doctor working overtime at multiple jobs might earn the equivalent of $500 a month, said Mr. Mohamed, the economic consultant. Abdul Raheem, a 32-year-old member of the </w:t>
      </w:r>
      <w:proofErr w:type="spellStart"/>
      <w:r w:rsidRPr="00F21D0A">
        <w:rPr>
          <w:sz w:val="14"/>
        </w:rPr>
        <w:t>Rezeigat</w:t>
      </w:r>
      <w:proofErr w:type="spellEnd"/>
      <w:r w:rsidRPr="00F21D0A">
        <w:rPr>
          <w:sz w:val="14"/>
        </w:rPr>
        <w:t xml:space="preserve"> tribe whose full name was withheld to prevent reprisals, said that last year his family paid a local militia leader a bribe worth $1,360 so an older brother could go to Yemen as an officer. The brother, Abdul Rahman, died in combat in February 2018. “Life is like that,” Abdul Raheem said, stone-faced. Abdul Rahman’s wife and three children received the equivalent of $35,000 in Sudanese pounds, although banking restrictions have hindered access to it. Some Sudanese officers had told the soldiers explicitly, “Don’t fight harder than the money is worth, don’t fight more than you are paid for,” recalled Ahmed, of the </w:t>
      </w:r>
      <w:proofErr w:type="spellStart"/>
      <w:r w:rsidRPr="00F21D0A">
        <w:rPr>
          <w:sz w:val="14"/>
        </w:rPr>
        <w:t>Awlad</w:t>
      </w:r>
      <w:proofErr w:type="spellEnd"/>
      <w:r w:rsidRPr="00F21D0A">
        <w:rPr>
          <w:sz w:val="14"/>
        </w:rPr>
        <w:t xml:space="preserve"> </w:t>
      </w:r>
      <w:proofErr w:type="spellStart"/>
      <w:r w:rsidRPr="00F21D0A">
        <w:rPr>
          <w:sz w:val="14"/>
        </w:rPr>
        <w:t>Zeid</w:t>
      </w:r>
      <w:proofErr w:type="spellEnd"/>
      <w:r w:rsidRPr="00F21D0A">
        <w:rPr>
          <w:sz w:val="14"/>
        </w:rPr>
        <w:t xml:space="preserve"> tribe. All the fighters complained of Houthi rockets and mines, and they recounted casualty levels ranging from 135 in Mr. </w:t>
      </w:r>
      <w:proofErr w:type="spellStart"/>
      <w:r w:rsidRPr="00F21D0A">
        <w:rPr>
          <w:sz w:val="14"/>
        </w:rPr>
        <w:t>Fadil’s</w:t>
      </w:r>
      <w:proofErr w:type="spellEnd"/>
      <w:r w:rsidRPr="00F21D0A">
        <w:rPr>
          <w:sz w:val="14"/>
        </w:rPr>
        <w:t xml:space="preserve"> unit to about 200 in Ahmed’s. When they returned they bought livestock, a Korean-made pickup truck or a small grocery store. Hager, who went to Yemen at 14 and returned in November 2017, wore a matching khaki shirt and pants to an interview in Khartoum. His cheeks were clean. His mustache was just beginning. His unit lost 20 men during their overland journey to a camp near Aden, where they lost 22 more in a first battle and 35 in a second — 180 after six months. He had been terrified every day, he said, hunching forward in his seat when he talked about combat. But his Sudanese officers let him call his parents from time to time, and now they are happy. Besides a house, he bought the family 10 cattle. </w:t>
      </w:r>
    </w:p>
    <w:p w:rsidR="004F3447" w:rsidRPr="004F3447" w:rsidRDefault="004F3447" w:rsidP="004F3447"/>
    <w:p w:rsidR="00061714" w:rsidRDefault="005F0721" w:rsidP="005F0721">
      <w:pPr>
        <w:pStyle w:val="Heading3"/>
      </w:pPr>
      <w:r>
        <w:lastRenderedPageBreak/>
        <w:t>Impacts</w:t>
      </w:r>
    </w:p>
    <w:p w:rsidR="005F0721" w:rsidRDefault="005F0721" w:rsidP="005F0721"/>
    <w:p w:rsidR="005F0721" w:rsidRDefault="005F0721" w:rsidP="005F0721">
      <w:pPr>
        <w:pStyle w:val="Heading4"/>
      </w:pPr>
      <w:r>
        <w:t>Child soldiers are a form of slavery and is directly linked to sexual exploitation</w:t>
      </w:r>
    </w:p>
    <w:p w:rsidR="005F0721" w:rsidRPr="001339B9" w:rsidRDefault="005F0721" w:rsidP="005F0721">
      <w:r>
        <w:t xml:space="preserve">Susan </w:t>
      </w:r>
      <w:proofErr w:type="spellStart"/>
      <w:r w:rsidRPr="0071643C">
        <w:rPr>
          <w:rStyle w:val="Style13ptBold"/>
        </w:rPr>
        <w:t>Tiefenbrun</w:t>
      </w:r>
      <w:proofErr w:type="spellEnd"/>
      <w:r>
        <w:t xml:space="preserve">, </w:t>
      </w:r>
      <w:r w:rsidRPr="0071643C">
        <w:rPr>
          <w:rStyle w:val="Style13ptBold"/>
        </w:rPr>
        <w:t>2007</w:t>
      </w:r>
      <w:r>
        <w:t xml:space="preserve">, </w:t>
      </w:r>
      <w:r w:rsidRPr="00CD6674">
        <w:t xml:space="preserve">Professor </w:t>
      </w:r>
      <w:proofErr w:type="spellStart"/>
      <w:r w:rsidRPr="00CD6674">
        <w:t>Tiefenbrun</w:t>
      </w:r>
      <w:proofErr w:type="spellEnd"/>
      <w:r w:rsidRPr="00CD6674">
        <w:t xml:space="preserve"> has a J.D. degree from New York University School of Law, a </w:t>
      </w:r>
      <w:proofErr w:type="spellStart"/>
      <w:proofErr w:type="gramStart"/>
      <w:r w:rsidRPr="00CD6674">
        <w:t>Ph.D</w:t>
      </w:r>
      <w:proofErr w:type="spellEnd"/>
      <w:proofErr w:type="gramEnd"/>
      <w:r w:rsidRPr="00CD6674">
        <w:t xml:space="preserve"> in French from Columbia University summa cum laude, a Master of Science from Wisconsin University, and a Bachelor of Arts from Wisconsin University (Phi Beta Kappa as a junior) where she majored in French, Russian, and Education. Her special interests are international law, corporate law, securities law, international intellectual property, women and international human rights law, and law and literature. She is the President of the Law and Humanities Institute West Coast Branch. She has written extensively on human trafficking as a form of contemporary slavery.  </w:t>
      </w:r>
      <w:r>
        <w:t>(Child Soldiers, Slavery and the Trafficking of Children, Fordham International Law Journal, Volume 31, Issue 2, p417-p420, “</w:t>
      </w:r>
      <w:hyperlink r:id="rId35" w:history="1">
        <w:r w:rsidRPr="00C24CB5">
          <w:rPr>
            <w:rStyle w:val="Hyperlink"/>
          </w:rPr>
          <w:t>https://ir.lawnet.fordham.edu/cgi/viewcontent.cgi?article=2091&amp;context=ilj</w:t>
        </w:r>
      </w:hyperlink>
      <w:r>
        <w:t xml:space="preserve"> </w:t>
      </w:r>
      <w:hyperlink r:id="rId36" w:history="1">
        <w:r w:rsidRPr="00C24CB5">
          <w:rPr>
            <w:rStyle w:val="Hyperlink"/>
          </w:rPr>
          <w:t>\\@ethan.jxtai</w:t>
        </w:r>
      </w:hyperlink>
      <w:r>
        <w:t xml:space="preserve"> )</w:t>
      </w:r>
    </w:p>
    <w:p w:rsidR="005F0721" w:rsidRDefault="005F0721" w:rsidP="005F0721">
      <w:pPr>
        <w:rPr>
          <w:rStyle w:val="Emphasis"/>
        </w:rPr>
      </w:pPr>
      <w:r w:rsidRPr="00B81196">
        <w:rPr>
          <w:u w:val="single"/>
        </w:rPr>
        <w:t>The</w:t>
      </w:r>
      <w:r>
        <w:t xml:space="preserve"> prevalent </w:t>
      </w:r>
      <w:r w:rsidRPr="00B81196">
        <w:rPr>
          <w:u w:val="single"/>
        </w:rPr>
        <w:t>use of children in armed combat is a contemporary manifestation of slavery and a form of human trafficking that is as serious and as lucrative as the international crimes of trafficking in weapons and drugs</w:t>
      </w:r>
      <w:r>
        <w:t xml:space="preserve">.' Trafficking is defined as the illegal trade of contraband goods, usually across borders, </w:t>
      </w:r>
      <w:proofErr w:type="gramStart"/>
      <w:r>
        <w:t>in order to</w:t>
      </w:r>
      <w:proofErr w:type="gramEnd"/>
      <w:r>
        <w:t xml:space="preserve"> make a profit.2 </w:t>
      </w:r>
      <w:r w:rsidRPr="00B81196">
        <w:rPr>
          <w:u w:val="single"/>
        </w:rPr>
        <w:t>Trafficking in persons, especially women and children, is the purchase and sale of human beings as cargo for the purpose of engaging in exploitative forms of labor such as sex work' or participation in armed conflict</w:t>
      </w:r>
      <w:r>
        <w:t xml:space="preserve">. </w:t>
      </w:r>
      <w:r w:rsidRPr="00B81196">
        <w:rPr>
          <w:u w:val="single"/>
        </w:rPr>
        <w:t>Trafficking</w:t>
      </w:r>
      <w:r>
        <w:t xml:space="preserve"> in </w:t>
      </w:r>
      <w:r w:rsidRPr="00B81196">
        <w:rPr>
          <w:u w:val="single"/>
        </w:rPr>
        <w:t>children</w:t>
      </w:r>
      <w:r>
        <w:t xml:space="preserve"> </w:t>
      </w:r>
      <w:r w:rsidRPr="00B81196">
        <w:rPr>
          <w:u w:val="single"/>
        </w:rPr>
        <w:t>for</w:t>
      </w:r>
      <w:r>
        <w:t xml:space="preserve"> </w:t>
      </w:r>
      <w:r w:rsidRPr="00B81196">
        <w:rPr>
          <w:u w:val="single"/>
        </w:rPr>
        <w:t xml:space="preserve">their use on the battlefield is a human rights viola </w:t>
      </w:r>
      <w:proofErr w:type="spellStart"/>
      <w:r w:rsidRPr="00B81196">
        <w:rPr>
          <w:u w:val="single"/>
        </w:rPr>
        <w:t>tion</w:t>
      </w:r>
      <w:proofErr w:type="spellEnd"/>
      <w:r w:rsidRPr="00B81196">
        <w:rPr>
          <w:u w:val="single"/>
        </w:rPr>
        <w:t xml:space="preserve"> that rises to the level of slavery.</w:t>
      </w:r>
      <w:r>
        <w:t xml:space="preserve">4 </w:t>
      </w:r>
      <w:r w:rsidRPr="00B81196">
        <w:rPr>
          <w:u w:val="single"/>
        </w:rPr>
        <w:t>The United Nations</w:t>
      </w:r>
      <w:r>
        <w:t xml:space="preserve"> Protocol to Prevent, Suppress and Punish Trafficking in Persons, Especially Women and Children, Supplementing the United Nations Convention Against Transnational Organized Crime ("Palermo Protocol") 5 </w:t>
      </w:r>
      <w:r w:rsidRPr="00B81196">
        <w:rPr>
          <w:u w:val="single"/>
        </w:rPr>
        <w:t>defines trafficking as: the recruitment, transportation, transfer, harboring or receipt of persons, by means of the threat or use of force or other forms of coercion, of abduction, of fraud, of deception, or the abuse of power or of a position of vulnerability or of the giving or receiving of payments or benefits to achieve the consent of a person having control over another person, for the purpose of exploitation</w:t>
      </w:r>
      <w:r>
        <w:t xml:space="preserve">.6 </w:t>
      </w:r>
      <w:r w:rsidRPr="00B81196">
        <w:rPr>
          <w:u w:val="single"/>
        </w:rPr>
        <w:t>The recruitment of a child</w:t>
      </w:r>
      <w:r>
        <w:t xml:space="preserve"> (i.e. a person under the age of eighteen) </w:t>
      </w:r>
      <w:r w:rsidRPr="00B81196">
        <w:rPr>
          <w:u w:val="single"/>
        </w:rPr>
        <w:t>for</w:t>
      </w:r>
      <w:r>
        <w:t xml:space="preserve"> the purpose of sexual exploitation or </w:t>
      </w:r>
      <w:r w:rsidRPr="00B81196">
        <w:rPr>
          <w:u w:val="single"/>
        </w:rPr>
        <w:t>participation in armed conflict falls under the ambit of "trafficking in persons</w:t>
      </w:r>
      <w:r>
        <w:t xml:space="preserve">."7 </w:t>
      </w:r>
      <w:r w:rsidRPr="00B81196">
        <w:rPr>
          <w:u w:val="single"/>
        </w:rPr>
        <w:t>The international definition</w:t>
      </w:r>
      <w:r>
        <w:t xml:space="preserve"> of the trafficking of child soldiers </w:t>
      </w:r>
      <w:r w:rsidRPr="00B81196">
        <w:rPr>
          <w:u w:val="single"/>
        </w:rPr>
        <w:t>involves three necessary elements: consent, exploitation, and movement within a country or across a border</w:t>
      </w:r>
      <w:r>
        <w:t xml:space="preserve">.8 A child soldier is "trafficked" when there is forced recruitment or no genuine voluntary recruitment; when the recruitment is done without the informed consent of the person's parent or legal guardians; and when such persons were not fully informed of the duties involved in the military service. 9 </w:t>
      </w:r>
      <w:r w:rsidRPr="00B81196">
        <w:rPr>
          <w:u w:val="single"/>
        </w:rPr>
        <w:t>Child soldiering is a form of child trafficking because the acts required of a child soldier are dangerous enough to interfere with a child's fundamental human right to education, health, and development</w:t>
      </w:r>
      <w:r>
        <w:t xml:space="preserve">.10 The </w:t>
      </w:r>
      <w:r w:rsidRPr="00B81196">
        <w:rPr>
          <w:u w:val="single"/>
        </w:rPr>
        <w:t>abduction and employment of children as soldiers is</w:t>
      </w:r>
      <w:r>
        <w:t xml:space="preserve"> a form of exploitative labor that is </w:t>
      </w:r>
      <w:r w:rsidRPr="00B81196">
        <w:rPr>
          <w:u w:val="single"/>
        </w:rPr>
        <w:t>tantamount to slavery</w:t>
      </w:r>
      <w:r>
        <w:t>. Child soldiering is listed as "</w:t>
      </w:r>
      <w:r w:rsidRPr="00B81196">
        <w:rPr>
          <w:rStyle w:val="Emphasis"/>
        </w:rPr>
        <w:t xml:space="preserve">one of the worst forms of child labor" </w:t>
      </w:r>
      <w:r>
        <w:t xml:space="preserve">in the Convention Concerning the Prohibition and Immediate Action for the Elimination of the Worst Forms of Child </w:t>
      </w:r>
      <w:proofErr w:type="spellStart"/>
      <w:r>
        <w:t>Labour</w:t>
      </w:r>
      <w:proofErr w:type="spellEnd"/>
      <w:r>
        <w:t xml:space="preserve"> ("ILO Worst Forms of Child </w:t>
      </w:r>
      <w:proofErr w:type="spellStart"/>
      <w:r>
        <w:t>Labour</w:t>
      </w:r>
      <w:proofErr w:type="spellEnd"/>
      <w:r>
        <w:t xml:space="preserve"> Convention 182")." In the ILO Worst Forms of Child </w:t>
      </w:r>
      <w:proofErr w:type="spellStart"/>
      <w:r>
        <w:t>Labour</w:t>
      </w:r>
      <w:proofErr w:type="spellEnd"/>
      <w:r>
        <w:t xml:space="preserve"> Convention 182, </w:t>
      </w:r>
      <w:r w:rsidRPr="00E11CB8">
        <w:rPr>
          <w:u w:val="single"/>
        </w:rPr>
        <w:t xml:space="preserve">child soldiering is included as a form of slavery on the same list as "all forms of slavery or practices similar to slavery, such as the sale and trafficking of children, debt bondage and serfdom and forced or compulsory </w:t>
      </w:r>
      <w:proofErr w:type="spellStart"/>
      <w:r w:rsidRPr="00E11CB8">
        <w:rPr>
          <w:u w:val="single"/>
        </w:rPr>
        <w:t>labour</w:t>
      </w:r>
      <w:proofErr w:type="spellEnd"/>
      <w:r w:rsidRPr="00E11CB8">
        <w:rPr>
          <w:u w:val="single"/>
        </w:rPr>
        <w:t>, including forced or compulsory recruitment of children for use in armed conflict</w:t>
      </w:r>
      <w:r>
        <w:t xml:space="preserve">.' 12 </w:t>
      </w:r>
      <w:r w:rsidRPr="00E11CB8">
        <w:rPr>
          <w:rStyle w:val="Emphasis"/>
        </w:rPr>
        <w:t>The trafficking of child soldiers is directly connected to sexual violence</w:t>
      </w:r>
      <w:r w:rsidRPr="00E11CB8">
        <w:rPr>
          <w:u w:val="single"/>
        </w:rPr>
        <w:t xml:space="preserve"> and the sexual exploitation of children who are mainly, but not exclusively, young girls</w:t>
      </w:r>
      <w:r>
        <w:t>." "</w:t>
      </w:r>
      <w:r w:rsidRPr="00E11CB8">
        <w:rPr>
          <w:u w:val="single"/>
        </w:rPr>
        <w:t xml:space="preserve">Child sexual </w:t>
      </w:r>
      <w:r w:rsidRPr="00E11CB8">
        <w:rPr>
          <w:u w:val="single"/>
        </w:rPr>
        <w:lastRenderedPageBreak/>
        <w:t>exploitation</w:t>
      </w:r>
      <w:r>
        <w:t xml:space="preserve">" is defined as </w:t>
      </w:r>
      <w:r w:rsidRPr="00E11CB8">
        <w:rPr>
          <w:u w:val="single"/>
        </w:rPr>
        <w:t>a situation in which an individual takes "unfair advantage of some imbalance of power between themselves and another person under the age of eighteen in order to sexually use them</w:t>
      </w:r>
      <w:r>
        <w:t xml:space="preserve">."' 4 The United Nations Children's Fund ("UNICEF") draws attention to the economic benefits of child sexual exploitation when "a second party benefits, through making a profit or through a quid pro quo, through sexual activity involving a child."'15 </w:t>
      </w:r>
      <w:r w:rsidRPr="00E11CB8">
        <w:rPr>
          <w:rStyle w:val="Emphasis"/>
        </w:rPr>
        <w:t>The exploitation of child soldiers is typically accompanied by brutality and sexual violence</w:t>
      </w:r>
      <w:r>
        <w:t>. "</w:t>
      </w:r>
      <w:r w:rsidRPr="00E11CB8">
        <w:rPr>
          <w:u w:val="single"/>
        </w:rPr>
        <w:t>Child soldiers serve within militaries and armed groups in which complete cooperation and obedience is demanded</w:t>
      </w:r>
      <w:r>
        <w:t xml:space="preserve">, in contexts where moral and legal safeguards against their abuse may have broken down. In this context sexual violence becomes sexual exploitation."' 6 Very often children are abducted from one place to another (from their home to a camp where they are trained and then to a field of combat).17 But </w:t>
      </w:r>
      <w:r w:rsidRPr="00E11CB8">
        <w:rPr>
          <w:u w:val="single"/>
        </w:rPr>
        <w:t xml:space="preserve">children do not have to </w:t>
      </w:r>
      <w:proofErr w:type="gramStart"/>
      <w:r w:rsidRPr="00E11CB8">
        <w:rPr>
          <w:u w:val="single"/>
        </w:rPr>
        <w:t>actually cross</w:t>
      </w:r>
      <w:proofErr w:type="gramEnd"/>
      <w:r w:rsidRPr="00E11CB8">
        <w:rPr>
          <w:u w:val="single"/>
        </w:rPr>
        <w:t xml:space="preserve"> a border to be trafficked</w:t>
      </w:r>
      <w:r>
        <w:t xml:space="preserve">. </w:t>
      </w:r>
      <w:r w:rsidRPr="00E11CB8">
        <w:rPr>
          <w:u w:val="single"/>
        </w:rPr>
        <w:t>If they are moved within their own country and forced to engage in exploitative labor like dangerous armed combat, this constitutes child trafficking</w:t>
      </w:r>
      <w:r>
        <w:t xml:space="preserve">.18 Thus, </w:t>
      </w:r>
      <w:r w:rsidRPr="00E11CB8">
        <w:rPr>
          <w:u w:val="single"/>
        </w:rPr>
        <w:t>using children against their will to engage in</w:t>
      </w:r>
      <w:r>
        <w:t xml:space="preserve"> armed </w:t>
      </w:r>
      <w:r w:rsidRPr="00E11CB8">
        <w:rPr>
          <w:u w:val="single"/>
        </w:rPr>
        <w:t>combat involves human trafficking and unfair labor practices that rise to the level of child slavery</w:t>
      </w:r>
      <w:r>
        <w:t xml:space="preserve">. </w:t>
      </w:r>
      <w:r w:rsidRPr="00E11CB8">
        <w:rPr>
          <w:rStyle w:val="Emphasis"/>
        </w:rPr>
        <w:t>Slavery is one of the most heinous crimes imaginable, especially when it is inflicted on the most vulnerable victims-our children.</w:t>
      </w:r>
    </w:p>
    <w:p w:rsidR="0016746F" w:rsidRPr="0016746F" w:rsidRDefault="0016746F" w:rsidP="0016746F">
      <w:pPr>
        <w:pStyle w:val="Heading4"/>
      </w:pPr>
      <w:r w:rsidRPr="0016746F">
        <w:t xml:space="preserve">Should </w:t>
      </w:r>
      <w:r w:rsidR="006372DB">
        <w:t>cut ties with countries that use child soldiers</w:t>
      </w:r>
    </w:p>
    <w:p w:rsidR="0016746F" w:rsidRDefault="0016746F" w:rsidP="0016746F">
      <w:r w:rsidRPr="00F45E7A">
        <w:rPr>
          <w:rStyle w:val="Style13ptBold"/>
        </w:rPr>
        <w:t>COMMITTEE ON THE JUDICIARY UNITED STATES SENATE</w:t>
      </w:r>
      <w:r>
        <w:rPr>
          <w:rStyle w:val="Style13ptBold"/>
        </w:rPr>
        <w:t xml:space="preserve"> 07, 4-24-27</w:t>
      </w:r>
      <w:r w:rsidRPr="00F45E7A">
        <w:t>, SUBCOMMITTEE ON HUMAN RIGHTS AND THE LAW of the</w:t>
      </w:r>
      <w:r>
        <w:t xml:space="preserve"> </w:t>
      </w:r>
      <w:r w:rsidRPr="00F45E7A">
        <w:t>COMMITTEE ON THE JUDICIARY</w:t>
      </w:r>
      <w:r>
        <w:t xml:space="preserve"> </w:t>
      </w:r>
      <w:r w:rsidRPr="00F45E7A">
        <w:t>UNITED STATES SENATE</w:t>
      </w:r>
      <w:r>
        <w:t xml:space="preserve"> </w:t>
      </w:r>
      <w:r w:rsidRPr="00F45E7A">
        <w:t>ONE HUNDRED TENTH CONGRESS</w:t>
      </w:r>
      <w:r>
        <w:t xml:space="preserve"> </w:t>
      </w:r>
      <w:hyperlink r:id="rId37" w:history="1">
        <w:r>
          <w:rPr>
            <w:rStyle w:val="Hyperlink"/>
          </w:rPr>
          <w:t>https://www.govinfo.gov/content/pkg/CHRG-110shrg38737/html/CHRG-110shrg38737.htm</w:t>
        </w:r>
      </w:hyperlink>
    </w:p>
    <w:p w:rsidR="0016746F" w:rsidRPr="00453C03" w:rsidRDefault="0016746F" w:rsidP="0016746F">
      <w:bookmarkStart w:id="0" w:name="_GoBack"/>
      <w:r w:rsidRPr="00453C03">
        <w:t xml:space="preserve">In, addition </w:t>
      </w:r>
      <w:r w:rsidRPr="002644FD">
        <w:rPr>
          <w:rStyle w:val="Emphasis"/>
        </w:rPr>
        <w:t>it is important</w:t>
      </w:r>
      <w:r w:rsidRPr="00453C03">
        <w:t xml:space="preserve"> and </w:t>
      </w:r>
      <w:proofErr w:type="spellStart"/>
      <w:r w:rsidRPr="00453C03">
        <w:t>life saving</w:t>
      </w:r>
      <w:proofErr w:type="spellEnd"/>
      <w:r w:rsidRPr="00453C03">
        <w:t xml:space="preserve"> not only </w:t>
      </w:r>
      <w:r w:rsidRPr="002644FD">
        <w:rPr>
          <w:rStyle w:val="Emphasis"/>
        </w:rPr>
        <w:t>to have</w:t>
      </w:r>
      <w:r w:rsidRPr="00453C03">
        <w:t xml:space="preserve"> international legal </w:t>
      </w:r>
      <w:bookmarkEnd w:id="0"/>
      <w:r w:rsidRPr="002644FD">
        <w:rPr>
          <w:rStyle w:val="Emphasis"/>
        </w:rPr>
        <w:t>standards that ban the use of children in war, but they must be strengthened and supported by nations affected and those not affected by these appalling tragedies</w:t>
      </w:r>
      <w:r w:rsidRPr="00453C03">
        <w:t xml:space="preserve">. With the presence and enforcement of these legal standards, United Nations and NGO workers will have the courage and conviction to confront commanders who use children in war and ask them to release those young fighters. </w:t>
      </w:r>
      <w:r w:rsidRPr="0067065E">
        <w:rPr>
          <w:rStyle w:val="Emphasis"/>
        </w:rPr>
        <w:t>If such legal standards hadn't been in place, I wouldn't be here. I would be dead. But the problem continues</w:t>
      </w:r>
      <w:r w:rsidRPr="00453C03">
        <w:t xml:space="preserve">, which is why I urge you to join in prevention efforts </w:t>
      </w:r>
      <w:r w:rsidRPr="0067065E">
        <w:rPr>
          <w:rStyle w:val="Emphasis"/>
        </w:rPr>
        <w:t>by supporting the prosecution of those who recruit children; strengthening international laws to ban the use and sale of small arms, a good number coming from the United States, that end up in the hands of children; and, finally, condemning and curtailing all support to nations that recruit children or allow such practices to occur on their territory.</w:t>
      </w:r>
      <w:r w:rsidRPr="00453C03">
        <w:t xml:space="preserve"> One thing that </w:t>
      </w:r>
      <w:r w:rsidRPr="0067065E">
        <w:rPr>
          <w:rStyle w:val="Emphasis"/>
        </w:rPr>
        <w:t>history has taught us is that when we ignore such problems as the use of children in war, they become bigger</w:t>
      </w:r>
      <w:r w:rsidRPr="00453C03">
        <w:t xml:space="preserve"> </w:t>
      </w:r>
      <w:r w:rsidRPr="0067065E">
        <w:rPr>
          <w:rStyle w:val="Emphasis"/>
        </w:rPr>
        <w:t>and</w:t>
      </w:r>
      <w:r w:rsidRPr="00453C03">
        <w:t xml:space="preserve"> more complex problems that </w:t>
      </w:r>
      <w:r w:rsidRPr="0067065E">
        <w:rPr>
          <w:rStyle w:val="Emphasis"/>
        </w:rPr>
        <w:t>later affect us and that we then might be unable to solve</w:t>
      </w:r>
      <w:r w:rsidRPr="00453C03">
        <w:t>. If you do not help these children now</w:t>
      </w:r>
      <w:r w:rsidRPr="0067065E">
        <w:rPr>
          <w:rStyle w:val="Emphasis"/>
        </w:rPr>
        <w:t>, they will grow into adults who</w:t>
      </w:r>
      <w:r w:rsidRPr="00453C03">
        <w:t xml:space="preserve"> will become the leaders of their nations </w:t>
      </w:r>
      <w:r w:rsidRPr="0067065E">
        <w:rPr>
          <w:rStyle w:val="Emphasis"/>
        </w:rPr>
        <w:t>who will have no understanding of ethical and moral standard</w:t>
      </w:r>
      <w:r w:rsidRPr="00453C03">
        <w:t>s, and, ladies and gentlemen, whether you like it or not, your children, the future leaders of this country, will have to face them and deal with them.</w:t>
      </w:r>
    </w:p>
    <w:p w:rsidR="0016746F" w:rsidRDefault="0016746F" w:rsidP="005F0721">
      <w:pPr>
        <w:rPr>
          <w:rStyle w:val="Emphasis"/>
        </w:rPr>
      </w:pPr>
    </w:p>
    <w:p w:rsidR="003E5E8D" w:rsidRPr="00BC27C2" w:rsidRDefault="003E5E8D" w:rsidP="003E5E8D">
      <w:pPr>
        <w:pStyle w:val="Heading4"/>
        <w:rPr>
          <w:rStyle w:val="Emphasis"/>
          <w:b/>
          <w:iCs/>
          <w:sz w:val="28"/>
          <w:u w:val="none"/>
        </w:rPr>
      </w:pPr>
      <w:r w:rsidRPr="00BC27C2">
        <w:rPr>
          <w:rStyle w:val="Emphasis"/>
          <w:b/>
          <w:iCs/>
          <w:sz w:val="28"/>
          <w:u w:val="none"/>
        </w:rPr>
        <w:lastRenderedPageBreak/>
        <w:t xml:space="preserve">Frame this debate through the lens of morality: violence uniquely traumatizes children is the root cause of problems later in life, and as someone overseeing an educational activity the judge has an ethical obligation to vote </w:t>
      </w:r>
      <w:proofErr w:type="spellStart"/>
      <w:r w:rsidRPr="00BC27C2">
        <w:rPr>
          <w:rStyle w:val="Emphasis"/>
          <w:b/>
          <w:iCs/>
          <w:sz w:val="28"/>
          <w:u w:val="none"/>
        </w:rPr>
        <w:t>aff</w:t>
      </w:r>
      <w:proofErr w:type="spellEnd"/>
    </w:p>
    <w:p w:rsidR="003E5E8D" w:rsidRPr="00BC27C2" w:rsidRDefault="003E5E8D" w:rsidP="003E5E8D">
      <w:pPr>
        <w:rPr>
          <w:sz w:val="18"/>
          <w:szCs w:val="18"/>
        </w:rPr>
      </w:pPr>
      <w:r w:rsidRPr="00BC27C2">
        <w:rPr>
          <w:rStyle w:val="Style13ptBold"/>
          <w:sz w:val="28"/>
        </w:rPr>
        <w:t>Woolston 19</w:t>
      </w:r>
      <w:r w:rsidRPr="00BC27C2">
        <w:t xml:space="preserve"> </w:t>
      </w:r>
      <w:r w:rsidRPr="00BC27C2">
        <w:rPr>
          <w:sz w:val="18"/>
          <w:szCs w:val="18"/>
        </w:rPr>
        <w:t>(</w:t>
      </w:r>
      <w:r w:rsidRPr="00BC27C2">
        <w:rPr>
          <w:sz w:val="20"/>
          <w:szCs w:val="20"/>
        </w:rPr>
        <w:t xml:space="preserve">Chris, has a masters’ degree in science, "Violence: How it Affects Children," Consumer </w:t>
      </w:r>
      <w:proofErr w:type="spellStart"/>
      <w:r w:rsidRPr="00BC27C2">
        <w:rPr>
          <w:sz w:val="20"/>
          <w:szCs w:val="20"/>
        </w:rPr>
        <w:t>HealthDay</w:t>
      </w:r>
      <w:proofErr w:type="spellEnd"/>
      <w:r w:rsidRPr="00BC27C2">
        <w:rPr>
          <w:sz w:val="20"/>
          <w:szCs w:val="20"/>
        </w:rPr>
        <w:t xml:space="preserve">, </w:t>
      </w:r>
      <w:hyperlink r:id="rId38" w:history="1">
        <w:r w:rsidRPr="00BC27C2">
          <w:rPr>
            <w:rStyle w:val="Hyperlink"/>
            <w:sz w:val="20"/>
            <w:szCs w:val="20"/>
          </w:rPr>
          <w:t>https://consumer.healthday.com/encyclopedia/children-s-health-10/child-development-news-124/violence-how-it-affects-children-645905.html</w:t>
        </w:r>
      </w:hyperlink>
      <w:r w:rsidRPr="00BC27C2">
        <w:rPr>
          <w:sz w:val="20"/>
          <w:szCs w:val="20"/>
        </w:rPr>
        <w:t>) TW//@taylor.w0ng</w:t>
      </w:r>
    </w:p>
    <w:p w:rsidR="003E5E8D" w:rsidRPr="00BC27C2" w:rsidRDefault="003E5E8D" w:rsidP="003E5E8D">
      <w:pPr>
        <w:rPr>
          <w:rStyle w:val="Emphasis"/>
        </w:rPr>
      </w:pPr>
      <w:r w:rsidRPr="00BC27C2">
        <w:rPr>
          <w:rStyle w:val="Emphasis"/>
        </w:rPr>
        <w:t>Childhood is supposed to be a time of innocence, but</w:t>
      </w:r>
      <w:r w:rsidRPr="00BC27C2">
        <w:rPr>
          <w:sz w:val="16"/>
        </w:rPr>
        <w:t xml:space="preserve"> </w:t>
      </w:r>
      <w:r w:rsidRPr="00BC27C2">
        <w:rPr>
          <w:sz w:val="16"/>
          <w:szCs w:val="18"/>
        </w:rPr>
        <w:t>in disadvantaged or inner-city neighborhoods</w:t>
      </w:r>
      <w:r w:rsidRPr="00BC27C2">
        <w:rPr>
          <w:sz w:val="16"/>
        </w:rPr>
        <w:t xml:space="preserve">, </w:t>
      </w:r>
      <w:r w:rsidRPr="00BC27C2">
        <w:rPr>
          <w:rStyle w:val="Emphasis"/>
        </w:rPr>
        <w:t>far too many children see violence instead</w:t>
      </w:r>
      <w:r w:rsidRPr="00BC27C2">
        <w:rPr>
          <w:sz w:val="16"/>
        </w:rPr>
        <w:t xml:space="preserve">. </w:t>
      </w:r>
      <w:r w:rsidRPr="00BC27C2">
        <w:rPr>
          <w:sz w:val="16"/>
          <w:szCs w:val="18"/>
        </w:rPr>
        <w:t xml:space="preserve">When they should be thinking about books and friends and long division, they </w:t>
      </w:r>
      <w:r w:rsidRPr="00BC27C2">
        <w:rPr>
          <w:rStyle w:val="Emphasis"/>
        </w:rPr>
        <w:t>fixate on fear and death</w:t>
      </w:r>
      <w:r w:rsidRPr="00BC27C2">
        <w:rPr>
          <w:sz w:val="16"/>
        </w:rPr>
        <w:t xml:space="preserve">. </w:t>
      </w:r>
      <w:r w:rsidRPr="00BC27C2">
        <w:rPr>
          <w:sz w:val="16"/>
          <w:szCs w:val="18"/>
        </w:rPr>
        <w:t xml:space="preserve">They have good reason. One out of three first- and second-graders in Washington, D.C. claimed to have seen a dead body, according to a survey in the journal Developmental and Behavioral Pediatrics. Surveys in cities such as Chicago, Detroit, and Los Angeles have found that one-fourth to one-half of teens and pre-teens in high-violence neighborhoods witnessed stabbings, shootings, or sexual assaults. In a sample of elementary school children from both low- and high-violence neighborhoods in Washington, </w:t>
      </w:r>
      <w:proofErr w:type="spellStart"/>
      <w:proofErr w:type="gramStart"/>
      <w:r w:rsidRPr="00BC27C2">
        <w:rPr>
          <w:sz w:val="16"/>
          <w:szCs w:val="18"/>
        </w:rPr>
        <w:t>D.C</w:t>
      </w:r>
      <w:proofErr w:type="spellEnd"/>
      <w:r w:rsidRPr="00BC27C2">
        <w:rPr>
          <w:sz w:val="16"/>
          <w:szCs w:val="18"/>
        </w:rPr>
        <w:t>,,</w:t>
      </w:r>
      <w:proofErr w:type="gramEnd"/>
      <w:r w:rsidRPr="00BC27C2">
        <w:rPr>
          <w:sz w:val="16"/>
          <w:szCs w:val="18"/>
        </w:rPr>
        <w:t xml:space="preserve"> more than 75 percent have witnessed physical assaults. The home is no haven for many children either. A comprehensive national survey conducted in 2009 found that nearly 1 in 10 children had witnessed one family member assault another. Some children and teens have poignant responses to this shocking level of exposure to violence. Georgetown nurse and researcher Judy Rollins once encountered a boy in a dangerous neighborhood who put his faith in a bottle of deodorant he always kept by his bed because the label assured him it was "100 percent safe."</w:t>
      </w:r>
      <w:r w:rsidRPr="00BC27C2">
        <w:rPr>
          <w:sz w:val="16"/>
        </w:rPr>
        <w:t xml:space="preserve"> </w:t>
      </w:r>
      <w:r w:rsidRPr="00BC27C2">
        <w:rPr>
          <w:rStyle w:val="Emphasis"/>
        </w:rPr>
        <w:t>Violent scenes can be unsettling to anyone. For young children, the sight of someone getting stabbed, shot, or punched is especially terrifying, bewildering, and stressful. It's the kind of stress that can simmer for years after the act. And as a series of recent studies makes abundantly clear, it's the kind of stress that can threaten a child's health, both physically and emotionally. Even for kids who never feel a fist or catch a stray bullet, violence can leave permanent scars</w:t>
      </w:r>
      <w:r w:rsidRPr="00BC27C2">
        <w:rPr>
          <w:rStyle w:val="StyleUnderline"/>
        </w:rPr>
        <w:t>.</w:t>
      </w:r>
      <w:r w:rsidRPr="00BC27C2">
        <w:rPr>
          <w:sz w:val="16"/>
        </w:rPr>
        <w:t xml:space="preserve"> </w:t>
      </w:r>
      <w:r w:rsidRPr="00BC27C2">
        <w:rPr>
          <w:sz w:val="16"/>
          <w:szCs w:val="18"/>
        </w:rPr>
        <w:t xml:space="preserve">The young and the defenseless </w:t>
      </w:r>
      <w:proofErr w:type="gramStart"/>
      <w:r w:rsidRPr="00BC27C2">
        <w:rPr>
          <w:sz w:val="16"/>
          <w:szCs w:val="18"/>
        </w:rPr>
        <w:t>As</w:t>
      </w:r>
      <w:proofErr w:type="gramEnd"/>
      <w:r w:rsidRPr="00BC27C2">
        <w:rPr>
          <w:sz w:val="16"/>
          <w:szCs w:val="18"/>
        </w:rPr>
        <w:t xml:space="preserve"> reported in the journal Pediatric Nursing, young children tend to believe that the world revolves around them. To their thinking, a stabbing or shooting that they see could somehow be their fault. They may be especially eager to take the blame if they see their dad take a swing at their mom.</w:t>
      </w:r>
      <w:r w:rsidRPr="00BC27C2">
        <w:rPr>
          <w:sz w:val="16"/>
        </w:rPr>
        <w:t xml:space="preserve"> </w:t>
      </w:r>
      <w:r w:rsidRPr="00BC27C2">
        <w:rPr>
          <w:rStyle w:val="Emphasis"/>
        </w:rPr>
        <w:t>Children who witness marital violence can experience a variety of emotional and psychological problems, including low self-esteem and post-traumatic stress syndrome</w:t>
      </w:r>
      <w:r w:rsidRPr="00BC27C2">
        <w:rPr>
          <w:sz w:val="16"/>
        </w:rPr>
        <w:t xml:space="preserve">. </w:t>
      </w:r>
      <w:r w:rsidRPr="00BC27C2">
        <w:rPr>
          <w:sz w:val="16"/>
          <w:szCs w:val="18"/>
        </w:rPr>
        <w:t xml:space="preserve">Whether it happens at home or on the street, being around violence </w:t>
      </w:r>
      <w:r w:rsidRPr="00BC27C2">
        <w:rPr>
          <w:rStyle w:val="Emphasis"/>
          <w:sz w:val="18"/>
          <w:szCs w:val="18"/>
        </w:rPr>
        <w:t>can change a child's outlook on life</w:t>
      </w:r>
      <w:r w:rsidRPr="00BC27C2">
        <w:rPr>
          <w:sz w:val="16"/>
          <w:szCs w:val="18"/>
        </w:rPr>
        <w:t xml:space="preserve">. As reported in Pediatric Nursing, kids who witness violence -- whether it's abusive screaming from a family member, physical assaults, or seeing someone get badly hurt or killed -- often feel anxious, depressed, and lonely. Teenagers may become convinced that they aren't likely to reach adulthood, a belief that can open the door to risky behaviors or suicide attempts. According to the National Center for </w:t>
      </w:r>
      <w:proofErr w:type="spellStart"/>
      <w:r w:rsidRPr="00BC27C2">
        <w:rPr>
          <w:sz w:val="16"/>
          <w:szCs w:val="18"/>
        </w:rPr>
        <w:t>Post Traumatic</w:t>
      </w:r>
      <w:proofErr w:type="spellEnd"/>
      <w:r w:rsidRPr="00BC27C2">
        <w:rPr>
          <w:sz w:val="16"/>
          <w:szCs w:val="18"/>
        </w:rPr>
        <w:t xml:space="preserve"> Stress Disorder, a department of the U.S. Department of Veterans Affairs, even infants and toddlers can be severely traumatized by scenes of violence such as gang wars, drive-by shootings, and sexual, physical, or emotional abuse. At any age, fear leads to stress. After seeing a violent act, a child may decide that the world is dangerous and unpredictable. As a result, his body and mind may be on high alert when he should be relaxed. He could be watching cartoons or lying in his bed, and his body will still pump out stress hormones such as adrenaline and cortisol, chemicals that prime the body to face danger. A little adrenaline feels good </w:t>
      </w:r>
      <w:proofErr w:type="gramStart"/>
      <w:r w:rsidRPr="00BC27C2">
        <w:rPr>
          <w:sz w:val="16"/>
          <w:szCs w:val="18"/>
        </w:rPr>
        <w:t>once in a while</w:t>
      </w:r>
      <w:proofErr w:type="gramEnd"/>
      <w:r w:rsidRPr="00BC27C2">
        <w:rPr>
          <w:sz w:val="16"/>
          <w:szCs w:val="18"/>
        </w:rPr>
        <w:t>, but a steady flow can throw a child's system off balance. A study of 48 young children published in the Journal of Clinical Child and Adolescent Psychology found that kids who have seen violence between parents tend to have higher-than-average heart rates, a sign that their adrenaline is in overdrive. The study in Developmental and Behavioral Pediatrics found that exposure to violence increases the risk of sleep problems in 6- and 7-year-olds. It also found that kids who were repeatedly exposed to violent acts were especially prone to headaches, which are also associated to stress. Yet another study, published in the Journal of Pediatrics, found that witnessing various types of community violence -- ranging from beatings and chasings to drug deals, arrests, rapes, and shootings -- increased the risk of a wide range of health problems in low-income children, including asthma, colds, stomach problems, and attention deficit disorder. The results led researchers to a startling conclusion:</w:t>
      </w:r>
      <w:r w:rsidRPr="00BC27C2">
        <w:rPr>
          <w:sz w:val="16"/>
        </w:rPr>
        <w:t xml:space="preserve"> </w:t>
      </w:r>
      <w:r w:rsidRPr="00BC27C2">
        <w:rPr>
          <w:rStyle w:val="Emphasis"/>
        </w:rPr>
        <w:t xml:space="preserve">Violence and the resulting stress may </w:t>
      </w:r>
      <w:proofErr w:type="gramStart"/>
      <w:r w:rsidRPr="00BC27C2">
        <w:rPr>
          <w:rStyle w:val="Emphasis"/>
        </w:rPr>
        <w:t>actually be</w:t>
      </w:r>
      <w:proofErr w:type="gramEnd"/>
      <w:r w:rsidRPr="00BC27C2">
        <w:rPr>
          <w:rStyle w:val="Emphasis"/>
        </w:rPr>
        <w:t xml:space="preserve"> the root cause of many of the health problems</w:t>
      </w:r>
      <w:r w:rsidRPr="00BC27C2">
        <w:rPr>
          <w:sz w:val="16"/>
        </w:rPr>
        <w:t xml:space="preserve"> </w:t>
      </w:r>
      <w:r w:rsidRPr="00BC27C2">
        <w:rPr>
          <w:sz w:val="16"/>
          <w:szCs w:val="18"/>
        </w:rPr>
        <w:t xml:space="preserve">that plague poor neighborhoods. Staying healthy in a violent world Parents may not be able to completely isolate their children from a violent world, but they can help children adapt, adjust, and stay healthy. One simple step is to limit exposure to violent television and video games. Watching a murder on TV isn't nearly as traumatic as seeing one in the </w:t>
      </w:r>
      <w:proofErr w:type="gramStart"/>
      <w:r w:rsidRPr="00BC27C2">
        <w:rPr>
          <w:sz w:val="16"/>
          <w:szCs w:val="18"/>
        </w:rPr>
        <w:t>street, but</w:t>
      </w:r>
      <w:proofErr w:type="gramEnd"/>
      <w:r w:rsidRPr="00BC27C2">
        <w:rPr>
          <w:sz w:val="16"/>
          <w:szCs w:val="18"/>
        </w:rPr>
        <w:t xml:space="preserve"> seeing thousands of virtual killings over time may still warp a child's view of the world. According to a report by the American Psychological Association, such repeated "entertainment" can increase the chance that kids will grow up to be aggressive and even violent adults. The National Institute of Mental Health offers several other tips for helping children cope with scenes of violence: Explain what happened as clearly as you can. This will help him understand he's not to blame. Encourage your child to express feelings, but don't force the conversation. Let him know it's okay to cry and to feel sad or upset. Don't make fun of him or reprimand him if he regresses and acts younger than he really is. Assure your fearful child that you'll love him and take care of him. If there are sleep disturbances, let him sleep with the lights on or in your room until things get back to normal. When possible, give him a chance to feel in control. For example, let him pick out his own clothes or meals. Of course, the best thing anyone can do for a child is limit </w:t>
      </w:r>
      <w:r w:rsidRPr="00BC27C2">
        <w:rPr>
          <w:sz w:val="16"/>
          <w:szCs w:val="18"/>
        </w:rPr>
        <w:lastRenderedPageBreak/>
        <w:t>the violence around him, especially in the home. Children need a refuge from the rest of the world, a place where they can feel safe. The alternative is unacceptable: Fear will lead to stress, and stress will lead to emotional upheaval and physical illness. Eventually,</w:t>
      </w:r>
      <w:r w:rsidRPr="00BC27C2">
        <w:rPr>
          <w:sz w:val="16"/>
        </w:rPr>
        <w:t xml:space="preserve"> </w:t>
      </w:r>
      <w:r w:rsidRPr="00BC27C2">
        <w:rPr>
          <w:rStyle w:val="Emphasis"/>
        </w:rPr>
        <w:t xml:space="preserve">children exposed to violence may become violent themselves, potentially creating a new generation of young witnesses. It's a cycle that </w:t>
      </w:r>
      <w:proofErr w:type="gramStart"/>
      <w:r w:rsidRPr="00BC27C2">
        <w:rPr>
          <w:rStyle w:val="Emphasis"/>
        </w:rPr>
        <w:t>has to</w:t>
      </w:r>
      <w:proofErr w:type="gramEnd"/>
      <w:r w:rsidRPr="00BC27C2">
        <w:rPr>
          <w:rStyle w:val="Emphasis"/>
        </w:rPr>
        <w:t xml:space="preserve"> be stopped -- for the sake of this generation and the next.</w:t>
      </w:r>
    </w:p>
    <w:p w:rsidR="005F0721" w:rsidRDefault="005F0721" w:rsidP="005F0721"/>
    <w:p w:rsidR="0014445A" w:rsidRDefault="0014445A" w:rsidP="0014445A">
      <w:pPr>
        <w:pStyle w:val="Heading4"/>
      </w:pPr>
      <w:r>
        <w:t xml:space="preserve">Child soldiers experience PTSD among other psychological disorders – vote </w:t>
      </w:r>
      <w:proofErr w:type="spellStart"/>
      <w:r>
        <w:t>aff</w:t>
      </w:r>
      <w:proofErr w:type="spellEnd"/>
      <w:r>
        <w:t xml:space="preserve"> to stop fueling the violence in Yemen</w:t>
      </w:r>
    </w:p>
    <w:p w:rsidR="0014445A" w:rsidRPr="00F57B36" w:rsidRDefault="0014445A" w:rsidP="0014445A">
      <w:r>
        <w:t xml:space="preserve">Hollie </w:t>
      </w:r>
      <w:proofErr w:type="spellStart"/>
      <w:proofErr w:type="gramStart"/>
      <w:r w:rsidRPr="00F57B36">
        <w:rPr>
          <w:rStyle w:val="Style13ptBold"/>
        </w:rPr>
        <w:t>Mckay</w:t>
      </w:r>
      <w:proofErr w:type="spellEnd"/>
      <w:r>
        <w:t>,,</w:t>
      </w:r>
      <w:proofErr w:type="gramEnd"/>
      <w:r>
        <w:t xml:space="preserve"> 7-23-</w:t>
      </w:r>
      <w:r w:rsidRPr="00F57B36">
        <w:rPr>
          <w:rStyle w:val="Style13ptBold"/>
        </w:rPr>
        <w:t>2018</w:t>
      </w:r>
      <w:r>
        <w:t xml:space="preserve">, ( Hollie McKay has a been a Fox News Digital staff reporter since 2007. She has extensively reported from war zones including Iraq, Syria, Yemen, Afghanistan, Pakistan, Burma and Latin America, and investigates global conflicts, crimes against humanity, terrorism and human rights abuses around the world.  "Yemen's child soldiers face long road after sexual, physical abuse," Fox News, </w:t>
      </w:r>
      <w:hyperlink r:id="rId39" w:history="1">
        <w:r w:rsidRPr="00C24CB5">
          <w:rPr>
            <w:rStyle w:val="Hyperlink"/>
          </w:rPr>
          <w:t>https://www.foxnews.com/world/yemens-child-soldiers-face-long-road-after-sexual-physical-abuse</w:t>
        </w:r>
      </w:hyperlink>
      <w:r>
        <w:t xml:space="preserve"> </w:t>
      </w:r>
      <w:hyperlink r:id="rId40" w:history="1">
        <w:r w:rsidRPr="00C24CB5">
          <w:rPr>
            <w:rStyle w:val="Hyperlink"/>
          </w:rPr>
          <w:t>\\@ethan.jxtai</w:t>
        </w:r>
      </w:hyperlink>
      <w:r>
        <w:t xml:space="preserve">) </w:t>
      </w:r>
    </w:p>
    <w:p w:rsidR="0014445A" w:rsidRPr="00A7044A" w:rsidRDefault="0014445A" w:rsidP="0014445A">
      <w:pPr>
        <w:rPr>
          <w:sz w:val="16"/>
        </w:rPr>
      </w:pPr>
      <w:proofErr w:type="spellStart"/>
      <w:r w:rsidRPr="00A7044A">
        <w:rPr>
          <w:sz w:val="16"/>
        </w:rPr>
        <w:t>MA’RIB</w:t>
      </w:r>
      <w:proofErr w:type="spellEnd"/>
      <w:r w:rsidRPr="00A7044A">
        <w:rPr>
          <w:sz w:val="16"/>
        </w:rPr>
        <w:t>, Yemen – Two dozen boys sit quietly in a small classroom in crisp uniforms, their nation’s flag draped around their necks. Colorful drawings decorate the walls, yet a sense of deep darkness punctuates the air:</w:t>
      </w:r>
      <w:r w:rsidRPr="00244574">
        <w:rPr>
          <w:u w:val="single"/>
        </w:rPr>
        <w:t xml:space="preserve"> These boys have been heavily traumatized by Yemen’s ongoing civil war, and almost </w:t>
      </w:r>
      <w:proofErr w:type="gramStart"/>
      <w:r w:rsidRPr="00244574">
        <w:rPr>
          <w:u w:val="single"/>
        </w:rPr>
        <w:t>all of</w:t>
      </w:r>
      <w:proofErr w:type="gramEnd"/>
      <w:r w:rsidRPr="00244574">
        <w:rPr>
          <w:u w:val="single"/>
        </w:rPr>
        <w:t xml:space="preserve"> the students were forcibly recruited as child soldiers.</w:t>
      </w:r>
      <w:r w:rsidRPr="00A7044A">
        <w:rPr>
          <w:sz w:val="16"/>
        </w:rPr>
        <w:t xml:space="preserve"> </w:t>
      </w:r>
      <w:r w:rsidRPr="00244574">
        <w:rPr>
          <w:u w:val="single"/>
        </w:rPr>
        <w:t>At least half</w:t>
      </w:r>
      <w:r w:rsidRPr="00A7044A">
        <w:rPr>
          <w:sz w:val="16"/>
        </w:rPr>
        <w:t xml:space="preserve"> of the child soldiers -- who all appear far smaller and younger than their 12 to 15 years -- </w:t>
      </w:r>
      <w:r w:rsidRPr="00244574">
        <w:rPr>
          <w:u w:val="single"/>
        </w:rPr>
        <w:t>are believed to have been victims of sexual assault while under control of the militia</w:t>
      </w:r>
      <w:r w:rsidRPr="00A7044A">
        <w:rPr>
          <w:sz w:val="16"/>
        </w:rPr>
        <w:t>, experts say. “</w:t>
      </w:r>
      <w:r w:rsidRPr="00244574">
        <w:rPr>
          <w:u w:val="single"/>
        </w:rPr>
        <w:t>The most difficult thing is helping those who come from the battlefields having been sexually abused. It takes a long time to help</w:t>
      </w:r>
      <w:r w:rsidRPr="00A7044A">
        <w:rPr>
          <w:sz w:val="16"/>
        </w:rPr>
        <w:t xml:space="preserve">,” Dr. </w:t>
      </w:r>
      <w:proofErr w:type="spellStart"/>
      <w:r w:rsidRPr="00A7044A">
        <w:rPr>
          <w:sz w:val="16"/>
        </w:rPr>
        <w:t>Mahyob</w:t>
      </w:r>
      <w:proofErr w:type="spellEnd"/>
      <w:r w:rsidRPr="00A7044A">
        <w:rPr>
          <w:sz w:val="16"/>
        </w:rPr>
        <w:t xml:space="preserve"> </w:t>
      </w:r>
      <w:proofErr w:type="spellStart"/>
      <w:r w:rsidRPr="00A7044A">
        <w:rPr>
          <w:sz w:val="16"/>
        </w:rPr>
        <w:t>Almechlatky</w:t>
      </w:r>
      <w:proofErr w:type="spellEnd"/>
      <w:r w:rsidRPr="00A7044A">
        <w:rPr>
          <w:sz w:val="16"/>
        </w:rPr>
        <w:t xml:space="preserve">, a psychiatrist at the Rehabilitation of Children Recruited and Impacted by War in Yemen Project in </w:t>
      </w:r>
      <w:proofErr w:type="spellStart"/>
      <w:r w:rsidRPr="00A7044A">
        <w:rPr>
          <w:sz w:val="16"/>
        </w:rPr>
        <w:t>Ma’rib</w:t>
      </w:r>
      <w:proofErr w:type="spellEnd"/>
      <w:r w:rsidRPr="00A7044A">
        <w:rPr>
          <w:sz w:val="16"/>
        </w:rPr>
        <w:t>, Yemen, told Fox News. “</w:t>
      </w:r>
      <w:r w:rsidRPr="00244574">
        <w:rPr>
          <w:u w:val="single"/>
        </w:rPr>
        <w:t>Sadly, it’s very common.</w:t>
      </w:r>
      <w:r w:rsidRPr="00A7044A">
        <w:rPr>
          <w:sz w:val="16"/>
        </w:rPr>
        <w:t xml:space="preserve"> A big amount of the students </w:t>
      </w:r>
      <w:proofErr w:type="gramStart"/>
      <w:r w:rsidRPr="00A7044A">
        <w:rPr>
          <w:sz w:val="16"/>
        </w:rPr>
        <w:t>have</w:t>
      </w:r>
      <w:proofErr w:type="gramEnd"/>
      <w:r w:rsidRPr="00A7044A">
        <w:rPr>
          <w:sz w:val="16"/>
        </w:rPr>
        <w:t xml:space="preserve"> faced this and we are trying to take away the shame.” </w:t>
      </w:r>
      <w:r w:rsidRPr="00244574">
        <w:rPr>
          <w:u w:val="single"/>
        </w:rPr>
        <w:t>The rehabilitation center, with a staff 25 health professionals, is now trying to heal those silent scars</w:t>
      </w:r>
      <w:r w:rsidRPr="00A7044A">
        <w:rPr>
          <w:sz w:val="16"/>
        </w:rPr>
        <w:t xml:space="preserve">. </w:t>
      </w:r>
      <w:r w:rsidRPr="00244574">
        <w:rPr>
          <w:u w:val="single"/>
        </w:rPr>
        <w:t>Financed by the King Salman (KS) Humanitarian Aid and Relief Center, the project aims at rehabilitating the children and reintegrating them into society and back to school</w:t>
      </w:r>
      <w:r w:rsidRPr="00A7044A">
        <w:rPr>
          <w:sz w:val="16"/>
        </w:rPr>
        <w:t>. The intensive approach to “get out the negative energy” includes everything from arts and crafts, to sports, counseling and hypnosis. “</w:t>
      </w:r>
      <w:r w:rsidRPr="00B467EA">
        <w:rPr>
          <w:u w:val="single"/>
        </w:rPr>
        <w:t>Sexual abuse is very common, maybe 50 to 60 percent</w:t>
      </w:r>
      <w:r w:rsidRPr="00A7044A">
        <w:rPr>
          <w:sz w:val="16"/>
        </w:rPr>
        <w:t xml:space="preserve">,” said Mohammad </w:t>
      </w:r>
      <w:proofErr w:type="spellStart"/>
      <w:r w:rsidRPr="00A7044A">
        <w:rPr>
          <w:sz w:val="16"/>
        </w:rPr>
        <w:t>Mobarak</w:t>
      </w:r>
      <w:proofErr w:type="spellEnd"/>
      <w:r w:rsidRPr="00A7044A">
        <w:rPr>
          <w:sz w:val="16"/>
        </w:rPr>
        <w:t>, the project manager for the school and the KS Relief Center. “</w:t>
      </w:r>
      <w:r w:rsidRPr="00B467EA">
        <w:rPr>
          <w:u w:val="single"/>
        </w:rPr>
        <w:t>This conflict has touched too many young lives, and we just want to give them the opportunity to be a child again. They did not choose to be a part of this.”</w:t>
      </w:r>
      <w:r w:rsidRPr="00A7044A">
        <w:rPr>
          <w:sz w:val="16"/>
        </w:rPr>
        <w:t xml:space="preserve"> This class, three days away from graduation, will soon be added to the list of some 180 boys who have already gone through the live-in, one-month rehabilitation program since its inception in August last year. </w:t>
      </w:r>
      <w:r w:rsidRPr="00B467EA">
        <w:rPr>
          <w:u w:val="single"/>
        </w:rPr>
        <w:t>'If I was too slow, they beat me.</w:t>
      </w:r>
      <w:r w:rsidRPr="00A7044A">
        <w:rPr>
          <w:sz w:val="16"/>
        </w:rPr>
        <w:t xml:space="preserve">' — Khalil, former child soldier in Yemen </w:t>
      </w:r>
      <w:proofErr w:type="gramStart"/>
      <w:r w:rsidRPr="00A7044A">
        <w:rPr>
          <w:sz w:val="16"/>
        </w:rPr>
        <w:t>And</w:t>
      </w:r>
      <w:proofErr w:type="gramEnd"/>
      <w:r w:rsidRPr="00A7044A">
        <w:rPr>
          <w:sz w:val="16"/>
        </w:rPr>
        <w:t xml:space="preserve"> every child has their own heart-wrenching story, each more tragic than the next. Khalil, 14, recalls how he was playing outside his </w:t>
      </w:r>
      <w:proofErr w:type="spellStart"/>
      <w:r w:rsidRPr="00A7044A">
        <w:rPr>
          <w:sz w:val="16"/>
        </w:rPr>
        <w:t>Amran</w:t>
      </w:r>
      <w:proofErr w:type="spellEnd"/>
      <w:r w:rsidRPr="00A7044A">
        <w:rPr>
          <w:sz w:val="16"/>
        </w:rPr>
        <w:t xml:space="preserve"> home with a friend when a man drove by and offered them a ride. They ended up at a Houthi militia base. For three months Khalil was ordered to perform various military tasks such as filling sandbags. “If I was too slow,” Khalil whispered, his face now lopsided, his mouth still swollen, “they beat me.” Omar Abdullah, 14, also was swept up from a playground outside his local </w:t>
      </w:r>
      <w:proofErr w:type="spellStart"/>
      <w:r w:rsidRPr="00A7044A">
        <w:rPr>
          <w:sz w:val="16"/>
        </w:rPr>
        <w:t>Amran</w:t>
      </w:r>
      <w:proofErr w:type="spellEnd"/>
      <w:r w:rsidRPr="00A7044A">
        <w:rPr>
          <w:sz w:val="16"/>
        </w:rPr>
        <w:t xml:space="preserve"> mosque last year and for two months was abused. If he refused to undertake the commander’s orders, he was pummeled with the barrel of an AK-47 and starved into submission. Around a year ago, one of the “Houthi supervisors” offered to sneak Omar out of the military center in exchange for the equivalent of $100</w:t>
      </w:r>
      <w:r w:rsidRPr="00B467EA">
        <w:rPr>
          <w:u w:val="single"/>
        </w:rPr>
        <w:t>. “They put me between the corpses, the dead fighters, and for ten hours I could not move,” Omar remembered, fleshing out that fearful drive with vivid detail. “Then when we arrived the supervisor said he would blow up my house if I did not give him the money. My family had no money, so I begged my neighbor who helped.”</w:t>
      </w:r>
      <w:r w:rsidRPr="00A7044A">
        <w:rPr>
          <w:sz w:val="16"/>
        </w:rPr>
        <w:t xml:space="preserve"> And for Ahmed, 15, who still speaks in staccato as his eyes stare far off into the distance, he too was offered a ride home while herding his goats on the outskirts of </w:t>
      </w:r>
      <w:proofErr w:type="spellStart"/>
      <w:r w:rsidRPr="00A7044A">
        <w:rPr>
          <w:sz w:val="16"/>
        </w:rPr>
        <w:t>Ma’rib</w:t>
      </w:r>
      <w:proofErr w:type="spellEnd"/>
      <w:r w:rsidRPr="00A7044A">
        <w:rPr>
          <w:sz w:val="16"/>
        </w:rPr>
        <w:t xml:space="preserve">. Before he could interject, he was hurled inside and his four-month hell with a Houthi militia began. “They gave us the wrong information; they told us we were fighting ISIS,” Ahmed said. </w:t>
      </w:r>
      <w:r w:rsidRPr="00B467EA">
        <w:rPr>
          <w:u w:val="single"/>
        </w:rPr>
        <w:t>“But when we’re fighting, my friend, who was a child like me, was killed next to me and I panicked</w:t>
      </w:r>
      <w:r w:rsidRPr="00A7044A">
        <w:rPr>
          <w:sz w:val="16"/>
        </w:rPr>
        <w:t xml:space="preserve">.” </w:t>
      </w:r>
      <w:r w:rsidRPr="00A7044A">
        <w:rPr>
          <w:u w:val="single"/>
        </w:rPr>
        <w:t xml:space="preserve">A local army unit attached to the Yemeni forces </w:t>
      </w:r>
      <w:proofErr w:type="gramStart"/>
      <w:r w:rsidRPr="00A7044A">
        <w:rPr>
          <w:u w:val="single"/>
        </w:rPr>
        <w:t>surrendered, and</w:t>
      </w:r>
      <w:proofErr w:type="gramEnd"/>
      <w:r w:rsidRPr="00A7044A">
        <w:rPr>
          <w:u w:val="single"/>
        </w:rPr>
        <w:t xml:space="preserve"> took him to the sheikh of his local tribe for safe passage home. Other children have been coerced into committing atrocities against their fellow child recruits -- such as stabbing them to death</w:t>
      </w:r>
      <w:r w:rsidRPr="00A7044A">
        <w:rPr>
          <w:sz w:val="16"/>
        </w:rPr>
        <w:t xml:space="preserve">. The program also comprises a </w:t>
      </w:r>
      <w:proofErr w:type="gramStart"/>
      <w:r w:rsidRPr="00A7044A">
        <w:rPr>
          <w:sz w:val="16"/>
        </w:rPr>
        <w:t>three month</w:t>
      </w:r>
      <w:proofErr w:type="gramEnd"/>
      <w:r w:rsidRPr="00A7044A">
        <w:rPr>
          <w:sz w:val="16"/>
        </w:rPr>
        <w:t xml:space="preserve"> follow-</w:t>
      </w:r>
      <w:r w:rsidRPr="00A7044A">
        <w:rPr>
          <w:sz w:val="16"/>
        </w:rPr>
        <w:lastRenderedPageBreak/>
        <w:t>up protocol to ensure the lost boys return to school, as well as a parental component. “</w:t>
      </w:r>
      <w:r w:rsidRPr="00A7044A">
        <w:rPr>
          <w:u w:val="single"/>
        </w:rPr>
        <w:t>We give courses to educate the parents on awareness and legal responsibilities to protect their children, to make sure they don’t end up with fighters and that once they graduate here they go back to school</w:t>
      </w:r>
      <w:r w:rsidRPr="00A7044A">
        <w:rPr>
          <w:sz w:val="16"/>
        </w:rPr>
        <w:t xml:space="preserve">,” </w:t>
      </w:r>
      <w:proofErr w:type="spellStart"/>
      <w:r w:rsidRPr="00A7044A">
        <w:rPr>
          <w:sz w:val="16"/>
        </w:rPr>
        <w:t>Mobarak</w:t>
      </w:r>
      <w:proofErr w:type="spellEnd"/>
      <w:r w:rsidRPr="00A7044A">
        <w:rPr>
          <w:sz w:val="16"/>
        </w:rPr>
        <w:t xml:space="preserve"> explained. 'They can't scare me anymore.' — Ahmed, a former child soldier in Yemen </w:t>
      </w:r>
      <w:proofErr w:type="gramStart"/>
      <w:r w:rsidRPr="00A7044A">
        <w:rPr>
          <w:sz w:val="16"/>
        </w:rPr>
        <w:t>The</w:t>
      </w:r>
      <w:proofErr w:type="gramEnd"/>
      <w:r w:rsidRPr="00A7044A">
        <w:rPr>
          <w:sz w:val="16"/>
        </w:rPr>
        <w:t xml:space="preserve"> center’s expert staff say they don’t ask which militia or military outfit the boys were abducted into, but the large majority are thought to have been abducted by Houthi factions who have controlled the capital Sana’a since September 2014. In March 2015, this prompted a neighboring Saudi Arabia-led coalition to intervene with a deadly bombing campaign, spiraling the country into a protracted state of war. And since then, </w:t>
      </w:r>
      <w:r w:rsidRPr="00A7044A">
        <w:rPr>
          <w:u w:val="single"/>
        </w:rPr>
        <w:t>the United Nations has verified more than 2,000 cases of child soldier recruitment. At least 6,000 minors are still thought today to be fighting on both sides, with Houthis bearing most of the blame for violating this aspect of international law</w:t>
      </w:r>
      <w:r w:rsidRPr="00A7044A">
        <w:rPr>
          <w:sz w:val="16"/>
        </w:rPr>
        <w:t>. Outside the center, the markings of mortar rounds mottle the walls, and charred glass surrounds a prominent dip in the earth. The rehab facility has been targeted by unknown actors three times since it started eleven months ago, with the most recent assault on the night of May 2. “They can’t scare me anymore,” Ahmed added. “I won’t let them scare me anymore.”</w:t>
      </w:r>
    </w:p>
    <w:p w:rsidR="00A75DD9" w:rsidRPr="006E02A4" w:rsidRDefault="00A75DD9" w:rsidP="00A75DD9">
      <w:pPr>
        <w:pStyle w:val="Heading4"/>
        <w:rPr>
          <w:rFonts w:asciiTheme="minorHAnsi" w:hAnsiTheme="minorHAnsi" w:cstheme="minorHAnsi"/>
          <w:bCs/>
          <w:sz w:val="28"/>
        </w:rPr>
      </w:pPr>
      <w:r w:rsidRPr="006E02A4">
        <w:rPr>
          <w:rFonts w:asciiTheme="minorHAnsi" w:hAnsiTheme="minorHAnsi" w:cstheme="minorHAnsi"/>
          <w:bCs/>
          <w:sz w:val="28"/>
        </w:rPr>
        <w:t>The impact is widespread violence that justifies abuse, slavery, rape, and trauma—all happening while the United States turns a blind eye to Saudi atrocities</w:t>
      </w:r>
    </w:p>
    <w:p w:rsidR="00A75DD9" w:rsidRPr="006E02A4" w:rsidRDefault="00A75DD9" w:rsidP="00A75DD9">
      <w:pPr>
        <w:rPr>
          <w:rFonts w:asciiTheme="minorHAnsi" w:hAnsiTheme="minorHAnsi" w:cstheme="minorHAnsi"/>
        </w:rPr>
      </w:pPr>
      <w:r w:rsidRPr="006E02A4">
        <w:rPr>
          <w:rStyle w:val="Style13ptBold"/>
          <w:rFonts w:asciiTheme="minorHAnsi" w:hAnsiTheme="minorHAnsi" w:cstheme="minorHAnsi"/>
          <w:sz w:val="28"/>
        </w:rPr>
        <w:t>Rossi 13</w:t>
      </w:r>
      <w:r w:rsidRPr="006E02A4">
        <w:rPr>
          <w:rFonts w:asciiTheme="minorHAnsi" w:hAnsiTheme="minorHAnsi" w:cstheme="minorHAnsi"/>
        </w:rPr>
        <w:t xml:space="preserve"> (Elizabeth, an attorney with a </w:t>
      </w:r>
      <w:proofErr w:type="spellStart"/>
      <w:r w:rsidRPr="006E02A4">
        <w:rPr>
          <w:rFonts w:asciiTheme="minorHAnsi" w:hAnsiTheme="minorHAnsi" w:cstheme="minorHAnsi"/>
        </w:rPr>
        <w:t>masters</w:t>
      </w:r>
      <w:proofErr w:type="spellEnd"/>
      <w:r w:rsidRPr="006E02A4">
        <w:rPr>
          <w:rFonts w:asciiTheme="minorHAnsi" w:hAnsiTheme="minorHAnsi" w:cstheme="minorHAnsi"/>
        </w:rPr>
        <w:t xml:space="preserve"> degree from B.U. in Law and Diplomacy, “A ‘Special Track’ for Former Child Soldiers: Enacting a ‘Child Soldier Visa’ as an Alternative to Asylum Protection”; </w:t>
      </w:r>
      <w:hyperlink r:id="rId41" w:history="1">
        <w:r w:rsidRPr="006E02A4">
          <w:rPr>
            <w:rStyle w:val="Hyperlink"/>
            <w:rFonts w:asciiTheme="minorHAnsi" w:hAnsiTheme="minorHAnsi" w:cstheme="minorHAnsi"/>
          </w:rPr>
          <w:t>https://scholarship.law.berkeley.edu/cgi/viewcontent.cgi?article=1443&amp;context=bjil</w:t>
        </w:r>
      </w:hyperlink>
      <w:r w:rsidRPr="006E02A4">
        <w:rPr>
          <w:rFonts w:asciiTheme="minorHAnsi" w:hAnsiTheme="minorHAnsi" w:cstheme="minorHAnsi"/>
        </w:rPr>
        <w:t xml:space="preserve">) TW//@taylor.w0ng </w:t>
      </w:r>
    </w:p>
    <w:p w:rsidR="00A75DD9" w:rsidRPr="006E02A4" w:rsidRDefault="00A75DD9" w:rsidP="00A75DD9">
      <w:pPr>
        <w:rPr>
          <w:rStyle w:val="Emphasis"/>
          <w:b w:val="0"/>
          <w:bCs/>
          <w:sz w:val="18"/>
          <w:szCs w:val="18"/>
          <w:u w:val="none"/>
        </w:rPr>
      </w:pPr>
      <w:r w:rsidRPr="006E02A4">
        <w:rPr>
          <w:rStyle w:val="StyleUnderline"/>
          <w:rFonts w:asciiTheme="minorHAnsi" w:hAnsiTheme="minorHAnsi" w:cstheme="minorHAnsi"/>
          <w:b/>
          <w:bCs/>
        </w:rPr>
        <w:t>Despite this near-universal condemnation of the use and recruitment of child soldiers</w:t>
      </w:r>
      <w:r w:rsidRPr="006E02A4">
        <w:rPr>
          <w:rFonts w:asciiTheme="minorHAnsi" w:hAnsiTheme="minorHAnsi" w:cstheme="minorHAnsi"/>
          <w:sz w:val="16"/>
        </w:rPr>
        <w:t xml:space="preserve">, the United Nations estimates that </w:t>
      </w:r>
      <w:r w:rsidRPr="006E02A4">
        <w:rPr>
          <w:rStyle w:val="StyleUnderline"/>
          <w:rFonts w:asciiTheme="minorHAnsi" w:hAnsiTheme="minorHAnsi" w:cstheme="minorHAnsi"/>
          <w:b/>
          <w:bCs/>
        </w:rPr>
        <w:t>roughly 300,000 children are currently participating in thirty armed conflicts around the world</w:t>
      </w:r>
      <w:r w:rsidRPr="006E02A4">
        <w:rPr>
          <w:rFonts w:asciiTheme="minorHAnsi" w:hAnsiTheme="minorHAnsi" w:cstheme="minorHAnsi"/>
          <w:sz w:val="16"/>
        </w:rPr>
        <w:t xml:space="preserve">, though precise estimates are difficult to obtain.14 </w:t>
      </w:r>
      <w:r w:rsidRPr="006E02A4">
        <w:rPr>
          <w:rStyle w:val="Emphasis"/>
          <w:b w:val="0"/>
          <w:bCs/>
        </w:rPr>
        <w:t>Children take part in all aspects of armed conflict</w:t>
      </w:r>
      <w:r w:rsidRPr="006E02A4">
        <w:rPr>
          <w:rFonts w:asciiTheme="minorHAnsi" w:hAnsiTheme="minorHAnsi" w:cstheme="minorHAnsi"/>
          <w:sz w:val="16"/>
        </w:rPr>
        <w:t xml:space="preserve">, </w:t>
      </w:r>
      <w:r w:rsidRPr="006E02A4">
        <w:rPr>
          <w:rStyle w:val="StyleUnderline"/>
          <w:rFonts w:asciiTheme="minorHAnsi" w:hAnsiTheme="minorHAnsi" w:cstheme="minorHAnsi"/>
          <w:b/>
          <w:bCs/>
        </w:rPr>
        <w:t>including some of the most brutal acts of violence</w:t>
      </w:r>
      <w:r w:rsidRPr="006E02A4">
        <w:rPr>
          <w:rFonts w:asciiTheme="minorHAnsi" w:hAnsiTheme="minorHAnsi" w:cstheme="minorHAnsi"/>
          <w:sz w:val="16"/>
        </w:rPr>
        <w:t xml:space="preserve">.15 </w:t>
      </w:r>
      <w:r w:rsidRPr="006E02A4">
        <w:rPr>
          <w:rStyle w:val="StyleUnderline"/>
          <w:rFonts w:asciiTheme="minorHAnsi" w:hAnsiTheme="minorHAnsi" w:cstheme="minorHAnsi"/>
          <w:b/>
          <w:bCs/>
        </w:rPr>
        <w:t>These same children are victims themselves of violence and abuse</w:t>
      </w:r>
      <w:r w:rsidRPr="006E02A4">
        <w:rPr>
          <w:rFonts w:asciiTheme="minorHAnsi" w:hAnsiTheme="minorHAnsi" w:cstheme="minorHAnsi"/>
          <w:sz w:val="16"/>
        </w:rPr>
        <w:t xml:space="preserve">. In a guide to </w:t>
      </w:r>
      <w:proofErr w:type="spellStart"/>
      <w:r w:rsidRPr="006E02A4">
        <w:rPr>
          <w:rFonts w:asciiTheme="minorHAnsi" w:hAnsiTheme="minorHAnsi" w:cstheme="minorHAnsi"/>
          <w:sz w:val="16"/>
        </w:rPr>
        <w:t>OPAC</w:t>
      </w:r>
      <w:proofErr w:type="spellEnd"/>
      <w:r w:rsidRPr="006E02A4">
        <w:rPr>
          <w:rFonts w:asciiTheme="minorHAnsi" w:hAnsiTheme="minorHAnsi" w:cstheme="minorHAnsi"/>
          <w:sz w:val="16"/>
        </w:rPr>
        <w:t xml:space="preserve">, the Coalition to Stop the Use of Child Soldiers and the United Nations Children’s Fund (UNICEF) explained: </w:t>
      </w:r>
      <w:r w:rsidRPr="006E02A4">
        <w:rPr>
          <w:rStyle w:val="StyleUnderline"/>
          <w:rFonts w:asciiTheme="minorHAnsi" w:hAnsiTheme="minorHAnsi" w:cstheme="minorHAnsi"/>
          <w:b/>
          <w:bCs/>
        </w:rPr>
        <w:t>Children</w:t>
      </w:r>
      <w:r w:rsidRPr="006E02A4">
        <w:rPr>
          <w:rFonts w:asciiTheme="minorHAnsi" w:hAnsiTheme="minorHAnsi" w:cstheme="minorHAnsi"/>
          <w:sz w:val="16"/>
        </w:rPr>
        <w:t xml:space="preserve"> who are used as soldiers </w:t>
      </w:r>
      <w:r w:rsidRPr="006E02A4">
        <w:rPr>
          <w:rStyle w:val="StyleUnderline"/>
          <w:rFonts w:asciiTheme="minorHAnsi" w:hAnsiTheme="minorHAnsi" w:cstheme="minorHAnsi"/>
          <w:b/>
          <w:bCs/>
        </w:rPr>
        <w:t>are robbed of their childhood and are often subjected to extreme brutality</w:t>
      </w:r>
      <w:r w:rsidRPr="006E02A4">
        <w:rPr>
          <w:rFonts w:asciiTheme="minorHAnsi" w:hAnsiTheme="minorHAnsi" w:cstheme="minorHAnsi"/>
          <w:sz w:val="16"/>
        </w:rPr>
        <w:t xml:space="preserve">. Stories abound of children who are </w:t>
      </w:r>
      <w:r w:rsidRPr="006E02A4">
        <w:rPr>
          <w:rStyle w:val="StyleUnderline"/>
          <w:rFonts w:asciiTheme="minorHAnsi" w:hAnsiTheme="minorHAnsi" w:cstheme="minorHAnsi"/>
          <w:b/>
          <w:bCs/>
        </w:rPr>
        <w:t xml:space="preserve">drugged before being sent out to fight and forced to commit atrocities against their own families </w:t>
      </w:r>
      <w:proofErr w:type="gramStart"/>
      <w:r w:rsidRPr="006E02A4">
        <w:rPr>
          <w:rStyle w:val="StyleUnderline"/>
          <w:rFonts w:asciiTheme="minorHAnsi" w:hAnsiTheme="minorHAnsi" w:cstheme="minorHAnsi"/>
          <w:b/>
          <w:bCs/>
        </w:rPr>
        <w:t>as a way to</w:t>
      </w:r>
      <w:proofErr w:type="gramEnd"/>
      <w:r w:rsidRPr="006E02A4">
        <w:rPr>
          <w:rStyle w:val="StyleUnderline"/>
          <w:rFonts w:asciiTheme="minorHAnsi" w:hAnsiTheme="minorHAnsi" w:cstheme="minorHAnsi"/>
          <w:b/>
          <w:bCs/>
        </w:rPr>
        <w:t xml:space="preserve"> destroy family and communal ties</w:t>
      </w:r>
      <w:r w:rsidRPr="006E02A4">
        <w:rPr>
          <w:rFonts w:asciiTheme="minorHAnsi" w:hAnsiTheme="minorHAnsi" w:cstheme="minorHAnsi"/>
          <w:sz w:val="16"/>
        </w:rPr>
        <w:t xml:space="preserve">. Girls are frequently used for sexual purposes, commonly assigned to a commander and at times gang-raped.16 These </w:t>
      </w:r>
      <w:r w:rsidRPr="006E02A4">
        <w:rPr>
          <w:rStyle w:val="StyleUnderline"/>
          <w:rFonts w:asciiTheme="minorHAnsi" w:hAnsiTheme="minorHAnsi" w:cstheme="minorHAnsi"/>
          <w:b/>
          <w:bCs/>
        </w:rPr>
        <w:t>children also lay mines and often have insufficient access to food or medical care</w:t>
      </w:r>
      <w:r w:rsidRPr="006E02A4">
        <w:rPr>
          <w:rFonts w:asciiTheme="minorHAnsi" w:hAnsiTheme="minorHAnsi" w:cstheme="minorHAnsi"/>
          <w:sz w:val="16"/>
        </w:rPr>
        <w:t xml:space="preserve">.17 </w:t>
      </w:r>
      <w:r w:rsidRPr="006E02A4">
        <w:rPr>
          <w:rStyle w:val="StyleUnderline"/>
          <w:rFonts w:asciiTheme="minorHAnsi" w:hAnsiTheme="minorHAnsi" w:cstheme="minorHAnsi"/>
          <w:b/>
          <w:bCs/>
        </w:rPr>
        <w:t>Superiors beat and humiliate children</w:t>
      </w:r>
      <w:r w:rsidRPr="006E02A4">
        <w:rPr>
          <w:rFonts w:asciiTheme="minorHAnsi" w:hAnsiTheme="minorHAnsi" w:cstheme="minorHAnsi"/>
          <w:sz w:val="16"/>
        </w:rPr>
        <w:t xml:space="preserve"> in order to make them fulfill their orders, and if the children attempt to escape or do not follow orders, they are subjected to severe punishment.18ot all child soldiers participate directly in  hostilities or commit atrocities. </w:t>
      </w:r>
      <w:r w:rsidRPr="006E02A4">
        <w:rPr>
          <w:rStyle w:val="StyleUnderline"/>
          <w:rFonts w:asciiTheme="minorHAnsi" w:hAnsiTheme="minorHAnsi" w:cstheme="minorHAnsi"/>
          <w:b/>
          <w:bCs/>
        </w:rPr>
        <w:t>Some are used as sexual slaves or serve as cooks or domestic servants</w:t>
      </w:r>
      <w:r w:rsidRPr="006E02A4">
        <w:rPr>
          <w:rFonts w:asciiTheme="minorHAnsi" w:hAnsiTheme="minorHAnsi" w:cstheme="minorHAnsi"/>
          <w:sz w:val="16"/>
        </w:rPr>
        <w:t xml:space="preserve">.19 They may also perform guard duties or act as spies.20 </w:t>
      </w:r>
      <w:r w:rsidRPr="006E02A4">
        <w:rPr>
          <w:rStyle w:val="StyleUnderline"/>
          <w:rFonts w:asciiTheme="minorHAnsi" w:hAnsiTheme="minorHAnsi" w:cstheme="minorHAnsi"/>
          <w:b/>
          <w:bCs/>
        </w:rPr>
        <w:t>These children still satisfy common definitions of child soldier and may face many of the same challenges to receiving asylum in the United States that the stereotypical child soldier—an older male teenager wielding a rifle22—faces.</w:t>
      </w:r>
      <w:r w:rsidRPr="006E02A4">
        <w:rPr>
          <w:rFonts w:asciiTheme="minorHAnsi" w:hAnsiTheme="minorHAnsi" w:cstheme="minorHAnsi"/>
          <w:sz w:val="16"/>
        </w:rPr>
        <w:t xml:space="preserve"> Part </w:t>
      </w:r>
      <w:proofErr w:type="spellStart"/>
      <w:r w:rsidRPr="006E02A4">
        <w:rPr>
          <w:rFonts w:asciiTheme="minorHAnsi" w:hAnsiTheme="minorHAnsi" w:cstheme="minorHAnsi"/>
          <w:sz w:val="16"/>
        </w:rPr>
        <w:t>III.B</w:t>
      </w:r>
      <w:proofErr w:type="spellEnd"/>
      <w:r w:rsidRPr="006E02A4">
        <w:rPr>
          <w:rFonts w:asciiTheme="minorHAnsi" w:hAnsiTheme="minorHAnsi" w:cstheme="minorHAnsi"/>
          <w:sz w:val="16"/>
        </w:rPr>
        <w:t xml:space="preserve"> of this Article </w:t>
      </w:r>
      <w:r w:rsidRPr="006E02A4">
        <w:rPr>
          <w:rFonts w:asciiTheme="minorHAnsi" w:hAnsiTheme="minorHAnsi" w:cstheme="minorHAnsi"/>
          <w:sz w:val="18"/>
          <w:szCs w:val="18"/>
        </w:rPr>
        <w:t xml:space="preserve">discusses </w:t>
      </w:r>
      <w:r w:rsidRPr="006E02A4">
        <w:rPr>
          <w:rStyle w:val="StyleUnderline"/>
          <w:rFonts w:asciiTheme="minorHAnsi" w:hAnsiTheme="minorHAnsi" w:cstheme="minorHAnsi"/>
          <w:sz w:val="18"/>
          <w:szCs w:val="18"/>
          <w:u w:val="none"/>
        </w:rPr>
        <w:t>the impact the persecutor bar has on former child soldiers’ access to asylum protection and is most relevant to children who have participated in hostilities</w:t>
      </w:r>
      <w:r w:rsidRPr="006E02A4">
        <w:rPr>
          <w:rFonts w:asciiTheme="minorHAnsi" w:hAnsiTheme="minorHAnsi" w:cstheme="minorHAnsi"/>
          <w:sz w:val="18"/>
          <w:szCs w:val="18"/>
        </w:rPr>
        <w:t>.23 W</w:t>
      </w:r>
      <w:r w:rsidRPr="006E02A4">
        <w:rPr>
          <w:rFonts w:asciiTheme="minorHAnsi" w:hAnsiTheme="minorHAnsi" w:cstheme="minorHAnsi"/>
          <w:sz w:val="16"/>
        </w:rPr>
        <w:t xml:space="preserve">hatever their function, many child soldiers are recruited under extremely coercive circumstances.24 </w:t>
      </w:r>
      <w:r w:rsidRPr="006E02A4">
        <w:rPr>
          <w:rStyle w:val="StyleUnderline"/>
          <w:rFonts w:asciiTheme="minorHAnsi" w:hAnsiTheme="minorHAnsi" w:cstheme="minorHAnsi"/>
          <w:b/>
          <w:bCs/>
        </w:rPr>
        <w:t>Although some enlist “voluntarily,” research shows that enlistment increases “as economic and social conditions worsen”</w:t>
      </w:r>
      <w:r w:rsidRPr="006E02A4">
        <w:rPr>
          <w:rFonts w:asciiTheme="minorHAnsi" w:hAnsiTheme="minorHAnsi" w:cstheme="minorHAnsi"/>
          <w:sz w:val="16"/>
        </w:rPr>
        <w:t xml:space="preserve">25 </w:t>
      </w:r>
      <w:r w:rsidRPr="006E02A4">
        <w:rPr>
          <w:rStyle w:val="StyleUnderline"/>
          <w:rFonts w:asciiTheme="minorHAnsi" w:hAnsiTheme="minorHAnsi" w:cstheme="minorHAnsi"/>
          <w:b/>
          <w:bCs/>
        </w:rPr>
        <w:t>because children see no other options for survival, making their decision to enlist one of desperation and not true free choice</w:t>
      </w:r>
      <w:r w:rsidRPr="006E02A4">
        <w:rPr>
          <w:rFonts w:asciiTheme="minorHAnsi" w:hAnsiTheme="minorHAnsi" w:cstheme="minorHAnsi"/>
          <w:sz w:val="16"/>
        </w:rPr>
        <w:t>. Scholars generally agree that “</w:t>
      </w:r>
      <w:r w:rsidRPr="006E02A4">
        <w:rPr>
          <w:rStyle w:val="StyleUnderline"/>
          <w:rFonts w:asciiTheme="minorHAnsi" w:hAnsiTheme="minorHAnsi" w:cstheme="minorHAnsi"/>
          <w:b/>
          <w:bCs/>
        </w:rPr>
        <w:t>children</w:t>
      </w:r>
      <w:r w:rsidRPr="006E02A4">
        <w:rPr>
          <w:rFonts w:asciiTheme="minorHAnsi" w:hAnsiTheme="minorHAnsi" w:cstheme="minorHAnsi"/>
          <w:sz w:val="16"/>
        </w:rPr>
        <w:t xml:space="preserve"> are limited in their ability to make informed or free choices regarding their involvement in warfare”26 because of their relative immaturity and inexperience, and therefore </w:t>
      </w:r>
      <w:r w:rsidRPr="006E02A4">
        <w:rPr>
          <w:rStyle w:val="StyleUnderline"/>
          <w:rFonts w:asciiTheme="minorHAnsi" w:hAnsiTheme="minorHAnsi" w:cstheme="minorHAnsi"/>
          <w:sz w:val="18"/>
          <w:szCs w:val="18"/>
          <w:u w:val="none"/>
        </w:rPr>
        <w:t>should not be held fully accountable for their actions</w:t>
      </w:r>
      <w:r w:rsidRPr="006E02A4">
        <w:rPr>
          <w:rFonts w:asciiTheme="minorHAnsi" w:hAnsiTheme="minorHAnsi" w:cstheme="minorHAnsi"/>
          <w:sz w:val="18"/>
          <w:szCs w:val="18"/>
        </w:rPr>
        <w:t xml:space="preserve">.27 At least one federal circuit court in the United States has concluded that this type of coercion constitutes harm that rises to the level of persecution.28 These legislative and judicial actions at the international, regional, and national level demonstrate that, in spite of the atrocities many child soldiers commit, the international community recognizes them as victims. As an expression of this view, in February 2007, fifty-eight governments met and drafted the Principles and Guidelines on Children Associated with Armed Forces or Armed Groups (“Paris Principles”), declaring that child soldiers should be treated “primarily as victims of offences against international law.”29 </w:t>
      </w:r>
      <w:r w:rsidRPr="006E02A4">
        <w:rPr>
          <w:rStyle w:val="StyleUnderline"/>
          <w:rFonts w:asciiTheme="minorHAnsi" w:hAnsiTheme="minorHAnsi" w:cstheme="minorHAnsi"/>
          <w:sz w:val="18"/>
          <w:szCs w:val="18"/>
          <w:u w:val="none"/>
        </w:rPr>
        <w:t xml:space="preserve">They </w:t>
      </w:r>
      <w:r w:rsidRPr="006E02A4">
        <w:rPr>
          <w:rStyle w:val="StyleUnderline"/>
          <w:rFonts w:asciiTheme="minorHAnsi" w:hAnsiTheme="minorHAnsi" w:cstheme="minorHAnsi"/>
          <w:sz w:val="18"/>
          <w:szCs w:val="18"/>
          <w:u w:val="none"/>
        </w:rPr>
        <w:lastRenderedPageBreak/>
        <w:t>should be accorded “special protection” and treated “in a framework of restorative justice and social rehabilitation</w:t>
      </w:r>
      <w:r w:rsidRPr="006E02A4">
        <w:rPr>
          <w:rFonts w:asciiTheme="minorHAnsi" w:hAnsiTheme="minorHAnsi" w:cstheme="minorHAnsi"/>
          <w:sz w:val="16"/>
        </w:rPr>
        <w:t xml:space="preserve">.”30 </w:t>
      </w:r>
      <w:r w:rsidRPr="006E02A4">
        <w:rPr>
          <w:rStyle w:val="StyleUnderline"/>
          <w:rFonts w:asciiTheme="minorHAnsi" w:hAnsiTheme="minorHAnsi" w:cstheme="minorHAnsi"/>
          <w:b/>
          <w:bCs/>
        </w:rPr>
        <w:t>As of 2011, 100 countries had endorsed the Paris Principles, though the United States is not among them</w:t>
      </w:r>
      <w:r w:rsidRPr="006E02A4">
        <w:rPr>
          <w:rFonts w:asciiTheme="minorHAnsi" w:hAnsiTheme="minorHAnsi" w:cstheme="minorHAnsi"/>
          <w:sz w:val="16"/>
        </w:rPr>
        <w:t xml:space="preserve">.31 Still, various U.N. treaties have characterized child soldiers as victims of severe human rights abuses,32 and by ratifying these treaties, </w:t>
      </w:r>
      <w:r w:rsidRPr="006E02A4">
        <w:rPr>
          <w:rStyle w:val="StyleUnderline"/>
          <w:rFonts w:asciiTheme="minorHAnsi" w:hAnsiTheme="minorHAnsi" w:cstheme="minorHAnsi"/>
          <w:b/>
          <w:bCs/>
        </w:rPr>
        <w:t>the United States “has fully embraced the notion that the recruitment of child soldiers is a warcrime.”</w:t>
      </w:r>
      <w:r w:rsidRPr="006E02A4">
        <w:rPr>
          <w:rFonts w:asciiTheme="minorHAnsi" w:hAnsiTheme="minorHAnsi" w:cstheme="minorHAnsi"/>
          <w:sz w:val="16"/>
        </w:rPr>
        <w:t xml:space="preserve">33 In fact, the United States has been a leading donor toward efforts to rehabilitate child soldiers.34 </w:t>
      </w:r>
      <w:r w:rsidRPr="006E02A4">
        <w:rPr>
          <w:rStyle w:val="StyleUnderline"/>
          <w:rFonts w:asciiTheme="minorHAnsi" w:hAnsiTheme="minorHAnsi" w:cstheme="minorHAnsi"/>
          <w:b/>
          <w:bCs/>
        </w:rPr>
        <w:t>Nonetheless, children who flee their lives as soldiers rarely receive asylum protection—or any other immigration status—in the United States</w:t>
      </w:r>
      <w:r w:rsidRPr="006E02A4">
        <w:rPr>
          <w:rFonts w:asciiTheme="minorHAnsi" w:hAnsiTheme="minorHAnsi" w:cstheme="minorHAnsi"/>
          <w:sz w:val="16"/>
        </w:rPr>
        <w:t xml:space="preserve">,35 since </w:t>
      </w:r>
      <w:r w:rsidRPr="006E02A4">
        <w:rPr>
          <w:rStyle w:val="StyleUnderline"/>
          <w:rFonts w:asciiTheme="minorHAnsi" w:hAnsiTheme="minorHAnsi" w:cstheme="minorHAnsi"/>
          <w:b/>
          <w:bCs/>
        </w:rPr>
        <w:t>the same laws that prevent those who use and recruit child soldiers from gaining admission to the United States also exclude child soldiers.</w:t>
      </w:r>
      <w:r w:rsidRPr="006E02A4">
        <w:rPr>
          <w:rFonts w:asciiTheme="minorHAnsi" w:hAnsiTheme="minorHAnsi" w:cstheme="minorHAnsi"/>
          <w:sz w:val="16"/>
        </w:rPr>
        <w:t xml:space="preserve">36 The United States has long viewed its refugee protection program as primarily humanitarian in nature. In 1953, President Eisenhower signed the Refugee Relief Act, stating that the Act “demonstrates again America’s traditional concern for the homeless, the persecuted and the less fortunate of other lands.”37 When the Refugee Act passed in 1980, codifying the Refugee Convention and 1967 Protocol, President Jimmy Carter hailed it as a reflection of “our long tradition as a haven for people uprooted by persecution and political turmoil.”38 The United States has consistently been the leading refugee receiving country among forty-four industrialized nations,39 and the Immigration and Nationality Act (INA) and the United States’ refugee program were intended “to showcase the United States’ embrace of noncitizens in need and to encourage other countries to follow suit.”40 </w:t>
      </w:r>
      <w:r w:rsidRPr="006E02A4">
        <w:rPr>
          <w:rStyle w:val="Emphasis"/>
          <w:b w:val="0"/>
          <w:bCs/>
          <w:sz w:val="18"/>
          <w:szCs w:val="18"/>
          <w:u w:val="none"/>
        </w:rPr>
        <w:t>By failing to provide a path to protection for former child soldiers, the United States is shrinking from a history of welcoming the poorest and most oppressed to its shores for a chance at a better life</w:t>
      </w:r>
    </w:p>
    <w:p w:rsidR="00633097" w:rsidRDefault="00633097" w:rsidP="00633097">
      <w:pPr>
        <w:pStyle w:val="Heading4"/>
      </w:pPr>
      <w:r>
        <w:t>As soldiers, children are traumatized and stripped of their agency—this alone is a reason to support the plan</w:t>
      </w:r>
    </w:p>
    <w:p w:rsidR="00633097" w:rsidRPr="00AF0B43" w:rsidRDefault="00633097" w:rsidP="00633097">
      <w:pPr>
        <w:rPr>
          <w:rStyle w:val="Style13ptBold"/>
          <w:b w:val="0"/>
          <w:bCs w:val="0"/>
          <w:sz w:val="16"/>
          <w:szCs w:val="16"/>
        </w:rPr>
      </w:pPr>
      <w:r>
        <w:rPr>
          <w:rStyle w:val="Style13ptBold"/>
        </w:rPr>
        <w:t xml:space="preserve">Human Rights Watch 08 </w:t>
      </w:r>
      <w:r w:rsidRPr="00AF0B43">
        <w:rPr>
          <w:rStyle w:val="Style13ptBold"/>
          <w:b w:val="0"/>
          <w:bCs w:val="0"/>
          <w:sz w:val="16"/>
          <w:szCs w:val="16"/>
        </w:rPr>
        <w:t>(an organization that conducts research on human rights around the world, “Coercion and Intimidation of Child Soldiers to Participate in Violence”, 4/16/08 https://www.hrw.org/news/2008/04/16/coercion-and-intimidation-child-soldiers-participate-violence)</w:t>
      </w:r>
    </w:p>
    <w:p w:rsidR="00633097" w:rsidRDefault="00633097" w:rsidP="00633097">
      <w:pPr>
        <w:rPr>
          <w:sz w:val="14"/>
        </w:rPr>
      </w:pPr>
      <w:r w:rsidRPr="00AF0B43">
        <w:rPr>
          <w:sz w:val="14"/>
        </w:rPr>
        <w:t xml:space="preserve">Because </w:t>
      </w:r>
      <w:r w:rsidRPr="004C5FF0">
        <w:rPr>
          <w:rStyle w:val="StyleUnderline"/>
        </w:rPr>
        <w:t>children are often physically vulnerable, easily intimidated, and susceptible to psychological manipulation, they typically make obedient soldiers</w:t>
      </w:r>
      <w:r w:rsidRPr="00AF0B43">
        <w:rPr>
          <w:sz w:val="14"/>
        </w:rPr>
        <w:t xml:space="preserve">.  As part of their training for violence, child recruits are </w:t>
      </w:r>
      <w:r w:rsidRPr="004C5FF0">
        <w:rPr>
          <w:rStyle w:val="StyleUnderline"/>
        </w:rPr>
        <w:t>often subject to grueling physical tasks as well as ideological indoctrination</w:t>
      </w:r>
      <w:r w:rsidRPr="00AF0B43">
        <w:rPr>
          <w:sz w:val="14"/>
        </w:rPr>
        <w:t xml:space="preserve">. </w:t>
      </w:r>
      <w:r w:rsidRPr="00AF0B43">
        <w:rPr>
          <w:rStyle w:val="StyleUnderline"/>
        </w:rPr>
        <w:t>Children accused of the slightest infractions may be subject to extreme physical punishments including beating, whipping, caning, and being chained or tied up with rope for days at a time</w:t>
      </w:r>
      <w:r w:rsidRPr="00AF0B43">
        <w:rPr>
          <w:sz w:val="14"/>
        </w:rPr>
        <w:t xml:space="preserve">.  In some conflicts, </w:t>
      </w:r>
      <w:r w:rsidRPr="00AF0B43">
        <w:rPr>
          <w:rStyle w:val="StyleUnderline"/>
        </w:rPr>
        <w:t>commanders supply child soldiers with marijuana and opiates to make them "brave" and lessen their fear of combat</w:t>
      </w:r>
      <w:r w:rsidRPr="00AF0B43">
        <w:rPr>
          <w:sz w:val="14"/>
        </w:rPr>
        <w:t xml:space="preserve">.  Furthermore, commanders </w:t>
      </w:r>
      <w:r w:rsidRPr="00AF0B43">
        <w:rPr>
          <w:rStyle w:val="StyleUnderline"/>
        </w:rPr>
        <w:t xml:space="preserve">may initiate child recruits by forcing them to witness or commit abuses and killings </w:t>
      </w:r>
      <w:proofErr w:type="gramStart"/>
      <w:r w:rsidRPr="00AF0B43">
        <w:rPr>
          <w:rStyle w:val="StyleUnderline"/>
        </w:rPr>
        <w:t>in order to</w:t>
      </w:r>
      <w:proofErr w:type="gramEnd"/>
      <w:r w:rsidRPr="00AF0B43">
        <w:rPr>
          <w:rStyle w:val="StyleUnderline"/>
        </w:rPr>
        <w:t xml:space="preserve"> desensitize them to violence.</w:t>
      </w:r>
      <w:r w:rsidRPr="00AF0B43">
        <w:rPr>
          <w:sz w:val="14"/>
        </w:rPr>
        <w:t xml:space="preserve"> Some children are forced to take part in atrocities against their own families and neighbors to stigmatize them and ensure that they are unable to return to their communities. Many child soldiers are compelled to follow these orders under threat of severe punishment or death.  To coerce children to participate in combat and commit atrocities against civilians, commanders not only use threats of violence against child recruits but also against their families as well as the possibility of torture and death at the hands of the enemy. Human Rights Watch investigations have also found that </w:t>
      </w:r>
      <w:r w:rsidRPr="00AF0B43">
        <w:rPr>
          <w:rStyle w:val="StyleUnderline"/>
        </w:rPr>
        <w:t>child recruits are often forced to physically punish and kill other soldiers, including children, accused of desertion and other crime</w:t>
      </w:r>
      <w:r w:rsidRPr="00AF0B43">
        <w:rPr>
          <w:sz w:val="14"/>
        </w:rPr>
        <w:t xml:space="preserve">s. Child soldiers who refuse to comply with orders may be severely beaten or threatened with execution.  These </w:t>
      </w:r>
      <w:r w:rsidRPr="00AF0B43">
        <w:rPr>
          <w:rStyle w:val="StyleUnderline"/>
        </w:rPr>
        <w:t>practices instill fear and guilt in the children and forewarn them of their fate should they attempt to escape or fail to heed orders</w:t>
      </w:r>
      <w:r w:rsidRPr="00AF0B43">
        <w:rPr>
          <w:sz w:val="14"/>
        </w:rPr>
        <w:t xml:space="preserve">. The use or threat of violence to compel child recruits to kill and torture other fighters and to commit human rights violations against civilians is </w:t>
      </w:r>
      <w:r w:rsidRPr="00AF0B43">
        <w:rPr>
          <w:rStyle w:val="StyleUnderline"/>
        </w:rPr>
        <w:t>geographically widespread and common to government armies, paramilitaries, and armed opposition groups</w:t>
      </w:r>
      <w:r w:rsidRPr="00AF0B43">
        <w:rPr>
          <w:sz w:val="14"/>
        </w:rPr>
        <w:t>.  Human Rights Watch has collected testimony to this effect in its investigations in Africa, Asia and the Americas.</w:t>
      </w:r>
    </w:p>
    <w:p w:rsidR="0010580A" w:rsidRPr="00BC27C2" w:rsidRDefault="0010580A" w:rsidP="0010580A">
      <w:pPr>
        <w:pStyle w:val="Heading4"/>
        <w:rPr>
          <w:rStyle w:val="Emphasis"/>
          <w:b/>
          <w:iCs/>
          <w:sz w:val="28"/>
          <w:u w:val="none"/>
        </w:rPr>
      </w:pPr>
      <w:r w:rsidRPr="00BC27C2">
        <w:rPr>
          <w:rStyle w:val="Emphasis"/>
          <w:b/>
          <w:iCs/>
          <w:sz w:val="28"/>
          <w:u w:val="none"/>
        </w:rPr>
        <w:t xml:space="preserve">The violence and trauma child soldiers experience </w:t>
      </w:r>
      <w:proofErr w:type="gramStart"/>
      <w:r w:rsidRPr="00BC27C2">
        <w:rPr>
          <w:rStyle w:val="Emphasis"/>
          <w:b/>
          <w:iCs/>
          <w:sz w:val="28"/>
          <w:u w:val="none"/>
        </w:rPr>
        <w:t>is</w:t>
      </w:r>
      <w:proofErr w:type="gramEnd"/>
      <w:r w:rsidRPr="00BC27C2">
        <w:rPr>
          <w:rStyle w:val="Emphasis"/>
          <w:b/>
          <w:iCs/>
          <w:sz w:val="28"/>
          <w:u w:val="none"/>
        </w:rPr>
        <w:t xml:space="preserve"> cruel and must be rejected</w:t>
      </w:r>
    </w:p>
    <w:p w:rsidR="0010580A" w:rsidRPr="00BC27C2" w:rsidRDefault="0010580A" w:rsidP="0010580A">
      <w:pPr>
        <w:rPr>
          <w:rStyle w:val="Style13ptBold"/>
          <w:sz w:val="28"/>
        </w:rPr>
      </w:pPr>
      <w:r w:rsidRPr="00BC27C2">
        <w:rPr>
          <w:rStyle w:val="Style13ptBold"/>
          <w:sz w:val="28"/>
        </w:rPr>
        <w:t xml:space="preserve">Machel 2k </w:t>
      </w:r>
      <w:r w:rsidRPr="00BC27C2">
        <w:rPr>
          <w:rStyle w:val="Style13ptBold"/>
          <w:b w:val="0"/>
          <w:bCs w:val="0"/>
          <w:sz w:val="20"/>
          <w:szCs w:val="20"/>
        </w:rPr>
        <w:t>(</w:t>
      </w:r>
      <w:proofErr w:type="spellStart"/>
      <w:r w:rsidRPr="00BC27C2">
        <w:rPr>
          <w:rStyle w:val="Style13ptBold"/>
          <w:b w:val="0"/>
          <w:bCs w:val="0"/>
          <w:sz w:val="20"/>
          <w:szCs w:val="20"/>
        </w:rPr>
        <w:t>Graca</w:t>
      </w:r>
      <w:proofErr w:type="spellEnd"/>
      <w:r w:rsidRPr="00BC27C2">
        <w:rPr>
          <w:rStyle w:val="Style13ptBold"/>
          <w:b w:val="0"/>
          <w:bCs w:val="0"/>
          <w:sz w:val="20"/>
          <w:szCs w:val="20"/>
        </w:rPr>
        <w:t xml:space="preserve">, a Mozambican politician, advocate, and widow of Nelson Mandela, “The Impact of Armed Conflict on Children: A critical review of progress made and obstacles encountered in increasing protection for </w:t>
      </w:r>
      <w:proofErr w:type="spellStart"/>
      <w:r w:rsidRPr="00BC27C2">
        <w:rPr>
          <w:rStyle w:val="Style13ptBold"/>
          <w:b w:val="0"/>
          <w:bCs w:val="0"/>
          <w:sz w:val="20"/>
          <w:szCs w:val="20"/>
        </w:rPr>
        <w:t>war­affected</w:t>
      </w:r>
      <w:proofErr w:type="spellEnd"/>
      <w:r w:rsidRPr="00BC27C2">
        <w:rPr>
          <w:rStyle w:val="Style13ptBold"/>
          <w:b w:val="0"/>
          <w:bCs w:val="0"/>
          <w:sz w:val="20"/>
          <w:szCs w:val="20"/>
        </w:rPr>
        <w:t xml:space="preserve"> children”, 9/2000, pp.7/8, </w:t>
      </w:r>
      <w:hyperlink r:id="rId42" w:history="1">
        <w:r w:rsidRPr="00BC27C2">
          <w:rPr>
            <w:rStyle w:val="Hyperlink"/>
            <w:sz w:val="20"/>
            <w:szCs w:val="20"/>
          </w:rPr>
          <w:t>https://reliefweb.int/sites/reliefweb.int/files/resources/INTERNATIONAL%20CONFERENCE%20ON%20WAR.pdf</w:t>
        </w:r>
      </w:hyperlink>
      <w:r w:rsidRPr="00BC27C2">
        <w:rPr>
          <w:rStyle w:val="Style13ptBold"/>
          <w:sz w:val="20"/>
          <w:szCs w:val="20"/>
        </w:rPr>
        <w:t xml:space="preserve"> </w:t>
      </w:r>
      <w:r w:rsidRPr="00BC27C2">
        <w:rPr>
          <w:rStyle w:val="Style13ptBold"/>
          <w:b w:val="0"/>
          <w:bCs w:val="0"/>
          <w:sz w:val="20"/>
          <w:szCs w:val="20"/>
        </w:rPr>
        <w:t>(pdf)) TW//@taylor.w0ng</w:t>
      </w:r>
    </w:p>
    <w:p w:rsidR="0010580A" w:rsidRPr="00BC27C2" w:rsidRDefault="0010580A" w:rsidP="0010580A">
      <w:pPr>
        <w:rPr>
          <w:rStyle w:val="Emphasis"/>
          <w:b w:val="0"/>
          <w:bCs/>
          <w:sz w:val="16"/>
          <w:szCs w:val="18"/>
          <w:u w:val="none"/>
        </w:rPr>
      </w:pPr>
      <w:r w:rsidRPr="00BC27C2">
        <w:rPr>
          <w:rStyle w:val="StyleUnderline"/>
        </w:rPr>
        <w:lastRenderedPageBreak/>
        <w:t>In recent years</w:t>
      </w:r>
      <w:r w:rsidRPr="00BC27C2">
        <w:rPr>
          <w:rStyle w:val="Emphasis"/>
          <w:b w:val="0"/>
          <w:bCs/>
          <w:sz w:val="16"/>
          <w:szCs w:val="18"/>
          <w:u w:val="none"/>
        </w:rPr>
        <w:t xml:space="preserve">, armies, rebels, paramilitary and militia </w:t>
      </w:r>
      <w:r w:rsidRPr="00BC27C2">
        <w:rPr>
          <w:rStyle w:val="StyleUnderline"/>
        </w:rPr>
        <w:t xml:space="preserve">groups all over the world have </w:t>
      </w:r>
      <w:r w:rsidRPr="00BC27C2">
        <w:rPr>
          <w:rStyle w:val="StyleUnderline"/>
          <w:b/>
          <w:bCs/>
        </w:rPr>
        <w:t>recruited hundreds of thousands of child soldiers</w:t>
      </w:r>
      <w:r w:rsidRPr="00BC27C2">
        <w:rPr>
          <w:rStyle w:val="Emphasis"/>
          <w:b w:val="0"/>
          <w:bCs/>
          <w:sz w:val="16"/>
          <w:szCs w:val="18"/>
          <w:u w:val="none"/>
        </w:rPr>
        <w:t xml:space="preserve">. Currently, there are thought to be around 300,000. Most are adolescents, though </w:t>
      </w:r>
      <w:r w:rsidRPr="00BC27C2">
        <w:rPr>
          <w:rStyle w:val="Emphasis"/>
        </w:rPr>
        <w:t>many are 10 years of age or younger</w:t>
      </w:r>
      <w:r w:rsidRPr="00BC27C2">
        <w:rPr>
          <w:rStyle w:val="Emphasis"/>
          <w:b w:val="0"/>
          <w:bCs/>
          <w:sz w:val="16"/>
          <w:szCs w:val="18"/>
          <w:u w:val="none"/>
        </w:rPr>
        <w:t xml:space="preserve">. A child soldier is any </w:t>
      </w:r>
      <w:proofErr w:type="spellStart"/>
      <w:r w:rsidRPr="00BC27C2">
        <w:rPr>
          <w:rStyle w:val="Emphasis"/>
          <w:b w:val="0"/>
          <w:bCs/>
          <w:sz w:val="16"/>
          <w:szCs w:val="18"/>
          <w:u w:val="none"/>
        </w:rPr>
        <w:t>child­boy</w:t>
      </w:r>
      <w:proofErr w:type="spellEnd"/>
      <w:r w:rsidRPr="00BC27C2">
        <w:rPr>
          <w:rStyle w:val="Emphasis"/>
          <w:b w:val="0"/>
          <w:bCs/>
          <w:sz w:val="16"/>
          <w:szCs w:val="18"/>
          <w:u w:val="none"/>
        </w:rPr>
        <w:t xml:space="preserve"> or </w:t>
      </w:r>
      <w:proofErr w:type="spellStart"/>
      <w:r w:rsidRPr="00BC27C2">
        <w:rPr>
          <w:rStyle w:val="Emphasis"/>
          <w:b w:val="0"/>
          <w:bCs/>
          <w:sz w:val="16"/>
          <w:szCs w:val="18"/>
          <w:u w:val="none"/>
        </w:rPr>
        <w:t>girl­under</w:t>
      </w:r>
      <w:proofErr w:type="spellEnd"/>
      <w:r w:rsidRPr="00BC27C2">
        <w:rPr>
          <w:rStyle w:val="Emphasis"/>
          <w:b w:val="0"/>
          <w:bCs/>
          <w:sz w:val="16"/>
          <w:szCs w:val="18"/>
          <w:u w:val="none"/>
        </w:rPr>
        <w:t xml:space="preserve"> the age of 18 who is compulsorily, forcibly, voluntarily recruited or otherwise used in hostilities by armed forces, paramilitaries, civil defense units or other armed groups. Child soldiers are </w:t>
      </w:r>
      <w:r w:rsidRPr="00BC27C2">
        <w:rPr>
          <w:rStyle w:val="Emphasis"/>
        </w:rPr>
        <w:t>used for sexual services, as combatants, as forced 'wives', messengers, porters, or cooks</w:t>
      </w:r>
      <w:r w:rsidRPr="00BC27C2">
        <w:rPr>
          <w:rStyle w:val="Emphasis"/>
          <w:b w:val="0"/>
          <w:bCs/>
          <w:sz w:val="16"/>
          <w:szCs w:val="18"/>
          <w:u w:val="none"/>
        </w:rPr>
        <w:t xml:space="preserve">. The </w:t>
      </w:r>
      <w:r w:rsidRPr="00BC27C2">
        <w:rPr>
          <w:rStyle w:val="StyleUnderline"/>
        </w:rPr>
        <w:t>use</w:t>
      </w:r>
      <w:r w:rsidRPr="00BC27C2">
        <w:rPr>
          <w:rStyle w:val="Emphasis"/>
          <w:b w:val="0"/>
          <w:bCs/>
          <w:sz w:val="16"/>
          <w:szCs w:val="18"/>
          <w:u w:val="none"/>
        </w:rPr>
        <w:t xml:space="preserve"> of child soldiers </w:t>
      </w:r>
      <w:r w:rsidRPr="00BC27C2">
        <w:rPr>
          <w:rStyle w:val="StyleUnderline"/>
        </w:rPr>
        <w:t>has remained stubbornly constant over recent years, while the cumulative impact has increased steadily</w:t>
      </w:r>
      <w:r w:rsidRPr="00BC27C2">
        <w:rPr>
          <w:rStyle w:val="Emphasis"/>
          <w:b w:val="0"/>
          <w:bCs/>
          <w:sz w:val="16"/>
          <w:szCs w:val="18"/>
          <w:u w:val="none"/>
        </w:rPr>
        <w:t xml:space="preserve">. The </w:t>
      </w:r>
      <w:r w:rsidRPr="00BC27C2">
        <w:rPr>
          <w:rStyle w:val="StyleUnderline"/>
        </w:rPr>
        <w:t xml:space="preserve">estimated </w:t>
      </w:r>
      <w:r w:rsidRPr="00BC27C2">
        <w:rPr>
          <w:rStyle w:val="Emphasis"/>
          <w:b w:val="0"/>
          <w:bCs/>
          <w:sz w:val="16"/>
          <w:szCs w:val="18"/>
          <w:u w:val="none"/>
        </w:rPr>
        <w:t xml:space="preserve">of </w:t>
      </w:r>
      <w:r w:rsidRPr="00BC27C2">
        <w:rPr>
          <w:rStyle w:val="StyleUnderline"/>
        </w:rPr>
        <w:t>figure of 300,000 child soldiers reflects the number of children being used in combat at any one time</w:t>
      </w:r>
      <w:r w:rsidRPr="00BC27C2">
        <w:rPr>
          <w:rStyle w:val="Emphasis"/>
          <w:b w:val="0"/>
          <w:bCs/>
          <w:sz w:val="16"/>
          <w:szCs w:val="18"/>
          <w:u w:val="none"/>
        </w:rPr>
        <w:t xml:space="preserve">. As conflicts flare up and children are killed, wounded, grow older and are replaced by other children, the cumulative total is much </w:t>
      </w:r>
      <w:proofErr w:type="gramStart"/>
      <w:r w:rsidRPr="00BC27C2">
        <w:rPr>
          <w:rStyle w:val="Emphasis"/>
          <w:b w:val="0"/>
          <w:bCs/>
          <w:sz w:val="16"/>
          <w:szCs w:val="18"/>
          <w:u w:val="none"/>
        </w:rPr>
        <w:t>higher</w:t>
      </w:r>
      <w:proofErr w:type="gramEnd"/>
      <w:r w:rsidRPr="00BC27C2">
        <w:rPr>
          <w:rStyle w:val="Emphasis"/>
          <w:b w:val="0"/>
          <w:bCs/>
          <w:sz w:val="16"/>
          <w:szCs w:val="18"/>
          <w:u w:val="none"/>
        </w:rPr>
        <w:t xml:space="preserve"> and the destruction carries over from one generation to the next. Child soldiers are recruited by conscription, abduction, or coercion. In addition, youth also present themselves for service. It is misleading, however, to consider this voluntary. While young people may appear to choose military service, the choice is not exercised freely. They may be driven by any of several forces, including cultural, social, economic or political pressures. Once recruited, they </w:t>
      </w:r>
      <w:r w:rsidRPr="00BC27C2">
        <w:rPr>
          <w:rStyle w:val="StyleUnderline"/>
        </w:rPr>
        <w:t xml:space="preserve">take on support functions and fighting </w:t>
      </w:r>
      <w:r w:rsidRPr="00BC27C2">
        <w:rPr>
          <w:rStyle w:val="Emphasis"/>
        </w:rPr>
        <w:t>roles that entail great risk and hardship</w:t>
      </w:r>
      <w:r w:rsidRPr="00BC27C2">
        <w:rPr>
          <w:rStyle w:val="StyleUnderline"/>
        </w:rPr>
        <w:t>. Nearly all girls</w:t>
      </w:r>
      <w:r w:rsidRPr="00BC27C2">
        <w:rPr>
          <w:rStyle w:val="Emphasis"/>
          <w:b w:val="0"/>
          <w:bCs/>
          <w:sz w:val="16"/>
          <w:szCs w:val="18"/>
          <w:u w:val="none"/>
        </w:rPr>
        <w:t xml:space="preserve"> abducted into armed groups </w:t>
      </w:r>
      <w:r w:rsidRPr="00BC27C2">
        <w:rPr>
          <w:rStyle w:val="StyleUnderline"/>
        </w:rPr>
        <w:t>are forced into sexual slavery, subjected to physical and emotional violence, and forced to provide other personal services</w:t>
      </w:r>
      <w:r w:rsidRPr="00BC27C2">
        <w:rPr>
          <w:rStyle w:val="Emphasis"/>
          <w:b w:val="0"/>
          <w:bCs/>
          <w:sz w:val="16"/>
          <w:szCs w:val="18"/>
          <w:u w:val="none"/>
        </w:rPr>
        <w:t xml:space="preserve">. The majority </w:t>
      </w:r>
      <w:r w:rsidRPr="00BC27C2">
        <w:rPr>
          <w:rStyle w:val="StyleUnderline"/>
        </w:rPr>
        <w:t>become infected with</w:t>
      </w:r>
      <w:r w:rsidRPr="00BC27C2">
        <w:rPr>
          <w:rStyle w:val="Emphasis"/>
          <w:b w:val="0"/>
          <w:bCs/>
          <w:sz w:val="16"/>
          <w:szCs w:val="18"/>
          <w:u w:val="none"/>
        </w:rPr>
        <w:t xml:space="preserve"> sexually transmitted diseases (</w:t>
      </w:r>
      <w:r w:rsidRPr="00BC27C2">
        <w:rPr>
          <w:rStyle w:val="StyleUnderline"/>
        </w:rPr>
        <w:t>STDs</w:t>
      </w:r>
      <w:r w:rsidRPr="00BC27C2">
        <w:rPr>
          <w:rStyle w:val="Emphasis"/>
          <w:b w:val="0"/>
          <w:bCs/>
          <w:sz w:val="16"/>
          <w:szCs w:val="18"/>
          <w:u w:val="none"/>
        </w:rPr>
        <w:t xml:space="preserve">) </w:t>
      </w:r>
      <w:r w:rsidRPr="00BC27C2">
        <w:rPr>
          <w:rStyle w:val="StyleUnderline"/>
        </w:rPr>
        <w:t>and</w:t>
      </w:r>
      <w:r w:rsidRPr="00BC27C2">
        <w:rPr>
          <w:rStyle w:val="Emphasis"/>
          <w:b w:val="0"/>
          <w:bCs/>
          <w:sz w:val="16"/>
          <w:szCs w:val="18"/>
          <w:u w:val="none"/>
        </w:rPr>
        <w:t xml:space="preserve">, increasingly, </w:t>
      </w:r>
      <w:r w:rsidRPr="00BC27C2">
        <w:rPr>
          <w:rStyle w:val="StyleUnderline"/>
        </w:rPr>
        <w:t>HIV/AIDS</w:t>
      </w:r>
      <w:r w:rsidRPr="00BC27C2">
        <w:rPr>
          <w:rStyle w:val="Emphasis"/>
          <w:b w:val="0"/>
          <w:bCs/>
          <w:sz w:val="16"/>
          <w:szCs w:val="18"/>
          <w:u w:val="none"/>
        </w:rPr>
        <w:t xml:space="preserve">. Describing this experience as a 'forced' marriage is a complete misrepresentation and distortion of a child's experience. In addition, these young </w:t>
      </w:r>
      <w:r w:rsidRPr="00BC27C2">
        <w:rPr>
          <w:rStyle w:val="StyleUnderline"/>
        </w:rPr>
        <w:t xml:space="preserve">people are </w:t>
      </w:r>
      <w:r w:rsidRPr="00BC27C2">
        <w:rPr>
          <w:rStyle w:val="Emphasis"/>
        </w:rPr>
        <w:t>exposed relentlessly to extreme violence and suffering</w:t>
      </w:r>
      <w:r w:rsidRPr="00BC27C2">
        <w:rPr>
          <w:rStyle w:val="StyleUnderline"/>
        </w:rPr>
        <w:t xml:space="preserve"> and become increasingly desensitized to the horror around them. In </w:t>
      </w:r>
      <w:proofErr w:type="gramStart"/>
      <w:r w:rsidRPr="00BC27C2">
        <w:rPr>
          <w:rStyle w:val="StyleUnderline"/>
        </w:rPr>
        <w:t>a number of</w:t>
      </w:r>
      <w:proofErr w:type="gramEnd"/>
      <w:r w:rsidRPr="00BC27C2">
        <w:rPr>
          <w:rStyle w:val="StyleUnderline"/>
        </w:rPr>
        <w:t xml:space="preserve"> cases, </w:t>
      </w:r>
      <w:r w:rsidRPr="00BC27C2">
        <w:rPr>
          <w:rStyle w:val="Emphasis"/>
        </w:rPr>
        <w:t>young people have been deliberately exposed to horrific scenes to harden them</w:t>
      </w:r>
      <w:r w:rsidRPr="00BC27C2">
        <w:rPr>
          <w:rStyle w:val="Emphasis"/>
          <w:b w:val="0"/>
          <w:bCs/>
          <w:sz w:val="16"/>
          <w:szCs w:val="18"/>
          <w:u w:val="none"/>
        </w:rPr>
        <w:t xml:space="preserve"> or to sever their links with their communities.</w:t>
      </w:r>
    </w:p>
    <w:p w:rsidR="0014445A" w:rsidRDefault="0014445A" w:rsidP="0014445A"/>
    <w:p w:rsidR="0014445A" w:rsidRPr="005F0721" w:rsidRDefault="0014445A" w:rsidP="005F0721"/>
    <w:p w:rsidR="00D27A84" w:rsidRDefault="00D27A84" w:rsidP="00D27A84">
      <w:pPr>
        <w:pStyle w:val="Heading2"/>
      </w:pPr>
      <w:r>
        <w:lastRenderedPageBreak/>
        <w:t>Politics</w:t>
      </w:r>
    </w:p>
    <w:p w:rsidR="00D27A84" w:rsidRDefault="00D27A84" w:rsidP="00D27A84"/>
    <w:p w:rsidR="00D27A84" w:rsidRDefault="00D27A84" w:rsidP="00D27A84">
      <w:pPr>
        <w:pStyle w:val="Heading3"/>
      </w:pPr>
      <w:r>
        <w:lastRenderedPageBreak/>
        <w:t>Congress supports the plan</w:t>
      </w:r>
    </w:p>
    <w:p w:rsidR="00D27A84" w:rsidRDefault="00D27A84" w:rsidP="00D27A84">
      <w:pPr>
        <w:pStyle w:val="Heading4"/>
      </w:pPr>
      <w:r>
        <w:t>Congress hates allowing Saudi to manufacture US weapons</w:t>
      </w:r>
    </w:p>
    <w:p w:rsidR="00D27A84" w:rsidRPr="00D27A84" w:rsidRDefault="00D27A84" w:rsidP="00D27A84">
      <w:r w:rsidRPr="00D26F71">
        <w:rPr>
          <w:rStyle w:val="Style13ptBold"/>
        </w:rPr>
        <w:t>AL JAZEERA, 6-7</w:t>
      </w:r>
      <w:r>
        <w:t xml:space="preserve">-2019, "Trump OKs advanced bomb parts to be built in Saudi: NYT," No Publication, </w:t>
      </w:r>
      <w:hyperlink r:id="rId43" w:history="1">
        <w:r w:rsidRPr="00D077B5">
          <w:rPr>
            <w:rStyle w:val="Hyperlink"/>
          </w:rPr>
          <w:t>https://www.aljazeera.com/news/2019/06/trump-oks-advanced-bomb-parts-built-saudi-nyt-190607175432580.html</w:t>
        </w:r>
      </w:hyperlink>
      <w:r>
        <w:t xml:space="preserve"> ach</w:t>
      </w:r>
    </w:p>
    <w:p w:rsidR="00D27A84" w:rsidRDefault="00D27A84" w:rsidP="00D27A84">
      <w:r w:rsidRPr="00D27A84">
        <w:rPr>
          <w:u w:val="single"/>
        </w:rPr>
        <w:t>The move has infuriated politicians, including some of Trump's staunchest allies</w:t>
      </w:r>
      <w:r>
        <w:t>, who were holding up the sale because of humanitarian concerns with the kingdom, including the civilian toll of the Saudi-UAE air campaign in Yemen and the murder of Saudi journalist Jamal Khashoggi.</w:t>
      </w:r>
    </w:p>
    <w:p w:rsidR="00D27A84" w:rsidRPr="00D27A84" w:rsidRDefault="00D27A84" w:rsidP="00D27A84">
      <w:pPr>
        <w:rPr>
          <w:u w:val="single"/>
        </w:rPr>
      </w:pPr>
      <w:r>
        <w:t xml:space="preserve">Al Jazeera's Kimberly </w:t>
      </w:r>
      <w:proofErr w:type="spellStart"/>
      <w:r>
        <w:t>Halkett</w:t>
      </w:r>
      <w:proofErr w:type="spellEnd"/>
      <w:r>
        <w:t xml:space="preserve">, reporting from Washington, DC, said that </w:t>
      </w:r>
      <w:r w:rsidRPr="00D27A84">
        <w:rPr>
          <w:u w:val="single"/>
        </w:rPr>
        <w:t>with these new details, "there is even greater concern in the US Congress."</w:t>
      </w:r>
    </w:p>
    <w:p w:rsidR="00D27A84" w:rsidRDefault="00D27A84" w:rsidP="00D27A84">
      <w:r w:rsidRPr="00D27A84">
        <w:rPr>
          <w:u w:val="single"/>
        </w:rPr>
        <w:t>Politicians "are concerned that this technology could be used by Saudi Arabia to produce a Saudi version of this American weapon</w:t>
      </w:r>
      <w:r>
        <w:t xml:space="preserve">." </w:t>
      </w:r>
    </w:p>
    <w:p w:rsidR="008019BA" w:rsidRDefault="0058490F" w:rsidP="0058490F">
      <w:pPr>
        <w:pStyle w:val="Heading2"/>
      </w:pPr>
      <w:r>
        <w:lastRenderedPageBreak/>
        <w:t>DIB</w:t>
      </w:r>
    </w:p>
    <w:p w:rsidR="0058490F" w:rsidRDefault="0058490F" w:rsidP="0058490F"/>
    <w:p w:rsidR="0058490F" w:rsidRDefault="0058490F" w:rsidP="0058490F">
      <w:pPr>
        <w:pStyle w:val="Heading4"/>
      </w:pPr>
      <w:r>
        <w:t>Saudi manufacture trades off with US jobs</w:t>
      </w:r>
    </w:p>
    <w:p w:rsidR="0058490F" w:rsidRDefault="0058490F" w:rsidP="0058490F">
      <w:r>
        <w:t xml:space="preserve">Michael </w:t>
      </w:r>
      <w:proofErr w:type="spellStart"/>
      <w:r w:rsidRPr="008019BA">
        <w:rPr>
          <w:rStyle w:val="Style13ptBold"/>
        </w:rPr>
        <w:t>LaForgia</w:t>
      </w:r>
      <w:proofErr w:type="spellEnd"/>
      <w:r w:rsidRPr="008019BA">
        <w:rPr>
          <w:rStyle w:val="Style13ptBold"/>
        </w:rPr>
        <w:t xml:space="preserve"> and</w:t>
      </w:r>
      <w:r>
        <w:t xml:space="preserve"> Walt </w:t>
      </w:r>
      <w:proofErr w:type="spellStart"/>
      <w:r w:rsidRPr="008019BA">
        <w:rPr>
          <w:rStyle w:val="Style13ptBold"/>
        </w:rPr>
        <w:t>Bogdanich</w:t>
      </w:r>
      <w:proofErr w:type="spellEnd"/>
      <w:r w:rsidRPr="008019BA">
        <w:rPr>
          <w:rStyle w:val="Style13ptBold"/>
        </w:rPr>
        <w:t>, 6-7</w:t>
      </w:r>
      <w:r>
        <w:t xml:space="preserve">-2019, (investigative reporters @ NYT) Trump Allows High-Tech U.S. Bomb Parts to Be Built in Saudi Arabia, New York Times, </w:t>
      </w:r>
      <w:hyperlink r:id="rId44" w:history="1">
        <w:r w:rsidRPr="00D077B5">
          <w:rPr>
            <w:rStyle w:val="Hyperlink"/>
          </w:rPr>
          <w:t>https://www.nytimes.com/2019/06/07/us/saudi-arabia-arms-sales-raytheon.html</w:t>
        </w:r>
      </w:hyperlink>
      <w:r>
        <w:t xml:space="preserve"> ach</w:t>
      </w:r>
    </w:p>
    <w:p w:rsidR="0058490F" w:rsidRPr="00D427CA" w:rsidRDefault="0058490F" w:rsidP="0058490F">
      <w:pPr>
        <w:rPr>
          <w:u w:val="single"/>
        </w:rPr>
      </w:pPr>
      <w:r>
        <w:t xml:space="preserve">Both Republicans and Democrats also noted that </w:t>
      </w:r>
      <w:r w:rsidRPr="00D427CA">
        <w:rPr>
          <w:u w:val="single"/>
        </w:rPr>
        <w:t xml:space="preserve">it called for creating manufacturing jobs in Saudi Arabia that might otherwise have </w:t>
      </w:r>
      <w:proofErr w:type="gramStart"/>
      <w:r w:rsidRPr="00D427CA">
        <w:rPr>
          <w:u w:val="single"/>
        </w:rPr>
        <w:t>been located in</w:t>
      </w:r>
      <w:proofErr w:type="gramEnd"/>
      <w:r w:rsidRPr="00D427CA">
        <w:rPr>
          <w:u w:val="single"/>
        </w:rPr>
        <w:t xml:space="preserve"> the United States.</w:t>
      </w:r>
      <w:r>
        <w:t xml:space="preserve"> And they expressed worry that the </w:t>
      </w:r>
      <w:r w:rsidRPr="00D427CA">
        <w:rPr>
          <w:u w:val="single"/>
        </w:rPr>
        <w:t>Saudis might eventually copy the technology and use it to produce their own weapons, which they would be free to use in Yemen or sell to whomever they chose.</w:t>
      </w:r>
    </w:p>
    <w:p w:rsidR="008019BA" w:rsidRDefault="007D5C39" w:rsidP="007D5C39">
      <w:pPr>
        <w:pStyle w:val="Heading2"/>
      </w:pPr>
      <w:r>
        <w:lastRenderedPageBreak/>
        <w:t>T stuff</w:t>
      </w:r>
    </w:p>
    <w:p w:rsidR="004416B7" w:rsidRDefault="004416B7" w:rsidP="004416B7">
      <w:pPr>
        <w:pStyle w:val="Heading3"/>
      </w:pPr>
      <w:proofErr w:type="spellStart"/>
      <w:r>
        <w:lastRenderedPageBreak/>
        <w:t>Paveway</w:t>
      </w:r>
      <w:proofErr w:type="spellEnd"/>
      <w:r>
        <w:t xml:space="preserve"> is </w:t>
      </w:r>
      <w:proofErr w:type="spellStart"/>
      <w:r>
        <w:t>DCS</w:t>
      </w:r>
      <w:proofErr w:type="spellEnd"/>
    </w:p>
    <w:p w:rsidR="004416B7" w:rsidRDefault="004416B7" w:rsidP="004416B7">
      <w:pPr>
        <w:pStyle w:val="Heading4"/>
      </w:pPr>
      <w:r>
        <w:t xml:space="preserve">The </w:t>
      </w:r>
      <w:proofErr w:type="spellStart"/>
      <w:r>
        <w:t>Paveway</w:t>
      </w:r>
      <w:proofErr w:type="spellEnd"/>
      <w:r>
        <w:t xml:space="preserve"> bomb is </w:t>
      </w:r>
      <w:proofErr w:type="spellStart"/>
      <w:r>
        <w:t>DCS</w:t>
      </w:r>
      <w:proofErr w:type="spellEnd"/>
    </w:p>
    <w:p w:rsidR="004416B7" w:rsidRDefault="004416B7" w:rsidP="004416B7">
      <w:r w:rsidRPr="00CD4C73">
        <w:rPr>
          <w:rStyle w:val="Style13ptBold"/>
        </w:rPr>
        <w:t>Raytheon</w:t>
      </w:r>
      <w:r>
        <w:t xml:space="preserve"> Corporate Communications, 3-29-</w:t>
      </w:r>
      <w:r w:rsidRPr="00CD4C73">
        <w:rPr>
          <w:rStyle w:val="Style13ptBold"/>
        </w:rPr>
        <w:t>2012</w:t>
      </w:r>
      <w:r>
        <w:t xml:space="preserve">, ( "Raytheon News Release Archive," Raytheon News Release Archive, </w:t>
      </w:r>
      <w:hyperlink r:id="rId45" w:history="1">
        <w:r w:rsidRPr="006160F8">
          <w:rPr>
            <w:rStyle w:val="Hyperlink"/>
          </w:rPr>
          <w:t>http://raytheon.mediaroom.com/index.php?s=43&amp;item=2066</w:t>
        </w:r>
      </w:hyperlink>
      <w:r>
        <w:rPr>
          <w:rStyle w:val="Hyperlink"/>
        </w:rPr>
        <w:t xml:space="preserve"> </w:t>
      </w:r>
      <w:hyperlink r:id="rId46" w:history="1">
        <w:r w:rsidRPr="00C22197">
          <w:rPr>
            <w:rStyle w:val="Hyperlink"/>
          </w:rPr>
          <w:t>\\@ethan.jxtai</w:t>
        </w:r>
      </w:hyperlink>
      <w:r>
        <w:rPr>
          <w:rStyle w:val="Hyperlink"/>
        </w:rPr>
        <w:t xml:space="preserve"> )</w:t>
      </w:r>
    </w:p>
    <w:p w:rsidR="004416B7" w:rsidRDefault="004416B7" w:rsidP="004416B7">
      <w:pPr>
        <w:rPr>
          <w:sz w:val="16"/>
        </w:rPr>
      </w:pPr>
      <w:r w:rsidRPr="00680933">
        <w:rPr>
          <w:sz w:val="16"/>
        </w:rPr>
        <w:t xml:space="preserve">NEW DELHI, March 29, 2012 /PRNewswire/ -- Raytheon Company's (NYSE: </w:t>
      </w:r>
      <w:proofErr w:type="spellStart"/>
      <w:r w:rsidRPr="00680933">
        <w:rPr>
          <w:sz w:val="16"/>
        </w:rPr>
        <w:t>RTN</w:t>
      </w:r>
      <w:proofErr w:type="spellEnd"/>
      <w:r w:rsidRPr="00680933">
        <w:rPr>
          <w:sz w:val="16"/>
        </w:rPr>
        <w:t xml:space="preserve">) </w:t>
      </w:r>
      <w:proofErr w:type="spellStart"/>
      <w:r w:rsidRPr="00680933">
        <w:rPr>
          <w:u w:val="single"/>
        </w:rPr>
        <w:t>Paveway</w:t>
      </w:r>
      <w:proofErr w:type="spellEnd"/>
      <w:r w:rsidRPr="00680933">
        <w:rPr>
          <w:u w:val="single"/>
        </w:rPr>
        <w:t xml:space="preserve"> program achieved a major miles</w:t>
      </w:r>
      <w:r>
        <w:rPr>
          <w:u w:val="single"/>
        </w:rPr>
        <w:t>t</w:t>
      </w:r>
      <w:r w:rsidRPr="00680933">
        <w:rPr>
          <w:u w:val="single"/>
        </w:rPr>
        <w:t xml:space="preserve">one when it completed production of the 1,000th 250-pound </w:t>
      </w:r>
      <w:proofErr w:type="spellStart"/>
      <w:r w:rsidRPr="00680933">
        <w:rPr>
          <w:u w:val="single"/>
        </w:rPr>
        <w:t>Paveway</w:t>
      </w:r>
      <w:proofErr w:type="spellEnd"/>
      <w:r w:rsidRPr="00680933">
        <w:rPr>
          <w:u w:val="single"/>
        </w:rPr>
        <w:t xml:space="preserve"> laser-guided precision munition</w:t>
      </w:r>
      <w:r w:rsidRPr="00680933">
        <w:rPr>
          <w:sz w:val="16"/>
        </w:rPr>
        <w:t xml:space="preserve">. Raytheon's combat-proven </w:t>
      </w:r>
      <w:proofErr w:type="spellStart"/>
      <w:r w:rsidRPr="00680933">
        <w:rPr>
          <w:sz w:val="16"/>
        </w:rPr>
        <w:t>Paveway</w:t>
      </w:r>
      <w:proofErr w:type="spellEnd"/>
      <w:r w:rsidRPr="00680933">
        <w:rPr>
          <w:sz w:val="16"/>
        </w:rPr>
        <w:t xml:space="preserve"> is a kit that transforms "dumb" bombs into precision-guided weapons. </w:t>
      </w:r>
      <w:r w:rsidRPr="00680933">
        <w:rPr>
          <w:u w:val="single"/>
        </w:rPr>
        <w:t>The 250-pound weapon, designated the GBU-58,</w:t>
      </w:r>
      <w:r w:rsidRPr="00680933">
        <w:rPr>
          <w:sz w:val="16"/>
        </w:rPr>
        <w:t xml:space="preserve"> is integrated on the AT-6, Super </w:t>
      </w:r>
      <w:proofErr w:type="spellStart"/>
      <w:r w:rsidRPr="00680933">
        <w:rPr>
          <w:sz w:val="16"/>
        </w:rPr>
        <w:t>Etendard</w:t>
      </w:r>
      <w:proofErr w:type="spellEnd"/>
      <w:r w:rsidRPr="00680933">
        <w:rPr>
          <w:sz w:val="16"/>
        </w:rPr>
        <w:t xml:space="preserve"> and the Mirage 3 aircraft. The </w:t>
      </w:r>
      <w:proofErr w:type="spellStart"/>
      <w:r w:rsidRPr="00680933">
        <w:rPr>
          <w:sz w:val="16"/>
        </w:rPr>
        <w:t>Paveway</w:t>
      </w:r>
      <w:proofErr w:type="spellEnd"/>
      <w:r w:rsidRPr="00680933">
        <w:rPr>
          <w:sz w:val="16"/>
        </w:rPr>
        <w:t xml:space="preserve"> family of weapons is integrated on more than 25 aircraft in 43 countries, including the Jaguar and </w:t>
      </w:r>
      <w:proofErr w:type="spellStart"/>
      <w:r w:rsidRPr="00680933">
        <w:rPr>
          <w:sz w:val="16"/>
        </w:rPr>
        <w:t>Rafale</w:t>
      </w:r>
      <w:proofErr w:type="spellEnd"/>
      <w:r w:rsidRPr="00680933">
        <w:rPr>
          <w:sz w:val="16"/>
        </w:rPr>
        <w:t xml:space="preserve">. Raytheon has delivered more than 350,000 </w:t>
      </w:r>
      <w:proofErr w:type="spellStart"/>
      <w:r w:rsidRPr="00680933">
        <w:rPr>
          <w:sz w:val="16"/>
        </w:rPr>
        <w:t>Paveway</w:t>
      </w:r>
      <w:proofErr w:type="spellEnd"/>
      <w:r w:rsidRPr="00680933">
        <w:rPr>
          <w:sz w:val="16"/>
        </w:rPr>
        <w:t xml:space="preserve"> systems worldwide. "The GBU-58, which </w:t>
      </w:r>
      <w:r w:rsidRPr="00680933">
        <w:rPr>
          <w:u w:val="single"/>
        </w:rPr>
        <w:t>is available via direct commercial sale, offers warfighters a small, precision-guided munition that reduces collateral damage</w:t>
      </w:r>
      <w:r w:rsidRPr="00680933">
        <w:rPr>
          <w:sz w:val="16"/>
        </w:rPr>
        <w:t xml:space="preserve">," said Harry Schulte, Raytheon Missile Systems' vice president of Air Warfare Systems. "The </w:t>
      </w:r>
      <w:proofErr w:type="spellStart"/>
      <w:r w:rsidRPr="00680933">
        <w:rPr>
          <w:sz w:val="16"/>
        </w:rPr>
        <w:t>Paveway</w:t>
      </w:r>
      <w:proofErr w:type="spellEnd"/>
      <w:r w:rsidRPr="00680933">
        <w:rPr>
          <w:sz w:val="16"/>
        </w:rPr>
        <w:t xml:space="preserve"> family of weapons blends standoff capability with flexible warhead options, making it a cost-effective precision solution." About the </w:t>
      </w:r>
      <w:proofErr w:type="spellStart"/>
      <w:r w:rsidRPr="00680933">
        <w:rPr>
          <w:sz w:val="16"/>
        </w:rPr>
        <w:t>Paveway</w:t>
      </w:r>
      <w:proofErr w:type="spellEnd"/>
      <w:r w:rsidRPr="00680933">
        <w:rPr>
          <w:sz w:val="16"/>
        </w:rPr>
        <w:t xml:space="preserve"> Family of Weapons The combat-proven </w:t>
      </w:r>
      <w:proofErr w:type="spellStart"/>
      <w:r w:rsidRPr="00680933">
        <w:rPr>
          <w:sz w:val="16"/>
        </w:rPr>
        <w:t>Paveway</w:t>
      </w:r>
      <w:proofErr w:type="spellEnd"/>
      <w:r w:rsidRPr="00680933">
        <w:rPr>
          <w:sz w:val="16"/>
        </w:rPr>
        <w:t xml:space="preserve"> is a kit that transforms "dumb" bombs into precision-guided weapons. </w:t>
      </w:r>
      <w:proofErr w:type="spellStart"/>
      <w:r w:rsidRPr="00680933">
        <w:rPr>
          <w:sz w:val="16"/>
        </w:rPr>
        <w:t>Paveway</w:t>
      </w:r>
      <w:proofErr w:type="spellEnd"/>
      <w:r w:rsidRPr="00680933">
        <w:rPr>
          <w:sz w:val="16"/>
        </w:rPr>
        <w:t xml:space="preserve"> II and </w:t>
      </w:r>
      <w:proofErr w:type="spellStart"/>
      <w:r w:rsidRPr="00680933">
        <w:rPr>
          <w:sz w:val="16"/>
        </w:rPr>
        <w:t>Paveway</w:t>
      </w:r>
      <w:proofErr w:type="spellEnd"/>
      <w:r w:rsidRPr="00680933">
        <w:rPr>
          <w:sz w:val="16"/>
        </w:rPr>
        <w:t xml:space="preserve"> III are laser-guidance kits, while the Enhanced </w:t>
      </w:r>
      <w:proofErr w:type="spellStart"/>
      <w:r w:rsidRPr="00680933">
        <w:rPr>
          <w:sz w:val="16"/>
        </w:rPr>
        <w:t>Paveway</w:t>
      </w:r>
      <w:proofErr w:type="spellEnd"/>
      <w:r w:rsidRPr="00680933">
        <w:rPr>
          <w:sz w:val="16"/>
        </w:rPr>
        <w:t xml:space="preserve"> II, Enhanced </w:t>
      </w:r>
      <w:proofErr w:type="spellStart"/>
      <w:r w:rsidRPr="00680933">
        <w:rPr>
          <w:sz w:val="16"/>
        </w:rPr>
        <w:t>Paveway</w:t>
      </w:r>
      <w:proofErr w:type="spellEnd"/>
      <w:r w:rsidRPr="00680933">
        <w:rPr>
          <w:sz w:val="16"/>
        </w:rPr>
        <w:t xml:space="preserve"> III and </w:t>
      </w:r>
      <w:proofErr w:type="spellStart"/>
      <w:r w:rsidRPr="00680933">
        <w:rPr>
          <w:sz w:val="16"/>
        </w:rPr>
        <w:t>Paveway</w:t>
      </w:r>
      <w:proofErr w:type="spellEnd"/>
      <w:r w:rsidRPr="00680933">
        <w:rPr>
          <w:sz w:val="16"/>
        </w:rPr>
        <w:t xml:space="preserve"> IV use both laser and GPS guidance. </w:t>
      </w:r>
      <w:proofErr w:type="spellStart"/>
      <w:r w:rsidRPr="00680933">
        <w:rPr>
          <w:sz w:val="16"/>
        </w:rPr>
        <w:t>Paveway</w:t>
      </w:r>
      <w:proofErr w:type="spellEnd"/>
      <w:r w:rsidRPr="00680933">
        <w:rPr>
          <w:sz w:val="16"/>
        </w:rPr>
        <w:t xml:space="preserve"> Highlights More than 300,000 </w:t>
      </w:r>
      <w:proofErr w:type="spellStart"/>
      <w:r w:rsidRPr="00680933">
        <w:rPr>
          <w:sz w:val="16"/>
        </w:rPr>
        <w:t>Paveways</w:t>
      </w:r>
      <w:proofErr w:type="spellEnd"/>
      <w:r w:rsidRPr="00680933">
        <w:rPr>
          <w:sz w:val="16"/>
        </w:rPr>
        <w:t xml:space="preserve"> are in the inventory of 43 nations. The </w:t>
      </w:r>
      <w:proofErr w:type="spellStart"/>
      <w:r w:rsidRPr="00680933">
        <w:rPr>
          <w:sz w:val="16"/>
        </w:rPr>
        <w:t>Paveway</w:t>
      </w:r>
      <w:proofErr w:type="spellEnd"/>
      <w:r w:rsidRPr="00680933">
        <w:rPr>
          <w:sz w:val="16"/>
        </w:rPr>
        <w:t xml:space="preserve"> family of weapons is integrated on more than 25 aircraft. Thousands of </w:t>
      </w:r>
      <w:proofErr w:type="spellStart"/>
      <w:r w:rsidRPr="00680933">
        <w:rPr>
          <w:sz w:val="16"/>
        </w:rPr>
        <w:t>Paveways</w:t>
      </w:r>
      <w:proofErr w:type="spellEnd"/>
      <w:r w:rsidRPr="00680933">
        <w:rPr>
          <w:sz w:val="16"/>
        </w:rPr>
        <w:t xml:space="preserve"> have been used in combat.</w:t>
      </w:r>
    </w:p>
    <w:p w:rsidR="004416B7" w:rsidRPr="00680933" w:rsidRDefault="004416B7" w:rsidP="004416B7">
      <w:pPr>
        <w:rPr>
          <w:sz w:val="16"/>
        </w:rPr>
      </w:pPr>
    </w:p>
    <w:p w:rsidR="004416B7" w:rsidRDefault="004416B7" w:rsidP="004416B7">
      <w:pPr>
        <w:pStyle w:val="Heading3"/>
      </w:pPr>
      <w:proofErr w:type="spellStart"/>
      <w:r>
        <w:lastRenderedPageBreak/>
        <w:t>Paveway</w:t>
      </w:r>
      <w:proofErr w:type="spellEnd"/>
      <w:r>
        <w:t xml:space="preserve"> is FMS</w:t>
      </w:r>
    </w:p>
    <w:p w:rsidR="004416B7" w:rsidRDefault="004416B7" w:rsidP="004416B7">
      <w:pPr>
        <w:pStyle w:val="Heading4"/>
      </w:pPr>
      <w:proofErr w:type="spellStart"/>
      <w:r>
        <w:t>Paveway</w:t>
      </w:r>
      <w:proofErr w:type="spellEnd"/>
      <w:r>
        <w:t xml:space="preserve"> is FMS</w:t>
      </w:r>
    </w:p>
    <w:p w:rsidR="004416B7" w:rsidRDefault="004416B7" w:rsidP="004416B7">
      <w:r w:rsidRPr="008D08DD">
        <w:rPr>
          <w:rStyle w:val="Style13ptBold"/>
        </w:rPr>
        <w:t>Defense Post</w:t>
      </w:r>
      <w:r>
        <w:t>, 12-17-</w:t>
      </w:r>
      <w:r w:rsidRPr="008D08DD">
        <w:rPr>
          <w:rStyle w:val="Style13ptBold"/>
        </w:rPr>
        <w:t>2015</w:t>
      </w:r>
      <w:r>
        <w:t xml:space="preserve">, ( "US approves $321 million sale to NATO agency of precision guided bomb kits," </w:t>
      </w:r>
      <w:hyperlink r:id="rId47" w:history="1">
        <w:r w:rsidRPr="00C22197">
          <w:rPr>
            <w:rStyle w:val="Hyperlink"/>
          </w:rPr>
          <w:t>https://thedefensepost.com/2018/11/20/us-approves-nato-nspa-jdam-paveway-sale-321-million/</w:t>
        </w:r>
      </w:hyperlink>
      <w:r>
        <w:t xml:space="preserve"> </w:t>
      </w:r>
      <w:hyperlink r:id="rId48" w:history="1">
        <w:r w:rsidRPr="00C22197">
          <w:rPr>
            <w:rStyle w:val="Hyperlink"/>
          </w:rPr>
          <w:t>\\@ethan.jxtai</w:t>
        </w:r>
      </w:hyperlink>
      <w:r>
        <w:t xml:space="preserve"> )</w:t>
      </w:r>
    </w:p>
    <w:p w:rsidR="004416B7" w:rsidRPr="008E7A1E" w:rsidRDefault="004416B7" w:rsidP="004416B7">
      <w:pPr>
        <w:rPr>
          <w:sz w:val="16"/>
        </w:rPr>
      </w:pPr>
      <w:r w:rsidRPr="008D08DD">
        <w:rPr>
          <w:u w:val="single"/>
        </w:rPr>
        <w:t>The U.S. State Department approved the estimated $320.5 million sale to the NATO Support and Procurement Agency of precision guided munitions kits</w:t>
      </w:r>
      <w:r w:rsidRPr="008E7A1E">
        <w:rPr>
          <w:sz w:val="16"/>
        </w:rPr>
        <w:t xml:space="preserve">, the Defense Security Cooperation Agency said in a Monday, November 19 release. The required certification notifying Congress was delivered on November 16. </w:t>
      </w:r>
      <w:proofErr w:type="spellStart"/>
      <w:r w:rsidRPr="008E7A1E">
        <w:rPr>
          <w:sz w:val="16"/>
        </w:rPr>
        <w:t>NSPA</w:t>
      </w:r>
      <w:proofErr w:type="spellEnd"/>
      <w:r w:rsidRPr="008E7A1E">
        <w:rPr>
          <w:sz w:val="16"/>
        </w:rPr>
        <w:t xml:space="preserve"> is designated as the “Lead Nation” for the sale, which includes 11 NATO members – Belgium, Czech Republic, Denmark, Greece, Hungary, Italy, Norway, Poland, Portugal, Spain and the United Kingdom – and one NATO “Partnership for Peace” nation, Finland. The proposed sale “supports the foreign policy and national security of the United States by increasing the flexibility” of the 13 states to “contribute to overseas contingency operations,” the </w:t>
      </w:r>
      <w:proofErr w:type="spellStart"/>
      <w:r w:rsidRPr="008E7A1E">
        <w:rPr>
          <w:sz w:val="16"/>
        </w:rPr>
        <w:t>DSCA</w:t>
      </w:r>
      <w:proofErr w:type="spellEnd"/>
      <w:r w:rsidRPr="008E7A1E">
        <w:rPr>
          <w:sz w:val="16"/>
        </w:rPr>
        <w:t xml:space="preserve"> release said, adding that it would increase the quantity of precision-guided munitions within NATO and allow for transfer in support of national and NATO requirements. </w:t>
      </w:r>
      <w:r w:rsidRPr="008D08DD">
        <w:rPr>
          <w:u w:val="single"/>
        </w:rPr>
        <w:t>The sale comprises</w:t>
      </w:r>
      <w:r w:rsidRPr="008E7A1E">
        <w:rPr>
          <w:sz w:val="16"/>
        </w:rPr>
        <w:t xml:space="preserve"> various Joint Direct Attack Munition guidance kits for 500-lb, 1,000-lb and 2,000-lb bombs, </w:t>
      </w:r>
      <w:proofErr w:type="spellStart"/>
      <w:r w:rsidRPr="008D08DD">
        <w:rPr>
          <w:u w:val="single"/>
        </w:rPr>
        <w:t>Paveway</w:t>
      </w:r>
      <w:proofErr w:type="spellEnd"/>
      <w:r w:rsidRPr="008D08DD">
        <w:rPr>
          <w:u w:val="single"/>
        </w:rPr>
        <w:t xml:space="preserve"> II guidance kits for 500-lb bombs</w:t>
      </w:r>
      <w:r w:rsidRPr="008E7A1E">
        <w:rPr>
          <w:sz w:val="16"/>
        </w:rPr>
        <w:t xml:space="preserve">, along with programmable </w:t>
      </w:r>
      <w:proofErr w:type="spellStart"/>
      <w:r w:rsidRPr="008E7A1E">
        <w:rPr>
          <w:sz w:val="16"/>
        </w:rPr>
        <w:t>fuzes</w:t>
      </w:r>
      <w:proofErr w:type="spellEnd"/>
      <w:r w:rsidRPr="008E7A1E">
        <w:rPr>
          <w:sz w:val="16"/>
        </w:rPr>
        <w:t xml:space="preserve">, proximity sensors, as well as repair and return services, transportation, engineering services, and other support services. The Joint Direct Attack Munition is a guidance kit that converts unguided “dumb” gravity bombs into accurate, guided “smart bombs.” The bolt-on kit contains a GPS-aided inertial navigational system to improve the accuracy of </w:t>
      </w:r>
      <w:proofErr w:type="gramStart"/>
      <w:r w:rsidRPr="008E7A1E">
        <w:rPr>
          <w:sz w:val="16"/>
        </w:rPr>
        <w:t>general purpose</w:t>
      </w:r>
      <w:proofErr w:type="gramEnd"/>
      <w:r w:rsidRPr="008E7A1E">
        <w:rPr>
          <w:sz w:val="16"/>
        </w:rPr>
        <w:t xml:space="preserve"> bombs. Once released, the </w:t>
      </w:r>
      <w:proofErr w:type="spellStart"/>
      <w:r w:rsidRPr="008E7A1E">
        <w:rPr>
          <w:sz w:val="16"/>
        </w:rPr>
        <w:t>JDAM</w:t>
      </w:r>
      <w:proofErr w:type="spellEnd"/>
      <w:r w:rsidRPr="008E7A1E">
        <w:rPr>
          <w:sz w:val="16"/>
        </w:rPr>
        <w:t xml:space="preserve"> autonomously navigates to the designated coordinates. </w:t>
      </w:r>
      <w:r w:rsidRPr="008E7A1E">
        <w:rPr>
          <w:u w:val="single"/>
        </w:rPr>
        <w:t xml:space="preserve">The </w:t>
      </w:r>
      <w:proofErr w:type="spellStart"/>
      <w:r w:rsidRPr="008E7A1E">
        <w:rPr>
          <w:u w:val="single"/>
        </w:rPr>
        <w:t>Paveway</w:t>
      </w:r>
      <w:proofErr w:type="spellEnd"/>
      <w:r w:rsidRPr="008E7A1E">
        <w:rPr>
          <w:u w:val="single"/>
        </w:rPr>
        <w:t xml:space="preserve"> system uses laser-guidance</w:t>
      </w:r>
      <w:r w:rsidRPr="008E7A1E">
        <w:rPr>
          <w:sz w:val="16"/>
        </w:rPr>
        <w:t xml:space="preserve">. The prime contractors are Boeing and Raytheon, but the principle contractor is yet to be determined. NATO collective purchasing </w:t>
      </w:r>
      <w:proofErr w:type="gramStart"/>
      <w:r w:rsidRPr="008E7A1E">
        <w:rPr>
          <w:sz w:val="16"/>
        </w:rPr>
        <w:t>The</w:t>
      </w:r>
      <w:proofErr w:type="gramEnd"/>
      <w:r w:rsidRPr="008E7A1E">
        <w:rPr>
          <w:sz w:val="16"/>
        </w:rPr>
        <w:t xml:space="preserve"> proposed sale is the second to be announced after a group of NATO member states authorized the </w:t>
      </w:r>
      <w:proofErr w:type="spellStart"/>
      <w:r w:rsidRPr="008E7A1E">
        <w:rPr>
          <w:sz w:val="16"/>
        </w:rPr>
        <w:t>NSPA</w:t>
      </w:r>
      <w:proofErr w:type="spellEnd"/>
      <w:r w:rsidRPr="008E7A1E">
        <w:rPr>
          <w:sz w:val="16"/>
        </w:rPr>
        <w:t xml:space="preserve"> to make purchases of precision guided munitions on their behalf in 2016. That cooperation effort was launched in 2014 at the NATO Summit in Wales. </w:t>
      </w:r>
      <w:r w:rsidRPr="008E7A1E">
        <w:rPr>
          <w:u w:val="single"/>
        </w:rPr>
        <w:t xml:space="preserve">The initial purchase, approved by the State Department in August 2016, was for similar materiel and was valued at $231 million. It was the first collective purchase under the </w:t>
      </w:r>
      <w:r w:rsidRPr="008E7A1E">
        <w:rPr>
          <w:rStyle w:val="Style13ptBold"/>
          <w:sz w:val="16"/>
        </w:rPr>
        <w:t>U.S. Foreign Military Sales program</w:t>
      </w:r>
      <w:r w:rsidRPr="008E7A1E">
        <w:rPr>
          <w:u w:val="single"/>
        </w:rPr>
        <w:t>.</w:t>
      </w:r>
      <w:r>
        <w:rPr>
          <w:u w:val="single"/>
        </w:rPr>
        <w:t xml:space="preserve"> </w:t>
      </w:r>
      <w:r w:rsidRPr="008E7A1E">
        <w:rPr>
          <w:sz w:val="16"/>
        </w:rPr>
        <w:t xml:space="preserve">Hungary, Italy, Poland and Finland have been added since. Jane’s reported a senior U.S. official as telling a closed gathering of government and industry officials in December 2016 that “there could be additional types of weaponry eligible as follow-on joint purchase agreements.” The official said the European nations viewed the purchase as “a test case for the flexibility of transfer” from the U.S. to a group of nations instead of individual bilateral agreements. “They bumped straight into the U.S. restrictions on third-country transfers since each arrangement is bilateral with its own set of conditions. They had to request their smart-bombs directly from the US military, which affected its own stocks in a negative way,” the official said. In August, the </w:t>
      </w:r>
      <w:proofErr w:type="spellStart"/>
      <w:r w:rsidRPr="008E7A1E">
        <w:rPr>
          <w:sz w:val="16"/>
        </w:rPr>
        <w:t>NSPA</w:t>
      </w:r>
      <w:proofErr w:type="spellEnd"/>
      <w:r w:rsidRPr="008E7A1E">
        <w:rPr>
          <w:sz w:val="16"/>
        </w:rPr>
        <w:t xml:space="preserve"> received the first lot of precision guided munitions, destined for Belgium and Denmark and valued at around $20 million, and the second and third rounds of acquisition were already underway “This initiative seeks to address a problem that NATO first encountered during the Libya Operation: when some Allies ran out of their stockpiles of munitions, they found it incredibly difficult to use those of other air forces. We realized that we needed a new, flexible approach to the provision of air-to-ground precision-guided munitions,” NATO Deputy Secretary General Rose </w:t>
      </w:r>
      <w:proofErr w:type="spellStart"/>
      <w:r w:rsidRPr="008E7A1E">
        <w:rPr>
          <w:sz w:val="16"/>
        </w:rPr>
        <w:t>Gottemoeller</w:t>
      </w:r>
      <w:proofErr w:type="spellEnd"/>
      <w:r w:rsidRPr="008E7A1E">
        <w:rPr>
          <w:sz w:val="16"/>
        </w:rPr>
        <w:t xml:space="preserve"> said in August. </w:t>
      </w:r>
    </w:p>
    <w:p w:rsidR="00371EF4" w:rsidRDefault="00371EF4" w:rsidP="00371EF4">
      <w:pPr>
        <w:pStyle w:val="Heading4"/>
        <w:rPr>
          <w:rStyle w:val="StyleUnderline"/>
        </w:rPr>
      </w:pPr>
      <w:proofErr w:type="spellStart"/>
      <w:r w:rsidRPr="00DC4F61">
        <w:rPr>
          <w:rStyle w:val="StyleUnderline"/>
        </w:rPr>
        <w:t>DC</w:t>
      </w:r>
      <w:r>
        <w:rPr>
          <w:rStyle w:val="StyleUnderline"/>
        </w:rPr>
        <w:t>S</w:t>
      </w:r>
      <w:proofErr w:type="spellEnd"/>
      <w:r>
        <w:rPr>
          <w:rStyle w:val="StyleUnderline"/>
        </w:rPr>
        <w:t xml:space="preserve"> and FMS are means by which munition technology is transferred </w:t>
      </w:r>
    </w:p>
    <w:p w:rsidR="00371EF4" w:rsidRPr="00F678F1" w:rsidRDefault="00371EF4" w:rsidP="00371EF4">
      <w:pPr>
        <w:pStyle w:val="Heading4"/>
        <w:rPr>
          <w:rStyle w:val="Style13ptBold"/>
        </w:rPr>
      </w:pPr>
      <w:r w:rsidRPr="00F678F1">
        <w:rPr>
          <w:rStyle w:val="Style13ptBold"/>
        </w:rPr>
        <w:t xml:space="preserve">DOD ’19 [Technology Transfer, Export Controls, and International Programs Security </w:t>
      </w:r>
      <w:r w:rsidRPr="00F678F1">
        <w:rPr>
          <w:rStyle w:val="Style13ptBold"/>
          <w:rFonts w:hint="eastAsia"/>
        </w:rPr>
        <w:t xml:space="preserve">The Management of Security Cooperation, The Defense Institute of Security Cooperation </w:t>
      </w:r>
      <w:proofErr w:type="gramStart"/>
      <w:r w:rsidRPr="00F678F1">
        <w:rPr>
          <w:rStyle w:val="Style13ptBold"/>
          <w:rFonts w:hint="eastAsia"/>
        </w:rPr>
        <w:t>Studies :</w:t>
      </w:r>
      <w:proofErr w:type="gramEnd"/>
      <w:r w:rsidRPr="00F678F1">
        <w:rPr>
          <w:rStyle w:val="Style13ptBold"/>
          <w:rFonts w:hint="eastAsia"/>
        </w:rPr>
        <w:t xml:space="preserve"> Edition 38.0, May 2018</w:t>
      </w:r>
    </w:p>
    <w:p w:rsidR="00371EF4" w:rsidRPr="00F678F1" w:rsidRDefault="00371EF4" w:rsidP="00371EF4">
      <w:pPr>
        <w:rPr>
          <w:rStyle w:val="Style13ptBold"/>
        </w:rPr>
      </w:pPr>
      <w:hyperlink r:id="rId49" w:history="1">
        <w:r w:rsidRPr="00F678F1">
          <w:rPr>
            <w:rStyle w:val="Style13ptBold"/>
          </w:rPr>
          <w:t>https://www.discs.dsca.mil/documents/greenbook/07_Chapter.pdf?id=1</w:t>
        </w:r>
      </w:hyperlink>
      <w:r w:rsidRPr="00F678F1">
        <w:rPr>
          <w:rStyle w:val="Style13ptBold"/>
        </w:rPr>
        <w:t>]NW</w:t>
      </w:r>
    </w:p>
    <w:p w:rsidR="00371EF4" w:rsidRPr="00DC4F61" w:rsidRDefault="00371EF4" w:rsidP="00371EF4">
      <w:pPr>
        <w:rPr>
          <w:rStyle w:val="StyleUnderline"/>
        </w:rPr>
      </w:pPr>
      <w:r w:rsidRPr="00DC4F61">
        <w:rPr>
          <w:rStyle w:val="StyleUnderline"/>
        </w:rPr>
        <w:t>Technology Transfer Mechanisms</w:t>
      </w:r>
    </w:p>
    <w:p w:rsidR="00371EF4" w:rsidRPr="00DC4F61" w:rsidRDefault="00371EF4" w:rsidP="00371EF4">
      <w:pPr>
        <w:rPr>
          <w:sz w:val="16"/>
        </w:rPr>
      </w:pPr>
      <w:r w:rsidRPr="00DC4F61">
        <w:rPr>
          <w:sz w:val="16"/>
        </w:rPr>
        <w:t>Within the context of SC</w:t>
      </w:r>
      <w:r w:rsidRPr="00DC4F61">
        <w:rPr>
          <w:rStyle w:val="StyleUnderline"/>
        </w:rPr>
        <w:t>, foreign military sales (FMS) and Direct Commercial Sales (</w:t>
      </w:r>
      <w:proofErr w:type="spellStart"/>
      <w:r w:rsidRPr="00DC4F61">
        <w:rPr>
          <w:rStyle w:val="StyleUnderline"/>
        </w:rPr>
        <w:t>DCS</w:t>
      </w:r>
      <w:proofErr w:type="spellEnd"/>
      <w:r w:rsidRPr="00DC4F61">
        <w:rPr>
          <w:rStyle w:val="StyleUnderline"/>
        </w:rPr>
        <w:t xml:space="preserve">) are normally thought of as the primary means by which </w:t>
      </w:r>
      <w:r w:rsidRPr="00DC4F61">
        <w:rPr>
          <w:rStyle w:val="Emphasis"/>
        </w:rPr>
        <w:t>technology,</w:t>
      </w:r>
      <w:r w:rsidRPr="00DC4F61">
        <w:rPr>
          <w:rStyle w:val="StyleUnderline"/>
        </w:rPr>
        <w:t xml:space="preserve"> goods, services, and munitions are transferred.</w:t>
      </w:r>
      <w:r w:rsidRPr="00DC4F61">
        <w:rPr>
          <w:sz w:val="16"/>
        </w:rPr>
        <w:t xml:space="preserve"> However, as the following list (which is not all inclusive) illustrates, there are many different means for effecting transfers:</w:t>
      </w:r>
    </w:p>
    <w:p w:rsidR="004416B7" w:rsidRPr="004416B7" w:rsidRDefault="004416B7" w:rsidP="004416B7"/>
    <w:p w:rsidR="007D5C39" w:rsidRDefault="007D5C39" w:rsidP="007D5C39">
      <w:pPr>
        <w:pStyle w:val="Heading3"/>
      </w:pPr>
      <w:r>
        <w:lastRenderedPageBreak/>
        <w:t>AT from the US</w:t>
      </w:r>
    </w:p>
    <w:p w:rsidR="007D5C39" w:rsidRDefault="007D5C39" w:rsidP="007D5C39">
      <w:pPr>
        <w:pStyle w:val="Heading4"/>
      </w:pPr>
      <w:r>
        <w:t>International production is normal means</w:t>
      </w:r>
    </w:p>
    <w:p w:rsidR="007D5C39" w:rsidRDefault="007D5C39" w:rsidP="007D5C39">
      <w:r>
        <w:t xml:space="preserve">Michael </w:t>
      </w:r>
      <w:proofErr w:type="spellStart"/>
      <w:r w:rsidRPr="008019BA">
        <w:rPr>
          <w:rStyle w:val="Style13ptBold"/>
        </w:rPr>
        <w:t>LaForgia</w:t>
      </w:r>
      <w:proofErr w:type="spellEnd"/>
      <w:r w:rsidRPr="008019BA">
        <w:rPr>
          <w:rStyle w:val="Style13ptBold"/>
        </w:rPr>
        <w:t xml:space="preserve"> and</w:t>
      </w:r>
      <w:r>
        <w:t xml:space="preserve"> Walt </w:t>
      </w:r>
      <w:proofErr w:type="spellStart"/>
      <w:r w:rsidRPr="008019BA">
        <w:rPr>
          <w:rStyle w:val="Style13ptBold"/>
        </w:rPr>
        <w:t>Bogdanich</w:t>
      </w:r>
      <w:proofErr w:type="spellEnd"/>
      <w:r w:rsidRPr="008019BA">
        <w:rPr>
          <w:rStyle w:val="Style13ptBold"/>
        </w:rPr>
        <w:t>, 6-7</w:t>
      </w:r>
      <w:r>
        <w:t xml:space="preserve">-2019, (investigative reporters @ NYT) Trump Allows High-Tech U.S. Bomb Parts to Be Built in Saudi Arabia, New York Times, </w:t>
      </w:r>
      <w:hyperlink r:id="rId50" w:history="1">
        <w:r w:rsidRPr="00D077B5">
          <w:rPr>
            <w:rStyle w:val="Hyperlink"/>
          </w:rPr>
          <w:t>https://www.nytimes.com/2019/06/07/us/saudi-arabia-arms-sales-raytheon.html</w:t>
        </w:r>
      </w:hyperlink>
      <w:r>
        <w:t xml:space="preserve"> ach</w:t>
      </w:r>
    </w:p>
    <w:p w:rsidR="007D5C39" w:rsidRDefault="007D5C39" w:rsidP="007D5C39">
      <w:r>
        <w:t xml:space="preserve">A Raytheon spokesman said </w:t>
      </w:r>
      <w:r w:rsidRPr="005D752F">
        <w:rPr>
          <w:u w:val="single"/>
        </w:rPr>
        <w:t>there was nothing unusual about the production arrangement.</w:t>
      </w:r>
    </w:p>
    <w:p w:rsidR="007D5C39" w:rsidRDefault="007D5C39" w:rsidP="007D5C39">
      <w:r>
        <w:t xml:space="preserve"> “</w:t>
      </w:r>
      <w:r w:rsidRPr="005D752F">
        <w:rPr>
          <w:u w:val="single"/>
        </w:rPr>
        <w:t>Industrial participation by local partners has been an element of international sales of military equipment for decades</w:t>
      </w:r>
      <w:r>
        <w:t xml:space="preserve">,” said the spokesman, Mike </w:t>
      </w:r>
      <w:proofErr w:type="spellStart"/>
      <w:r>
        <w:t>Doble</w:t>
      </w:r>
      <w:proofErr w:type="spellEnd"/>
      <w:r>
        <w:t>. “</w:t>
      </w:r>
      <w:r w:rsidRPr="005D752F">
        <w:rPr>
          <w:u w:val="single"/>
        </w:rPr>
        <w:t>These activities and related technologies are governed by the Arms Export Control Act, controlled by the International Traffic in Arms Regulations, and conform to all licensing rules and restrictions of the United States government.</w:t>
      </w:r>
      <w:r>
        <w:t>”</w:t>
      </w:r>
    </w:p>
    <w:p w:rsidR="00C579D6" w:rsidRDefault="00C579D6" w:rsidP="007D5C39"/>
    <w:p w:rsidR="00C579D6" w:rsidRDefault="00C579D6" w:rsidP="00C579D6">
      <w:pPr>
        <w:pStyle w:val="Heading4"/>
      </w:pPr>
      <w:r>
        <w:t xml:space="preserve">Most </w:t>
      </w:r>
      <w:proofErr w:type="spellStart"/>
      <w:r>
        <w:t>affs</w:t>
      </w:r>
      <w:proofErr w:type="spellEnd"/>
      <w:r>
        <w:t xml:space="preserve"> include local production</w:t>
      </w:r>
    </w:p>
    <w:p w:rsidR="00C579D6" w:rsidRDefault="00C579D6" w:rsidP="00C579D6">
      <w:r>
        <w:t xml:space="preserve">Evie Fordham, 6-7-2019, (Politics and Health Reporter) "Will Saudi Arabia Be Able To Build Its Own Versions of US Bombs Because Of Emergency Arms Deal?," No Publication, </w:t>
      </w:r>
      <w:hyperlink r:id="rId51" w:history="1">
        <w:r w:rsidRPr="00D077B5">
          <w:rPr>
            <w:rStyle w:val="Hyperlink"/>
          </w:rPr>
          <w:t>https://dailycaller.com/2019/06/07/saudi-arabia-iran-yemen/</w:t>
        </w:r>
      </w:hyperlink>
      <w:r>
        <w:t xml:space="preserve"> ach</w:t>
      </w:r>
    </w:p>
    <w:p w:rsidR="00C579D6" w:rsidRDefault="00C579D6" w:rsidP="00C579D6">
      <w:r>
        <w:t xml:space="preserve">Raytheon said </w:t>
      </w:r>
      <w:r w:rsidRPr="00C579D6">
        <w:rPr>
          <w:u w:val="single"/>
        </w:rPr>
        <w:t>the deals are business as usual</w:t>
      </w:r>
      <w:r>
        <w:t>.</w:t>
      </w:r>
    </w:p>
    <w:p w:rsidR="00C579D6" w:rsidRPr="00C579D6" w:rsidRDefault="00C579D6" w:rsidP="00C579D6">
      <w:r>
        <w:t>“</w:t>
      </w:r>
      <w:r w:rsidRPr="00C579D6">
        <w:rPr>
          <w:u w:val="single"/>
        </w:rPr>
        <w:t xml:space="preserve">Local work share is a common practice used in </w:t>
      </w:r>
      <w:proofErr w:type="gramStart"/>
      <w:r w:rsidRPr="00C579D6">
        <w:rPr>
          <w:u w:val="single"/>
        </w:rPr>
        <w:t xml:space="preserve">the </w:t>
      </w:r>
      <w:r w:rsidRPr="00C579D6">
        <w:rPr>
          <w:b/>
          <w:u w:val="single"/>
        </w:rPr>
        <w:t xml:space="preserve">majority </w:t>
      </w:r>
      <w:r w:rsidRPr="00C579D6">
        <w:rPr>
          <w:u w:val="single"/>
        </w:rPr>
        <w:t>of</w:t>
      </w:r>
      <w:proofErr w:type="gramEnd"/>
      <w:r w:rsidRPr="00C579D6">
        <w:rPr>
          <w:u w:val="single"/>
        </w:rPr>
        <w:t xml:space="preserve"> aerospace and defense exports around the world</w:t>
      </w:r>
      <w:r>
        <w:t xml:space="preserve">. Raytheon has a number of international co-production arrangements in place, all of which are approved in advance by the United States government in full compliance with [International Traffic in Arms Regulations] regulations,” Raytheon spokesman Mike </w:t>
      </w:r>
      <w:proofErr w:type="spellStart"/>
      <w:r>
        <w:t>Doble</w:t>
      </w:r>
      <w:proofErr w:type="spellEnd"/>
      <w:r>
        <w:t xml:space="preserve"> told The Daily Caller News Foundation in an email. “We would anticipate starting approximately 24 months after we receive manufacturing license approval from the U.S. government.”</w:t>
      </w:r>
    </w:p>
    <w:p w:rsidR="008019BA" w:rsidRDefault="008019BA" w:rsidP="008019BA">
      <w:pPr>
        <w:pStyle w:val="Heading1"/>
      </w:pPr>
      <w:r>
        <w:lastRenderedPageBreak/>
        <w:t>Neg</w:t>
      </w:r>
    </w:p>
    <w:p w:rsidR="008019BA" w:rsidRDefault="008019BA" w:rsidP="008019BA"/>
    <w:p w:rsidR="008019BA" w:rsidRDefault="008019BA" w:rsidP="008019BA">
      <w:pPr>
        <w:pStyle w:val="Heading4"/>
      </w:pPr>
      <w:proofErr w:type="spellStart"/>
      <w:r>
        <w:t>SQ</w:t>
      </w:r>
      <w:proofErr w:type="spellEnd"/>
      <w:r>
        <w:t xml:space="preserve"> stockpile means the war will continue</w:t>
      </w:r>
    </w:p>
    <w:p w:rsidR="008019BA" w:rsidRDefault="008019BA" w:rsidP="008019BA">
      <w:r>
        <w:t xml:space="preserve">Michael </w:t>
      </w:r>
      <w:proofErr w:type="spellStart"/>
      <w:r w:rsidRPr="008019BA">
        <w:rPr>
          <w:rStyle w:val="Style13ptBold"/>
        </w:rPr>
        <w:t>LaForgia</w:t>
      </w:r>
      <w:proofErr w:type="spellEnd"/>
      <w:r w:rsidRPr="008019BA">
        <w:rPr>
          <w:rStyle w:val="Style13ptBold"/>
        </w:rPr>
        <w:t xml:space="preserve"> and</w:t>
      </w:r>
      <w:r>
        <w:t xml:space="preserve"> Walt </w:t>
      </w:r>
      <w:proofErr w:type="spellStart"/>
      <w:r w:rsidRPr="008019BA">
        <w:rPr>
          <w:rStyle w:val="Style13ptBold"/>
        </w:rPr>
        <w:t>Bogdanich</w:t>
      </w:r>
      <w:proofErr w:type="spellEnd"/>
      <w:r w:rsidRPr="008019BA">
        <w:rPr>
          <w:rStyle w:val="Style13ptBold"/>
        </w:rPr>
        <w:t>, 6-7</w:t>
      </w:r>
      <w:r>
        <w:t xml:space="preserve">-2019, </w:t>
      </w:r>
      <w:r w:rsidR="00773E1A">
        <w:t xml:space="preserve">(investigative reporters @ NYT) </w:t>
      </w:r>
      <w:r>
        <w:t xml:space="preserve">Trump Allows High-Tech U.S. Bomb Parts to Be Built in Saudi Arabia, New York Times, </w:t>
      </w:r>
      <w:hyperlink r:id="rId52" w:history="1">
        <w:r w:rsidRPr="00D077B5">
          <w:rPr>
            <w:rStyle w:val="Hyperlink"/>
          </w:rPr>
          <w:t>https://www.nytimes.com/2019/06/07/us/saudi-arabia-arms-sales-raytheon.html</w:t>
        </w:r>
      </w:hyperlink>
      <w:r>
        <w:t xml:space="preserve"> ach</w:t>
      </w:r>
    </w:p>
    <w:p w:rsidR="008019BA" w:rsidRDefault="008019BA" w:rsidP="008019BA">
      <w:r>
        <w:t xml:space="preserve">The new arrangement is part of a larger arms package, previously blocked by Congress, that includes 120,000 precision-guided bombs that Raytheon is prepared to ship to the coalition. </w:t>
      </w:r>
      <w:r w:rsidRPr="006E393D">
        <w:rPr>
          <w:u w:val="single"/>
        </w:rPr>
        <w:t>These will add to the tens of thousands of bombs that Saudi Arabia and the</w:t>
      </w:r>
      <w:r>
        <w:t xml:space="preserve"> </w:t>
      </w:r>
      <w:r w:rsidRPr="006E393D">
        <w:rPr>
          <w:u w:val="single"/>
        </w:rPr>
        <w:t>U</w:t>
      </w:r>
      <w:r>
        <w:t xml:space="preserve">nited </w:t>
      </w:r>
      <w:r w:rsidRPr="006E393D">
        <w:rPr>
          <w:u w:val="single"/>
        </w:rPr>
        <w:t>A</w:t>
      </w:r>
      <w:r>
        <w:t xml:space="preserve">rab </w:t>
      </w:r>
      <w:r w:rsidRPr="006E393D">
        <w:rPr>
          <w:u w:val="single"/>
        </w:rPr>
        <w:t>E</w:t>
      </w:r>
      <w:r>
        <w:t xml:space="preserve">mirates </w:t>
      </w:r>
      <w:r w:rsidRPr="006E393D">
        <w:rPr>
          <w:u w:val="single"/>
        </w:rPr>
        <w:t>have already stockpiled</w:t>
      </w:r>
      <w:r>
        <w:t xml:space="preserve">, and some in Congress fear </w:t>
      </w:r>
      <w:r w:rsidRPr="006E393D">
        <w:rPr>
          <w:u w:val="single"/>
        </w:rPr>
        <w:t>the surplus would let the countries continue fighting in Yemen long into the future</w:t>
      </w:r>
      <w:r>
        <w:t>. The move also includes support for Saudi F-15 warplanes, mortars, anti-tank missiles and .50-caliber rifles.</w:t>
      </w:r>
    </w:p>
    <w:p w:rsidR="008C69D1" w:rsidRDefault="008C69D1" w:rsidP="008019BA"/>
    <w:p w:rsidR="008C69D1" w:rsidRDefault="008C69D1" w:rsidP="00CA63F1">
      <w:pPr>
        <w:pStyle w:val="Heading2"/>
      </w:pPr>
      <w:r>
        <w:lastRenderedPageBreak/>
        <w:t>Child Soldiers Ans</w:t>
      </w:r>
    </w:p>
    <w:p w:rsidR="0021632A" w:rsidRDefault="0021632A" w:rsidP="00CA63F1">
      <w:pPr>
        <w:pStyle w:val="Heading3"/>
      </w:pPr>
      <w:r>
        <w:lastRenderedPageBreak/>
        <w:t>No Child soldiers</w:t>
      </w:r>
    </w:p>
    <w:p w:rsidR="0021632A" w:rsidRDefault="0021632A" w:rsidP="0021632A"/>
    <w:p w:rsidR="0021632A" w:rsidRDefault="0021632A" w:rsidP="0021632A">
      <w:pPr>
        <w:pStyle w:val="Heading4"/>
      </w:pPr>
      <w:r>
        <w:t>Saudi Arabia has strongly denied recruitment of child soldiers</w:t>
      </w:r>
    </w:p>
    <w:p w:rsidR="0021632A" w:rsidRPr="00066F58" w:rsidRDefault="0021632A" w:rsidP="0021632A">
      <w:r>
        <w:t xml:space="preserve">Rahul </w:t>
      </w:r>
      <w:proofErr w:type="spellStart"/>
      <w:r w:rsidRPr="00066F58">
        <w:rPr>
          <w:rStyle w:val="Style13ptBold"/>
        </w:rPr>
        <w:t>Kalvapalle</w:t>
      </w:r>
      <w:proofErr w:type="spellEnd"/>
      <w:r>
        <w:t>, 1-5-</w:t>
      </w:r>
      <w:r w:rsidRPr="00066F58">
        <w:rPr>
          <w:rStyle w:val="Style13ptBold"/>
        </w:rPr>
        <w:t>2019</w:t>
      </w:r>
      <w:r>
        <w:t xml:space="preserve">, ( "Saudi Arabia denies recruiting Sudanese child soldiers to fight in Yemen," Global News, </w:t>
      </w:r>
      <w:hyperlink r:id="rId53" w:history="1">
        <w:r w:rsidRPr="00C24CB5">
          <w:rPr>
            <w:rStyle w:val="Hyperlink"/>
          </w:rPr>
          <w:t>https://globalnews.ca/news/4818523/yemen-saudi-sudan-child-soldiers/</w:t>
        </w:r>
      </w:hyperlink>
      <w:r>
        <w:t xml:space="preserve"> \\@ethan.jxtai)</w:t>
      </w:r>
    </w:p>
    <w:p w:rsidR="0021632A" w:rsidRPr="00A16CF6" w:rsidRDefault="0021632A" w:rsidP="0021632A">
      <w:pPr>
        <w:rPr>
          <w:sz w:val="16"/>
        </w:rPr>
      </w:pPr>
      <w:r w:rsidRPr="00066F58">
        <w:rPr>
          <w:rStyle w:val="StyleUnderline"/>
        </w:rPr>
        <w:t xml:space="preserve">Saudi Arabia has “strongly objected” to a report that it recruited child soldiers from </w:t>
      </w:r>
      <w:proofErr w:type="gramStart"/>
      <w:r w:rsidRPr="00066F58">
        <w:rPr>
          <w:rStyle w:val="StyleUnderline"/>
        </w:rPr>
        <w:t>Sudan‘</w:t>
      </w:r>
      <w:proofErr w:type="gramEnd"/>
      <w:r w:rsidRPr="00066F58">
        <w:rPr>
          <w:rStyle w:val="StyleUnderline"/>
        </w:rPr>
        <w:t>s war-ravaged Darfur region to fight in Yemen, instead accusing Houthi rebels of using underage Yemeni fighters.</w:t>
      </w:r>
      <w:r>
        <w:rPr>
          <w:rStyle w:val="StyleUnderline"/>
        </w:rPr>
        <w:t xml:space="preserve"> </w:t>
      </w:r>
      <w:r w:rsidRPr="00A16CF6">
        <w:rPr>
          <w:sz w:val="16"/>
        </w:rPr>
        <w:t>The New York Times reported that Saudi Arabia offered impoverished Sudanese families up to $10,000 to send their children to fight in the nearly four-year-old war against the Iran-backed Houthis. “Families know that the only way their lives will change is if their sons join the war and bring them back money,” the New York Times quoted one Sudanese child soldier as saying. Sudanese fighters told the New York Times that children made up at least 20 per cent — in some cases, over 40 per cent — of their battalions in Yemen, where Sudan has dispatched thousands of troops to assist the Saudi-led alliance. The fighters reportedly said they were effectively treated as “firewood” to shield Saudi and Emirati troops from casualties, with Saudi commanders ordering Sudanese units almost exclusively by remote control. However</w:t>
      </w:r>
      <w:r w:rsidRPr="00A16CF6">
        <w:rPr>
          <w:u w:val="single"/>
        </w:rPr>
        <w:t>, the Saudi embassy in Washington, D.C. said the New York Times story was lacking in evidence and relying on unsubstantiated claims</w:t>
      </w:r>
      <w:r w:rsidRPr="00A16CF6">
        <w:rPr>
          <w:sz w:val="16"/>
        </w:rPr>
        <w:t>. “</w:t>
      </w:r>
      <w:r w:rsidRPr="00A16CF6">
        <w:rPr>
          <w:u w:val="single"/>
        </w:rPr>
        <w:t>Saudi Arabia does not deploy children as fighters. Furthermore, the Kingdom examined the records of all military personnel that have been deployed through Saudi Arabia as part of military operations in Yemen and has determined that there are no underage personnel</w:t>
      </w:r>
      <w:r w:rsidRPr="00A16CF6">
        <w:rPr>
          <w:sz w:val="16"/>
        </w:rPr>
        <w:t xml:space="preserve">,” read the statement. “Unlike the uncorroborated allegations in the article, </w:t>
      </w:r>
      <w:r w:rsidRPr="00A16CF6">
        <w:rPr>
          <w:u w:val="single"/>
        </w:rPr>
        <w:t>the Houthis’ forced recruitment of children is well documented by international organizations and human right organizations</w:t>
      </w:r>
      <w:r w:rsidRPr="00A16CF6">
        <w:rPr>
          <w:sz w:val="16"/>
        </w:rPr>
        <w:t xml:space="preserve">,” it added. “If there is a party to the Yemen conflict that has become infamous for routinely exploiting child soldiers, it is the Houthi militia.” Indeed, the recruitment of child soldiers by the Houthis has been widely documented by organizations such as Amnesty International. </w:t>
      </w:r>
      <w:r w:rsidRPr="00A16CF6">
        <w:rPr>
          <w:u w:val="single"/>
        </w:rPr>
        <w:t>Saudi Arabia said that not only does it not use child soldiers, it is actively working to rehabilitate Yemeni child soldiers recruited by the Houthis.</w:t>
      </w:r>
      <w:r>
        <w:rPr>
          <w:u w:val="single"/>
        </w:rPr>
        <w:t xml:space="preserve"> </w:t>
      </w:r>
      <w:r w:rsidRPr="00A16CF6">
        <w:rPr>
          <w:sz w:val="16"/>
        </w:rPr>
        <w:t xml:space="preserve">On Friday, </w:t>
      </w:r>
      <w:r w:rsidRPr="00A16CF6">
        <w:rPr>
          <w:u w:val="single"/>
        </w:rPr>
        <w:t>the government-run Saudi Press Agency lauded the Saudi government for launching “a number of initiatives to rehabilitate Yemeni children and return them to schools.”</w:t>
      </w:r>
      <w:r>
        <w:rPr>
          <w:u w:val="single"/>
        </w:rPr>
        <w:t xml:space="preserve"> </w:t>
      </w:r>
      <w:r w:rsidRPr="00A16CF6">
        <w:rPr>
          <w:u w:val="single"/>
        </w:rPr>
        <w:t>Prince Khalid bin Salman — Saudi ambassador to the U.S. and the 31-year-old brother of Crown Prince Mohammed bin Salman — pointed out that Saudi Arabia had rehabilitated hundreds of Yemeni children, the Saudi Press Agency said.</w:t>
      </w:r>
      <w:r>
        <w:rPr>
          <w:u w:val="single"/>
        </w:rPr>
        <w:t xml:space="preserve"> </w:t>
      </w:r>
      <w:r w:rsidRPr="00A16CF6">
        <w:rPr>
          <w:sz w:val="16"/>
        </w:rPr>
        <w:t>Prince Khalid urged the international media to “play a real role in contributing to the cessation of this serious violation being committed by Houthi militias,” the press agency said.</w:t>
      </w:r>
    </w:p>
    <w:p w:rsidR="0021632A" w:rsidRDefault="0021632A" w:rsidP="0021632A">
      <w:pPr>
        <w:pStyle w:val="Heading4"/>
      </w:pPr>
      <w:r>
        <w:t>In fact, Saudi Arabia has been involved in efforts to rehabilitate and reintegrate former child soldiers</w:t>
      </w:r>
    </w:p>
    <w:p w:rsidR="0021632A" w:rsidRDefault="0021632A" w:rsidP="0021632A">
      <w:r>
        <w:t xml:space="preserve">Hollie </w:t>
      </w:r>
      <w:proofErr w:type="spellStart"/>
      <w:proofErr w:type="gramStart"/>
      <w:r w:rsidRPr="00F57B36">
        <w:rPr>
          <w:rStyle w:val="Style13ptBold"/>
        </w:rPr>
        <w:t>Mckay</w:t>
      </w:r>
      <w:proofErr w:type="spellEnd"/>
      <w:r>
        <w:t>,,</w:t>
      </w:r>
      <w:proofErr w:type="gramEnd"/>
      <w:r>
        <w:t xml:space="preserve"> 7-23-</w:t>
      </w:r>
      <w:r w:rsidRPr="00F57B36">
        <w:rPr>
          <w:rStyle w:val="Style13ptBold"/>
        </w:rPr>
        <w:t>2018</w:t>
      </w:r>
      <w:r>
        <w:t xml:space="preserve">, ( Hollie McKay has a been a Fox News Digital staff reporter since 2007. She has extensively reported from war zones including Iraq, Syria, Yemen, Afghanistan, Pakistan, Burma and Latin America, and investigates global conflicts, crimes against humanity, terrorism and human rights abuses around the world.  "Yemen's child soldiers face long road after sexual, physical abuse," Fox News, </w:t>
      </w:r>
      <w:hyperlink r:id="rId54" w:history="1">
        <w:r w:rsidRPr="00C24CB5">
          <w:rPr>
            <w:rStyle w:val="Hyperlink"/>
          </w:rPr>
          <w:t>https://www.foxnews.com/world/yemens-child-soldiers-face-long-road-after-sexual-physical-abuse</w:t>
        </w:r>
      </w:hyperlink>
      <w:r>
        <w:t xml:space="preserve"> </w:t>
      </w:r>
      <w:hyperlink r:id="rId55" w:history="1">
        <w:r w:rsidRPr="00C24CB5">
          <w:rPr>
            <w:rStyle w:val="Hyperlink"/>
          </w:rPr>
          <w:t>\\@ethan.jxtai</w:t>
        </w:r>
      </w:hyperlink>
      <w:r>
        <w:t xml:space="preserve"> ) </w:t>
      </w:r>
    </w:p>
    <w:p w:rsidR="0021632A" w:rsidRDefault="0021632A" w:rsidP="0021632A">
      <w:pPr>
        <w:rPr>
          <w:sz w:val="16"/>
        </w:rPr>
      </w:pPr>
      <w:proofErr w:type="spellStart"/>
      <w:r w:rsidRPr="004451DB">
        <w:rPr>
          <w:sz w:val="16"/>
        </w:rPr>
        <w:t>MA’RIB</w:t>
      </w:r>
      <w:proofErr w:type="spellEnd"/>
      <w:r w:rsidRPr="004451DB">
        <w:rPr>
          <w:sz w:val="16"/>
        </w:rPr>
        <w:t xml:space="preserve">, Yemen – Two dozen boys sit quietly in a small classroom in crisp uniforms, their nation’s flag draped around their necks. Colorful drawings decorate the walls, yet a sense of deep darkness punctuates the air: These boys have been heavily traumatized by Yemen’s ongoing civil war, and almost </w:t>
      </w:r>
      <w:proofErr w:type="gramStart"/>
      <w:r w:rsidRPr="004451DB">
        <w:rPr>
          <w:sz w:val="16"/>
        </w:rPr>
        <w:t>all of</w:t>
      </w:r>
      <w:proofErr w:type="gramEnd"/>
      <w:r w:rsidRPr="004451DB">
        <w:rPr>
          <w:sz w:val="16"/>
        </w:rPr>
        <w:t xml:space="preserve"> the students were forcibly recruited as child soldiers. At least half of the child soldiers -- who all appear far smaller and younger than their 12 to 15 years -- are believed to have been victims of sexual assault while under control of the militia, experts say. </w:t>
      </w:r>
      <w:r w:rsidRPr="00D67465">
        <w:rPr>
          <w:u w:val="single"/>
        </w:rPr>
        <w:t xml:space="preserve">“The most difficult thing is helping those who come from the battlefields having been sexually abused. It takes a long time to help,” Dr. </w:t>
      </w:r>
      <w:proofErr w:type="spellStart"/>
      <w:r w:rsidRPr="00D67465">
        <w:rPr>
          <w:u w:val="single"/>
        </w:rPr>
        <w:t>Mahyob</w:t>
      </w:r>
      <w:proofErr w:type="spellEnd"/>
      <w:r w:rsidRPr="00D67465">
        <w:rPr>
          <w:u w:val="single"/>
        </w:rPr>
        <w:t xml:space="preserve"> </w:t>
      </w:r>
      <w:proofErr w:type="spellStart"/>
      <w:r w:rsidRPr="00D67465">
        <w:rPr>
          <w:u w:val="single"/>
        </w:rPr>
        <w:t>Almechlatky</w:t>
      </w:r>
      <w:proofErr w:type="spellEnd"/>
      <w:r w:rsidRPr="00D67465">
        <w:rPr>
          <w:u w:val="single"/>
        </w:rPr>
        <w:t>, a psychiatrist at the Rehabilitation of Children Recruited and Impacted by War in Yemen Project</w:t>
      </w:r>
      <w:r w:rsidRPr="004451DB">
        <w:rPr>
          <w:sz w:val="16"/>
        </w:rPr>
        <w:t xml:space="preserve"> in </w:t>
      </w:r>
      <w:proofErr w:type="spellStart"/>
      <w:r w:rsidRPr="004451DB">
        <w:rPr>
          <w:sz w:val="16"/>
        </w:rPr>
        <w:t>Ma’rib</w:t>
      </w:r>
      <w:proofErr w:type="spellEnd"/>
      <w:r w:rsidRPr="004451DB">
        <w:rPr>
          <w:sz w:val="16"/>
        </w:rPr>
        <w:t xml:space="preserve">, Yemen, told Fox News. “Sadly, it’s very common. A big amount of </w:t>
      </w:r>
      <w:r w:rsidRPr="004451DB">
        <w:rPr>
          <w:sz w:val="16"/>
        </w:rPr>
        <w:lastRenderedPageBreak/>
        <w:t xml:space="preserve">the students </w:t>
      </w:r>
      <w:proofErr w:type="gramStart"/>
      <w:r w:rsidRPr="004451DB">
        <w:rPr>
          <w:sz w:val="16"/>
        </w:rPr>
        <w:t>have</w:t>
      </w:r>
      <w:proofErr w:type="gramEnd"/>
      <w:r w:rsidRPr="004451DB">
        <w:rPr>
          <w:sz w:val="16"/>
        </w:rPr>
        <w:t xml:space="preserve"> faced this and we are trying to take away the shame.” The rehabilitation center, with a staff 25 health professionals, is now trying to heal those silent scars. </w:t>
      </w:r>
      <w:r w:rsidRPr="004451DB">
        <w:rPr>
          <w:rStyle w:val="Emphasis"/>
        </w:rPr>
        <w:t>Financed by the King Salman (KS) Humanitarian Aid and Relief Center, the project aims at rehabilitating the children and reintegrating them into society and back to school</w:t>
      </w:r>
      <w:r w:rsidRPr="004451DB">
        <w:rPr>
          <w:sz w:val="16"/>
        </w:rPr>
        <w:t xml:space="preserve">. The intensive approach to “get out the negative energy” includes everything from arts and crafts, to sports, counseling and hypnosis. “Sexual abuse is very common, maybe 50 to 60 percent,” said Mohammad </w:t>
      </w:r>
      <w:proofErr w:type="spellStart"/>
      <w:r w:rsidRPr="004451DB">
        <w:rPr>
          <w:sz w:val="16"/>
        </w:rPr>
        <w:t>Mobarak</w:t>
      </w:r>
      <w:proofErr w:type="spellEnd"/>
      <w:r w:rsidRPr="004451DB">
        <w:rPr>
          <w:sz w:val="16"/>
        </w:rPr>
        <w:t xml:space="preserve">, the project manager for the school and the KS Relief Center. “This conflict has touched too many young lives, and we just want to give them the opportunity to be a child again. They did not choose to be a part of this.” This class, three days away from graduation, will soon be added to the list of some 180 boys who have already gone through the live-in, one-month rehabilitation program since its inception in August last year. 'If I was too slow, they beat me.' — Khalil, former child soldier in Yemen </w:t>
      </w:r>
      <w:proofErr w:type="gramStart"/>
      <w:r w:rsidRPr="004451DB">
        <w:rPr>
          <w:sz w:val="16"/>
        </w:rPr>
        <w:t>And</w:t>
      </w:r>
      <w:proofErr w:type="gramEnd"/>
      <w:r w:rsidRPr="004451DB">
        <w:rPr>
          <w:sz w:val="16"/>
        </w:rPr>
        <w:t xml:space="preserve"> every child has their own heart-wrenching story, each more tragic than the next. Khalil, 14, recalls how he was playing outside his </w:t>
      </w:r>
      <w:proofErr w:type="spellStart"/>
      <w:r w:rsidRPr="004451DB">
        <w:rPr>
          <w:sz w:val="16"/>
        </w:rPr>
        <w:t>Amran</w:t>
      </w:r>
      <w:proofErr w:type="spellEnd"/>
      <w:r w:rsidRPr="004451DB">
        <w:rPr>
          <w:sz w:val="16"/>
        </w:rPr>
        <w:t xml:space="preserve"> home with a friend when a man drove by and offered them a ride. They ended up at a Houthi militia base. For three months Khalil was ordered to perform various military tasks such as filling sandbags. “If I was too slow,” Khalil whispered, his face now lopsided, his mouth still swollen, “they beat me.” Omar Abdullah, 14, also was swept up from a playground outside his local </w:t>
      </w:r>
      <w:proofErr w:type="spellStart"/>
      <w:r w:rsidRPr="004451DB">
        <w:rPr>
          <w:sz w:val="16"/>
        </w:rPr>
        <w:t>Amran</w:t>
      </w:r>
      <w:proofErr w:type="spellEnd"/>
      <w:r w:rsidRPr="004451DB">
        <w:rPr>
          <w:sz w:val="16"/>
        </w:rPr>
        <w:t xml:space="preserve"> mosque last year and for two months was abused. If he refused to undertake the commander’s orders, he was pummeled with the barrel of an AK-47 and starved into submission. Around a year ago, one of the “Houthi supervisors” offered to sneak Omar out of the military center in exchange for the equivalent of $100. “They put me between the corpses, the dead fighters, and for ten hours I could not move,” Omar remembered, fleshing out that fearful drive with vivid detail. “Then when we arrived the supervisor said he would blow up my house if I did not give him the money. My family had no money, so I begged my neighbor who helped.” And for Ahmed, 15, who still speaks in staccato as his eyes stare far off into the distance, he too was offered a ride home while herding his goats on the outskirts of </w:t>
      </w:r>
      <w:proofErr w:type="spellStart"/>
      <w:r w:rsidRPr="004451DB">
        <w:rPr>
          <w:sz w:val="16"/>
        </w:rPr>
        <w:t>Ma’rib</w:t>
      </w:r>
      <w:proofErr w:type="spellEnd"/>
      <w:r w:rsidRPr="004451DB">
        <w:rPr>
          <w:sz w:val="16"/>
        </w:rPr>
        <w:t xml:space="preserve">. Before he could interject, he was hurled inside and his four-month hell with a Houthi militia began. “They gave us the wrong information; they told us we were fighting ISIS,” Ahmed said. “But when we’re fighting, my friend, who was a child like me, was killed next to me and I panicked.” A local army unit attached to the Yemeni forces </w:t>
      </w:r>
      <w:proofErr w:type="gramStart"/>
      <w:r w:rsidRPr="004451DB">
        <w:rPr>
          <w:sz w:val="16"/>
        </w:rPr>
        <w:t>surrendered, and</w:t>
      </w:r>
      <w:proofErr w:type="gramEnd"/>
      <w:r w:rsidRPr="004451DB">
        <w:rPr>
          <w:sz w:val="16"/>
        </w:rPr>
        <w:t xml:space="preserve"> took him to the sheikh of his local tribe for safe passage home. Other children have been coerced into committing atrocities against their fellow child recruits -- such as stabbing them to death. </w:t>
      </w:r>
      <w:r w:rsidRPr="004451DB">
        <w:rPr>
          <w:u w:val="single"/>
        </w:rPr>
        <w:t xml:space="preserve">The program also comprises a </w:t>
      </w:r>
      <w:proofErr w:type="gramStart"/>
      <w:r w:rsidRPr="004451DB">
        <w:rPr>
          <w:u w:val="single"/>
        </w:rPr>
        <w:t>three month</w:t>
      </w:r>
      <w:proofErr w:type="gramEnd"/>
      <w:r w:rsidRPr="004451DB">
        <w:rPr>
          <w:u w:val="single"/>
        </w:rPr>
        <w:t xml:space="preserve"> follow-up protocol to ensure the lost boys return to school, as well as a parental component. “We give courses to educate the parents on awareness and legal responsibilities to protect their children, to make sure they don’t end up with fighters and that once they graduate here they go back to school,”</w:t>
      </w:r>
      <w:r w:rsidRPr="004451DB">
        <w:rPr>
          <w:sz w:val="16"/>
        </w:rPr>
        <w:t xml:space="preserve"> </w:t>
      </w:r>
      <w:proofErr w:type="spellStart"/>
      <w:r w:rsidRPr="004451DB">
        <w:rPr>
          <w:sz w:val="16"/>
        </w:rPr>
        <w:t>Mobarak</w:t>
      </w:r>
      <w:proofErr w:type="spellEnd"/>
      <w:r w:rsidRPr="004451DB">
        <w:rPr>
          <w:sz w:val="16"/>
        </w:rPr>
        <w:t xml:space="preserve"> explained. </w:t>
      </w:r>
      <w:r w:rsidRPr="004451DB">
        <w:rPr>
          <w:u w:val="single"/>
        </w:rPr>
        <w:t>'They can't scare me anymore.'</w:t>
      </w:r>
      <w:r w:rsidRPr="004451DB">
        <w:rPr>
          <w:sz w:val="16"/>
        </w:rPr>
        <w:t xml:space="preserve"> — Ahmed, a former child soldier in Yemen </w:t>
      </w:r>
      <w:proofErr w:type="gramStart"/>
      <w:r w:rsidRPr="004451DB">
        <w:rPr>
          <w:u w:val="single"/>
        </w:rPr>
        <w:t>The</w:t>
      </w:r>
      <w:proofErr w:type="gramEnd"/>
      <w:r w:rsidRPr="004451DB">
        <w:rPr>
          <w:u w:val="single"/>
        </w:rPr>
        <w:t xml:space="preserve"> center’s expert staff say they don’t ask which militia or military outfit the boys were abducted into, but the large majority are thought to have been abducted by Houthi factions who have controlled the capital Sana’a since September 2014.</w:t>
      </w:r>
      <w:r w:rsidRPr="004451DB">
        <w:rPr>
          <w:sz w:val="16"/>
        </w:rPr>
        <w:t xml:space="preserve"> In March 2015, this prompted a neighboring Saudi Arabia-led coalition to intervene with a deadly bombing campaign, spiraling the country into a protracted state of war. And since then, the United Nations has verified more than 2,000 cases of child soldier recruitment. At least 6,000 minors are still thought today to be fighting on both sides, with Houthis bearing most of the blame for violating this aspect of international law. Outside the center, the markings of mortar rounds mottle the walls, and charred glass surrounds a prominent dip in the earth. The rehab facility has been targeted by unknown actors three times since it started eleven months ago, with the most recent assault on the night of May 2. “They can’t scare me anymore,” Ahmed added. “I won’t let them scare me anymore.”</w:t>
      </w:r>
    </w:p>
    <w:p w:rsidR="00787FAD" w:rsidRDefault="00787FAD" w:rsidP="00787FAD">
      <w:pPr>
        <w:pStyle w:val="Heading3"/>
      </w:pPr>
      <w:r>
        <w:lastRenderedPageBreak/>
        <w:t>Can’t solve</w:t>
      </w:r>
    </w:p>
    <w:p w:rsidR="00787FAD" w:rsidRDefault="00787FAD" w:rsidP="00787FAD"/>
    <w:p w:rsidR="00787FAD" w:rsidRPr="00DD4EC7" w:rsidRDefault="00787FAD" w:rsidP="00787FAD">
      <w:pPr>
        <w:pStyle w:val="Heading4"/>
        <w:rPr>
          <w:sz w:val="28"/>
          <w:szCs w:val="28"/>
        </w:rPr>
      </w:pPr>
      <w:r>
        <w:rPr>
          <w:sz w:val="28"/>
          <w:szCs w:val="28"/>
        </w:rPr>
        <w:t>Alt cause- education</w:t>
      </w:r>
    </w:p>
    <w:p w:rsidR="00787FAD" w:rsidRPr="001734BB" w:rsidRDefault="00787FAD" w:rsidP="00787FAD">
      <w:r w:rsidRPr="00DD4EC7">
        <w:rPr>
          <w:rStyle w:val="Style13ptBold"/>
        </w:rPr>
        <w:t>Keogh 18</w:t>
      </w:r>
      <w:r w:rsidRPr="001734BB">
        <w:t xml:space="preserve"> 4-28-18 (Senior editor for business and economy at The Conversation US) Why it’s hard to get South Sudan’s former child soldiers back to school</w:t>
      </w:r>
      <w:r>
        <w:t xml:space="preserve"> </w:t>
      </w:r>
      <w:hyperlink r:id="rId56" w:history="1">
        <w:r>
          <w:rPr>
            <w:rStyle w:val="Hyperlink"/>
          </w:rPr>
          <w:t>http://theconversation.com/why-its-hard-to-get-south-sudans-former-child-soldiers-back-to-school-95445</w:t>
        </w:r>
      </w:hyperlink>
    </w:p>
    <w:p w:rsidR="00787FAD" w:rsidRPr="006A6938" w:rsidRDefault="00787FAD" w:rsidP="00787FAD">
      <w:r w:rsidRPr="006A6938">
        <w:rPr>
          <w:rStyle w:val="Emphasis"/>
        </w:rPr>
        <w:t>One of the biggest problems</w:t>
      </w:r>
      <w:r w:rsidRPr="006A6938">
        <w:t xml:space="preserve"> in South Sudan </w:t>
      </w:r>
      <w:r w:rsidRPr="006A6938">
        <w:rPr>
          <w:rStyle w:val="Emphasis"/>
        </w:rPr>
        <w:t>is a lack of school facilities</w:t>
      </w:r>
      <w:r w:rsidRPr="006A6938">
        <w:t>. A recent </w:t>
      </w:r>
      <w:hyperlink r:id="rId57" w:history="1">
        <w:r w:rsidRPr="006A6938">
          <w:rPr>
            <w:rStyle w:val="Hyperlink"/>
          </w:rPr>
          <w:t>report</w:t>
        </w:r>
      </w:hyperlink>
      <w:r>
        <w:t xml:space="preserve"> </w:t>
      </w:r>
      <w:r w:rsidRPr="006A6938">
        <w:t>states that there have been 293 military attacks on schools</w:t>
      </w:r>
      <w:r w:rsidRPr="006A6938">
        <w:rPr>
          <w:rStyle w:val="Emphasis"/>
        </w:rPr>
        <w:t>, affecting over 90,000 children.</w:t>
      </w:r>
      <w:r w:rsidRPr="006A6938">
        <w:t xml:space="preserve"> </w:t>
      </w:r>
      <w:r w:rsidRPr="006A6938">
        <w:rPr>
          <w:rStyle w:val="Emphasis"/>
        </w:rPr>
        <w:t>Due to this security concern, education isn’t readily available in many home communities and so shortly after the former child soldiers are reunited with their families, they leave</w:t>
      </w:r>
      <w:r w:rsidRPr="006A6938">
        <w:t>. They usually go to bigger towns in search of schools, staying with distant relatives or family friends.</w:t>
      </w:r>
    </w:p>
    <w:p w:rsidR="00787FAD" w:rsidRPr="006A6938" w:rsidRDefault="00787FAD" w:rsidP="00787FAD">
      <w:r w:rsidRPr="006A6938">
        <w:rPr>
          <w:rStyle w:val="Emphasis"/>
        </w:rPr>
        <w:t>Even if the children manage to get into a school, the classrooms are overpopulated</w:t>
      </w:r>
      <w:r w:rsidRPr="006A6938">
        <w:t xml:space="preserve"> (in some secondary schools there </w:t>
      </w:r>
      <w:hyperlink r:id="rId58" w:history="1">
        <w:r w:rsidRPr="006A6938">
          <w:rPr>
            <w:rStyle w:val="Hyperlink"/>
          </w:rPr>
          <w:t>can be</w:t>
        </w:r>
      </w:hyperlink>
      <w:r w:rsidRPr="006A6938">
        <w:t xml:space="preserve"> over 100 students in a class), </w:t>
      </w:r>
      <w:r w:rsidRPr="006A6938">
        <w:rPr>
          <w:rStyle w:val="Emphasis"/>
        </w:rPr>
        <w:t>there are few decent textbooks and the teachers aren’t properly trained. The education the children get is very poor in quality</w:t>
      </w:r>
      <w:r w:rsidRPr="006A6938">
        <w:t>.</w:t>
      </w:r>
    </w:p>
    <w:p w:rsidR="00787FAD" w:rsidRPr="006A6938" w:rsidRDefault="00787FAD" w:rsidP="00787FAD">
      <w:r w:rsidRPr="006A6938">
        <w:rPr>
          <w:rStyle w:val="Emphasis"/>
        </w:rPr>
        <w:t>The children will also have to pay for it. Even though most of the schools are meant to be government funded,</w:t>
      </w:r>
      <w:r w:rsidRPr="006A6938">
        <w:t xml:space="preserve"> my research </w:t>
      </w:r>
      <w:hyperlink r:id="rId59" w:history="1">
        <w:r w:rsidRPr="006A6938">
          <w:rPr>
            <w:rStyle w:val="Hyperlink"/>
          </w:rPr>
          <w:t>shows</w:t>
        </w:r>
      </w:hyperlink>
      <w:r w:rsidRPr="006A6938">
        <w:t xml:space="preserve"> that </w:t>
      </w:r>
      <w:r w:rsidRPr="006A6938">
        <w:rPr>
          <w:rStyle w:val="Emphasis"/>
        </w:rPr>
        <w:t>teachers are often not paid and so the students pay fees to give the teachers a little income.</w:t>
      </w:r>
      <w:r w:rsidRPr="006A6938">
        <w:t xml:space="preserve"> But with few resources and no support system, the children struggle to do this and run the risk of not attending or not having teachers.</w:t>
      </w:r>
    </w:p>
    <w:p w:rsidR="00787FAD" w:rsidRPr="00787FAD" w:rsidRDefault="00787FAD" w:rsidP="00787FAD"/>
    <w:p w:rsidR="00027826" w:rsidRDefault="00027826" w:rsidP="00027826">
      <w:pPr>
        <w:pStyle w:val="Heading3"/>
      </w:pPr>
      <w:r>
        <w:lastRenderedPageBreak/>
        <w:t>Re-recruitment</w:t>
      </w:r>
    </w:p>
    <w:p w:rsidR="00027826" w:rsidRDefault="00027826" w:rsidP="00027826">
      <w:pPr>
        <w:pStyle w:val="Heading4"/>
      </w:pPr>
      <w:r>
        <w:t>Without rehabilitation child soldiers will be re-recruited</w:t>
      </w:r>
    </w:p>
    <w:p w:rsidR="00027826" w:rsidRPr="009210B0" w:rsidRDefault="00027826" w:rsidP="00027826">
      <w:pPr>
        <w:rPr>
          <w:rStyle w:val="StyleUnderline"/>
          <w:u w:val="none"/>
        </w:rPr>
      </w:pPr>
      <w:r w:rsidRPr="009210B0">
        <w:rPr>
          <w:rStyle w:val="Style13ptBold"/>
        </w:rPr>
        <w:t>World vision international 19,</w:t>
      </w:r>
      <w:r>
        <w:rPr>
          <w:rStyle w:val="StyleUnderline"/>
        </w:rPr>
        <w:t xml:space="preserve"> </w:t>
      </w:r>
      <w:r w:rsidRPr="009210B0">
        <w:rPr>
          <w:rStyle w:val="StyleUnderline"/>
          <w:u w:val="none"/>
        </w:rPr>
        <w:t>February 2019</w:t>
      </w:r>
      <w:r>
        <w:rPr>
          <w:rStyle w:val="StyleUnderline"/>
          <w:u w:val="none"/>
        </w:rPr>
        <w:t xml:space="preserve">, (organization based in ending violence against children) No choice, it takes a world to end child soldiers, page 18 -20 </w:t>
      </w:r>
      <w:hyperlink r:id="rId60" w:history="1">
        <w:r w:rsidRPr="009E3C8D">
          <w:rPr>
            <w:rStyle w:val="Hyperlink"/>
          </w:rPr>
          <w:t>https://www.wvi.org/sites/default/files/WV_ITAW_No_Choice_Policy_Report_2019%20SP%20Online_2.pdf</w:t>
        </w:r>
      </w:hyperlink>
    </w:p>
    <w:p w:rsidR="00027826" w:rsidRPr="00D65A04" w:rsidRDefault="00027826" w:rsidP="00D65A04">
      <w:r w:rsidRPr="00D65A04">
        <w:t xml:space="preserve">Child protection includes all measures taken to prevent and respond to abuse, exploitation, neglect and all other forms of violence against children. The system for child protection includes services and support mechanisms across the continuum of care for children at risk of or who have experienced violence. On a practical level, strengthening community-based protection systems includes working at the local level in collaboration between formal and informal (such as child protection committees) actors to, for example, strengthen reporting and referral mechanisms and identify the most vulnerable children and families. </w:t>
      </w:r>
      <w:r w:rsidRPr="00D65A04">
        <w:rPr>
          <w:rStyle w:val="StyleUnderline"/>
        </w:rPr>
        <w:t xml:space="preserve">Social and economic reintegration for children </w:t>
      </w:r>
      <w:r w:rsidRPr="00D65A04">
        <w:rPr>
          <w:u w:val="single"/>
        </w:rPr>
        <w:t xml:space="preserve">coming </w:t>
      </w:r>
      <w:r w:rsidRPr="00D65A04">
        <w:rPr>
          <w:rStyle w:val="StyleUnderline"/>
        </w:rPr>
        <w:t xml:space="preserve">out </w:t>
      </w:r>
      <w:r w:rsidRPr="00D65A04">
        <w:rPr>
          <w:u w:val="single"/>
        </w:rPr>
        <w:t xml:space="preserve">of armed forces </w:t>
      </w:r>
      <w:r w:rsidRPr="00D65A04">
        <w:rPr>
          <w:rStyle w:val="StyleUnderline"/>
        </w:rPr>
        <w:t>or armed</w:t>
      </w:r>
      <w:r w:rsidRPr="00D65A04">
        <w:rPr>
          <w:u w:val="single"/>
        </w:rPr>
        <w:t xml:space="preserve"> groups </w:t>
      </w:r>
      <w:proofErr w:type="spellStart"/>
      <w:r w:rsidRPr="00D65A04">
        <w:rPr>
          <w:u w:val="single"/>
        </w:rPr>
        <w:t>Demobilised</w:t>
      </w:r>
      <w:proofErr w:type="spellEnd"/>
      <w:r w:rsidRPr="00D65A04">
        <w:rPr>
          <w:u w:val="single"/>
        </w:rPr>
        <w:t xml:space="preserve"> children who do not receive adequate social and economic reintegration support are at heightened risk of re-recruitment</w:t>
      </w:r>
      <w:r w:rsidRPr="00D65A04">
        <w:t xml:space="preserve">, </w:t>
      </w:r>
      <w:r w:rsidRPr="00D65A04">
        <w:rPr>
          <w:u w:val="single"/>
        </w:rPr>
        <w:t xml:space="preserve">as they often embody </w:t>
      </w:r>
      <w:proofErr w:type="gramStart"/>
      <w:r w:rsidRPr="00D65A04">
        <w:rPr>
          <w:u w:val="single"/>
        </w:rPr>
        <w:t>all of</w:t>
      </w:r>
      <w:proofErr w:type="gramEnd"/>
      <w:r w:rsidRPr="00D65A04">
        <w:rPr>
          <w:u w:val="single"/>
        </w:rPr>
        <w:t xml:space="preserve"> the push factors</w:t>
      </w:r>
      <w:r w:rsidRPr="00D65A04">
        <w:t xml:space="preserve"> mentioned in this report</w:t>
      </w:r>
      <w:r w:rsidRPr="00D65A04">
        <w:rPr>
          <w:u w:val="single"/>
        </w:rPr>
        <w:t xml:space="preserve">. Reintegration </w:t>
      </w:r>
      <w:proofErr w:type="spellStart"/>
      <w:r w:rsidRPr="00D65A04">
        <w:rPr>
          <w:u w:val="single"/>
        </w:rPr>
        <w:t>programmes</w:t>
      </w:r>
      <w:proofErr w:type="spellEnd"/>
      <w:r w:rsidRPr="00D65A04">
        <w:rPr>
          <w:u w:val="single"/>
        </w:rPr>
        <w:t xml:space="preserve"> must be timely and take account of both the immediate and long-term needs of these children</w:t>
      </w:r>
      <w:r w:rsidRPr="00D65A04">
        <w:t xml:space="preserve">. </w:t>
      </w:r>
      <w:r w:rsidRPr="00D65A04">
        <w:rPr>
          <w:u w:val="single"/>
        </w:rPr>
        <w:t xml:space="preserve">A holistic approach that places the child at the </w:t>
      </w:r>
      <w:proofErr w:type="spellStart"/>
      <w:r w:rsidRPr="00D65A04">
        <w:rPr>
          <w:u w:val="single"/>
        </w:rPr>
        <w:t>centre</w:t>
      </w:r>
      <w:proofErr w:type="spellEnd"/>
      <w:r w:rsidRPr="00D65A04">
        <w:rPr>
          <w:u w:val="single"/>
        </w:rPr>
        <w:t xml:space="preserve"> is critical. This includes ensuring comprehensive case management, multi-sector services to address a child’s protection concerns and reduce vulnerability, and economic strengthening to help mitigate push factors that are driven by a lack of opportunity or extreme poverty. Most critical is social reintegration – supporting children to reconnect with family, friends and peers, but also supporting parents and the broader community to no longer fear those children who leave armed groups, and to become positive influences in the lives of those children, creating an essential feeling of safety, care and well-being for the child.</w:t>
      </w:r>
      <w:r w:rsidRPr="00D65A04">
        <w:t xml:space="preserve"> World Vision currently supports children coming out of armed forces or armed groups in South Sudan, the DRC and Myanmar. However, </w:t>
      </w:r>
      <w:r w:rsidRPr="00D65A04">
        <w:rPr>
          <w:u w:val="single"/>
        </w:rPr>
        <w:t xml:space="preserve">funding for reintegration </w:t>
      </w:r>
      <w:proofErr w:type="spellStart"/>
      <w:r w:rsidRPr="00D65A04">
        <w:rPr>
          <w:u w:val="single"/>
        </w:rPr>
        <w:t>programmes</w:t>
      </w:r>
      <w:proofErr w:type="spellEnd"/>
      <w:r w:rsidRPr="00D65A04">
        <w:rPr>
          <w:u w:val="single"/>
        </w:rPr>
        <w:t xml:space="preserve"> globally does not come close to addressing the need;</w:t>
      </w:r>
      <w:r w:rsidRPr="00D65A04">
        <w:t xml:space="preserve"> in key countries, and in some country contexts</w:t>
      </w:r>
      <w:r w:rsidRPr="00D65A04">
        <w:rPr>
          <w:u w:val="single"/>
        </w:rPr>
        <w:t xml:space="preserve">, reintegration programming resources were reduced between 2018 and 2019. Many children wait a considerable time for critical support or never receive it. </w:t>
      </w:r>
      <w:r w:rsidRPr="00D65A04">
        <w:t xml:space="preserve">Mental health and psychosocial support for children who are affected by conflict Children in some conflict areas cite vengeance as a key driver in their recruitment. Where children have </w:t>
      </w:r>
      <w:proofErr w:type="gramStart"/>
      <w:r w:rsidRPr="00D65A04">
        <w:t>witnessed</w:t>
      </w:r>
      <w:proofErr w:type="gramEnd"/>
      <w:r w:rsidRPr="00D65A04">
        <w:t xml:space="preserve"> and experienced violence, death, fear and deprivation linked to conflict, their mental well-being is naturally affected. Mental health and psychosocial support are vital to help them deal with the emotions and address anger linked to what they have seen and experienced. Providing such support could reduce the imperative to join an armed group for vengeance. In Iraq, World Vision is supporting women, men and children in coping and treatment of mental illnesses including trauma, </w:t>
      </w:r>
      <w:proofErr w:type="spellStart"/>
      <w:r w:rsidRPr="00D65A04">
        <w:t>post traumatic</w:t>
      </w:r>
      <w:proofErr w:type="spellEnd"/>
      <w:r w:rsidRPr="00D65A04">
        <w:t xml:space="preserve"> stress disorder (PTSD), anxiety, depression, and severe cases such as psychosis. The population served includes returnees, </w:t>
      </w:r>
      <w:proofErr w:type="spellStart"/>
      <w:r w:rsidRPr="00D65A04">
        <w:t>IDPs</w:t>
      </w:r>
      <w:proofErr w:type="spellEnd"/>
      <w:r w:rsidRPr="00D65A04">
        <w:t xml:space="preserve"> and local communities affected by the ISIL invasion in Iraq. In South Sudan, World Vision supports former child soldiers with one-on-one focused psychosocial support by a social worker and reinforces this care with family-based psychosocial support, partnership with faith actors to provide religion-based family counselling, and basic community level psychosocial support in Child Friendly Spaces. </w:t>
      </w:r>
    </w:p>
    <w:p w:rsidR="009E61E9" w:rsidRDefault="009E61E9" w:rsidP="009E61E9">
      <w:pPr>
        <w:pStyle w:val="Heading4"/>
      </w:pPr>
      <w:r>
        <w:lastRenderedPageBreak/>
        <w:t>Due to lack of reintegration, many former child soldiers return to work in armed groups and security companies later in life</w:t>
      </w:r>
    </w:p>
    <w:p w:rsidR="009E61E9" w:rsidRPr="00A5689E" w:rsidRDefault="009E61E9" w:rsidP="009E61E9">
      <w:pPr>
        <w:rPr>
          <w:rStyle w:val="Style13ptBold"/>
        </w:rPr>
      </w:pPr>
      <w:r>
        <w:rPr>
          <w:rStyle w:val="Style13ptBold"/>
        </w:rPr>
        <w:t xml:space="preserve">United Nations 18 </w:t>
      </w:r>
      <w:r w:rsidRPr="00A5689E">
        <w:rPr>
          <w:rStyle w:val="Style13ptBold"/>
          <w:b w:val="0"/>
          <w:bCs w:val="0"/>
          <w:sz w:val="20"/>
          <w:szCs w:val="20"/>
        </w:rPr>
        <w:t>(</w:t>
      </w:r>
      <w:r>
        <w:rPr>
          <w:rStyle w:val="Style13ptBold"/>
          <w:b w:val="0"/>
          <w:bCs w:val="0"/>
          <w:sz w:val="20"/>
          <w:szCs w:val="20"/>
        </w:rPr>
        <w:t xml:space="preserve">Worldwide body that aims to maintain global peace and security, </w:t>
      </w:r>
      <w:r w:rsidRPr="00A5689E">
        <w:rPr>
          <w:rStyle w:val="Style13ptBold"/>
          <w:b w:val="0"/>
          <w:bCs w:val="0"/>
          <w:sz w:val="20"/>
          <w:szCs w:val="20"/>
        </w:rPr>
        <w:t>“Improve Integration of Child Soldiers”, 10/1/18,</w:t>
      </w:r>
      <w:r>
        <w:rPr>
          <w:rStyle w:val="Style13ptBold"/>
          <w:b w:val="0"/>
          <w:bCs w:val="0"/>
          <w:sz w:val="20"/>
          <w:szCs w:val="20"/>
        </w:rPr>
        <w:t xml:space="preserve"> </w:t>
      </w:r>
      <w:r w:rsidRPr="00A5689E">
        <w:rPr>
          <w:rStyle w:val="Style13ptBold"/>
          <w:b w:val="0"/>
          <w:bCs w:val="0"/>
          <w:sz w:val="20"/>
          <w:szCs w:val="20"/>
        </w:rPr>
        <w:t>https://www.ohchr.org/EN/NewsEvents/Pages/WorkingGroupMercenaries.aspx)TW//@taylor.w0ng</w:t>
      </w:r>
    </w:p>
    <w:p w:rsidR="009E61E9" w:rsidRDefault="009E61E9" w:rsidP="009E61E9">
      <w:pPr>
        <w:rPr>
          <w:rStyle w:val="StyleUnderline"/>
        </w:rPr>
      </w:pPr>
      <w:r w:rsidRPr="008540F8">
        <w:rPr>
          <w:rStyle w:val="StyleUnderline"/>
        </w:rPr>
        <w:t xml:space="preserve">Thousands of children are still being kidnapped, coerced and recruited into non-state armed groups, as they continue to be targeted and </w:t>
      </w:r>
      <w:proofErr w:type="spellStart"/>
      <w:r w:rsidRPr="008540F8">
        <w:rPr>
          <w:rStyle w:val="StyleUnderline"/>
        </w:rPr>
        <w:t>victimised</w:t>
      </w:r>
      <w:proofErr w:type="spellEnd"/>
      <w:r>
        <w:rPr>
          <w:sz w:val="16"/>
        </w:rPr>
        <w:t xml:space="preserve">. Former child soldiers march in a release ceremony in Pibor, South Sudan. During the ceremony, they received civilian clothes. © UNICEF/Bullen Chol “Child victims who have been forced or lured into armed groups suffer a broad range of human rights violations and abuses, including their right to life, right to not be subjected to sexual violence or other forms of torture, right to education and right to freedom of thought conscience and religion,” said Saeed </w:t>
      </w:r>
      <w:proofErr w:type="spellStart"/>
      <w:r>
        <w:rPr>
          <w:sz w:val="16"/>
        </w:rPr>
        <w:t>Mokbil</w:t>
      </w:r>
      <w:proofErr w:type="spellEnd"/>
      <w:r>
        <w:rPr>
          <w:sz w:val="16"/>
        </w:rPr>
        <w:t xml:space="preserve">, Chairperson-Rapporteur of the Working Group on the use of mercenaries as a means of </w:t>
      </w:r>
      <w:r w:rsidRPr="00A5689E">
        <w:rPr>
          <w:rStyle w:val="StyleUnderline"/>
        </w:rPr>
        <w:t>violating human rights and impeding the rights of peoples to self-determination</w:t>
      </w:r>
      <w:r>
        <w:rPr>
          <w:sz w:val="16"/>
        </w:rPr>
        <w:t xml:space="preserve">. </w:t>
      </w:r>
      <w:proofErr w:type="spellStart"/>
      <w:r>
        <w:rPr>
          <w:sz w:val="16"/>
        </w:rPr>
        <w:t>Mokbil</w:t>
      </w:r>
      <w:proofErr w:type="spellEnd"/>
      <w:r>
        <w:rPr>
          <w:sz w:val="16"/>
        </w:rPr>
        <w:t xml:space="preserve"> made his statement during the presentation of the Group’s report during the Human Rights Council. The report looks specifically at the recruitment of children by non-State armed groups, including mercenaries, noting that this is itself a grave violation of international law. It also looks at the </w:t>
      </w:r>
      <w:r w:rsidRPr="008540F8">
        <w:rPr>
          <w:rStyle w:val="StyleUnderline"/>
        </w:rPr>
        <w:t>recruitment of former child soldiers into private military and security companies</w:t>
      </w:r>
      <w:r>
        <w:rPr>
          <w:sz w:val="16"/>
        </w:rPr>
        <w:t xml:space="preserve"> (</w:t>
      </w:r>
      <w:proofErr w:type="spellStart"/>
      <w:r>
        <w:rPr>
          <w:sz w:val="16"/>
        </w:rPr>
        <w:t>PMSCs</w:t>
      </w:r>
      <w:proofErr w:type="spellEnd"/>
      <w:r>
        <w:rPr>
          <w:sz w:val="16"/>
        </w:rPr>
        <w:t xml:space="preserve">). “We have </w:t>
      </w:r>
      <w:r w:rsidRPr="008540F8">
        <w:rPr>
          <w:rStyle w:val="StyleUnderline"/>
          <w:b/>
          <w:bCs/>
        </w:rPr>
        <w:t xml:space="preserve">found that often the motivation for former child soldiers to work for </w:t>
      </w:r>
      <w:proofErr w:type="spellStart"/>
      <w:r w:rsidRPr="008540F8">
        <w:rPr>
          <w:rStyle w:val="StyleUnderline"/>
          <w:b/>
          <w:bCs/>
        </w:rPr>
        <w:t>PMSCs</w:t>
      </w:r>
      <w:proofErr w:type="spellEnd"/>
      <w:r w:rsidRPr="008540F8">
        <w:rPr>
          <w:rStyle w:val="StyleUnderline"/>
          <w:b/>
          <w:bCs/>
        </w:rPr>
        <w:t xml:space="preserve"> is a result of failure to reintegrate into society</w:t>
      </w:r>
      <w:r>
        <w:rPr>
          <w:sz w:val="16"/>
        </w:rPr>
        <w:t xml:space="preserve">,” </w:t>
      </w:r>
      <w:proofErr w:type="spellStart"/>
      <w:r>
        <w:rPr>
          <w:sz w:val="16"/>
        </w:rPr>
        <w:t>Mokbil</w:t>
      </w:r>
      <w:proofErr w:type="spellEnd"/>
      <w:r>
        <w:rPr>
          <w:sz w:val="16"/>
        </w:rPr>
        <w:t xml:space="preserve"> said. “Some companies may take advantage of these individuals who are a form of cheap </w:t>
      </w:r>
      <w:proofErr w:type="spellStart"/>
      <w:r>
        <w:rPr>
          <w:sz w:val="16"/>
        </w:rPr>
        <w:t>labour</w:t>
      </w:r>
      <w:proofErr w:type="spellEnd"/>
      <w:r>
        <w:rPr>
          <w:sz w:val="16"/>
        </w:rPr>
        <w:t xml:space="preserve"> despite their experience in combat and armed conflict.” The Working Group also looked at factors that motivate children join non-State armed groups. They found that, in addition to forced recruitment, there were </w:t>
      </w:r>
      <w:r w:rsidRPr="008540F8">
        <w:rPr>
          <w:rStyle w:val="StyleUnderline"/>
        </w:rPr>
        <w:t>other motivations including poverty, hunger and financial insecurity</w:t>
      </w:r>
      <w:r>
        <w:rPr>
          <w:sz w:val="16"/>
        </w:rPr>
        <w:t xml:space="preserve">. These reasons underpinned some of the Working Group’s recommendations, including that </w:t>
      </w:r>
      <w:r w:rsidRPr="008540F8">
        <w:rPr>
          <w:rStyle w:val="StyleUnderline"/>
        </w:rPr>
        <w:t>prevention measures should focus on rehabilitation and reintegration of children, addressing root causes that foster child recruitment into armed conflicts</w:t>
      </w:r>
      <w:r>
        <w:rPr>
          <w:sz w:val="16"/>
        </w:rPr>
        <w:t xml:space="preserve">. “The Working Group is concerned about the punitive approach taken by some States towards children associated with armed groups and </w:t>
      </w:r>
      <w:r w:rsidRPr="008540F8">
        <w:rPr>
          <w:rStyle w:val="StyleUnderline"/>
        </w:rPr>
        <w:t>insists that the best interests of the child should be the primary consideration</w:t>
      </w:r>
      <w:r>
        <w:rPr>
          <w:sz w:val="16"/>
        </w:rPr>
        <w:t xml:space="preserve">” </w:t>
      </w:r>
      <w:proofErr w:type="spellStart"/>
      <w:r>
        <w:rPr>
          <w:sz w:val="16"/>
        </w:rPr>
        <w:t>Mokbil</w:t>
      </w:r>
      <w:proofErr w:type="spellEnd"/>
      <w:r>
        <w:rPr>
          <w:sz w:val="16"/>
        </w:rPr>
        <w:t xml:space="preserve"> said. In addition, the report </w:t>
      </w:r>
      <w:r w:rsidRPr="008540F8">
        <w:rPr>
          <w:rStyle w:val="StyleUnderline"/>
        </w:rPr>
        <w:t>recommends Member States to criminalize the recruitment and use of children under the age of 18 in armed conflict and create better oversight of private military and security companies in their recruitment practices.</w:t>
      </w:r>
    </w:p>
    <w:p w:rsidR="00027826" w:rsidRDefault="001C53A8" w:rsidP="001C53A8">
      <w:pPr>
        <w:pStyle w:val="Heading3"/>
      </w:pPr>
      <w:r>
        <w:lastRenderedPageBreak/>
        <w:t>Extinction first</w:t>
      </w:r>
    </w:p>
    <w:p w:rsidR="001C53A8" w:rsidRPr="00BC27C2" w:rsidRDefault="001C53A8" w:rsidP="001C53A8">
      <w:pPr>
        <w:pStyle w:val="Heading4"/>
        <w:rPr>
          <w:sz w:val="28"/>
        </w:rPr>
      </w:pPr>
      <w:r w:rsidRPr="00BC27C2">
        <w:rPr>
          <w:sz w:val="28"/>
        </w:rPr>
        <w:t>Prefer extinction—extinction kills off the whole planet—no one survives</w:t>
      </w:r>
    </w:p>
    <w:p w:rsidR="001C53A8" w:rsidRPr="00BC27C2" w:rsidRDefault="001C53A8" w:rsidP="001C53A8">
      <w:pPr>
        <w:rPr>
          <w:sz w:val="20"/>
          <w:szCs w:val="20"/>
        </w:rPr>
      </w:pPr>
      <w:r w:rsidRPr="00BC27C2">
        <w:rPr>
          <w:rStyle w:val="Style13ptBold"/>
        </w:rPr>
        <w:t>Haque 2-28</w:t>
      </w:r>
      <w:r w:rsidRPr="00BC27C2">
        <w:rPr>
          <w:sz w:val="20"/>
          <w:szCs w:val="20"/>
        </w:rPr>
        <w:t>-19 (Umair, a progressive journalist and author, "Why We’re Underestimating the Risks to Human Civilization," Medium, 2/28/19 https://eand.co/why-were-underestimating-the-risks-to-human-civilization-152ba742ad8e)TW//@taylor.w0ng</w:t>
      </w:r>
    </w:p>
    <w:p w:rsidR="001C53A8" w:rsidRDefault="001C53A8" w:rsidP="001C53A8">
      <w:pPr>
        <w:rPr>
          <w:sz w:val="16"/>
        </w:rPr>
      </w:pPr>
      <w:r w:rsidRPr="00BC27C2">
        <w:rPr>
          <w:sz w:val="16"/>
        </w:rPr>
        <w:t xml:space="preserve">Every day lately it seems that I wake up, and I read a slightly more apocalyptic bit of news. Yesterday — that the latest unforeseen casualty of climate change might be the clouds in the sky disappearing (accelerating runaway warming in the blink of an eye.) I confess: I’m worried, my friends. Are you? Do you feel this sense that I do that somehow things are going badly wrong in this new century — perhaps spinning out of control? I think that </w:t>
      </w:r>
      <w:r w:rsidRPr="00BC27C2">
        <w:rPr>
          <w:rStyle w:val="StyleUnderline"/>
        </w:rPr>
        <w:t>we are severely underestimating the risks to human civilization, to put it simply. Which is also to say we are severely underestimating the work that we must do if we want this project called human civilization to endure.</w:t>
      </w:r>
      <w:r w:rsidRPr="00BC27C2">
        <w:rPr>
          <w:sz w:val="16"/>
        </w:rPr>
        <w:t xml:space="preserve"> I say that because I’ve come to three disturbing conclusions. First, </w:t>
      </w:r>
      <w:r w:rsidRPr="00BC27C2">
        <w:rPr>
          <w:rStyle w:val="StyleUnderline"/>
        </w:rPr>
        <w:t xml:space="preserve">we face existential threats for the first time in human history — dangers that genuinely threaten our ongoing progress, peace, and maybe even our basic survival. </w:t>
      </w:r>
      <w:r w:rsidRPr="00BC27C2">
        <w:rPr>
          <w:sz w:val="16"/>
        </w:rPr>
        <w:t>But second,</w:t>
      </w:r>
      <w:r w:rsidRPr="00BC27C2">
        <w:rPr>
          <w:rStyle w:val="StyleUnderline"/>
        </w:rPr>
        <w:t xml:space="preserve"> we don’t just face one existential threat this century, we face at least three — climate change, mass extinction, and a failing global economy, which causes social fracture and breakdown, driven by rising inequality and stagnation.</w:t>
      </w:r>
      <w:r w:rsidRPr="00BC27C2">
        <w:rPr>
          <w:sz w:val="16"/>
        </w:rPr>
        <w:t xml:space="preserve"> Yet third, what makes them even more dangerous is that they’re not additive — they’re multiplicative, each feeding the next, spinning it out of control. So: </w:t>
      </w:r>
      <w:r w:rsidRPr="00BC27C2">
        <w:rPr>
          <w:rStyle w:val="StyleUnderline"/>
        </w:rPr>
        <w:t>we don’t just face existential threats for the first time in human history this century — we face multiplicative ones</w:t>
      </w:r>
      <w:r w:rsidRPr="00BC27C2">
        <w:rPr>
          <w:sz w:val="16"/>
        </w:rPr>
        <w:t xml:space="preserve">, not additive ones, but ones </w:t>
      </w:r>
      <w:r w:rsidRPr="00BC27C2">
        <w:rPr>
          <w:rStyle w:val="StyleUnderline"/>
        </w:rPr>
        <w:t>which multiply and boost each other’s power, lethality, and quickness</w:t>
      </w:r>
      <w:r w:rsidRPr="00BC27C2">
        <w:rPr>
          <w:sz w:val="16"/>
        </w:rPr>
        <w:t xml:space="preserve">. Whew. A lot to take in. Of course, you can be the judge of whether those are grandiose, empty statements, or whether my words carry any weight. Let me try and explain this strange and complex set of ideas. The </w:t>
      </w:r>
      <w:r w:rsidRPr="00BC27C2">
        <w:rPr>
          <w:rStyle w:val="StyleUnderline"/>
        </w:rPr>
        <w:t>first</w:t>
      </w:r>
      <w:r w:rsidRPr="00BC27C2">
        <w:rPr>
          <w:sz w:val="16"/>
        </w:rPr>
        <w:t xml:space="preserve"> set of risks we’re underestimating are of course natural. </w:t>
      </w:r>
      <w:r w:rsidRPr="00BC27C2">
        <w:rPr>
          <w:rStyle w:val="StyleUnderline"/>
        </w:rPr>
        <w:t>We’re now entering a phase of rapid climate change</w:t>
      </w:r>
      <w:r w:rsidRPr="00BC27C2">
        <w:rPr>
          <w:sz w:val="16"/>
        </w:rPr>
        <w:t xml:space="preserve">. The effects are all too plain to deny. It’s 70 degrees in London…in February as I write this — and it barely used to be 70 degrees by May. Climate-isn’t-weather-me- all you like, but the age of rapid climate change is now here — and it’s </w:t>
      </w:r>
      <w:r w:rsidRPr="00BC27C2">
        <w:rPr>
          <w:rStyle w:val="StyleUnderline"/>
        </w:rPr>
        <w:t>bringing</w:t>
      </w:r>
      <w:r w:rsidRPr="00BC27C2">
        <w:rPr>
          <w:sz w:val="16"/>
        </w:rPr>
        <w:t xml:space="preserve"> with it everything from shattering </w:t>
      </w:r>
      <w:r w:rsidRPr="00BC27C2">
        <w:rPr>
          <w:rStyle w:val="StyleUnderline"/>
        </w:rPr>
        <w:t>wildfires</w:t>
      </w:r>
      <w:r w:rsidRPr="00BC27C2">
        <w:rPr>
          <w:sz w:val="16"/>
        </w:rPr>
        <w:t xml:space="preserve"> to </w:t>
      </w:r>
      <w:r w:rsidRPr="00BC27C2">
        <w:rPr>
          <w:rStyle w:val="StyleUnderline"/>
        </w:rPr>
        <w:t>floods</w:t>
      </w:r>
      <w:r w:rsidRPr="00BC27C2">
        <w:rPr>
          <w:sz w:val="16"/>
        </w:rPr>
        <w:t xml:space="preserve"> to </w:t>
      </w:r>
      <w:r w:rsidRPr="00BC27C2">
        <w:rPr>
          <w:rStyle w:val="StyleUnderline"/>
        </w:rPr>
        <w:t>hurricanes</w:t>
      </w:r>
      <w:r w:rsidRPr="00BC27C2">
        <w:rPr>
          <w:sz w:val="16"/>
        </w:rPr>
        <w:t xml:space="preserve">. Of course, these things alone aren’t the risk — it’s the changes that are to come which are. </w:t>
      </w:r>
      <w:r w:rsidRPr="00BC27C2">
        <w:rPr>
          <w:rStyle w:val="StyleUnderline"/>
        </w:rPr>
        <w:t>Rising tides, desertification, drought, disease</w:t>
      </w:r>
      <w:r w:rsidRPr="00BC27C2">
        <w:rPr>
          <w:sz w:val="16"/>
        </w:rPr>
        <w:t xml:space="preserve">, and so on. A world that slowly becomes uninhabitable — except in shrinking zones of livability, where things can grow and flourish. Rapid climate change is here now. And we have yet to build a single carbon neutral economy anywhere on Planet Earth. Do you see what I mean by “underestimating the risks”? We have no idea what the effects of climate change will really be, except to say that they’ll be catastrophic — nonlinear feedbacks aren’t easily predictable. Take the example of the clouds — it’s only now that we’ve figured out we might literally be boiling the clouds out of the sky, which will then, by stripping away their protective layer, accelerate warming dramatically. Do you see my point? That’s just one effect we’ve only recently predicted. How many more are there? What would we do if we were taking climate change seriously? Well, something like a Manhattan Project meets the now famed Green New Deal. Since you know about the </w:t>
      </w:r>
      <w:proofErr w:type="spellStart"/>
      <w:r w:rsidRPr="00BC27C2">
        <w:rPr>
          <w:sz w:val="16"/>
        </w:rPr>
        <w:t>GND</w:t>
      </w:r>
      <w:proofErr w:type="spellEnd"/>
      <w:r w:rsidRPr="00BC27C2">
        <w:rPr>
          <w:sz w:val="16"/>
        </w:rPr>
        <w:t xml:space="preserve"> a little bit, let’s think about a Manhattan Project I’d probably do something like hire all the talented minds I could find to model the earth, in its ecological entirety. Can it be done? Nobody really knows. What we have right now are separate models of atmospheres, animals, forests, oceans — not one integrated one, that might help us see how all these are linked. Then we might be able to predict it, and manage it, avoid the worst of it — by coming up with radical new ideas to address just those previously unforeseen predictions. Why aren’t we doing any of that? What are we doing instead? Mostly, we’re doing what we’ve been doing. Our brightest minds are figuring out ways to make ads that follow you around and listen to you 24/7…they’re finding ways to trade stocks by the picosecond not just the nanosecond…while the planet all this stuff happens on is beginning now to climactically melt down. Of course, I’m not a trillionaire, so I can’t do that. Neither are you. The fact is that in a world run by and for capitalism, such things will never, ever happen. There’s no profit in them. They’re not going to make anyone’s shareholders richer. No hedge fund manager is going to make another billion from them. There’s only long-term survival — ours, of our civilization, our world, our planet. In that sense, capitalism is completely unfit for this century. The </w:t>
      </w:r>
      <w:r w:rsidRPr="00BC27C2">
        <w:rPr>
          <w:rStyle w:val="StyleUnderline"/>
        </w:rPr>
        <w:t>second</w:t>
      </w:r>
      <w:r w:rsidRPr="00BC27C2">
        <w:rPr>
          <w:sz w:val="16"/>
        </w:rPr>
        <w:t xml:space="preserve"> kind of natural </w:t>
      </w:r>
      <w:r w:rsidRPr="00BC27C2">
        <w:rPr>
          <w:rStyle w:val="StyleUnderline"/>
        </w:rPr>
        <w:t>risk</w:t>
      </w:r>
      <w:r w:rsidRPr="00BC27C2">
        <w:rPr>
          <w:sz w:val="16"/>
        </w:rPr>
        <w:t xml:space="preserve"> we’re running </w:t>
      </w:r>
      <w:r w:rsidRPr="00BC27C2">
        <w:rPr>
          <w:rStyle w:val="StyleUnderline"/>
        </w:rPr>
        <w:t>is</w:t>
      </w:r>
      <w:r w:rsidRPr="00BC27C2">
        <w:rPr>
          <w:sz w:val="16"/>
        </w:rPr>
        <w:t xml:space="preserve"> probably even more dangerous than climate change itself. </w:t>
      </w:r>
      <w:r w:rsidRPr="00BC27C2">
        <w:rPr>
          <w:rStyle w:val="StyleUnderline"/>
        </w:rPr>
        <w:t>Mass extinction</w:t>
      </w:r>
      <w:r w:rsidRPr="00BC27C2">
        <w:rPr>
          <w:sz w:val="16"/>
        </w:rPr>
        <w:t xml:space="preserve">. We’re </w:t>
      </w:r>
      <w:r w:rsidRPr="00BC27C2">
        <w:rPr>
          <w:rStyle w:val="StyleUnderline"/>
        </w:rPr>
        <w:t>killing off</w:t>
      </w:r>
      <w:r w:rsidRPr="00BC27C2">
        <w:rPr>
          <w:sz w:val="16"/>
        </w:rPr>
        <w:t xml:space="preserve"> something like </w:t>
      </w:r>
      <w:r w:rsidRPr="00BC27C2">
        <w:rPr>
          <w:rStyle w:val="StyleUnderline"/>
        </w:rPr>
        <w:t>50 to 90% of the life on earth</w:t>
      </w:r>
      <w:r w:rsidRPr="00BC27C2">
        <w:rPr>
          <w:sz w:val="16"/>
        </w:rPr>
        <w:t xml:space="preserve">. But that’s the only life we know of anywhere in the universe. We are killing off </w:t>
      </w:r>
      <w:r w:rsidRPr="00BC27C2">
        <w:rPr>
          <w:rStyle w:val="StyleUnderline"/>
        </w:rPr>
        <w:t>the only life we know of</w:t>
      </w:r>
      <w:r w:rsidRPr="00BC27C2">
        <w:rPr>
          <w:sz w:val="16"/>
        </w:rPr>
        <w:t xml:space="preserve">, period, full stop. And we are doing with </w:t>
      </w:r>
      <w:proofErr w:type="gramStart"/>
      <w:r w:rsidRPr="00BC27C2">
        <w:rPr>
          <w:sz w:val="16"/>
        </w:rPr>
        <w:t>it</w:t>
      </w:r>
      <w:proofErr w:type="gramEnd"/>
      <w:r w:rsidRPr="00BC27C2">
        <w:rPr>
          <w:sz w:val="16"/>
        </w:rPr>
        <w:t xml:space="preserve"> furious swiftness and lethal precision. How is a mind to cope with that? Who can really process such a thought? Grieve for life itself? But let’s leave aside the moral concerns — and think in simpler terms. Let me translate “mass extinction” for you: we’re </w:t>
      </w:r>
      <w:r w:rsidRPr="00BC27C2">
        <w:rPr>
          <w:rStyle w:val="StyleUnderline"/>
        </w:rPr>
        <w:t>ripping the bottoms out of our living systems. We are eradicating</w:t>
      </w:r>
      <w:r w:rsidRPr="00BC27C2">
        <w:rPr>
          <w:sz w:val="16"/>
        </w:rPr>
        <w:t xml:space="preserve"> the most vulnerable things of all. </w:t>
      </w:r>
      <w:r w:rsidRPr="00BC27C2">
        <w:rPr>
          <w:rStyle w:val="StyleUnderline"/>
        </w:rPr>
        <w:t>Insects, bees, birds, fish</w:t>
      </w:r>
      <w:r w:rsidRPr="00BC27C2">
        <w:rPr>
          <w:sz w:val="16"/>
        </w:rPr>
        <w:t xml:space="preserve">. Decimating them, and then annihilating them to nonexistence. But our living systems are also our food chains. They are also our soil. The pumps of our aquifers. They are also our lungs, our breath, the iron in our blood, the serotonin in our brains. </w:t>
      </w:r>
      <w:r w:rsidRPr="00BC27C2">
        <w:rPr>
          <w:rStyle w:val="StyleUnderline"/>
        </w:rPr>
        <w:t>They support and nourish in countless way</w:t>
      </w:r>
      <w:r w:rsidRPr="00BC27C2">
        <w:rPr>
          <w:sz w:val="16"/>
        </w:rPr>
        <w:t xml:space="preserve">s, which we scarcely understand. The truth is that </w:t>
      </w:r>
      <w:proofErr w:type="spellStart"/>
      <w:r w:rsidRPr="00BC27C2">
        <w:rPr>
          <w:sz w:val="16"/>
        </w:rPr>
        <w:t>the</w:t>
      </w:r>
      <w:proofErr w:type="spellEnd"/>
      <w:r w:rsidRPr="00BC27C2">
        <w:rPr>
          <w:sz w:val="16"/>
        </w:rPr>
        <w:t xml:space="preserve"> are our bodies, which are constantly made and remade from them. But because capitalism has taught us that our bodies are “ours” — that we are “individuals”, for the sake of owning “property”, which begins with our “bodies” — we don’t understand </w:t>
      </w:r>
      <w:r w:rsidRPr="00BC27C2">
        <w:rPr>
          <w:sz w:val="16"/>
        </w:rPr>
        <w:lastRenderedPageBreak/>
        <w:t xml:space="preserve">the living world in this way, as both integral and connected to us, whatsoever. What are we doing about this risk — the risk of ripping the heart of the living systems? We are doing…precisely nothing. Nothing at all. The insects are dying off and we’ve just noticed. The bees are disappearing and we’re just finding out. And even if you and I wanted to do something about it, what the hell would we do? We might, if we’re very, very lucky, very brave, and very wise, find ways to quickly stop pumping soot into the skies. But replenishing life on earth? Good luck with that. Even a Manhattan Project isn’t going to be able to do that. It’s far, far beyond our capabilities as tiny human things to replenish a dead world with life. And it will be for a very long time, because we simply have no idea how these systems work or interact or grow yet. Here we begin to understand our fatal hubris. We’re not gods, my friends. But we are acting like we are. </w:t>
      </w:r>
      <w:r w:rsidRPr="00BC27C2">
        <w:rPr>
          <w:rStyle w:val="Emphasis"/>
        </w:rPr>
        <w:t>We are deciding the fates of billions of livings things, in ways we should not be. And that decision will come back to haunt us in terrible ways</w:t>
      </w:r>
      <w:r w:rsidRPr="00BC27C2">
        <w:rPr>
          <w:sz w:val="16"/>
        </w:rPr>
        <w:t xml:space="preserve"> — because those living things are us, in ways we aren’t comfortable admitting, </w:t>
      </w:r>
      <w:proofErr w:type="gramStart"/>
      <w:r w:rsidRPr="00BC27C2">
        <w:rPr>
          <w:sz w:val="16"/>
        </w:rPr>
        <w:t>aren’t capable of seeing</w:t>
      </w:r>
      <w:proofErr w:type="gramEnd"/>
      <w:r w:rsidRPr="00BC27C2">
        <w:rPr>
          <w:sz w:val="16"/>
        </w:rPr>
        <w:t xml:space="preserve">, aren’t ready to understand yet, because the truth is most of us cannot yet see, brainwashed by capitalism and greed and selfishness and supremacy, that we need the world far more than the world needs us. </w:t>
      </w:r>
      <w:proofErr w:type="gramStart"/>
      <w:r w:rsidRPr="00BC27C2">
        <w:rPr>
          <w:sz w:val="16"/>
        </w:rPr>
        <w:t>So</w:t>
      </w:r>
      <w:proofErr w:type="gramEnd"/>
      <w:r w:rsidRPr="00BC27C2">
        <w:rPr>
          <w:sz w:val="16"/>
        </w:rPr>
        <w:t xml:space="preserve"> what are we ready to understand? That brings me to my </w:t>
      </w:r>
      <w:r w:rsidRPr="00BC27C2">
        <w:rPr>
          <w:rStyle w:val="StyleUnderline"/>
        </w:rPr>
        <w:t>third</w:t>
      </w:r>
      <w:r w:rsidRPr="00BC27C2">
        <w:rPr>
          <w:sz w:val="16"/>
        </w:rPr>
        <w:t xml:space="preserve"> risk. The </w:t>
      </w:r>
      <w:r w:rsidRPr="00BC27C2">
        <w:rPr>
          <w:rStyle w:val="StyleUnderline"/>
        </w:rPr>
        <w:t>global economy is in terrible shape</w:t>
      </w:r>
      <w:r w:rsidRPr="00BC27C2">
        <w:rPr>
          <w:sz w:val="16"/>
        </w:rPr>
        <w:t xml:space="preserve">, my friends. We’re reliving the 1930s already for a very simple reason. Too much money goes to those at </w:t>
      </w:r>
      <w:proofErr w:type="spellStart"/>
      <w:r w:rsidRPr="00BC27C2">
        <w:rPr>
          <w:sz w:val="16"/>
        </w:rPr>
        <w:t>they</w:t>
      </w:r>
      <w:proofErr w:type="spellEnd"/>
      <w:r w:rsidRPr="00BC27C2">
        <w:rPr>
          <w:sz w:val="16"/>
        </w:rPr>
        <w:t xml:space="preserve"> very tippy top — the </w:t>
      </w:r>
      <w:proofErr w:type="spellStart"/>
      <w:r w:rsidRPr="00BC27C2">
        <w:rPr>
          <w:sz w:val="16"/>
        </w:rPr>
        <w:t>ultra rich</w:t>
      </w:r>
      <w:proofErr w:type="spellEnd"/>
      <w:r w:rsidRPr="00BC27C2">
        <w:rPr>
          <w:sz w:val="16"/>
        </w:rPr>
        <w:t xml:space="preserve">, the billionaires who can buy whole American cities and not blink — while </w:t>
      </w:r>
      <w:r w:rsidRPr="00BC27C2">
        <w:rPr>
          <w:rStyle w:val="StyleUnderline"/>
        </w:rPr>
        <w:t>middle classes are shrinking, declining, and imploding</w:t>
      </w:r>
      <w:r w:rsidRPr="00BC27C2">
        <w:rPr>
          <w:sz w:val="16"/>
        </w:rPr>
        <w:t xml:space="preserve"> in nation after nation, like a chain reaction of collapse, from America to Britain to Germany. As middle classes shrink and fall, </w:t>
      </w:r>
      <w:r w:rsidRPr="00BC27C2">
        <w:rPr>
          <w:rStyle w:val="StyleUnderline"/>
        </w:rPr>
        <w:t>they turn on those below them, the vulnerable, the weak, the other, hoping to take from them what was promised</w:t>
      </w:r>
      <w:r w:rsidRPr="00BC27C2">
        <w:rPr>
          <w:sz w:val="16"/>
        </w:rPr>
        <w:t xml:space="preserve">, they turn on former </w:t>
      </w:r>
      <w:proofErr w:type="spellStart"/>
      <w:r w:rsidRPr="00BC27C2">
        <w:rPr>
          <w:sz w:val="16"/>
        </w:rPr>
        <w:t>neighbours</w:t>
      </w:r>
      <w:proofErr w:type="spellEnd"/>
      <w:r w:rsidRPr="00BC27C2">
        <w:rPr>
          <w:sz w:val="16"/>
        </w:rPr>
        <w:t xml:space="preserve"> and allies, they turn on friends and partners, in a rising tide of selfishness and despair and ruin. </w:t>
      </w:r>
      <w:r w:rsidRPr="00BC27C2">
        <w:rPr>
          <w:rStyle w:val="StyleUnderline"/>
        </w:rPr>
        <w:t>Hence, nationalism and extremism are rising around the globe</w:t>
      </w:r>
      <w:r w:rsidRPr="00BC27C2">
        <w:rPr>
          <w:sz w:val="16"/>
        </w:rPr>
        <w:t xml:space="preserve"> — to the point that </w:t>
      </w:r>
      <w:r w:rsidRPr="00BC27C2">
        <w:rPr>
          <w:rStyle w:val="StyleUnderline"/>
        </w:rPr>
        <w:t>fascism</w:t>
      </w:r>
      <w:r w:rsidRPr="00BC27C2">
        <w:rPr>
          <w:sz w:val="16"/>
        </w:rPr>
        <w:t xml:space="preserve"> has </w:t>
      </w:r>
      <w:r w:rsidRPr="00BC27C2">
        <w:rPr>
          <w:rStyle w:val="StyleUnderline"/>
        </w:rPr>
        <w:t>resurfaced, not in a small way, but in a very dangerous and large one</w:t>
      </w:r>
      <w:r w:rsidRPr="00BC27C2">
        <w:rPr>
          <w:sz w:val="16"/>
        </w:rPr>
        <w:t xml:space="preserve">. Fascists are effectively in control of America, of Brazil, of Turkey, of Poland, Austria, and mounting rising challenges in many other nations. Now, the trap here is a subtle one. A global economy built on and for capitalism already cannot provide for the middle anymore — that’s no surprise, since capitalism makes capitalists rich, not you. But what happens middle classes who are already so broke they’re turning fascist meet the </w:t>
      </w:r>
      <w:proofErr w:type="spellStart"/>
      <w:r w:rsidRPr="00BC27C2">
        <w:rPr>
          <w:sz w:val="16"/>
        </w:rPr>
        <w:t>spiralling</w:t>
      </w:r>
      <w:proofErr w:type="spellEnd"/>
      <w:r w:rsidRPr="00BC27C2">
        <w:rPr>
          <w:sz w:val="16"/>
        </w:rPr>
        <w:t xml:space="preserve"> chaos, the poverty, the fear, the challenges — of my first two risks? Let me make that more concrete. That’s a lot to handle, so let me try and simplify how my three risks interact. What I’m pointing out is that </w:t>
      </w:r>
      <w:r w:rsidRPr="00BC27C2">
        <w:rPr>
          <w:rStyle w:val="StyleUnderline"/>
        </w:rPr>
        <w:t>climate change, mass extinction, and</w:t>
      </w:r>
      <w:r w:rsidRPr="00BC27C2">
        <w:rPr>
          <w:sz w:val="16"/>
        </w:rPr>
        <w:t xml:space="preserve"> capitalism imploding into </w:t>
      </w:r>
      <w:r w:rsidRPr="00BC27C2">
        <w:rPr>
          <w:rStyle w:val="StyleUnderline"/>
        </w:rPr>
        <w:t>fascism</w:t>
      </w:r>
      <w:r w:rsidRPr="00BC27C2">
        <w:rPr>
          <w:sz w:val="16"/>
        </w:rPr>
        <w:t xml:space="preserve"> (or inequality and stagnation, if you like) </w:t>
      </w:r>
      <w:r w:rsidRPr="00BC27C2">
        <w:rPr>
          <w:rStyle w:val="StyleUnderline"/>
        </w:rPr>
        <w:t>aren’t separate</w:t>
      </w:r>
      <w:r w:rsidRPr="00BC27C2">
        <w:rPr>
          <w:sz w:val="16"/>
        </w:rPr>
        <w:t xml:space="preserve">, disconnected </w:t>
      </w:r>
      <w:r w:rsidRPr="00BC27C2">
        <w:rPr>
          <w:rStyle w:val="StyleUnderline"/>
        </w:rPr>
        <w:t>threats</w:t>
      </w:r>
      <w:r w:rsidRPr="00BC27C2">
        <w:rPr>
          <w:sz w:val="16"/>
        </w:rPr>
        <w:t xml:space="preserve"> — </w:t>
      </w:r>
      <w:r w:rsidRPr="00BC27C2">
        <w:rPr>
          <w:rStyle w:val="StyleUnderline"/>
        </w:rPr>
        <w:t>each one makes the next much, much more dangerous, likely, probable, and lethal</w:t>
      </w:r>
      <w:r w:rsidRPr="00BC27C2">
        <w:rPr>
          <w:sz w:val="16"/>
        </w:rPr>
        <w:t xml:space="preserve">. Our existential threats are now multiplicative — not additive. What happens when societies which capitalism is already imploding into fascism, by reducing their middle classes to new poverty, suddenly find their food chains collapsed? That means the prices of basic foods will skyrocket. Bang! What happens when societies in which the average person is already struggling to make ends meet suddenly finds the price of insurance, property, medicine, water, and so on spirals out of control? Bang! What happens is that the pressures for fascism mounting around the globe explode — and a big bang of fascism happens at the precise moment humanity needs to come together and solve its problems. Instead, nations fracture, splinter, and explode into extreme forms of nationalism, individualism, greed, and selfishness. The shortages that capitalism has already created — so that the </w:t>
      </w:r>
      <w:proofErr w:type="spellStart"/>
      <w:r w:rsidRPr="00BC27C2">
        <w:rPr>
          <w:sz w:val="16"/>
        </w:rPr>
        <w:t>ultra rich</w:t>
      </w:r>
      <w:proofErr w:type="spellEnd"/>
      <w:r w:rsidRPr="00BC27C2">
        <w:rPr>
          <w:sz w:val="16"/>
        </w:rPr>
        <w:t xml:space="preserve"> can hoard everything in society — are going to go nuclear when they collide with the ones of climate change and mass extinction. Societies are already running short of basics, like money, medicine, retirement, or decent jobs — because capitalism has no incentive to allocate resources equitably or sanely, only to let the </w:t>
      </w:r>
      <w:proofErr w:type="spellStart"/>
      <w:r w:rsidRPr="00BC27C2">
        <w:rPr>
          <w:sz w:val="16"/>
        </w:rPr>
        <w:t>ultra rich</w:t>
      </w:r>
      <w:proofErr w:type="spellEnd"/>
      <w:r w:rsidRPr="00BC27C2">
        <w:rPr>
          <w:sz w:val="16"/>
        </w:rPr>
        <w:t xml:space="preserve"> hoard them. But what happens when today’s basic shortages meet tomorrow’s? The ones of climate change? Of mass extinction? What happens in societies where capitalism has already made healthcare or education cost a small fortune — and then mass extinction comes along and blows food prices into the stratosphere, leads to all kinds of disease, or climate change makes huge portions of land unlivable, causes insurance rates to skyrocket, makes getting to that job impossible? Are you beginning to see what I mean? People who can’t make ends meet already are likely to turn to harder forms of nationalism, extremism, and fascism </w:t>
      </w:r>
      <w:proofErr w:type="gramStart"/>
      <w:r w:rsidRPr="00BC27C2">
        <w:rPr>
          <w:sz w:val="16"/>
        </w:rPr>
        <w:t>all the more</w:t>
      </w:r>
      <w:proofErr w:type="gramEnd"/>
      <w:r w:rsidRPr="00BC27C2">
        <w:rPr>
          <w:sz w:val="16"/>
        </w:rPr>
        <w:t xml:space="preserve"> so as they grow poorer — and when the existing shortages of capitalism meet the new shortages of climate change and mass extinction...bang! The result is going to be insecurity and anxiety and poverty of shattering kinds, pushing already teetering people straight off the brink of ruin. Please don’t misunderstand me. I’m not suggesting </w:t>
      </w:r>
      <w:proofErr w:type="gramStart"/>
      <w:r w:rsidRPr="00BC27C2">
        <w:rPr>
          <w:sz w:val="16"/>
        </w:rPr>
        <w:t>the human race</w:t>
      </w:r>
      <w:proofErr w:type="gramEnd"/>
      <w:r w:rsidRPr="00BC27C2">
        <w:rPr>
          <w:sz w:val="16"/>
        </w:rPr>
        <w:t xml:space="preserve"> will perish overnight, or even ever. I’m suggesting that a world splintered into nations that resemble a collapsed, fascist America — or maybe worse — each one bitterly contesting its share of dwindling resources, ready to do violence and commit atrocities, is going to be an age in which peace, progress, plenitude, and the survival of a whole lot of people grind to a screeching, lethal halt. </w:t>
      </w:r>
      <w:r w:rsidRPr="00BC27C2">
        <w:rPr>
          <w:rStyle w:val="StyleUnderline"/>
        </w:rPr>
        <w:t>We should be working on</w:t>
      </w:r>
      <w:r w:rsidRPr="00BC27C2">
        <w:rPr>
          <w:sz w:val="16"/>
        </w:rPr>
        <w:t xml:space="preserve"> my three great </w:t>
      </w:r>
      <w:r w:rsidRPr="00BC27C2">
        <w:rPr>
          <w:rStyle w:val="StyleUnderline"/>
        </w:rPr>
        <w:t>risks</w:t>
      </w:r>
      <w:r w:rsidRPr="00BC27C2">
        <w:rPr>
          <w:sz w:val="16"/>
        </w:rPr>
        <w:t>. Madly, furiously</w:t>
      </w:r>
      <w:r w:rsidRPr="00BC27C2">
        <w:rPr>
          <w:rStyle w:val="StyleUnderline"/>
        </w:rPr>
        <w:t>, like there’s no tomorrow</w:t>
      </w:r>
      <w:r w:rsidRPr="00BC27C2">
        <w:rPr>
          <w:sz w:val="16"/>
        </w:rPr>
        <w:t xml:space="preserve">. Because there won’t be one if we don’t. With not just one Manhattan Project or New Deal or Marshall Plan — but many, right now, this instant. We should be </w:t>
      </w:r>
      <w:r w:rsidRPr="00BC27C2">
        <w:rPr>
          <w:rStyle w:val="StyleUnderline"/>
        </w:rPr>
        <w:t>devoting our brightest minds and all our time, energy, creativity to figuring out how to go on progressing and prospering</w:t>
      </w:r>
      <w:r w:rsidRPr="00BC27C2">
        <w:rPr>
          <w:sz w:val="16"/>
        </w:rPr>
        <w:t xml:space="preserve"> — not to selling ads that listen to you and trading stocks at light speed. But we aren’t— mostly because capitalism, it’s greed, selfishness, and short-sightedness won’t let us, and we, in turn, are so wedded to capitalism, we won’t let it become anything else yet. We are not taking the grave and mounting risks to human civilization nearly seriously enough. We are not taking them seriously at all, as far as I can see. My first risk is climate change. That one’s bad enough. My second one’s mass extinction. It’s catastrophic. My third is capitalism imploding into fascism. It’s grotesque. All three are severe and urgent. But the real fireworks happen when all three intersect, meet, interact. When capitalism that’s already imploding into fascism because there’s not enough to go around meets the shortages of climate change and mass extinction — when middle class precarity meets the flood, the fire, the famine, the drought — well, then my friends, let me ask you again: do you think we’re underestimating the risks to human civilization? What are we doing about all this — the idea that our great </w:t>
      </w:r>
      <w:r w:rsidRPr="00BC27C2">
        <w:rPr>
          <w:sz w:val="16"/>
        </w:rPr>
        <w:lastRenderedPageBreak/>
        <w:t xml:space="preserve">risks are multiplicative, not additive, that they feed back against each other? </w:t>
      </w:r>
      <w:r w:rsidRPr="00BC27C2">
        <w:rPr>
          <w:rStyle w:val="StyleUnderline"/>
        </w:rPr>
        <w:t>We are doing nothing</w:t>
      </w:r>
      <w:r w:rsidRPr="00BC27C2">
        <w:rPr>
          <w:sz w:val="16"/>
        </w:rPr>
        <w:t xml:space="preserve">. Not a single thing. We don’t even really have minds that understand it well yet. Our “intelligence agencies” are such a joke they didn’t even see Trumpism coming. Our economists mostly don’t think the climate matters, our politicians, even the good ones, don’t quite understand how all this works together, and our thinkers…they are out to lunch, quite literally, at some corporate speaking gig. Steven Pinker thinks the world is getting better while we kill off most life on earth. And that leaves, I guess, you and me, to remake the world a little better. </w:t>
      </w:r>
      <w:r w:rsidRPr="00BC27C2">
        <w:rPr>
          <w:rStyle w:val="Emphasis"/>
        </w:rPr>
        <w:t>Every generation has a challenge. This one’s ours</w:t>
      </w:r>
      <w:r w:rsidRPr="00BC27C2">
        <w:rPr>
          <w:sz w:val="16"/>
        </w:rPr>
        <w:t>.</w:t>
      </w:r>
    </w:p>
    <w:p w:rsidR="001C53A8" w:rsidRPr="001C53A8" w:rsidRDefault="001C53A8" w:rsidP="001C53A8"/>
    <w:p w:rsidR="00091254" w:rsidRDefault="00091254" w:rsidP="00091254">
      <w:pPr>
        <w:pStyle w:val="Heading3"/>
      </w:pPr>
      <w:r>
        <w:lastRenderedPageBreak/>
        <w:t>Houthis are worse</w:t>
      </w:r>
    </w:p>
    <w:p w:rsidR="00091254" w:rsidRDefault="00091254" w:rsidP="00091254"/>
    <w:p w:rsidR="00091254" w:rsidRPr="006E02A4" w:rsidRDefault="00091254" w:rsidP="00091254">
      <w:pPr>
        <w:pStyle w:val="Heading4"/>
        <w:rPr>
          <w:rStyle w:val="Emphasis"/>
          <w:b/>
          <w:bCs/>
          <w:sz w:val="28"/>
          <w:szCs w:val="28"/>
          <w:u w:val="none"/>
        </w:rPr>
      </w:pPr>
      <w:r w:rsidRPr="006E02A4">
        <w:rPr>
          <w:sz w:val="28"/>
        </w:rPr>
        <w:t xml:space="preserve">Turn--The Houthis atrocities </w:t>
      </w:r>
      <w:r w:rsidRPr="006E02A4">
        <w:rPr>
          <w:rStyle w:val="Emphasis"/>
          <w:b/>
          <w:bCs/>
          <w:sz w:val="28"/>
          <w:szCs w:val="28"/>
        </w:rPr>
        <w:t>greatly outweigh</w:t>
      </w:r>
      <w:r w:rsidRPr="006E02A4">
        <w:rPr>
          <w:rStyle w:val="Emphasis"/>
          <w:sz w:val="28"/>
          <w:szCs w:val="28"/>
          <w:u w:val="none"/>
        </w:rPr>
        <w:t xml:space="preserve"> </w:t>
      </w:r>
      <w:r w:rsidRPr="006E02A4">
        <w:rPr>
          <w:rStyle w:val="Emphasis"/>
          <w:b/>
          <w:bCs/>
          <w:sz w:val="28"/>
          <w:szCs w:val="28"/>
          <w:u w:val="none"/>
        </w:rPr>
        <w:t xml:space="preserve">the Saudi’s and the </w:t>
      </w:r>
      <w:proofErr w:type="spellStart"/>
      <w:r w:rsidRPr="006E02A4">
        <w:rPr>
          <w:rStyle w:val="Emphasis"/>
          <w:b/>
          <w:bCs/>
          <w:sz w:val="28"/>
          <w:szCs w:val="28"/>
          <w:u w:val="none"/>
        </w:rPr>
        <w:t>aff</w:t>
      </w:r>
      <w:proofErr w:type="spellEnd"/>
      <w:r w:rsidRPr="006E02A4">
        <w:rPr>
          <w:rStyle w:val="Emphasis"/>
          <w:b/>
          <w:bCs/>
          <w:sz w:val="28"/>
          <w:szCs w:val="28"/>
          <w:u w:val="none"/>
        </w:rPr>
        <w:t xml:space="preserve"> lets them get away with it</w:t>
      </w:r>
    </w:p>
    <w:p w:rsidR="00091254" w:rsidRPr="006E02A4" w:rsidRDefault="00091254" w:rsidP="00091254">
      <w:pPr>
        <w:rPr>
          <w:sz w:val="20"/>
          <w:szCs w:val="20"/>
        </w:rPr>
      </w:pPr>
      <w:r w:rsidRPr="006E02A4">
        <w:rPr>
          <w:b/>
          <w:bCs/>
          <w:sz w:val="28"/>
          <w:szCs w:val="28"/>
        </w:rPr>
        <w:t>AP 18</w:t>
      </w:r>
      <w:r w:rsidRPr="006E02A4">
        <w:rPr>
          <w:sz w:val="20"/>
          <w:szCs w:val="20"/>
        </w:rPr>
        <w:t xml:space="preserve">, ("Children as young as 10 fight, kill and die in Yemen's war," NBC News, 12-19-18 </w:t>
      </w:r>
      <w:hyperlink r:id="rId61" w:history="1">
        <w:r w:rsidRPr="006E02A4">
          <w:rPr>
            <w:rStyle w:val="Hyperlink"/>
            <w:sz w:val="20"/>
            <w:szCs w:val="20"/>
          </w:rPr>
          <w:t>https://www.nbcnews.com/news/world/children-young-10-fight-kill-die-yemen-s-war-n949721</w:t>
        </w:r>
      </w:hyperlink>
      <w:r w:rsidRPr="006E02A4">
        <w:rPr>
          <w:sz w:val="20"/>
          <w:szCs w:val="20"/>
        </w:rPr>
        <w:t>, accessed Associated Press)//TW @taylor.w0ng</w:t>
      </w:r>
    </w:p>
    <w:p w:rsidR="00091254" w:rsidRPr="006E02A4" w:rsidRDefault="00091254" w:rsidP="00091254">
      <w:pPr>
        <w:rPr>
          <w:sz w:val="18"/>
          <w:szCs w:val="18"/>
        </w:rPr>
      </w:pPr>
      <w:proofErr w:type="spellStart"/>
      <w:r w:rsidRPr="006E02A4">
        <w:rPr>
          <w:sz w:val="18"/>
          <w:szCs w:val="18"/>
        </w:rPr>
        <w:t>MARIB</w:t>
      </w:r>
      <w:proofErr w:type="spellEnd"/>
      <w:r w:rsidRPr="006E02A4">
        <w:rPr>
          <w:sz w:val="18"/>
          <w:szCs w:val="18"/>
        </w:rPr>
        <w:t xml:space="preserve">, Yemen — The number etched on the bracelet around Mohammed's wrist gave the </w:t>
      </w:r>
      <w:r w:rsidRPr="006E02A4">
        <w:rPr>
          <w:rStyle w:val="Emphasis"/>
        </w:rPr>
        <w:t>13-year-old soldier</w:t>
      </w:r>
      <w:r w:rsidRPr="006E02A4">
        <w:rPr>
          <w:sz w:val="18"/>
          <w:szCs w:val="18"/>
        </w:rPr>
        <w:t xml:space="preserve"> comfort as missiles fired from enemy warplanes shook the earth beneath him. For two years </w:t>
      </w:r>
      <w:r w:rsidRPr="006E02A4">
        <w:rPr>
          <w:rStyle w:val="Emphasis"/>
        </w:rPr>
        <w:t>Mohammed fought with Yemen's Houthi rebels against a military coalition led by Saudi Arabia and backed by the United States. He says he tortured and killed people and didn't care whether he lived or died</w:t>
      </w:r>
      <w:r w:rsidRPr="006E02A4">
        <w:rPr>
          <w:sz w:val="18"/>
          <w:szCs w:val="18"/>
        </w:rPr>
        <w:t xml:space="preserve">. But if he died, the bracelet would guarantee his body made it home. "When I become a martyr, they enter my number in the computer, retrieve my picture and my name, then print them with the name 'Martyr' underneath," Mohammed said. It would be pasted to the lid of his coffin for return to his family. Related NEWS These 3 stats reveal the scale of what may be worst famine in a generation Mohammed was among 18 </w:t>
      </w:r>
      <w:r w:rsidRPr="006E02A4">
        <w:rPr>
          <w:rStyle w:val="Emphasis"/>
        </w:rPr>
        <w:t>former child soldiers</w:t>
      </w:r>
      <w:r w:rsidRPr="006E02A4">
        <w:rPr>
          <w:sz w:val="18"/>
          <w:szCs w:val="18"/>
        </w:rPr>
        <w:t xml:space="preserve"> interviewed by The Associated Press who </w:t>
      </w:r>
      <w:r w:rsidRPr="006E02A4">
        <w:rPr>
          <w:rStyle w:val="Emphasis"/>
        </w:rPr>
        <w:t>described the Houthis' unrelenting efficiency when it comes to the recruitment, deployment and even battlefield deaths of boys as young as 10</w:t>
      </w:r>
      <w:r w:rsidRPr="006E02A4">
        <w:rPr>
          <w:sz w:val="18"/>
          <w:szCs w:val="18"/>
        </w:rPr>
        <w:t xml:space="preserve">. While both sides in the four-year civil war have sent children into combat in violation of international human rights conventions, </w:t>
      </w:r>
      <w:r w:rsidRPr="006E02A4">
        <w:rPr>
          <w:rStyle w:val="Emphasis"/>
        </w:rPr>
        <w:t>the Houthis are believed to have recruited many more than the coalition — often forcibly</w:t>
      </w:r>
      <w:r w:rsidRPr="006E02A4">
        <w:rPr>
          <w:sz w:val="18"/>
          <w:szCs w:val="18"/>
        </w:rPr>
        <w:t xml:space="preserve">. The Houthis have inducted 18,000 child soldiers into their rebel army since the beginning of the war in 2014, a senior Houthi military official acknowledged to the AP. He spoke on condition of anonymity due to the sensitivity of the information. by Taboola Sponsored Stories STUFF ANSWERED Need A Laptop? Here Are </w:t>
      </w:r>
      <w:proofErr w:type="gramStart"/>
      <w:r w:rsidRPr="006E02A4">
        <w:rPr>
          <w:sz w:val="18"/>
          <w:szCs w:val="18"/>
        </w:rPr>
        <w:t>The</w:t>
      </w:r>
      <w:proofErr w:type="gramEnd"/>
      <w:r w:rsidRPr="006E02A4">
        <w:rPr>
          <w:sz w:val="18"/>
          <w:szCs w:val="18"/>
        </w:rPr>
        <w:t xml:space="preserve"> Top 5 Of 2018 CONCUR RESOURCES The World's Leading CFOs Share These 6 Characteristics "They were taken from the school and returned in coffins." That </w:t>
      </w:r>
      <w:r w:rsidRPr="006E02A4">
        <w:rPr>
          <w:rStyle w:val="Emphasis"/>
        </w:rPr>
        <w:t>figure is higher than any number previously reported</w:t>
      </w:r>
      <w:r w:rsidRPr="006E02A4">
        <w:rPr>
          <w:sz w:val="18"/>
          <w:szCs w:val="18"/>
        </w:rPr>
        <w:t xml:space="preserve">. The United Nations was able to verify 2,721 children recruited to fight for all sides in the conflict, the large majority for the Houthis, but officials say that count is likely low, because many families will not speak about the issue out of fear of reprisals from Houthi militiamen. The Houthis say officially that they don't recruit children and send away those who try to enlist. </w:t>
      </w:r>
      <w:r w:rsidRPr="006E02A4">
        <w:rPr>
          <w:rStyle w:val="Emphasis"/>
        </w:rPr>
        <w:t>Some of the children told the AP they joined the rebels willingly</w:t>
      </w:r>
      <w:r w:rsidRPr="006E02A4">
        <w:rPr>
          <w:sz w:val="18"/>
          <w:szCs w:val="18"/>
        </w:rPr>
        <w:t xml:space="preserve">, mainly because of promises of money or the chance to carry a weapon. But </w:t>
      </w:r>
      <w:r w:rsidRPr="006E02A4">
        <w:rPr>
          <w:rStyle w:val="Emphasis"/>
        </w:rPr>
        <w:t>others described being forced into the service of the Houthis — abducted from schools or homes or coerced into joining in exchange for a family member's release from detention. Many can be seen manning checkpoints along main roads across northern and western Yemen, AK-47s dangling from their narrow shoulders. Others are sent to the front lines as foot soldiers</w:t>
      </w:r>
      <w:r w:rsidRPr="006E02A4">
        <w:rPr>
          <w:sz w:val="18"/>
          <w:szCs w:val="18"/>
        </w:rPr>
        <w:t xml:space="preserve">. Children interviewed by the AP said they were targeted by recruiters on soccer fields, farms and, especially, schools. A </w:t>
      </w:r>
      <w:r w:rsidRPr="006E02A4">
        <w:rPr>
          <w:rStyle w:val="Emphasis"/>
        </w:rPr>
        <w:t>13-year-old</w:t>
      </w:r>
      <w:r w:rsidRPr="006E02A4">
        <w:rPr>
          <w:sz w:val="18"/>
          <w:szCs w:val="18"/>
        </w:rPr>
        <w:t xml:space="preserve"> named Riyadh </w:t>
      </w:r>
      <w:r w:rsidRPr="006E02A4">
        <w:rPr>
          <w:rStyle w:val="Emphasis"/>
        </w:rPr>
        <w:t xml:space="preserve">said half of the fighters he served with on the front lines in Yemen's mountainous </w:t>
      </w:r>
      <w:proofErr w:type="spellStart"/>
      <w:r w:rsidRPr="006E02A4">
        <w:rPr>
          <w:rStyle w:val="Emphasis"/>
        </w:rPr>
        <w:t>Sirwah</w:t>
      </w:r>
      <w:proofErr w:type="spellEnd"/>
      <w:r w:rsidRPr="006E02A4">
        <w:rPr>
          <w:rStyle w:val="Emphasis"/>
        </w:rPr>
        <w:t xml:space="preserve"> district were children</w:t>
      </w:r>
      <w:r w:rsidRPr="006E02A4">
        <w:rPr>
          <w:sz w:val="18"/>
          <w:szCs w:val="18"/>
        </w:rPr>
        <w:t xml:space="preserve">. Rebel officers ordered them to push forward during battles, even as coalition jets zoomed overhead, he said. He said he pleaded with his commander to let the young fighters take cover during airstrikes: "Sir, the planes are bombing." The reply, he said, was always: "Followers of God, you must attack!" A 17-year-old boy holds his weapon in </w:t>
      </w:r>
      <w:proofErr w:type="spellStart"/>
      <w:r w:rsidRPr="006E02A4">
        <w:rPr>
          <w:sz w:val="18"/>
          <w:szCs w:val="18"/>
        </w:rPr>
        <w:t>Marib</w:t>
      </w:r>
      <w:proofErr w:type="spellEnd"/>
      <w:r w:rsidRPr="006E02A4">
        <w:rPr>
          <w:sz w:val="18"/>
          <w:szCs w:val="18"/>
        </w:rPr>
        <w:t xml:space="preserve">, </w:t>
      </w:r>
      <w:proofErr w:type="spellStart"/>
      <w:r w:rsidRPr="006E02A4">
        <w:rPr>
          <w:sz w:val="18"/>
          <w:szCs w:val="18"/>
        </w:rPr>
        <w:t>Yemen.A</w:t>
      </w:r>
      <w:proofErr w:type="spellEnd"/>
      <w:r w:rsidRPr="006E02A4">
        <w:rPr>
          <w:sz w:val="18"/>
          <w:szCs w:val="18"/>
        </w:rPr>
        <w:t xml:space="preserve"> 17-year-old boy holds his weapon in </w:t>
      </w:r>
      <w:proofErr w:type="spellStart"/>
      <w:r w:rsidRPr="006E02A4">
        <w:rPr>
          <w:sz w:val="18"/>
          <w:szCs w:val="18"/>
        </w:rPr>
        <w:t>Marib</w:t>
      </w:r>
      <w:proofErr w:type="spellEnd"/>
      <w:r w:rsidRPr="006E02A4">
        <w:rPr>
          <w:sz w:val="18"/>
          <w:szCs w:val="18"/>
        </w:rPr>
        <w:t xml:space="preserve">, </w:t>
      </w:r>
      <w:proofErr w:type="spellStart"/>
      <w:r w:rsidRPr="006E02A4">
        <w:rPr>
          <w:sz w:val="18"/>
          <w:szCs w:val="18"/>
        </w:rPr>
        <w:t>Yemen.Nariman</w:t>
      </w:r>
      <w:proofErr w:type="spellEnd"/>
      <w:r w:rsidRPr="006E02A4">
        <w:rPr>
          <w:sz w:val="18"/>
          <w:szCs w:val="18"/>
        </w:rPr>
        <w:t xml:space="preserve"> El-</w:t>
      </w:r>
      <w:proofErr w:type="spellStart"/>
      <w:r w:rsidRPr="006E02A4">
        <w:rPr>
          <w:sz w:val="18"/>
          <w:szCs w:val="18"/>
        </w:rPr>
        <w:t>Mofty</w:t>
      </w:r>
      <w:proofErr w:type="spellEnd"/>
      <w:r w:rsidRPr="006E02A4">
        <w:rPr>
          <w:sz w:val="18"/>
          <w:szCs w:val="18"/>
        </w:rPr>
        <w:t xml:space="preserve"> / AP file </w:t>
      </w:r>
      <w:proofErr w:type="gramStart"/>
      <w:r w:rsidRPr="006E02A4">
        <w:rPr>
          <w:sz w:val="18"/>
          <w:szCs w:val="18"/>
        </w:rPr>
        <w:t>An</w:t>
      </w:r>
      <w:proofErr w:type="gramEnd"/>
      <w:r w:rsidRPr="006E02A4">
        <w:rPr>
          <w:sz w:val="18"/>
          <w:szCs w:val="18"/>
        </w:rPr>
        <w:t xml:space="preserve"> unknown number of child soldiers have been sent home in coffins. More than </w:t>
      </w:r>
      <w:r w:rsidRPr="006E02A4">
        <w:rPr>
          <w:rStyle w:val="Emphasis"/>
        </w:rPr>
        <w:t>6,000 children have died</w:t>
      </w:r>
      <w:r w:rsidRPr="006E02A4">
        <w:rPr>
          <w:sz w:val="18"/>
          <w:szCs w:val="18"/>
        </w:rPr>
        <w:t xml:space="preserve"> or been maimed in Yemen since the beginning of the war, UNICEF reported in October. But the U.N. agency has not been able to determine how many of those minors were combatants and the Houthi-run Defense Ministry does not release its records for casualties. </w:t>
      </w:r>
      <w:r w:rsidRPr="006E02A4">
        <w:rPr>
          <w:rStyle w:val="Emphasis"/>
        </w:rPr>
        <w:t xml:space="preserve">A former teacher from the city of </w:t>
      </w:r>
      <w:proofErr w:type="spellStart"/>
      <w:r w:rsidRPr="006E02A4">
        <w:rPr>
          <w:rStyle w:val="Emphasis"/>
        </w:rPr>
        <w:t>Dhamar</w:t>
      </w:r>
      <w:proofErr w:type="spellEnd"/>
      <w:r w:rsidRPr="006E02A4">
        <w:rPr>
          <w:rStyle w:val="Emphasis"/>
        </w:rPr>
        <w:t xml:space="preserve"> said that at least 14 pupils from his school were recruited and then died in battle</w:t>
      </w:r>
      <w:r w:rsidRPr="006E02A4">
        <w:rPr>
          <w:sz w:val="18"/>
          <w:szCs w:val="18"/>
        </w:rPr>
        <w:t xml:space="preserve">. Their pictures were placed on empty classroom seats in 2016 during the Week of the Martyr, which the Houthis celebrate each year in February. </w:t>
      </w:r>
      <w:r w:rsidRPr="006E02A4">
        <w:rPr>
          <w:rStyle w:val="Emphasis"/>
        </w:rPr>
        <w:t>Most of them were fifth and sixth graders</w:t>
      </w:r>
      <w:r w:rsidRPr="006E02A4">
        <w:rPr>
          <w:sz w:val="18"/>
          <w:szCs w:val="18"/>
        </w:rPr>
        <w:t xml:space="preserve">, he said. An education official from </w:t>
      </w:r>
      <w:proofErr w:type="spellStart"/>
      <w:r w:rsidRPr="006E02A4">
        <w:rPr>
          <w:sz w:val="18"/>
          <w:szCs w:val="18"/>
        </w:rPr>
        <w:t>Dhamar</w:t>
      </w:r>
      <w:proofErr w:type="spellEnd"/>
      <w:r w:rsidRPr="006E02A4">
        <w:rPr>
          <w:sz w:val="18"/>
          <w:szCs w:val="18"/>
        </w:rPr>
        <w:t xml:space="preserve"> confirmed his account. The two spoke on condition of anonymity because of fear of retribution. The teacher said some of the dead children's parents were Houthi leaders who willingly sent their sons to the front lines. "It's painful because this is a child and they are all my children because I was their teacher," he said. "They were taken from the </w:t>
      </w:r>
      <w:r w:rsidRPr="006E02A4">
        <w:rPr>
          <w:sz w:val="18"/>
          <w:szCs w:val="18"/>
        </w:rPr>
        <w:lastRenderedPageBreak/>
        <w:t xml:space="preserve">school and returned in coffins." The Houthis and the coalition forces began peace talks in Sweden two weeks ago, but an end to the war appears far off. Many </w:t>
      </w:r>
      <w:proofErr w:type="gramStart"/>
      <w:r w:rsidRPr="006E02A4">
        <w:rPr>
          <w:sz w:val="18"/>
          <w:szCs w:val="18"/>
        </w:rPr>
        <w:t>worry</w:t>
      </w:r>
      <w:proofErr w:type="gramEnd"/>
      <w:r w:rsidRPr="006E02A4">
        <w:rPr>
          <w:sz w:val="18"/>
          <w:szCs w:val="18"/>
        </w:rPr>
        <w:t xml:space="preserve"> about what will become of the children who fought in the Middle East's poorest country once a peace treaty is signed. Senate votes to end U.S. support for Saudi-led war in Yemen DEC. 13, 201805:37 Naguib al-</w:t>
      </w:r>
      <w:proofErr w:type="spellStart"/>
      <w:r w:rsidRPr="006E02A4">
        <w:rPr>
          <w:sz w:val="18"/>
          <w:szCs w:val="18"/>
        </w:rPr>
        <w:t>Saadi</w:t>
      </w:r>
      <w:proofErr w:type="spellEnd"/>
      <w:r w:rsidRPr="006E02A4">
        <w:rPr>
          <w:sz w:val="18"/>
          <w:szCs w:val="18"/>
        </w:rPr>
        <w:t xml:space="preserve">, a Yemeni human rights activist who founded a Saudi-funded counseling center in </w:t>
      </w:r>
      <w:proofErr w:type="spellStart"/>
      <w:r w:rsidRPr="006E02A4">
        <w:rPr>
          <w:sz w:val="18"/>
          <w:szCs w:val="18"/>
        </w:rPr>
        <w:t>Marib</w:t>
      </w:r>
      <w:proofErr w:type="spellEnd"/>
      <w:r w:rsidRPr="006E02A4">
        <w:rPr>
          <w:sz w:val="18"/>
          <w:szCs w:val="18"/>
        </w:rPr>
        <w:t xml:space="preserve"> for child warriors, said "the real problem with Houthi recruitment of the children will be felt in 10 years — when a generation that has been brainwashed with hatred and enmity toward the West comes of age." Top Houthi officials heap praise on young soldiers who have died in a conflict they describe as a sacred war against America, Israel and other outside powers they believe are trying to take over the country. Brig. Gen. Yahia </w:t>
      </w:r>
      <w:proofErr w:type="spellStart"/>
      <w:r w:rsidRPr="006E02A4">
        <w:rPr>
          <w:sz w:val="18"/>
          <w:szCs w:val="18"/>
        </w:rPr>
        <w:t>Sarie</w:t>
      </w:r>
      <w:proofErr w:type="spellEnd"/>
      <w:r w:rsidRPr="006E02A4">
        <w:rPr>
          <w:sz w:val="18"/>
          <w:szCs w:val="18"/>
        </w:rPr>
        <w:t xml:space="preserve">, a spokesman for the Houthis' armed forces, told the AP "there is no general policy to use the children in the battles," but he acknowledged that some young people do volunteer to join the fight. "It's personal initiative," the general said. "Some of the children are motivated by the desire to take revenge, thinking it's better to take action and fight with honor instead of getting killed inside our homes." When they try to join, he said, Houthi leaders "send them back home." Related WORLD NEWS For every child killed by Yemen's war, 'dozens are starving to death' He dismissed the accounts from the children who spoke to the AP, saying their claims were coalition propaganda. But children, parents, educators, social workers and other Yemenis interviewed by the AP described an aggressive campaign that targets children — and is not always completely voluntary. </w:t>
      </w:r>
      <w:r w:rsidRPr="006E02A4">
        <w:rPr>
          <w:rStyle w:val="Emphasis"/>
        </w:rPr>
        <w:t>Houthi officials use their access to the Civil Registry Authority and other state records to gather data that allows them to narrow down their target list of the neediest families in villages and displacement camp</w:t>
      </w:r>
      <w:r w:rsidRPr="006E02A4">
        <w:rPr>
          <w:sz w:val="18"/>
          <w:szCs w:val="18"/>
        </w:rPr>
        <w:t>s — the ones most likely to accept offers of cash in return for recruits. In Sanaa, the Yemeni capital under Houthi control</w:t>
      </w:r>
      <w:r w:rsidRPr="006E02A4">
        <w:rPr>
          <w:rStyle w:val="Emphasis"/>
        </w:rPr>
        <w:t>, recruiters go door to door telling parents they must either turn over their sons or pay money for the war effort, according to residents</w:t>
      </w:r>
      <w:r w:rsidRPr="006E02A4">
        <w:rPr>
          <w:sz w:val="18"/>
          <w:szCs w:val="18"/>
        </w:rPr>
        <w:t xml:space="preserve">. Image: Boys recite poems during a session at a rehabilitation center for former child soldiers in </w:t>
      </w:r>
      <w:proofErr w:type="spellStart"/>
      <w:r w:rsidRPr="006E02A4">
        <w:rPr>
          <w:sz w:val="18"/>
          <w:szCs w:val="18"/>
        </w:rPr>
        <w:t>MaribBoys</w:t>
      </w:r>
      <w:proofErr w:type="spellEnd"/>
      <w:r w:rsidRPr="006E02A4">
        <w:rPr>
          <w:sz w:val="18"/>
          <w:szCs w:val="18"/>
        </w:rPr>
        <w:t xml:space="preserve"> recite poems during a session at a rehabilitation center for former child soldiers in </w:t>
      </w:r>
      <w:proofErr w:type="spellStart"/>
      <w:r w:rsidRPr="006E02A4">
        <w:rPr>
          <w:sz w:val="18"/>
          <w:szCs w:val="18"/>
        </w:rPr>
        <w:t>Marib</w:t>
      </w:r>
      <w:proofErr w:type="spellEnd"/>
      <w:r w:rsidRPr="006E02A4">
        <w:rPr>
          <w:sz w:val="18"/>
          <w:szCs w:val="18"/>
        </w:rPr>
        <w:t xml:space="preserve">, </w:t>
      </w:r>
      <w:proofErr w:type="spellStart"/>
      <w:r w:rsidRPr="006E02A4">
        <w:rPr>
          <w:sz w:val="18"/>
          <w:szCs w:val="18"/>
        </w:rPr>
        <w:t>Yemen.Nariman</w:t>
      </w:r>
      <w:proofErr w:type="spellEnd"/>
      <w:r w:rsidRPr="006E02A4">
        <w:rPr>
          <w:sz w:val="18"/>
          <w:szCs w:val="18"/>
        </w:rPr>
        <w:t xml:space="preserve"> El-</w:t>
      </w:r>
      <w:proofErr w:type="spellStart"/>
      <w:r w:rsidRPr="006E02A4">
        <w:rPr>
          <w:sz w:val="18"/>
          <w:szCs w:val="18"/>
        </w:rPr>
        <w:t>Mofty</w:t>
      </w:r>
      <w:proofErr w:type="spellEnd"/>
      <w:r w:rsidRPr="006E02A4">
        <w:rPr>
          <w:sz w:val="18"/>
          <w:szCs w:val="18"/>
        </w:rPr>
        <w:t xml:space="preserve"> / AP file The AP interviewed the 18 former child soldiers at displacement camps and a counseling center in the city of </w:t>
      </w:r>
      <w:proofErr w:type="spellStart"/>
      <w:r w:rsidRPr="006E02A4">
        <w:rPr>
          <w:sz w:val="18"/>
          <w:szCs w:val="18"/>
        </w:rPr>
        <w:t>Marib</w:t>
      </w:r>
      <w:proofErr w:type="spellEnd"/>
      <w:r w:rsidRPr="006E02A4">
        <w:rPr>
          <w:sz w:val="18"/>
          <w:szCs w:val="18"/>
        </w:rPr>
        <w:t xml:space="preserve">, which is controlled by the Saudi-led, U.S.-backed coalition. They had come to </w:t>
      </w:r>
      <w:proofErr w:type="spellStart"/>
      <w:r w:rsidRPr="006E02A4">
        <w:rPr>
          <w:sz w:val="18"/>
          <w:szCs w:val="18"/>
        </w:rPr>
        <w:t>Marib</w:t>
      </w:r>
      <w:proofErr w:type="spellEnd"/>
      <w:r w:rsidRPr="006E02A4">
        <w:rPr>
          <w:sz w:val="18"/>
          <w:szCs w:val="18"/>
        </w:rPr>
        <w:t xml:space="preserve"> after slipping away from rebel forces or being captured by coalition units. Houthi recruiters assure families their sons won't be assigned to battle zones, but instead will be sent to work behind the lines at roadside checkpoints. Once militiamen get hold of the children, they often instead send them to indoctrination and training camps, and then the front lines, according to two children interviewed by the AP and officials from two child protection groups. The officials spoke on condition of anonymity because of concerns that the Houthis might retaliate by blocking their groups from working in Yemen.</w:t>
      </w:r>
    </w:p>
    <w:p w:rsidR="00091254" w:rsidRPr="006E02A4" w:rsidRDefault="00091254" w:rsidP="00091254">
      <w:pPr>
        <w:pStyle w:val="Heading4"/>
        <w:rPr>
          <w:sz w:val="28"/>
        </w:rPr>
      </w:pPr>
      <w:r>
        <w:rPr>
          <w:sz w:val="28"/>
        </w:rPr>
        <w:t xml:space="preserve">Violations on both sides of the conflict—the </w:t>
      </w:r>
      <w:r w:rsidRPr="006E02A4">
        <w:rPr>
          <w:sz w:val="28"/>
        </w:rPr>
        <w:t>Houthis employ over 30,000 child soldiers</w:t>
      </w:r>
    </w:p>
    <w:p w:rsidR="00091254" w:rsidRPr="006E02A4" w:rsidRDefault="00091254" w:rsidP="00091254">
      <w:pPr>
        <w:rPr>
          <w:sz w:val="20"/>
          <w:szCs w:val="20"/>
        </w:rPr>
      </w:pPr>
      <w:r w:rsidRPr="006E02A4">
        <w:rPr>
          <w:rStyle w:val="Heading4Char"/>
          <w:sz w:val="28"/>
          <w:szCs w:val="28"/>
        </w:rPr>
        <w:t>Middle East Monitor 19</w:t>
      </w:r>
      <w:r w:rsidRPr="006E02A4">
        <w:rPr>
          <w:sz w:val="18"/>
          <w:szCs w:val="18"/>
        </w:rPr>
        <w:t xml:space="preserve"> </w:t>
      </w:r>
      <w:r w:rsidRPr="006E02A4">
        <w:rPr>
          <w:sz w:val="20"/>
          <w:szCs w:val="20"/>
        </w:rPr>
        <w:t xml:space="preserve">(The Middle East Monitor is a </w:t>
      </w:r>
      <w:proofErr w:type="spellStart"/>
      <w:proofErr w:type="gramStart"/>
      <w:r w:rsidRPr="006E02A4">
        <w:rPr>
          <w:sz w:val="20"/>
          <w:szCs w:val="20"/>
        </w:rPr>
        <w:t>non profit</w:t>
      </w:r>
      <w:proofErr w:type="spellEnd"/>
      <w:proofErr w:type="gramEnd"/>
      <w:r w:rsidRPr="006E02A4">
        <w:rPr>
          <w:sz w:val="20"/>
          <w:szCs w:val="20"/>
        </w:rPr>
        <w:t xml:space="preserve"> press organization that reports on events in the middle ease. "Yemen’s Houthis recruit 30,000 child soldiers: Minister," 7/11/19 </w:t>
      </w:r>
      <w:hyperlink r:id="rId62" w:history="1">
        <w:r w:rsidRPr="006E02A4">
          <w:rPr>
            <w:rStyle w:val="Hyperlink"/>
            <w:sz w:val="20"/>
            <w:szCs w:val="20"/>
          </w:rPr>
          <w:t>https://www.middleeastmonitor.com/20190711 yemens houthis recruit 30000 child soldiers minister</w:t>
        </w:r>
      </w:hyperlink>
      <w:r w:rsidRPr="006E02A4">
        <w:rPr>
          <w:sz w:val="20"/>
          <w:szCs w:val="20"/>
        </w:rPr>
        <w:t>) TW//@taylor.w0ng</w:t>
      </w:r>
    </w:p>
    <w:p w:rsidR="00091254" w:rsidRPr="006E02A4" w:rsidRDefault="00091254" w:rsidP="00091254">
      <w:pPr>
        <w:rPr>
          <w:sz w:val="18"/>
          <w:szCs w:val="18"/>
        </w:rPr>
      </w:pPr>
      <w:r w:rsidRPr="006E02A4">
        <w:rPr>
          <w:sz w:val="18"/>
          <w:szCs w:val="18"/>
        </w:rPr>
        <w:t xml:space="preserve">Yemen’s </w:t>
      </w:r>
      <w:r w:rsidRPr="006E02A4">
        <w:rPr>
          <w:rStyle w:val="Emphasis"/>
        </w:rPr>
        <w:t>Houthi rebel group has recruited more than 30,000 child soldiers since war broke out in the country</w:t>
      </w:r>
      <w:r w:rsidRPr="006E02A4">
        <w:rPr>
          <w:sz w:val="18"/>
          <w:szCs w:val="18"/>
        </w:rPr>
        <w:t xml:space="preserve">, a government official said Wednesday, Anadolu reports. The Houthis </w:t>
      </w:r>
      <w:r w:rsidRPr="006E02A4">
        <w:rPr>
          <w:rStyle w:val="Emphasis"/>
        </w:rPr>
        <w:t>sent them to conflict zones and military reservations without any training</w:t>
      </w:r>
      <w:r w:rsidRPr="006E02A4">
        <w:rPr>
          <w:sz w:val="18"/>
          <w:szCs w:val="18"/>
        </w:rPr>
        <w:t xml:space="preserve">, Human Rights Minister Mohamed Askar told Anadolu Agency. Askar described the situation in which child soldiers were sent to conflict areas and </w:t>
      </w:r>
      <w:r w:rsidRPr="006E02A4">
        <w:rPr>
          <w:rStyle w:val="Emphasis"/>
        </w:rPr>
        <w:t>prevented from going to school</w:t>
      </w:r>
      <w:r w:rsidRPr="006E02A4">
        <w:rPr>
          <w:sz w:val="18"/>
          <w:szCs w:val="18"/>
        </w:rPr>
        <w:t xml:space="preserve"> as a “time bomb”. He stressed that the provision of </w:t>
      </w:r>
      <w:r w:rsidRPr="006E02A4">
        <w:rPr>
          <w:rStyle w:val="Emphasis"/>
        </w:rPr>
        <w:t xml:space="preserve">humanitarian aid by the UN World Food </w:t>
      </w:r>
      <w:proofErr w:type="spellStart"/>
      <w:r w:rsidRPr="006E02A4">
        <w:rPr>
          <w:rStyle w:val="Emphasis"/>
        </w:rPr>
        <w:t>Programme</w:t>
      </w:r>
      <w:proofErr w:type="spellEnd"/>
      <w:r w:rsidRPr="006E02A4">
        <w:rPr>
          <w:rStyle w:val="Emphasis"/>
        </w:rPr>
        <w:t xml:space="preserve"> (WFP) has been partially suspended due to looting by the Houthis in</w:t>
      </w:r>
      <w:r w:rsidRPr="006E02A4">
        <w:rPr>
          <w:sz w:val="18"/>
          <w:szCs w:val="18"/>
        </w:rPr>
        <w:t xml:space="preserve"> the capital, </w:t>
      </w:r>
      <w:r w:rsidRPr="006E02A4">
        <w:rPr>
          <w:rStyle w:val="Emphasis"/>
        </w:rPr>
        <w:t>Sanaa</w:t>
      </w:r>
      <w:r w:rsidRPr="006E02A4">
        <w:rPr>
          <w:sz w:val="18"/>
          <w:szCs w:val="18"/>
        </w:rPr>
        <w:t xml:space="preserve">, since June 21. Stating that more than </w:t>
      </w:r>
      <w:r w:rsidRPr="006E02A4">
        <w:rPr>
          <w:rStyle w:val="Emphasis"/>
        </w:rPr>
        <w:t>850,000 people would be affected by the suspension</w:t>
      </w:r>
      <w:r w:rsidRPr="006E02A4">
        <w:rPr>
          <w:sz w:val="18"/>
          <w:szCs w:val="18"/>
        </w:rPr>
        <w:t xml:space="preserve">, he added that the </w:t>
      </w:r>
      <w:r w:rsidRPr="006E02A4">
        <w:rPr>
          <w:rStyle w:val="Emphasis"/>
        </w:rPr>
        <w:t>Houthis used the aid for military purposes. Yemen has been beset by violence</w:t>
      </w:r>
      <w:r w:rsidRPr="006E02A4">
        <w:rPr>
          <w:sz w:val="18"/>
          <w:szCs w:val="18"/>
        </w:rPr>
        <w:t xml:space="preserve"> and chaos </w:t>
      </w:r>
      <w:r w:rsidRPr="006E02A4">
        <w:rPr>
          <w:rStyle w:val="Emphasis"/>
        </w:rPr>
        <w:t>since</w:t>
      </w:r>
      <w:r w:rsidRPr="006E02A4">
        <w:rPr>
          <w:sz w:val="18"/>
          <w:szCs w:val="18"/>
        </w:rPr>
        <w:t xml:space="preserve"> 2014, when</w:t>
      </w:r>
      <w:r w:rsidRPr="006E02A4">
        <w:rPr>
          <w:rStyle w:val="Emphasis"/>
        </w:rPr>
        <w:t xml:space="preserve"> Houthi rebels overran much of the country</w:t>
      </w:r>
      <w:r w:rsidRPr="006E02A4">
        <w:rPr>
          <w:sz w:val="18"/>
          <w:szCs w:val="18"/>
        </w:rPr>
        <w:t xml:space="preserve">, including Sanaa. The crisis escalated in 2015 when a Saudi led military coalition launched a devastating air campaign aimed at rolling back Houthi territorial gains. Since then, tens of thousands of Yemenis, including civilians, are believed to have been killed in the conflict while another 14 million are at risk of starvation, according to the UN. According to UN figures, Yemen is facing one of the world’s worst humanitarian crises, with more than 10 million people driven to the brink of famine. More than </w:t>
      </w:r>
      <w:r w:rsidRPr="006E02A4">
        <w:rPr>
          <w:rStyle w:val="Emphasis"/>
        </w:rPr>
        <w:t>22 million people</w:t>
      </w:r>
      <w:r w:rsidRPr="006E02A4">
        <w:rPr>
          <w:sz w:val="18"/>
          <w:szCs w:val="18"/>
        </w:rPr>
        <w:t xml:space="preserve"> in Yemen </w:t>
      </w:r>
      <w:r w:rsidRPr="006E02A4">
        <w:rPr>
          <w:rStyle w:val="Emphasis"/>
        </w:rPr>
        <w:t>are desperate for humanitarian aid and protection</w:t>
      </w:r>
      <w:r w:rsidRPr="006E02A4">
        <w:rPr>
          <w:sz w:val="18"/>
          <w:szCs w:val="18"/>
        </w:rPr>
        <w:t>.</w:t>
      </w:r>
    </w:p>
    <w:p w:rsidR="00091254" w:rsidRPr="00091254" w:rsidRDefault="00091254" w:rsidP="00091254"/>
    <w:p w:rsidR="008C69D1" w:rsidRDefault="00CA63F1" w:rsidP="00CA63F1">
      <w:pPr>
        <w:pStyle w:val="Heading3"/>
      </w:pPr>
      <w:r>
        <w:lastRenderedPageBreak/>
        <w:t>Alt cause- other countries</w:t>
      </w:r>
    </w:p>
    <w:p w:rsidR="008C69D1" w:rsidRPr="000D2C2D" w:rsidRDefault="008C69D1" w:rsidP="008C69D1">
      <w:pPr>
        <w:pStyle w:val="Heading4"/>
        <w:rPr>
          <w:sz w:val="32"/>
          <w:szCs w:val="32"/>
        </w:rPr>
      </w:pPr>
      <w:r w:rsidRPr="000D2C2D">
        <w:rPr>
          <w:sz w:val="32"/>
          <w:szCs w:val="32"/>
        </w:rPr>
        <w:t xml:space="preserve">Child solders found in over 20 countries--- not just Saudi Arabia </w:t>
      </w:r>
    </w:p>
    <w:p w:rsidR="008C69D1" w:rsidRPr="00E8620E" w:rsidRDefault="008C69D1" w:rsidP="008C69D1">
      <w:pPr>
        <w:rPr>
          <w:rStyle w:val="Style13ptBold"/>
          <w:b w:val="0"/>
          <w:bCs w:val="0"/>
          <w:sz w:val="18"/>
          <w:szCs w:val="18"/>
        </w:rPr>
      </w:pPr>
      <w:r w:rsidRPr="00E8620E">
        <w:rPr>
          <w:rStyle w:val="Style13ptBold"/>
        </w:rPr>
        <w:t>Their world 19</w:t>
      </w:r>
      <w:r w:rsidRPr="00E8620E">
        <w:rPr>
          <w:rStyle w:val="Style13ptBold"/>
          <w:sz w:val="18"/>
          <w:szCs w:val="18"/>
        </w:rPr>
        <w:t xml:space="preserve">, </w:t>
      </w:r>
      <w:r w:rsidRPr="00E8620E">
        <w:rPr>
          <w:sz w:val="18"/>
          <w:szCs w:val="18"/>
        </w:rPr>
        <w:t xml:space="preserve">world report 2019, Children are particularly vulnerable in times of conflict. Here we look at the global issue of the recruitment and use of child soldiers and what is being done to tackle the problem. </w:t>
      </w:r>
      <w:hyperlink r:id="rId63" w:history="1">
        <w:r w:rsidRPr="00E8620E">
          <w:rPr>
            <w:rStyle w:val="Hyperlink"/>
            <w:sz w:val="18"/>
            <w:szCs w:val="18"/>
          </w:rPr>
          <w:t>https://theirworld.org/explainers/child-soldiers</w:t>
        </w:r>
      </w:hyperlink>
    </w:p>
    <w:p w:rsidR="008C69D1" w:rsidRPr="000D2C2D" w:rsidRDefault="008C69D1" w:rsidP="008C69D1">
      <w:pPr>
        <w:spacing w:line="240" w:lineRule="auto"/>
      </w:pPr>
      <w:r w:rsidRPr="000D2C2D">
        <w:t>What happens to child soldiers?</w:t>
      </w:r>
    </w:p>
    <w:p w:rsidR="008C69D1" w:rsidRPr="000D2C2D" w:rsidRDefault="008C69D1" w:rsidP="008C69D1">
      <w:pPr>
        <w:spacing w:line="240" w:lineRule="auto"/>
      </w:pPr>
      <w:r w:rsidRPr="000D2C2D">
        <w:rPr>
          <w:rStyle w:val="Emphasis"/>
        </w:rPr>
        <w:t>Some children will be trained for and participate in armed combat</w:t>
      </w:r>
      <w:r w:rsidRPr="000D2C2D">
        <w:t xml:space="preserve">, </w:t>
      </w:r>
      <w:r w:rsidRPr="000D2C2D">
        <w:rPr>
          <w:rStyle w:val="Emphasis"/>
        </w:rPr>
        <w:t>while others will be given a supporting role</w:t>
      </w:r>
      <w:r w:rsidRPr="000D2C2D">
        <w:t>. In almost all cases child soldiers will not have access to formal education.</w:t>
      </w:r>
    </w:p>
    <w:p w:rsidR="008C69D1" w:rsidRPr="000D2C2D" w:rsidRDefault="008C69D1" w:rsidP="008C69D1">
      <w:pPr>
        <w:spacing w:line="240" w:lineRule="auto"/>
      </w:pPr>
      <w:proofErr w:type="gramStart"/>
      <w:r w:rsidRPr="000D2C2D">
        <w:t>A number of</w:t>
      </w:r>
      <w:proofErr w:type="gramEnd"/>
      <w:r w:rsidRPr="000D2C2D">
        <w:t xml:space="preserve"> former child combatants from the Central African Republic have reported that they were forced to perform horrific acts, such as killing their own parents as a form of initiation into the armed group. It is thought that this initiation hardens them to brutality and breaks the bonds with their community, making it difficult to return.</w:t>
      </w:r>
    </w:p>
    <w:p w:rsidR="008C69D1" w:rsidRPr="000D2C2D" w:rsidRDefault="0010580A" w:rsidP="008C69D1">
      <w:pPr>
        <w:spacing w:line="240" w:lineRule="auto"/>
      </w:pPr>
      <w:hyperlink r:id="rId64" w:anchor="toc" w:tooltip="Back to Table of Contents" w:history="1">
        <w:r w:rsidR="008C69D1" w:rsidRPr="000D2C2D">
          <w:rPr>
            <w:rStyle w:val="Hyperlink"/>
          </w:rPr>
          <w:t>↑</w:t>
        </w:r>
      </w:hyperlink>
      <w:r w:rsidR="008C69D1" w:rsidRPr="000D2C2D">
        <w:t>How many child soldiers are there?</w:t>
      </w:r>
    </w:p>
    <w:p w:rsidR="008C69D1" w:rsidRPr="000D2C2D" w:rsidRDefault="008C69D1" w:rsidP="008C69D1">
      <w:pPr>
        <w:spacing w:line="240" w:lineRule="auto"/>
      </w:pPr>
      <w:r w:rsidRPr="000D2C2D">
        <w:rPr>
          <w:rStyle w:val="Emphasis"/>
        </w:rPr>
        <w:t>There are an estimated 250,000 child soldiers in the world today in at least 20 countries</w:t>
      </w:r>
      <w:r w:rsidRPr="000D2C2D">
        <w:t>.</w:t>
      </w:r>
    </w:p>
    <w:p w:rsidR="008C69D1" w:rsidRPr="000D2C2D" w:rsidRDefault="008C69D1" w:rsidP="008C69D1">
      <w:pPr>
        <w:spacing w:line="240" w:lineRule="auto"/>
      </w:pPr>
      <w:r w:rsidRPr="000D2C2D">
        <w:rPr>
          <w:rStyle w:val="Emphasis"/>
        </w:rPr>
        <w:t>About 40% of child soldiers are girls</w:t>
      </w:r>
      <w:r w:rsidRPr="000D2C2D">
        <w:t>, who are often used as sex slaves and taken as "wives" by male fighters.</w:t>
      </w:r>
    </w:p>
    <w:p w:rsidR="008C69D1" w:rsidRPr="000D2C2D" w:rsidRDefault="0010580A" w:rsidP="008C69D1">
      <w:pPr>
        <w:spacing w:line="240" w:lineRule="auto"/>
      </w:pPr>
      <w:hyperlink r:id="rId65" w:anchor="toc" w:tooltip="Back to Table of Contents" w:history="1">
        <w:r w:rsidR="008C69D1" w:rsidRPr="000D2C2D">
          <w:rPr>
            <w:rStyle w:val="Hyperlink"/>
          </w:rPr>
          <w:t>↑</w:t>
        </w:r>
      </w:hyperlink>
      <w:r w:rsidR="008C69D1" w:rsidRPr="000D2C2D">
        <w:t>Where are child soldiers recruited?</w:t>
      </w:r>
    </w:p>
    <w:p w:rsidR="008C69D1" w:rsidRPr="000D2C2D" w:rsidRDefault="008C69D1" w:rsidP="008C69D1">
      <w:pPr>
        <w:spacing w:line="240" w:lineRule="auto"/>
      </w:pPr>
      <w:r w:rsidRPr="000D2C2D">
        <w:rPr>
          <w:rStyle w:val="Emphasis"/>
        </w:rPr>
        <w:t>Fifty countries still allow children to be recruited into armed forces</w:t>
      </w:r>
      <w:r w:rsidRPr="000D2C2D">
        <w:t xml:space="preserve">, according to Child Soldiers International. Many non-state armed groups also </w:t>
      </w:r>
      <w:proofErr w:type="gramStart"/>
      <w:r w:rsidRPr="000D2C2D">
        <w:t>recruit</w:t>
      </w:r>
      <w:proofErr w:type="gramEnd"/>
      <w:r w:rsidRPr="000D2C2D">
        <w:t xml:space="preserve"> children.</w:t>
      </w:r>
    </w:p>
    <w:p w:rsidR="008C69D1" w:rsidRPr="000D2C2D" w:rsidRDefault="008C69D1" w:rsidP="008C69D1">
      <w:pPr>
        <w:spacing w:line="240" w:lineRule="auto"/>
      </w:pPr>
      <w:r w:rsidRPr="000D2C2D">
        <w:t xml:space="preserve">The UN </w:t>
      </w:r>
      <w:r w:rsidRPr="000D2C2D">
        <w:rPr>
          <w:rStyle w:val="Emphasis"/>
        </w:rPr>
        <w:t>Secretary-General</w:t>
      </w:r>
      <w:r w:rsidRPr="000D2C2D">
        <w:t xml:space="preserve">'s annual "name and shame" list for 2017 </w:t>
      </w:r>
      <w:r w:rsidRPr="000D2C2D">
        <w:rPr>
          <w:rStyle w:val="Emphasis"/>
        </w:rPr>
        <w:t>highlighted</w:t>
      </w:r>
      <w:r w:rsidRPr="000D2C2D">
        <w:t xml:space="preserve"> the armed forces of </w:t>
      </w:r>
      <w:r w:rsidRPr="000D2C2D">
        <w:rPr>
          <w:rStyle w:val="Emphasis"/>
        </w:rPr>
        <w:t>Afghanistan, Myanmar, Somalia, South Sudan, Sudan, Syria and Yemen for recruiting and using under-18s for armed conflict</w:t>
      </w:r>
      <w:r w:rsidRPr="000D2C2D">
        <w:t>. But non-state armed groups also recruit children in these and other countries.</w:t>
      </w:r>
    </w:p>
    <w:p w:rsidR="008C69D1" w:rsidRPr="000D2C2D" w:rsidRDefault="008C69D1" w:rsidP="008C69D1">
      <w:pPr>
        <w:spacing w:line="240" w:lineRule="auto"/>
        <w:rPr>
          <w:rStyle w:val="Emphasis"/>
        </w:rPr>
      </w:pPr>
      <w:r w:rsidRPr="000D2C2D">
        <w:rPr>
          <w:rStyle w:val="Emphasis"/>
        </w:rPr>
        <w:t>The report said there were at least 4000 verified violations by government forces and over 11,500 by non-state armed groups in the 20 country situations it examined.</w:t>
      </w:r>
    </w:p>
    <w:p w:rsidR="008C69D1" w:rsidRDefault="008C69D1" w:rsidP="008C69D1"/>
    <w:p w:rsidR="00CA63F1" w:rsidRPr="00C31CB2" w:rsidRDefault="00CA63F1" w:rsidP="00CA63F1">
      <w:pPr>
        <w:rPr>
          <w:rStyle w:val="Style13ptBold"/>
          <w:sz w:val="32"/>
          <w:szCs w:val="32"/>
        </w:rPr>
      </w:pPr>
      <w:r w:rsidRPr="00C31CB2">
        <w:rPr>
          <w:rStyle w:val="Style13ptBold"/>
          <w:sz w:val="32"/>
          <w:szCs w:val="32"/>
        </w:rPr>
        <w:t>Saudi Arabia isn’t one of the 3 countries with the highest amount of child soldiers---other countries worse</w:t>
      </w:r>
    </w:p>
    <w:p w:rsidR="00CA63F1" w:rsidRPr="00DB6275" w:rsidRDefault="00CA63F1" w:rsidP="00CA63F1">
      <w:pPr>
        <w:rPr>
          <w:sz w:val="16"/>
          <w:szCs w:val="16"/>
        </w:rPr>
      </w:pPr>
      <w:r w:rsidRPr="00DB6275">
        <w:rPr>
          <w:rStyle w:val="Style13ptBold"/>
        </w:rPr>
        <w:t>Davies 18</w:t>
      </w:r>
      <w:r w:rsidRPr="00DB6275">
        <w:t xml:space="preserve">, </w:t>
      </w:r>
      <w:r w:rsidRPr="00DB6275">
        <w:rPr>
          <w:sz w:val="16"/>
          <w:szCs w:val="16"/>
        </w:rPr>
        <w:t xml:space="preserve">8-30-19 (an experienced science writer, writer and </w:t>
      </w:r>
      <w:proofErr w:type="spellStart"/>
      <w:r w:rsidRPr="00DB6275">
        <w:rPr>
          <w:sz w:val="16"/>
          <w:szCs w:val="16"/>
        </w:rPr>
        <w:t>editer</w:t>
      </w:r>
      <w:proofErr w:type="spellEnd"/>
      <w:r w:rsidRPr="00DB6275">
        <w:rPr>
          <w:sz w:val="16"/>
          <w:szCs w:val="16"/>
        </w:rPr>
        <w:t xml:space="preserve"> for a range of magazines including Chemistry World, Education in Chemistry, Chemical Watch, Chemistry &amp; Industry, and BBC Focus, New Scientist.) Will the recruitment of child soldiers ever end? </w:t>
      </w:r>
      <w:hyperlink r:id="rId66" w:history="1">
        <w:r w:rsidRPr="00DB6275">
          <w:rPr>
            <w:rStyle w:val="Hyperlink"/>
            <w:sz w:val="16"/>
            <w:szCs w:val="16"/>
          </w:rPr>
          <w:t>https://www.amnesty.org.uk/blogs/campaigns/will-recruitment-child-soldiers-ever-end</w:t>
        </w:r>
      </w:hyperlink>
    </w:p>
    <w:p w:rsidR="00CA63F1" w:rsidRPr="00F71A34" w:rsidRDefault="00CA63F1" w:rsidP="00CA63F1">
      <w:pPr>
        <w:spacing w:line="240" w:lineRule="auto"/>
        <w:rPr>
          <w:sz w:val="16"/>
        </w:rPr>
      </w:pPr>
      <w:r w:rsidRPr="0058453D">
        <w:rPr>
          <w:rStyle w:val="Emphasis"/>
        </w:rPr>
        <w:t>Hundreds of thousands of children are currently serving as soldiers in armed conflicts all over the world.</w:t>
      </w:r>
      <w:r w:rsidRPr="00F71A34">
        <w:rPr>
          <w:sz w:val="16"/>
        </w:rPr>
        <w:t xml:space="preserve"> Many have lost their lives in conflict or have been left permanently disabled.</w:t>
      </w:r>
    </w:p>
    <w:p w:rsidR="00CA63F1" w:rsidRPr="00F71A34" w:rsidRDefault="00CA63F1" w:rsidP="00CA63F1">
      <w:pPr>
        <w:spacing w:line="240" w:lineRule="auto"/>
        <w:rPr>
          <w:sz w:val="16"/>
        </w:rPr>
      </w:pPr>
      <w:r w:rsidRPr="0058453D">
        <w:rPr>
          <w:rStyle w:val="Emphasis"/>
        </w:rPr>
        <w:t>Some are illegally abducted and forced to join-up, or due to the impact of conflict on their communities, children join 'voluntarily'</w:t>
      </w:r>
      <w:r w:rsidRPr="00F71A34">
        <w:rPr>
          <w:sz w:val="16"/>
        </w:rPr>
        <w:t> (often under pressure from family or members of the group</w:t>
      </w:r>
      <w:r w:rsidRPr="0058453D">
        <w:rPr>
          <w:rStyle w:val="Emphasis"/>
        </w:rPr>
        <w:t xml:space="preserve">) </w:t>
      </w:r>
      <w:proofErr w:type="gramStart"/>
      <w:r w:rsidRPr="0058453D">
        <w:rPr>
          <w:rStyle w:val="Emphasis"/>
        </w:rPr>
        <w:t>in order to</w:t>
      </w:r>
      <w:proofErr w:type="gramEnd"/>
      <w:r w:rsidRPr="0058453D">
        <w:rPr>
          <w:rStyle w:val="Emphasis"/>
        </w:rPr>
        <w:t xml:space="preserve"> secure food, to escape an abusive relationship, for revenge</w:t>
      </w:r>
      <w:r w:rsidRPr="00F71A34">
        <w:rPr>
          <w:sz w:val="16"/>
        </w:rPr>
        <w:t xml:space="preserve"> if many of their family members have been killed or for safety and money.</w:t>
      </w:r>
    </w:p>
    <w:p w:rsidR="00CA63F1" w:rsidRPr="00F71A34" w:rsidRDefault="00CA63F1" w:rsidP="00CA63F1">
      <w:pPr>
        <w:spacing w:line="240" w:lineRule="auto"/>
        <w:rPr>
          <w:sz w:val="16"/>
        </w:rPr>
      </w:pPr>
      <w:r w:rsidRPr="0058453D">
        <w:rPr>
          <w:rStyle w:val="Emphasis"/>
        </w:rPr>
        <w:lastRenderedPageBreak/>
        <w:t>As well as live combat, the role of a child soldier can include working as a spy, planting landmines, performing domestic duties and delivering messages</w:t>
      </w:r>
      <w:r w:rsidRPr="00F71A34">
        <w:rPr>
          <w:sz w:val="16"/>
        </w:rPr>
        <w:t>. Child soldiers are highly vulnerable to abuse with reports of both girls and boys being subjected to rape, sexual slavery and beatings, and being used as human shields on the front line of fighting. If they manage to escape, former child soldiers often live in fear of retaliations against themselves or their families.</w:t>
      </w:r>
    </w:p>
    <w:p w:rsidR="00CA63F1" w:rsidRPr="00F71A34" w:rsidRDefault="00CA63F1" w:rsidP="00CA63F1">
      <w:pPr>
        <w:spacing w:line="240" w:lineRule="auto"/>
        <w:rPr>
          <w:sz w:val="16"/>
          <w:szCs w:val="16"/>
        </w:rPr>
      </w:pPr>
      <w:r w:rsidRPr="00F71A34">
        <w:rPr>
          <w:sz w:val="16"/>
          <w:szCs w:val="16"/>
        </w:rPr>
        <w:t>Despite the introduction of laws to regulate recruitment child soldiers are still being used in live combat. Below are three countries with some of the highest rates of child soldiers in the world.</w:t>
      </w:r>
    </w:p>
    <w:p w:rsidR="00CA63F1" w:rsidRPr="0058453D" w:rsidRDefault="00CA63F1" w:rsidP="00CA63F1">
      <w:pPr>
        <w:spacing w:line="240" w:lineRule="auto"/>
        <w:rPr>
          <w:rStyle w:val="Emphasis"/>
        </w:rPr>
      </w:pPr>
      <w:r w:rsidRPr="0058453D">
        <w:rPr>
          <w:rStyle w:val="Emphasis"/>
        </w:rPr>
        <w:t>Democratic Republic of the Congo</w:t>
      </w:r>
    </w:p>
    <w:p w:rsidR="00CA63F1" w:rsidRPr="00F71A34" w:rsidRDefault="00CA63F1" w:rsidP="00CA63F1">
      <w:pPr>
        <w:spacing w:line="240" w:lineRule="auto"/>
        <w:rPr>
          <w:sz w:val="16"/>
          <w:szCs w:val="16"/>
        </w:rPr>
      </w:pPr>
      <w:r w:rsidRPr="00F71A34">
        <w:rPr>
          <w:sz w:val="16"/>
          <w:szCs w:val="16"/>
        </w:rPr>
        <w:t xml:space="preserve">In 2016 conflict broke out across the Kasai region of the Democratic Republic of the Congo due to the national government refusing to </w:t>
      </w:r>
      <w:proofErr w:type="spellStart"/>
      <w:r w:rsidRPr="00F71A34">
        <w:rPr>
          <w:sz w:val="16"/>
          <w:szCs w:val="16"/>
        </w:rPr>
        <w:t>recognise</w:t>
      </w:r>
      <w:proofErr w:type="spellEnd"/>
      <w:r w:rsidRPr="00F71A34">
        <w:rPr>
          <w:sz w:val="16"/>
          <w:szCs w:val="16"/>
        </w:rPr>
        <w:t xml:space="preserve"> the new traditional chief, </w:t>
      </w:r>
      <w:proofErr w:type="spellStart"/>
      <w:r w:rsidRPr="00F71A34">
        <w:rPr>
          <w:sz w:val="16"/>
          <w:szCs w:val="16"/>
        </w:rPr>
        <w:t>Kamuena</w:t>
      </w:r>
      <w:proofErr w:type="spellEnd"/>
      <w:r w:rsidRPr="00F71A34">
        <w:rPr>
          <w:sz w:val="16"/>
          <w:szCs w:val="16"/>
        </w:rPr>
        <w:t xml:space="preserve"> </w:t>
      </w:r>
      <w:proofErr w:type="spellStart"/>
      <w:r w:rsidRPr="00F71A34">
        <w:rPr>
          <w:sz w:val="16"/>
          <w:szCs w:val="16"/>
        </w:rPr>
        <w:t>Nsapu</w:t>
      </w:r>
      <w:proofErr w:type="spellEnd"/>
      <w:r w:rsidRPr="00F71A34">
        <w:rPr>
          <w:sz w:val="16"/>
          <w:szCs w:val="16"/>
        </w:rPr>
        <w:t>.</w:t>
      </w:r>
    </w:p>
    <w:p w:rsidR="00CA63F1" w:rsidRPr="0058453D" w:rsidRDefault="00CA63F1" w:rsidP="00CA63F1">
      <w:pPr>
        <w:spacing w:line="240" w:lineRule="auto"/>
        <w:rPr>
          <w:rStyle w:val="Emphasis"/>
        </w:rPr>
      </w:pPr>
      <w:r w:rsidRPr="00F71A34">
        <w:rPr>
          <w:sz w:val="16"/>
        </w:rPr>
        <w:t xml:space="preserve">People living in the region fled for their lives to escape the violence, resulting in thousands of children joining the </w:t>
      </w:r>
      <w:proofErr w:type="spellStart"/>
      <w:r w:rsidRPr="00F71A34">
        <w:rPr>
          <w:sz w:val="16"/>
        </w:rPr>
        <w:t>Kamuena</w:t>
      </w:r>
      <w:proofErr w:type="spellEnd"/>
      <w:r w:rsidRPr="00F71A34">
        <w:rPr>
          <w:sz w:val="16"/>
        </w:rPr>
        <w:t xml:space="preserve"> </w:t>
      </w:r>
      <w:proofErr w:type="spellStart"/>
      <w:r w:rsidRPr="00F71A34">
        <w:rPr>
          <w:sz w:val="16"/>
        </w:rPr>
        <w:t>Nsapu</w:t>
      </w:r>
      <w:proofErr w:type="spellEnd"/>
      <w:r w:rsidRPr="00F71A34">
        <w:rPr>
          <w:sz w:val="16"/>
        </w:rPr>
        <w:t xml:space="preserve"> insurgency - </w:t>
      </w:r>
      <w:r w:rsidRPr="0058453D">
        <w:rPr>
          <w:rStyle w:val="Emphasis"/>
        </w:rPr>
        <w:t>roughly 60% of the army is reported to be made up of child soldiers.</w:t>
      </w:r>
    </w:p>
    <w:p w:rsidR="00CA63F1" w:rsidRPr="0058453D" w:rsidRDefault="00CA63F1" w:rsidP="00CA63F1">
      <w:pPr>
        <w:spacing w:line="240" w:lineRule="auto"/>
        <w:rPr>
          <w:rStyle w:val="Emphasis"/>
        </w:rPr>
      </w:pPr>
      <w:r w:rsidRPr="0058453D">
        <w:rPr>
          <w:rStyle w:val="Emphasis"/>
        </w:rPr>
        <w:t>Myanmar</w:t>
      </w:r>
    </w:p>
    <w:p w:rsidR="00CA63F1" w:rsidRPr="0058453D" w:rsidRDefault="00CA63F1" w:rsidP="00CA63F1">
      <w:pPr>
        <w:spacing w:line="240" w:lineRule="auto"/>
      </w:pPr>
      <w:r w:rsidRPr="0058453D">
        <w:rPr>
          <w:rStyle w:val="Emphasis"/>
        </w:rPr>
        <w:t>Armed groups in Myanmar continue to recruit children despite the military signing a joint agreement in 2012 with the government to cease recruitment of child soldiers</w:t>
      </w:r>
      <w:r w:rsidRPr="0058453D">
        <w:t>.</w:t>
      </w:r>
    </w:p>
    <w:p w:rsidR="00CA63F1" w:rsidRPr="00F71A34" w:rsidRDefault="00CA63F1" w:rsidP="00CA63F1">
      <w:pPr>
        <w:spacing w:line="240" w:lineRule="auto"/>
        <w:rPr>
          <w:sz w:val="16"/>
          <w:szCs w:val="16"/>
        </w:rPr>
      </w:pPr>
      <w:r w:rsidRPr="00F71A34">
        <w:rPr>
          <w:sz w:val="16"/>
          <w:szCs w:val="16"/>
        </w:rPr>
        <w:t>Recruitment happens mostly in hard-to-access areas where fighting is taking place, such as Rakhine, Kachin and Shan states, which makes it hard to monitor. The UN are urging Myanmar’s military to establish a monitoring committee to effectively regulate recruitment.</w:t>
      </w:r>
    </w:p>
    <w:p w:rsidR="00CA63F1" w:rsidRPr="00F71A34" w:rsidRDefault="00CA63F1" w:rsidP="00CA63F1">
      <w:pPr>
        <w:spacing w:line="240" w:lineRule="auto"/>
        <w:rPr>
          <w:sz w:val="16"/>
          <w:szCs w:val="16"/>
        </w:rPr>
      </w:pPr>
      <w:r w:rsidRPr="00F71A34">
        <w:rPr>
          <w:sz w:val="16"/>
          <w:szCs w:val="16"/>
        </w:rPr>
        <w:t xml:space="preserve">In March 2018, Ko Aung Ko </w:t>
      </w:r>
      <w:proofErr w:type="spellStart"/>
      <w:r w:rsidRPr="00F71A34">
        <w:rPr>
          <w:sz w:val="16"/>
          <w:szCs w:val="16"/>
        </w:rPr>
        <w:t>Htwe</w:t>
      </w:r>
      <w:proofErr w:type="spellEnd"/>
      <w:r w:rsidRPr="00F71A34">
        <w:rPr>
          <w:sz w:val="16"/>
          <w:szCs w:val="16"/>
        </w:rPr>
        <w:t>, a former child soldier, was sentenced to two years’ imprisonment for speaking in a radio interview about his ordeal. He was found guilty and charged under Section 505(b) of Myanmar’s Penal code – a vague law which severely restricts freedom of expression.</w:t>
      </w:r>
    </w:p>
    <w:p w:rsidR="00CA63F1" w:rsidRPr="00F71A34" w:rsidRDefault="0010580A" w:rsidP="00CA63F1">
      <w:pPr>
        <w:spacing w:line="240" w:lineRule="auto"/>
        <w:rPr>
          <w:sz w:val="16"/>
          <w:szCs w:val="16"/>
        </w:rPr>
      </w:pPr>
      <w:hyperlink r:id="rId67" w:tgtFrame="_blank" w:history="1">
        <w:r w:rsidR="00CA63F1" w:rsidRPr="00F71A34">
          <w:rPr>
            <w:rStyle w:val="Hyperlink"/>
            <w:sz w:val="16"/>
            <w:szCs w:val="16"/>
          </w:rPr>
          <w:t xml:space="preserve">Please join us to demand freedom for Aung Ko </w:t>
        </w:r>
        <w:proofErr w:type="spellStart"/>
        <w:r w:rsidR="00CA63F1" w:rsidRPr="00F71A34">
          <w:rPr>
            <w:rStyle w:val="Hyperlink"/>
            <w:sz w:val="16"/>
            <w:szCs w:val="16"/>
          </w:rPr>
          <w:t>Htwe</w:t>
        </w:r>
        <w:proofErr w:type="spellEnd"/>
        <w:r w:rsidR="00CA63F1" w:rsidRPr="00F71A34">
          <w:rPr>
            <w:rStyle w:val="Hyperlink"/>
            <w:sz w:val="16"/>
            <w:szCs w:val="16"/>
          </w:rPr>
          <w:t xml:space="preserve"> and tell Myanmar that these laws must be reformed</w:t>
        </w:r>
      </w:hyperlink>
      <w:r w:rsidR="00CA63F1" w:rsidRPr="00F71A34">
        <w:rPr>
          <w:sz w:val="16"/>
          <w:szCs w:val="16"/>
        </w:rPr>
        <w:t>.</w:t>
      </w:r>
    </w:p>
    <w:p w:rsidR="00CA63F1" w:rsidRPr="0058453D" w:rsidRDefault="00CA63F1" w:rsidP="00CA63F1">
      <w:pPr>
        <w:spacing w:line="240" w:lineRule="auto"/>
        <w:rPr>
          <w:rStyle w:val="Emphasis"/>
        </w:rPr>
      </w:pPr>
      <w:r w:rsidRPr="0058453D">
        <w:rPr>
          <w:rStyle w:val="Emphasis"/>
        </w:rPr>
        <w:t>Colombia</w:t>
      </w:r>
    </w:p>
    <w:p w:rsidR="00CA63F1" w:rsidRPr="00F71A34" w:rsidRDefault="00CA63F1" w:rsidP="00CA63F1">
      <w:pPr>
        <w:spacing w:line="240" w:lineRule="auto"/>
        <w:rPr>
          <w:sz w:val="16"/>
          <w:szCs w:val="16"/>
        </w:rPr>
      </w:pPr>
      <w:r w:rsidRPr="00F71A34">
        <w:rPr>
          <w:sz w:val="16"/>
          <w:szCs w:val="16"/>
        </w:rPr>
        <w:t xml:space="preserve">In June 2016, a peace agreement was signed by the </w:t>
      </w:r>
      <w:r w:rsidRPr="00F71A34">
        <w:rPr>
          <w:rStyle w:val="Emphasis"/>
          <w:sz w:val="16"/>
          <w:szCs w:val="16"/>
        </w:rPr>
        <w:t>FARC</w:t>
      </w:r>
      <w:r w:rsidRPr="00F71A34">
        <w:rPr>
          <w:sz w:val="16"/>
          <w:szCs w:val="16"/>
        </w:rPr>
        <w:t>, a communist non-state armed group, marking an end to hostilities in Colombia, however, fighting continued into 2017.</w:t>
      </w:r>
    </w:p>
    <w:p w:rsidR="00CA63F1" w:rsidRPr="00F71A34" w:rsidRDefault="00CA63F1" w:rsidP="00CA63F1">
      <w:pPr>
        <w:spacing w:line="240" w:lineRule="auto"/>
        <w:rPr>
          <w:rStyle w:val="Emphasis"/>
        </w:rPr>
      </w:pPr>
      <w:r w:rsidRPr="00F71A34">
        <w:rPr>
          <w:sz w:val="16"/>
        </w:rPr>
        <w:t xml:space="preserve">The group </w:t>
      </w:r>
      <w:r w:rsidRPr="0058453D">
        <w:rPr>
          <w:rStyle w:val="Emphasis"/>
        </w:rPr>
        <w:t>was set up in</w:t>
      </w:r>
      <w:r w:rsidRPr="00F71A34">
        <w:rPr>
          <w:sz w:val="16"/>
        </w:rPr>
        <w:t xml:space="preserve"> 19</w:t>
      </w:r>
      <w:r w:rsidRPr="0058453D">
        <w:rPr>
          <w:rStyle w:val="Emphasis"/>
        </w:rPr>
        <w:t>64</w:t>
      </w:r>
      <w:r w:rsidRPr="00F71A34">
        <w:rPr>
          <w:sz w:val="16"/>
        </w:rPr>
        <w:t xml:space="preserve"> and </w:t>
      </w:r>
      <w:r w:rsidRPr="0058453D">
        <w:rPr>
          <w:rStyle w:val="Emphasis"/>
        </w:rPr>
        <w:t>their mission was to fight against inequality for rural Colombians</w:t>
      </w:r>
      <w:r w:rsidRPr="00F71A34">
        <w:rPr>
          <w:sz w:val="16"/>
        </w:rPr>
        <w:t xml:space="preserve">. </w:t>
      </w:r>
      <w:r w:rsidRPr="00F71A34">
        <w:rPr>
          <w:rStyle w:val="Emphasis"/>
        </w:rPr>
        <w:t xml:space="preserve">They recruited thousands of children to join their campaign over the </w:t>
      </w:r>
      <w:proofErr w:type="spellStart"/>
      <w:proofErr w:type="gramStart"/>
      <w:r w:rsidRPr="00F71A34">
        <w:rPr>
          <w:rStyle w:val="Emphasis"/>
        </w:rPr>
        <w:t>years.They</w:t>
      </w:r>
      <w:proofErr w:type="spellEnd"/>
      <w:proofErr w:type="gramEnd"/>
      <w:r w:rsidRPr="00F71A34">
        <w:rPr>
          <w:rStyle w:val="Emphasis"/>
        </w:rPr>
        <w:t xml:space="preserve"> manipulated and </w:t>
      </w:r>
      <w:proofErr w:type="spellStart"/>
      <w:r w:rsidRPr="00F71A34">
        <w:rPr>
          <w:rStyle w:val="Emphasis"/>
        </w:rPr>
        <w:t>marginalised</w:t>
      </w:r>
      <w:proofErr w:type="spellEnd"/>
      <w:r w:rsidRPr="00F71A34">
        <w:rPr>
          <w:rStyle w:val="Emphasis"/>
        </w:rPr>
        <w:t xml:space="preserve"> the children from their communities.</w:t>
      </w:r>
    </w:p>
    <w:p w:rsidR="00CA63F1" w:rsidRPr="00F71A34" w:rsidRDefault="00CA63F1" w:rsidP="00CA63F1">
      <w:pPr>
        <w:spacing w:line="240" w:lineRule="auto"/>
        <w:rPr>
          <w:sz w:val="16"/>
          <w:szCs w:val="16"/>
        </w:rPr>
      </w:pPr>
      <w:r w:rsidRPr="00F71A34">
        <w:rPr>
          <w:sz w:val="16"/>
          <w:szCs w:val="16"/>
        </w:rPr>
        <w:t xml:space="preserve">Many were forced to commit serious crimes - one 12-year-old reported that he was forced to torture and kill his friends. Female soldiers were forbidden to become pregnant and </w:t>
      </w:r>
      <w:proofErr w:type="gramStart"/>
      <w:r w:rsidRPr="00F71A34">
        <w:rPr>
          <w:sz w:val="16"/>
          <w:szCs w:val="16"/>
        </w:rPr>
        <w:t>were</w:t>
      </w:r>
      <w:proofErr w:type="gramEnd"/>
      <w:r w:rsidRPr="00F71A34">
        <w:rPr>
          <w:sz w:val="16"/>
          <w:szCs w:val="16"/>
        </w:rPr>
        <w:t xml:space="preserve"> be put on trial if they were found to be pregnant.</w:t>
      </w:r>
    </w:p>
    <w:p w:rsidR="00CA63F1" w:rsidRDefault="00CA63F1" w:rsidP="00CA63F1">
      <w:pPr>
        <w:pStyle w:val="Heading4"/>
        <w:rPr>
          <w:sz w:val="32"/>
          <w:szCs w:val="32"/>
        </w:rPr>
      </w:pPr>
      <w:r w:rsidRPr="00D62FB8">
        <w:rPr>
          <w:sz w:val="32"/>
          <w:szCs w:val="32"/>
        </w:rPr>
        <w:t xml:space="preserve">Saudi Arabia isn’t included in the top 10 countries who recruit the most child soldiers </w:t>
      </w:r>
    </w:p>
    <w:p w:rsidR="00CA63F1" w:rsidRPr="00D3228C" w:rsidRDefault="00CA63F1" w:rsidP="00CA63F1">
      <w:proofErr w:type="spellStart"/>
      <w:r w:rsidRPr="00E701EC">
        <w:rPr>
          <w:rStyle w:val="Style13ptBold"/>
        </w:rPr>
        <w:t>TheirWorld</w:t>
      </w:r>
      <w:proofErr w:type="spellEnd"/>
      <w:r w:rsidRPr="00E701EC">
        <w:rPr>
          <w:rStyle w:val="Style13ptBold"/>
        </w:rPr>
        <w:t xml:space="preserve"> 17</w:t>
      </w:r>
      <w:r w:rsidRPr="00D3228C">
        <w:t xml:space="preserve"> 2-28-17, </w:t>
      </w:r>
      <w:r>
        <w:t>(</w:t>
      </w:r>
      <w:r w:rsidRPr="00D3228C">
        <w:t>Children are particularly vulnerable in times of conflict. Here we look at the global issue of the recruitment and use of child soldiers and what is being done to tackle the problem.</w:t>
      </w:r>
      <w:r>
        <w:t>)</w:t>
      </w:r>
      <w:r w:rsidRPr="00D3228C">
        <w:t xml:space="preserve"> 10 countries where child soldiers are still recruited in armed conflicts</w:t>
      </w:r>
      <w:r>
        <w:t>,</w:t>
      </w:r>
      <w:r w:rsidRPr="00D3228C">
        <w:t xml:space="preserve"> </w:t>
      </w:r>
      <w:hyperlink r:id="rId68" w:history="1">
        <w:r w:rsidRPr="00D3228C">
          <w:rPr>
            <w:rStyle w:val="Hyperlink"/>
          </w:rPr>
          <w:t>https://reliefweb.int/report/central-african-republic/10-countries-where-child-soldiers-are-still-recruited-armed</w:t>
        </w:r>
      </w:hyperlink>
    </w:p>
    <w:p w:rsidR="00CA63F1" w:rsidRPr="00D62FB8" w:rsidRDefault="00CA63F1" w:rsidP="00CA63F1">
      <w:pPr>
        <w:spacing w:line="240" w:lineRule="auto"/>
        <w:rPr>
          <w:sz w:val="16"/>
        </w:rPr>
      </w:pPr>
      <w:r w:rsidRPr="002365CD">
        <w:rPr>
          <w:rStyle w:val="Emphasis"/>
        </w:rPr>
        <w:t>Here's</w:t>
      </w:r>
      <w:r w:rsidRPr="00D62FB8">
        <w:rPr>
          <w:sz w:val="16"/>
        </w:rPr>
        <w:t xml:space="preserve"> a look at </w:t>
      </w:r>
      <w:r w:rsidRPr="002365CD">
        <w:rPr>
          <w:rStyle w:val="Emphasis"/>
        </w:rPr>
        <w:t>10 of the countries where child soldiers are still be recruited and used in conflicts</w:t>
      </w:r>
      <w:r w:rsidRPr="00D62FB8">
        <w:rPr>
          <w:sz w:val="16"/>
        </w:rPr>
        <w:t>.</w:t>
      </w:r>
    </w:p>
    <w:p w:rsidR="00CA63F1" w:rsidRPr="00D62FB8" w:rsidRDefault="00CA63F1" w:rsidP="00CA63F1">
      <w:pPr>
        <w:spacing w:line="240" w:lineRule="auto"/>
        <w:rPr>
          <w:sz w:val="16"/>
        </w:rPr>
      </w:pPr>
      <w:r w:rsidRPr="002365CD">
        <w:rPr>
          <w:rStyle w:val="Emphasis"/>
        </w:rPr>
        <w:t>AFGHANISTAN</w:t>
      </w:r>
      <w:r w:rsidRPr="00D62FB8">
        <w:rPr>
          <w:sz w:val="16"/>
        </w:rPr>
        <w:t xml:space="preserve"> </w:t>
      </w:r>
      <w:proofErr w:type="gramStart"/>
      <w:r w:rsidRPr="00D62FB8">
        <w:rPr>
          <w:sz w:val="16"/>
        </w:rPr>
        <w:t>The</w:t>
      </w:r>
      <w:proofErr w:type="gramEnd"/>
      <w:r w:rsidRPr="00D62FB8">
        <w:rPr>
          <w:sz w:val="16"/>
        </w:rPr>
        <w:t xml:space="preserve"> Afghan National Police, the Afghan Local Police and three armed groups including Taliban forces, were </w:t>
      </w:r>
      <w:r w:rsidRPr="002365CD">
        <w:rPr>
          <w:rStyle w:val="Emphasis"/>
        </w:rPr>
        <w:t>listed as perpetrators by the UN in 2015</w:t>
      </w:r>
      <w:r w:rsidRPr="00D62FB8">
        <w:rPr>
          <w:sz w:val="16"/>
        </w:rPr>
        <w:t xml:space="preserve">. </w:t>
      </w:r>
      <w:proofErr w:type="gramStart"/>
      <w:r w:rsidRPr="00D62FB8">
        <w:rPr>
          <w:sz w:val="16"/>
        </w:rPr>
        <w:t>Also</w:t>
      </w:r>
      <w:proofErr w:type="gramEnd"/>
      <w:r w:rsidRPr="00D62FB8">
        <w:rPr>
          <w:sz w:val="16"/>
        </w:rPr>
        <w:t xml:space="preserve"> in that year </w:t>
      </w:r>
      <w:hyperlink r:id="rId69" w:history="1">
        <w:r w:rsidRPr="00D62FB8">
          <w:rPr>
            <w:rStyle w:val="Hyperlink"/>
            <w:sz w:val="16"/>
          </w:rPr>
          <w:t>Child Soldiers International</w:t>
        </w:r>
      </w:hyperlink>
      <w:r w:rsidRPr="00D62FB8">
        <w:rPr>
          <w:sz w:val="16"/>
        </w:rPr>
        <w:t xml:space="preserve"> interviewed a 17-year-old boy from </w:t>
      </w:r>
      <w:proofErr w:type="spellStart"/>
      <w:r w:rsidRPr="00D62FB8">
        <w:rPr>
          <w:sz w:val="16"/>
        </w:rPr>
        <w:t>Kunar</w:t>
      </w:r>
      <w:proofErr w:type="spellEnd"/>
      <w:r w:rsidRPr="00D62FB8">
        <w:rPr>
          <w:sz w:val="16"/>
        </w:rPr>
        <w:t xml:space="preserve"> province who had signed up when he was 15 or 16 using a fake ID card. During his recruitment, only the doctor who completed his medical examination asked his age. He went on to join a group of approximately 60 other new recruits for training in Kabul. He thought that around a quarter of them were younger than him.</w:t>
      </w:r>
    </w:p>
    <w:p w:rsidR="00CA63F1" w:rsidRPr="00D62FB8" w:rsidRDefault="00CA63F1" w:rsidP="00CA63F1">
      <w:pPr>
        <w:spacing w:line="240" w:lineRule="auto"/>
        <w:rPr>
          <w:sz w:val="16"/>
        </w:rPr>
      </w:pPr>
      <w:r w:rsidRPr="002365CD">
        <w:rPr>
          <w:rStyle w:val="Emphasis"/>
        </w:rPr>
        <w:lastRenderedPageBreak/>
        <w:t>CENTRAL AFRICAN REPUBLIC</w:t>
      </w:r>
      <w:r w:rsidRPr="00D62FB8">
        <w:rPr>
          <w:sz w:val="16"/>
        </w:rPr>
        <w:t xml:space="preserve"> </w:t>
      </w:r>
      <w:r w:rsidRPr="002365CD">
        <w:rPr>
          <w:rStyle w:val="Emphasis"/>
        </w:rPr>
        <w:t>As many as 10,000 children were used by armed groups</w:t>
      </w:r>
      <w:r w:rsidRPr="00D62FB8">
        <w:rPr>
          <w:sz w:val="16"/>
        </w:rPr>
        <w:t xml:space="preserve"> involved in the latest conflict in CAR, according to Child Soldiers International. Armed groups in the mainly Muslim </w:t>
      </w:r>
      <w:proofErr w:type="spellStart"/>
      <w:r w:rsidRPr="00D62FB8">
        <w:rPr>
          <w:sz w:val="16"/>
        </w:rPr>
        <w:t>Séléka</w:t>
      </w:r>
      <w:proofErr w:type="spellEnd"/>
      <w:r w:rsidRPr="00D62FB8">
        <w:rPr>
          <w:sz w:val="16"/>
        </w:rPr>
        <w:t xml:space="preserve"> coalition and predominantly Christian militias called Anti-Balaka both used children as young as eight. The children are used as combatants, guards, human shields, porters, messengers, spies, cooks and/or for sexual purposes.</w:t>
      </w:r>
    </w:p>
    <w:p w:rsidR="00CA63F1" w:rsidRPr="00D62FB8" w:rsidRDefault="00CA63F1" w:rsidP="00CA63F1">
      <w:pPr>
        <w:spacing w:line="240" w:lineRule="auto"/>
        <w:rPr>
          <w:sz w:val="16"/>
        </w:rPr>
      </w:pPr>
      <w:r w:rsidRPr="002365CD">
        <w:rPr>
          <w:rStyle w:val="Emphasis"/>
        </w:rPr>
        <w:t>DEMOCRATIC REPUBLIC OF CONGO</w:t>
      </w:r>
      <w:r w:rsidRPr="00D62FB8">
        <w:rPr>
          <w:sz w:val="16"/>
        </w:rPr>
        <w:t xml:space="preserve"> In 2011 it was estimated </w:t>
      </w:r>
      <w:r w:rsidRPr="002365CD">
        <w:rPr>
          <w:rStyle w:val="Emphasis"/>
        </w:rPr>
        <w:t>there were 30,000 child soldiers in DRC</w:t>
      </w:r>
      <w:r w:rsidRPr="00D62FB8">
        <w:rPr>
          <w:sz w:val="16"/>
        </w:rPr>
        <w:t xml:space="preserve">. In January-February 2016, Child Soldiers International spent six weeks in eastern DRC and interviewed more than 150 former girl soldiers. </w:t>
      </w:r>
      <w:r w:rsidRPr="002365CD">
        <w:rPr>
          <w:rStyle w:val="Emphasis"/>
        </w:rPr>
        <w:t>Children continue to be recruited and used by numerous armed groups</w:t>
      </w:r>
      <w:r w:rsidRPr="00D62FB8">
        <w:rPr>
          <w:sz w:val="16"/>
        </w:rPr>
        <w:t>. Girls are often used as "wives" and sexually abused by their commanders and other soldiers. Although a third of all children associated with armed groups in DRC are thought to be girls, they make up only about 7% of children released to date. When they are released or escape from armed groups, they receive little or no support to reintegrate into their communities, and many are shunned.</w:t>
      </w:r>
    </w:p>
    <w:p w:rsidR="00CA63F1" w:rsidRPr="00D62FB8" w:rsidRDefault="00CA63F1" w:rsidP="00CA63F1">
      <w:pPr>
        <w:spacing w:line="240" w:lineRule="auto"/>
        <w:rPr>
          <w:sz w:val="16"/>
        </w:rPr>
      </w:pPr>
      <w:r w:rsidRPr="002365CD">
        <w:rPr>
          <w:rStyle w:val="Emphasis"/>
        </w:rPr>
        <w:t xml:space="preserve">IRAQ </w:t>
      </w:r>
      <w:hyperlink r:id="rId70" w:history="1">
        <w:r w:rsidRPr="00D62FB8">
          <w:rPr>
            <w:rStyle w:val="Hyperlink"/>
            <w:sz w:val="16"/>
          </w:rPr>
          <w:t>Human Rights Watch</w:t>
        </w:r>
      </w:hyperlink>
      <w:r w:rsidRPr="00D62FB8">
        <w:rPr>
          <w:sz w:val="16"/>
        </w:rPr>
        <w:t xml:space="preserve"> has documented the recruitment or use of children by Sunni and Shia Arab armed groups fighting in Iraq, including militias in the battle to retake Mosul. Armed groups in Iraq affiliated to the Kurdistan Workers’ Party have recruited boys and girls, according to an </w:t>
      </w:r>
      <w:proofErr w:type="spellStart"/>
      <w:r w:rsidRPr="00D62FB8">
        <w:rPr>
          <w:sz w:val="16"/>
        </w:rPr>
        <w:t>HRW</w:t>
      </w:r>
      <w:proofErr w:type="spellEnd"/>
      <w:r w:rsidRPr="00D62FB8">
        <w:rPr>
          <w:sz w:val="16"/>
        </w:rPr>
        <w:t xml:space="preserve"> report in December. </w:t>
      </w:r>
      <w:r w:rsidRPr="002365CD">
        <w:rPr>
          <w:rStyle w:val="Emphasis"/>
        </w:rPr>
        <w:t>It documented 29 cases</w:t>
      </w:r>
      <w:r w:rsidRPr="00D62FB8">
        <w:rPr>
          <w:sz w:val="16"/>
        </w:rPr>
        <w:t xml:space="preserve"> in northern Iraq in which Kurdish and Yezidi children were </w:t>
      </w:r>
      <w:r w:rsidRPr="002365CD">
        <w:rPr>
          <w:rStyle w:val="Emphasis"/>
        </w:rPr>
        <w:t>recruited by two armed groups</w:t>
      </w:r>
      <w:r w:rsidRPr="00D62FB8">
        <w:rPr>
          <w:sz w:val="16"/>
        </w:rPr>
        <w:t>, the People’s Defense Forces (</w:t>
      </w:r>
      <w:proofErr w:type="spellStart"/>
      <w:r w:rsidRPr="00D62FB8">
        <w:rPr>
          <w:sz w:val="16"/>
        </w:rPr>
        <w:t>Hêzên</w:t>
      </w:r>
      <w:proofErr w:type="spellEnd"/>
      <w:r w:rsidRPr="00D62FB8">
        <w:rPr>
          <w:sz w:val="16"/>
        </w:rPr>
        <w:t xml:space="preserve"> </w:t>
      </w:r>
      <w:proofErr w:type="spellStart"/>
      <w:r w:rsidRPr="00D62FB8">
        <w:rPr>
          <w:sz w:val="16"/>
        </w:rPr>
        <w:t>Parastina</w:t>
      </w:r>
      <w:proofErr w:type="spellEnd"/>
      <w:r w:rsidRPr="00D62FB8">
        <w:rPr>
          <w:sz w:val="16"/>
        </w:rPr>
        <w:t xml:space="preserve"> Gel, or </w:t>
      </w:r>
      <w:proofErr w:type="spellStart"/>
      <w:r w:rsidRPr="00D62FB8">
        <w:rPr>
          <w:sz w:val="16"/>
        </w:rPr>
        <w:t>HPG</w:t>
      </w:r>
      <w:proofErr w:type="spellEnd"/>
      <w:r w:rsidRPr="00D62FB8">
        <w:rPr>
          <w:sz w:val="16"/>
        </w:rPr>
        <w:t xml:space="preserve">) and the </w:t>
      </w:r>
      <w:proofErr w:type="spellStart"/>
      <w:r w:rsidRPr="00D62FB8">
        <w:rPr>
          <w:sz w:val="16"/>
        </w:rPr>
        <w:t>Shingal</w:t>
      </w:r>
      <w:proofErr w:type="spellEnd"/>
      <w:r w:rsidRPr="00D62FB8">
        <w:rPr>
          <w:sz w:val="16"/>
        </w:rPr>
        <w:t xml:space="preserve"> Resistance Units (</w:t>
      </w:r>
      <w:proofErr w:type="spellStart"/>
      <w:r w:rsidRPr="00D62FB8">
        <w:rPr>
          <w:sz w:val="16"/>
        </w:rPr>
        <w:t>Yekîneyên</w:t>
      </w:r>
      <w:proofErr w:type="spellEnd"/>
      <w:r w:rsidRPr="00D62FB8">
        <w:rPr>
          <w:sz w:val="16"/>
        </w:rPr>
        <w:t xml:space="preserve"> </w:t>
      </w:r>
      <w:proofErr w:type="spellStart"/>
      <w:r w:rsidRPr="00D62FB8">
        <w:rPr>
          <w:sz w:val="16"/>
        </w:rPr>
        <w:t>Berxwedana</w:t>
      </w:r>
      <w:proofErr w:type="spellEnd"/>
      <w:r w:rsidRPr="00D62FB8">
        <w:rPr>
          <w:sz w:val="16"/>
        </w:rPr>
        <w:t xml:space="preserve"> </w:t>
      </w:r>
      <w:proofErr w:type="spellStart"/>
      <w:r w:rsidRPr="00D62FB8">
        <w:rPr>
          <w:sz w:val="16"/>
        </w:rPr>
        <w:t>Şingal</w:t>
      </w:r>
      <w:proofErr w:type="spellEnd"/>
      <w:r w:rsidRPr="00D62FB8">
        <w:rPr>
          <w:sz w:val="16"/>
        </w:rPr>
        <w:t xml:space="preserve">, or </w:t>
      </w:r>
      <w:proofErr w:type="spellStart"/>
      <w:r w:rsidRPr="00D62FB8">
        <w:rPr>
          <w:sz w:val="16"/>
        </w:rPr>
        <w:t>YBŞ</w:t>
      </w:r>
      <w:proofErr w:type="spellEnd"/>
      <w:r w:rsidRPr="00D62FB8">
        <w:rPr>
          <w:sz w:val="16"/>
        </w:rPr>
        <w:t>).</w:t>
      </w:r>
    </w:p>
    <w:p w:rsidR="00CA63F1" w:rsidRPr="00D62FB8" w:rsidRDefault="00CA63F1" w:rsidP="00CA63F1">
      <w:pPr>
        <w:spacing w:line="240" w:lineRule="auto"/>
        <w:rPr>
          <w:sz w:val="16"/>
        </w:rPr>
      </w:pPr>
      <w:r w:rsidRPr="002365CD">
        <w:rPr>
          <w:rStyle w:val="Emphasis"/>
        </w:rPr>
        <w:t>MYANMAR</w:t>
      </w:r>
      <w:r w:rsidRPr="00D62FB8">
        <w:rPr>
          <w:sz w:val="16"/>
        </w:rPr>
        <w:t xml:space="preserve"> Internal armed conflicts have seen children widely used by both state armed forces and armed groups. </w:t>
      </w:r>
      <w:r w:rsidRPr="002365CD">
        <w:rPr>
          <w:rStyle w:val="Emphasis"/>
        </w:rPr>
        <w:t>Despite a minimum enlistment age of 18, large numbers of boys have been recruited, often forcibly, into the national army</w:t>
      </w:r>
      <w:r w:rsidRPr="00D62FB8">
        <w:rPr>
          <w:sz w:val="16"/>
        </w:rPr>
        <w:t>. Child Soldiers International has helped secure the release of 700 children from the army since 2012 while action has been taken against 382 national army officials.</w:t>
      </w:r>
    </w:p>
    <w:p w:rsidR="00CA63F1" w:rsidRPr="00D62FB8" w:rsidRDefault="00CA63F1" w:rsidP="00CA63F1">
      <w:pPr>
        <w:spacing w:line="240" w:lineRule="auto"/>
        <w:rPr>
          <w:sz w:val="16"/>
        </w:rPr>
      </w:pPr>
      <w:r w:rsidRPr="002365CD">
        <w:rPr>
          <w:rStyle w:val="Emphasis"/>
        </w:rPr>
        <w:t>NIGERIA</w:t>
      </w:r>
      <w:r w:rsidRPr="00D62FB8">
        <w:rPr>
          <w:sz w:val="16"/>
        </w:rPr>
        <w:t xml:space="preserve"> </w:t>
      </w:r>
      <w:r w:rsidRPr="002365CD">
        <w:rPr>
          <w:rStyle w:val="Emphasis"/>
        </w:rPr>
        <w:t>The terrorist group</w:t>
      </w:r>
      <w:r w:rsidRPr="00D62FB8">
        <w:rPr>
          <w:sz w:val="16"/>
        </w:rPr>
        <w:t xml:space="preserve"> Boko Haram </w:t>
      </w:r>
      <w:r w:rsidRPr="002365CD">
        <w:rPr>
          <w:rStyle w:val="Emphasis"/>
        </w:rPr>
        <w:t>recruited 2000</w:t>
      </w:r>
      <w:r w:rsidRPr="00D62FB8">
        <w:rPr>
          <w:sz w:val="16"/>
        </w:rPr>
        <w:t xml:space="preserve"> child soldiers in 2016, according to the UN. It was also reported that they used girls as suicide bombers in Maiduguri, when two bombs went off killing at least one person. A local militia member, </w:t>
      </w:r>
      <w:proofErr w:type="spellStart"/>
      <w:r w:rsidRPr="00D62FB8">
        <w:rPr>
          <w:sz w:val="16"/>
        </w:rPr>
        <w:t>Abdulkarim</w:t>
      </w:r>
      <w:proofErr w:type="spellEnd"/>
      <w:r w:rsidRPr="00D62FB8">
        <w:rPr>
          <w:sz w:val="16"/>
        </w:rPr>
        <w:t xml:space="preserve"> </w:t>
      </w:r>
      <w:proofErr w:type="spellStart"/>
      <w:r w:rsidRPr="00D62FB8">
        <w:rPr>
          <w:sz w:val="16"/>
        </w:rPr>
        <w:t>Jabo</w:t>
      </w:r>
      <w:proofErr w:type="spellEnd"/>
      <w:r w:rsidRPr="00D62FB8">
        <w:rPr>
          <w:sz w:val="16"/>
        </w:rPr>
        <w:t>, was reported to have said he thought the girls were each aged about seven or eight, commenting: "They got out of a rickshaw and walked right in front of me without showing the slightest sign of emotion. I tried to speak with one of them, in Hausa and in English, but she didn't answer. I thought they were looking for their mother. She headed toward the poultry sellers, then detonated her explosives belt."</w:t>
      </w:r>
    </w:p>
    <w:p w:rsidR="00CA63F1" w:rsidRPr="00D62FB8" w:rsidRDefault="00CA63F1" w:rsidP="00CA63F1">
      <w:pPr>
        <w:spacing w:line="240" w:lineRule="auto"/>
        <w:rPr>
          <w:sz w:val="16"/>
        </w:rPr>
      </w:pPr>
      <w:r w:rsidRPr="002365CD">
        <w:rPr>
          <w:rStyle w:val="Emphasis"/>
        </w:rPr>
        <w:t xml:space="preserve">SOMALIA </w:t>
      </w:r>
      <w:proofErr w:type="gramStart"/>
      <w:r w:rsidRPr="00D62FB8">
        <w:rPr>
          <w:sz w:val="16"/>
        </w:rPr>
        <w:t>In</w:t>
      </w:r>
      <w:proofErr w:type="gramEnd"/>
      <w:r w:rsidRPr="00D62FB8">
        <w:rPr>
          <w:sz w:val="16"/>
        </w:rPr>
        <w:t xml:space="preserve"> April 2016, the UN reported </w:t>
      </w:r>
      <w:r w:rsidRPr="00D62FB8">
        <w:rPr>
          <w:rStyle w:val="Emphasis"/>
        </w:rPr>
        <w:t>that 903 children had been recruited</w:t>
      </w:r>
      <w:r w:rsidRPr="00D62FB8">
        <w:rPr>
          <w:sz w:val="16"/>
        </w:rPr>
        <w:t xml:space="preserve"> - 555 by Al-Shabaab. </w:t>
      </w:r>
      <w:r w:rsidRPr="00D62FB8">
        <w:rPr>
          <w:rStyle w:val="Emphasis"/>
        </w:rPr>
        <w:t>Around 150 children were reportedly abducted for recruitment purposes</w:t>
      </w:r>
      <w:r w:rsidRPr="00D62FB8">
        <w:rPr>
          <w:sz w:val="16"/>
        </w:rPr>
        <w:t xml:space="preserve"> from madrasas by Al-Shabaab in the Bay region. Of those cases, 26 (all boys) were verified by the UN. The Somali National Army also recruited a high number of children (218), who were used for various tasks, such as manning checkpoints. Recruitment was also attributed to clan militias (68), </w:t>
      </w:r>
      <w:proofErr w:type="spellStart"/>
      <w:r w:rsidRPr="00D62FB8">
        <w:rPr>
          <w:sz w:val="16"/>
        </w:rPr>
        <w:t>Ahl</w:t>
      </w:r>
      <w:proofErr w:type="spellEnd"/>
      <w:r w:rsidRPr="00D62FB8">
        <w:rPr>
          <w:sz w:val="16"/>
        </w:rPr>
        <w:t xml:space="preserve"> al-Sunna </w:t>
      </w:r>
      <w:proofErr w:type="spellStart"/>
      <w:r w:rsidRPr="00D62FB8">
        <w:rPr>
          <w:sz w:val="16"/>
        </w:rPr>
        <w:t>wal-</w:t>
      </w:r>
      <w:proofErr w:type="gramStart"/>
      <w:r w:rsidRPr="00D62FB8">
        <w:rPr>
          <w:sz w:val="16"/>
        </w:rPr>
        <w:t>Jama‘</w:t>
      </w:r>
      <w:proofErr w:type="gramEnd"/>
      <w:r w:rsidRPr="00D62FB8">
        <w:rPr>
          <w:sz w:val="16"/>
        </w:rPr>
        <w:t>a</w:t>
      </w:r>
      <w:proofErr w:type="spellEnd"/>
      <w:r w:rsidRPr="00D62FB8">
        <w:rPr>
          <w:sz w:val="16"/>
        </w:rPr>
        <w:t xml:space="preserve"> (40) and </w:t>
      </w:r>
      <w:proofErr w:type="spellStart"/>
      <w:r w:rsidRPr="00D62FB8">
        <w:rPr>
          <w:sz w:val="16"/>
        </w:rPr>
        <w:t>Galmudug</w:t>
      </w:r>
      <w:proofErr w:type="spellEnd"/>
      <w:r w:rsidRPr="00D62FB8">
        <w:rPr>
          <w:sz w:val="16"/>
        </w:rPr>
        <w:t xml:space="preserve"> forces (17).</w:t>
      </w:r>
    </w:p>
    <w:p w:rsidR="00CA63F1" w:rsidRPr="00D62FB8" w:rsidRDefault="00CA63F1" w:rsidP="00CA63F1">
      <w:pPr>
        <w:spacing w:line="240" w:lineRule="auto"/>
        <w:rPr>
          <w:sz w:val="16"/>
        </w:rPr>
      </w:pPr>
      <w:r w:rsidRPr="00D62FB8">
        <w:rPr>
          <w:rStyle w:val="Emphasis"/>
        </w:rPr>
        <w:t>SOUTH SUDAN</w:t>
      </w:r>
      <w:r w:rsidRPr="00D62FB8">
        <w:rPr>
          <w:sz w:val="16"/>
        </w:rPr>
        <w:t xml:space="preserve"> </w:t>
      </w:r>
      <w:r w:rsidRPr="00D62FB8">
        <w:rPr>
          <w:rStyle w:val="Emphasis"/>
        </w:rPr>
        <w:t>An estimated 17,000 children have been recruited in South Sudan</w:t>
      </w:r>
      <w:r w:rsidRPr="00D62FB8">
        <w:rPr>
          <w:sz w:val="16"/>
        </w:rPr>
        <w:t xml:space="preserve"> since 2013. Many children were recruited by the Cobra Faction and the SPLA In Opposition, two armed groups which have been fighting the government. Last October, 145 child soldiers were released, according to UNICEF.</w:t>
      </w:r>
    </w:p>
    <w:p w:rsidR="00CA63F1" w:rsidRPr="00D62FB8" w:rsidRDefault="00CA63F1" w:rsidP="00CA63F1">
      <w:pPr>
        <w:spacing w:line="240" w:lineRule="auto"/>
        <w:rPr>
          <w:sz w:val="16"/>
        </w:rPr>
      </w:pPr>
      <w:r w:rsidRPr="00D62FB8">
        <w:rPr>
          <w:rStyle w:val="Emphasis"/>
        </w:rPr>
        <w:t xml:space="preserve">SYRIA </w:t>
      </w:r>
      <w:r w:rsidRPr="00D62FB8">
        <w:rPr>
          <w:sz w:val="16"/>
        </w:rPr>
        <w:t xml:space="preserve">Since 2014, </w:t>
      </w:r>
      <w:r w:rsidRPr="00D62FB8">
        <w:rPr>
          <w:rStyle w:val="Emphasis"/>
        </w:rPr>
        <w:t>warring sides have recruited children as young as seven</w:t>
      </w:r>
      <w:r w:rsidRPr="00D62FB8">
        <w:rPr>
          <w:sz w:val="16"/>
        </w:rPr>
        <w:t xml:space="preserve">. More than half of </w:t>
      </w:r>
      <w:proofErr w:type="gramStart"/>
      <w:r w:rsidRPr="00D62FB8">
        <w:rPr>
          <w:sz w:val="16"/>
        </w:rPr>
        <w:t>children  recruited</w:t>
      </w:r>
      <w:proofErr w:type="gramEnd"/>
      <w:r w:rsidRPr="00D62FB8">
        <w:rPr>
          <w:sz w:val="16"/>
        </w:rPr>
        <w:t xml:space="preserve"> in cases verified by UNICEF in 2015 were under 15. Children have been filmed executing prisoners in grisly propaganda videos by the Islamic State group. Last year the UN said: “</w:t>
      </w:r>
      <w:r w:rsidRPr="00D62FB8">
        <w:rPr>
          <w:rStyle w:val="Emphasis"/>
        </w:rPr>
        <w:t>A total of 362 cases of recruitment</w:t>
      </w:r>
      <w:r w:rsidRPr="00D62FB8">
        <w:rPr>
          <w:sz w:val="16"/>
        </w:rPr>
        <w:t xml:space="preserve"> and use of children were verified and attributed to ISIL (274), the Free Syrian Army and affiliated groups (62), Liwa’ al-Tawhid (11), popular committees (5), Kurdish People’s Protection Units (4), </w:t>
      </w:r>
      <w:proofErr w:type="spellStart"/>
      <w:r w:rsidRPr="00D62FB8">
        <w:rPr>
          <w:sz w:val="16"/>
        </w:rPr>
        <w:t>Ahrar</w:t>
      </w:r>
      <w:proofErr w:type="spellEnd"/>
      <w:r w:rsidRPr="00D62FB8">
        <w:rPr>
          <w:sz w:val="16"/>
        </w:rPr>
        <w:t xml:space="preserve"> al-Sham (3), the </w:t>
      </w:r>
      <w:proofErr w:type="spellStart"/>
      <w:r w:rsidRPr="00D62FB8">
        <w:rPr>
          <w:sz w:val="16"/>
        </w:rPr>
        <w:t>Nusrah</w:t>
      </w:r>
      <w:proofErr w:type="spellEnd"/>
      <w:r w:rsidRPr="00D62FB8">
        <w:rPr>
          <w:sz w:val="16"/>
        </w:rPr>
        <w:t xml:space="preserve"> Front (2) and the Army of Islam (1). Of the verified cases, 56% involved children under 15 years of age, a significant increase compared with 2014. The payment of salaries and ideology continued to be major influencing factors.”</w:t>
      </w:r>
    </w:p>
    <w:p w:rsidR="00CA63F1" w:rsidRPr="00D62FB8" w:rsidRDefault="00CA63F1" w:rsidP="00CA63F1">
      <w:pPr>
        <w:spacing w:line="240" w:lineRule="auto"/>
        <w:rPr>
          <w:sz w:val="16"/>
        </w:rPr>
      </w:pPr>
      <w:r w:rsidRPr="00D62FB8">
        <w:rPr>
          <w:rStyle w:val="Emphasis"/>
        </w:rPr>
        <w:t xml:space="preserve">YEMEN There have been nearly 1500 cases of child recruitment </w:t>
      </w:r>
      <w:r w:rsidRPr="00D62FB8">
        <w:rPr>
          <w:sz w:val="16"/>
        </w:rPr>
        <w:t xml:space="preserve">in Yemen since the escalation of hostilities in 2015. According to UNICEF, this is a long-term problem in Yemen. In Yemeni culture, it’s considered that a boy enters manhood at the age of 14 or 15 - and part of being a man is taking up a weapon. The UN documented nearly 850 cases of child recruitment in 2015, a five-fold increase over 2014. Houthi forces recruited </w:t>
      </w:r>
      <w:proofErr w:type="gramStart"/>
      <w:r w:rsidRPr="00D62FB8">
        <w:rPr>
          <w:sz w:val="16"/>
        </w:rPr>
        <w:t>a majority of</w:t>
      </w:r>
      <w:proofErr w:type="gramEnd"/>
      <w:r w:rsidRPr="00D62FB8">
        <w:rPr>
          <w:sz w:val="16"/>
        </w:rPr>
        <w:t xml:space="preserve"> these children - but Popular Committees and the extremist group Al-Qaeda in the Arabian Peninsula, which at times reportedly fought alongside pro-government forces, also recruited children. In 2013, the UN secretary-general cited reports of young boys being recruited by Al-Qaeda, also called Ansar al-Sharia, for sexual exploitation.</w:t>
      </w:r>
    </w:p>
    <w:p w:rsidR="00CA63F1" w:rsidRDefault="00CA63F1" w:rsidP="00CA63F1">
      <w:pPr>
        <w:pStyle w:val="Heading4"/>
      </w:pPr>
      <w:r>
        <w:t xml:space="preserve">Saudi Arabia isn’t a unique case of child soldier recruitment </w:t>
      </w:r>
    </w:p>
    <w:p w:rsidR="00CA63F1" w:rsidRPr="00E701EC" w:rsidRDefault="00CA63F1" w:rsidP="00CA63F1">
      <w:proofErr w:type="spellStart"/>
      <w:r w:rsidRPr="00E701EC">
        <w:rPr>
          <w:rStyle w:val="Style13ptBold"/>
        </w:rPr>
        <w:t>Borgen</w:t>
      </w:r>
      <w:proofErr w:type="spellEnd"/>
      <w:r w:rsidRPr="00E701EC">
        <w:rPr>
          <w:rStyle w:val="Style13ptBold"/>
        </w:rPr>
        <w:t xml:space="preserve"> Project 18</w:t>
      </w:r>
      <w:r w:rsidRPr="00E701EC">
        <w:t xml:space="preserve">, 5-14-18 The </w:t>
      </w:r>
      <w:proofErr w:type="spellStart"/>
      <w:r w:rsidRPr="00E701EC">
        <w:t>Borgen</w:t>
      </w:r>
      <w:proofErr w:type="spellEnd"/>
      <w:r w:rsidRPr="00E701EC">
        <w:t xml:space="preserve"> Project is an innovative, national campaign that works with U.S. leaders to improve their response to the global poverty crisis. </w:t>
      </w:r>
      <w:hyperlink r:id="rId71" w:history="1">
        <w:r w:rsidRPr="00CA2E4B">
          <w:rPr>
            <w:rStyle w:val="Hyperlink"/>
          </w:rPr>
          <w:t xml:space="preserve">FIGHT FOR CHANGE: 10 COUNTRIES WITH CHILD SOLDIERS, </w:t>
        </w:r>
      </w:hyperlink>
      <w:r w:rsidRPr="0048548E">
        <w:t xml:space="preserve"> </w:t>
      </w:r>
      <w:hyperlink r:id="rId72" w:history="1">
        <w:r>
          <w:rPr>
            <w:rStyle w:val="Hyperlink"/>
          </w:rPr>
          <w:t>https://borgenproject.org/fight-for-change-10-countries-with-child-soldiers/</w:t>
        </w:r>
      </w:hyperlink>
    </w:p>
    <w:p w:rsidR="00CA63F1" w:rsidRPr="00E701EC" w:rsidRDefault="00CA63F1" w:rsidP="00CA63F1">
      <w:pPr>
        <w:spacing w:line="240" w:lineRule="auto"/>
      </w:pPr>
      <w:r w:rsidRPr="00E701EC">
        <w:rPr>
          <w:rStyle w:val="Emphasis"/>
        </w:rPr>
        <w:lastRenderedPageBreak/>
        <w:t>The U</w:t>
      </w:r>
      <w:r w:rsidRPr="00E701EC">
        <w:t xml:space="preserve">nited </w:t>
      </w:r>
      <w:r w:rsidRPr="00E701EC">
        <w:rPr>
          <w:rStyle w:val="Emphasis"/>
        </w:rPr>
        <w:t>N</w:t>
      </w:r>
      <w:r w:rsidRPr="00E701EC">
        <w:t xml:space="preserve">ations (U.N.) </w:t>
      </w:r>
      <w:r w:rsidRPr="00E701EC">
        <w:rPr>
          <w:rStyle w:val="Emphasis"/>
        </w:rPr>
        <w:t>estimates that</w:t>
      </w:r>
      <w:r w:rsidRPr="00E701EC">
        <w:t xml:space="preserve">, at present, </w:t>
      </w:r>
      <w:r w:rsidRPr="00E701EC">
        <w:rPr>
          <w:rStyle w:val="Emphasis"/>
        </w:rPr>
        <w:t>approximately 300,000 children are used as child soldiers in more than 20 countries in the world,</w:t>
      </w:r>
      <w:r w:rsidRPr="00E701EC">
        <w:t xml:space="preserve"> and forty percent of these children are girls. According to the U.N.’s 2017 studies, </w:t>
      </w:r>
      <w:r w:rsidRPr="00E701EC">
        <w:rPr>
          <w:rStyle w:val="Emphasis"/>
        </w:rPr>
        <w:t>these are some of the countries with child soldiers</w:t>
      </w:r>
      <w:r w:rsidRPr="00E701EC">
        <w:t>:</w:t>
      </w:r>
    </w:p>
    <w:p w:rsidR="00CA63F1" w:rsidRPr="00E701EC" w:rsidRDefault="00CA63F1" w:rsidP="00CA63F1">
      <w:pPr>
        <w:spacing w:line="240" w:lineRule="auto"/>
      </w:pPr>
      <w:r w:rsidRPr="00E701EC">
        <w:t>Countries with Child Soldiers</w:t>
      </w:r>
    </w:p>
    <w:p w:rsidR="00CA63F1" w:rsidRPr="00E701EC" w:rsidRDefault="00CA63F1" w:rsidP="00CA63F1">
      <w:pPr>
        <w:spacing w:line="240" w:lineRule="auto"/>
      </w:pPr>
      <w:r w:rsidRPr="00E701EC">
        <w:rPr>
          <w:rStyle w:val="Emphasis"/>
        </w:rPr>
        <w:t>Central African Republic</w:t>
      </w:r>
      <w:r w:rsidRPr="00E701EC">
        <w:t xml:space="preserve"> (CAR): The United Nations International Children’s Emergency Fund (UNICEF) helped release more than 2,800 </w:t>
      </w:r>
      <w:hyperlink r:id="rId73" w:history="1">
        <w:r w:rsidRPr="00E701EC">
          <w:rPr>
            <w:rStyle w:val="Hyperlink"/>
          </w:rPr>
          <w:t>child soldiers in CAR</w:t>
        </w:r>
      </w:hyperlink>
      <w:r w:rsidRPr="00E701EC">
        <w:t xml:space="preserve"> in 2014. Poverty leads children from a lot of families to join the militia for food and money. </w:t>
      </w:r>
      <w:r w:rsidRPr="00E701EC">
        <w:rPr>
          <w:rStyle w:val="Emphasis"/>
        </w:rPr>
        <w:t>Children as young as 8 years old are used as soldiers by groups in Christian militias</w:t>
      </w:r>
      <w:r w:rsidRPr="00E701EC">
        <w:t xml:space="preserve"> known as Anti-Balaka and Muslim </w:t>
      </w:r>
      <w:proofErr w:type="spellStart"/>
      <w:r w:rsidRPr="00E701EC">
        <w:t>Séléka</w:t>
      </w:r>
      <w:proofErr w:type="spellEnd"/>
      <w:r w:rsidRPr="00E701EC">
        <w:t xml:space="preserve"> coalition. Soldiering involves being used as human shields, messengers, fighters and sex slaves.</w:t>
      </w:r>
    </w:p>
    <w:p w:rsidR="00CA63F1" w:rsidRPr="00E701EC" w:rsidRDefault="00CA63F1" w:rsidP="00CA63F1">
      <w:pPr>
        <w:spacing w:line="240" w:lineRule="auto"/>
      </w:pPr>
      <w:r w:rsidRPr="00E701EC">
        <w:rPr>
          <w:rStyle w:val="Emphasis"/>
        </w:rPr>
        <w:t>The Democratic Republic of the Congo</w:t>
      </w:r>
      <w:r w:rsidRPr="00E701EC">
        <w:t xml:space="preserve"> (DRC): The Congolese National Army and the rebel Congress for the Defense of the People have been </w:t>
      </w:r>
      <w:hyperlink r:id="rId74" w:anchor="v=onepage&amp;q=child%20soldiers%20of%20the%20world&amp;f=false" w:tgtFrame="_blank" w:history="1">
        <w:r w:rsidRPr="00E701EC">
          <w:rPr>
            <w:rStyle w:val="Hyperlink"/>
          </w:rPr>
          <w:t>active recruiters</w:t>
        </w:r>
      </w:hyperlink>
      <w:r w:rsidRPr="00E701EC">
        <w:t xml:space="preserve"> of child soldiers. </w:t>
      </w:r>
      <w:r w:rsidRPr="00E701EC">
        <w:rPr>
          <w:rStyle w:val="Emphasis"/>
        </w:rPr>
        <w:t>Young boys and girls are abducted and used as fighters and sex slaves by groups like the Lord’s Resistance Army</w:t>
      </w:r>
      <w:r w:rsidRPr="00E701EC">
        <w:t>. This occurs not only in DRC, but also southern Sudan, northeastern Congo and the CAR.</w:t>
      </w:r>
    </w:p>
    <w:p w:rsidR="00CA63F1" w:rsidRPr="00E701EC" w:rsidRDefault="00CA63F1" w:rsidP="00CA63F1">
      <w:pPr>
        <w:spacing w:line="240" w:lineRule="auto"/>
      </w:pPr>
      <w:r w:rsidRPr="00E701EC">
        <w:rPr>
          <w:rStyle w:val="Emphasis"/>
        </w:rPr>
        <w:t>Somalia</w:t>
      </w:r>
      <w:r w:rsidRPr="00E701EC">
        <w:t>: </w:t>
      </w:r>
      <w:r w:rsidRPr="00E701EC">
        <w:rPr>
          <w:rStyle w:val="Emphasis"/>
        </w:rPr>
        <w:t>Children as young as ten are often abducted and coerced into soldiering</w:t>
      </w:r>
      <w:r w:rsidRPr="00E701EC">
        <w:t>. The Transitional Federal Government and Islamist group al-Shabaab are known to carry out these recruitments which lead to “horrific abuses,” according Human Rights Watch (</w:t>
      </w:r>
      <w:proofErr w:type="spellStart"/>
      <w:r w:rsidRPr="00E701EC">
        <w:t>HRW</w:t>
      </w:r>
      <w:proofErr w:type="spellEnd"/>
      <w:r w:rsidRPr="00E701EC">
        <w:t>) reports. These violations include forced recruitment, rape, forced marriage, religious/political teaching, suicide-bombing, combat and weapons training.</w:t>
      </w:r>
    </w:p>
    <w:p w:rsidR="00CA63F1" w:rsidRPr="00E701EC" w:rsidRDefault="00CA63F1" w:rsidP="00CA63F1">
      <w:pPr>
        <w:spacing w:line="240" w:lineRule="auto"/>
      </w:pPr>
      <w:r w:rsidRPr="00E701EC">
        <w:rPr>
          <w:rStyle w:val="Emphasis"/>
        </w:rPr>
        <w:t>Colombia</w:t>
      </w:r>
      <w:r w:rsidRPr="00E701EC">
        <w:t xml:space="preserve">: Thousands of children are recruited by guerillas and paramilitary forces like the Revolutionary Armed Forces of Colombia-People’s Army, the </w:t>
      </w:r>
      <w:proofErr w:type="spellStart"/>
      <w:r w:rsidRPr="00E701EC">
        <w:t>Camilist</w:t>
      </w:r>
      <w:proofErr w:type="spellEnd"/>
      <w:r w:rsidRPr="00E701EC">
        <w:t xml:space="preserve"> Union-National Liberation Army, and the paramilitary United Self-Defense Forces of Colombia. </w:t>
      </w:r>
      <w:proofErr w:type="spellStart"/>
      <w:r w:rsidRPr="00E701EC">
        <w:t>HRW</w:t>
      </w:r>
      <w:proofErr w:type="spellEnd"/>
      <w:r w:rsidRPr="00E701EC">
        <w:t xml:space="preserve"> reveals, “</w:t>
      </w:r>
      <w:r w:rsidRPr="00E701EC">
        <w:rPr>
          <w:rStyle w:val="Emphasis"/>
        </w:rPr>
        <w:t>At least </w:t>
      </w:r>
      <w:hyperlink r:id="rId75" w:tgtFrame="_blank" w:history="1">
        <w:r w:rsidRPr="00E701EC">
          <w:rPr>
            <w:rStyle w:val="Emphasis"/>
          </w:rPr>
          <w:t>one of every four</w:t>
        </w:r>
      </w:hyperlink>
      <w:r w:rsidRPr="00E701EC">
        <w:rPr>
          <w:rStyle w:val="Emphasis"/>
        </w:rPr>
        <w:t> irregular combatants in Colombia’s civil war is under eighteen years old.</w:t>
      </w:r>
      <w:r w:rsidRPr="00E701EC">
        <w:t>” These children are recruited, trained and expected to carry explosives and executions.</w:t>
      </w:r>
    </w:p>
    <w:p w:rsidR="00CA63F1" w:rsidRPr="00E701EC" w:rsidRDefault="00CA63F1" w:rsidP="00CA63F1">
      <w:pPr>
        <w:spacing w:line="240" w:lineRule="auto"/>
      </w:pPr>
      <w:r w:rsidRPr="00E701EC">
        <w:rPr>
          <w:rStyle w:val="Emphasis"/>
        </w:rPr>
        <w:t>Myanmar</w:t>
      </w:r>
      <w:r w:rsidRPr="00E701EC">
        <w:t xml:space="preserve">: The </w:t>
      </w:r>
      <w:proofErr w:type="spellStart"/>
      <w:r w:rsidRPr="00E701EC">
        <w:t>HRW</w:t>
      </w:r>
      <w:proofErr w:type="spellEnd"/>
      <w:r w:rsidRPr="00E701EC">
        <w:t xml:space="preserve"> report, ‘Sold to be Soldiers’ (2007), states that a large portion of the Tatmadaw consists of underage soldiers</w:t>
      </w:r>
      <w:r w:rsidRPr="00E701EC">
        <w:rPr>
          <w:rStyle w:val="Emphasis"/>
        </w:rPr>
        <w:t>. In a lot of instances, young boys are lured or coerced into joining</w:t>
      </w:r>
      <w:r w:rsidRPr="00E701EC">
        <w:t xml:space="preserve"> the Tatmadaw. In addition to this horrific occurrence, there are numerous non-state armed groups like the </w:t>
      </w:r>
      <w:proofErr w:type="spellStart"/>
      <w:r w:rsidRPr="00E701EC">
        <w:t>Karenni</w:t>
      </w:r>
      <w:proofErr w:type="spellEnd"/>
      <w:r w:rsidRPr="00E701EC">
        <w:t xml:space="preserve"> Army, the Karen National Liberation Army and others that use child soldiers.</w:t>
      </w:r>
    </w:p>
    <w:p w:rsidR="00CA63F1" w:rsidRPr="00E701EC" w:rsidRDefault="00CA63F1" w:rsidP="00CA63F1">
      <w:pPr>
        <w:spacing w:line="240" w:lineRule="auto"/>
      </w:pPr>
      <w:r w:rsidRPr="00E701EC">
        <w:rPr>
          <w:rStyle w:val="Emphasis"/>
        </w:rPr>
        <w:t>Afghanistan</w:t>
      </w:r>
      <w:r w:rsidRPr="00E701EC">
        <w:t>: </w:t>
      </w:r>
      <w:r w:rsidRPr="00E701EC">
        <w:rPr>
          <w:rStyle w:val="Emphasis"/>
        </w:rPr>
        <w:t>The U.N. reports the use of young children as fighters and suicide-bombers</w:t>
      </w:r>
      <w:r w:rsidRPr="00E701EC">
        <w:t xml:space="preserve"> in Afghanistan. In Child Soldiers, David Rosen points out the prevalence of underage soldiers in groups like The Afghan National Police, Haqqani, Taliban, Islamic groups called </w:t>
      </w:r>
      <w:proofErr w:type="spellStart"/>
      <w:r w:rsidRPr="00E701EC">
        <w:t>Hezb-i-Islami</w:t>
      </w:r>
      <w:proofErr w:type="spellEnd"/>
      <w:r w:rsidRPr="00E701EC">
        <w:t xml:space="preserve"> and </w:t>
      </w:r>
      <w:proofErr w:type="spellStart"/>
      <w:r w:rsidRPr="00E701EC">
        <w:t>Jamat</w:t>
      </w:r>
      <w:proofErr w:type="spellEnd"/>
      <w:r w:rsidRPr="00E701EC">
        <w:t xml:space="preserve"> </w:t>
      </w:r>
      <w:proofErr w:type="spellStart"/>
      <w:r w:rsidRPr="00E701EC">
        <w:t>Sunat</w:t>
      </w:r>
      <w:proofErr w:type="spellEnd"/>
      <w:r w:rsidRPr="00E701EC">
        <w:t xml:space="preserve"> al-</w:t>
      </w:r>
      <w:proofErr w:type="spellStart"/>
      <w:r w:rsidRPr="00E701EC">
        <w:t>Dawa</w:t>
      </w:r>
      <w:proofErr w:type="spellEnd"/>
      <w:r w:rsidRPr="00E701EC">
        <w:t xml:space="preserve"> </w:t>
      </w:r>
      <w:proofErr w:type="spellStart"/>
      <w:r w:rsidRPr="00E701EC">
        <w:t>Salafia</w:t>
      </w:r>
      <w:proofErr w:type="spellEnd"/>
      <w:r w:rsidRPr="00E701EC">
        <w:t>, and Tora Bora front.</w:t>
      </w:r>
    </w:p>
    <w:p w:rsidR="00CA63F1" w:rsidRPr="00E701EC" w:rsidRDefault="00CA63F1" w:rsidP="00CA63F1">
      <w:pPr>
        <w:spacing w:line="240" w:lineRule="auto"/>
      </w:pPr>
      <w:r w:rsidRPr="00E701EC">
        <w:rPr>
          <w:rStyle w:val="Emphasis"/>
        </w:rPr>
        <w:t>Iraq</w:t>
      </w:r>
      <w:r w:rsidRPr="00E701EC">
        <w:t>: </w:t>
      </w:r>
      <w:r w:rsidRPr="00E701EC">
        <w:rPr>
          <w:rStyle w:val="Emphasis"/>
        </w:rPr>
        <w:t>The Sunni and Shia Arab groups fighting in the region</w:t>
      </w:r>
      <w:r w:rsidRPr="00E701EC">
        <w:t xml:space="preserve"> — along with other militias involved in the battle for Mosul — </w:t>
      </w:r>
      <w:r w:rsidRPr="00E701EC">
        <w:rPr>
          <w:rStyle w:val="Emphasis"/>
        </w:rPr>
        <w:t>are reported to recruit child soldiers.</w:t>
      </w:r>
      <w:r w:rsidRPr="00E701EC">
        <w:t xml:space="preserve"> According to </w:t>
      </w:r>
      <w:proofErr w:type="spellStart"/>
      <w:r w:rsidRPr="00E701EC">
        <w:t>HRW</w:t>
      </w:r>
      <w:proofErr w:type="spellEnd"/>
      <w:r w:rsidRPr="00E701EC">
        <w:t xml:space="preserve"> reports, Yezidi and Kurdish </w:t>
      </w:r>
      <w:hyperlink r:id="rId76" w:tgtFrame="_blank" w:history="1">
        <w:r w:rsidRPr="00E701EC">
          <w:rPr>
            <w:rStyle w:val="Hyperlink"/>
          </w:rPr>
          <w:t>boys and girls</w:t>
        </w:r>
      </w:hyperlink>
      <w:r w:rsidRPr="00E701EC">
        <w:t xml:space="preserve"> are used as combatants by groups like the </w:t>
      </w:r>
      <w:proofErr w:type="spellStart"/>
      <w:r w:rsidRPr="00E701EC">
        <w:t>Shingal</w:t>
      </w:r>
      <w:proofErr w:type="spellEnd"/>
      <w:r w:rsidRPr="00E701EC">
        <w:t xml:space="preserve"> Resistance Units and People’s Defense Forces.</w:t>
      </w:r>
    </w:p>
    <w:p w:rsidR="00CA63F1" w:rsidRPr="00E701EC" w:rsidRDefault="00CA63F1" w:rsidP="00CA63F1">
      <w:pPr>
        <w:spacing w:line="240" w:lineRule="auto"/>
      </w:pPr>
      <w:r w:rsidRPr="00E701EC">
        <w:rPr>
          <w:rStyle w:val="Emphasis"/>
        </w:rPr>
        <w:t>Yemen</w:t>
      </w:r>
      <w:r w:rsidRPr="00E701EC">
        <w:t>: </w:t>
      </w:r>
      <w:r w:rsidRPr="00E701EC">
        <w:rPr>
          <w:rStyle w:val="Emphasis"/>
        </w:rPr>
        <w:t xml:space="preserve">Children as young as 14 are deployed here as soldiers by the Yemeni Government to combat the Houthi rebels. </w:t>
      </w:r>
      <w:r w:rsidRPr="00E701EC">
        <w:t>UNICEF regards this as more of a socio-cultural problem, as in Yemeni culture, manhood begins at the age of 14 and such adulthood demands the taking up of a weapon. In 2015, the U.N. reported 850 recruitments of children as soldiers. Armed groups like Al-Qaeda also use children for warfare and as sex slaves.</w:t>
      </w:r>
    </w:p>
    <w:p w:rsidR="00CA63F1" w:rsidRPr="00E701EC" w:rsidRDefault="00CA63F1" w:rsidP="00CA63F1">
      <w:pPr>
        <w:spacing w:line="240" w:lineRule="auto"/>
      </w:pPr>
      <w:r w:rsidRPr="00E701EC">
        <w:rPr>
          <w:rStyle w:val="Emphasis"/>
        </w:rPr>
        <w:t>Syria</w:t>
      </w:r>
      <w:r w:rsidRPr="00E701EC">
        <w:t>: </w:t>
      </w:r>
      <w:r w:rsidRPr="00E701EC">
        <w:rPr>
          <w:rStyle w:val="Emphasis"/>
        </w:rPr>
        <w:t>The civil war in Syria has led to the deployment of many children as young as seven as soldiers by armed groups.</w:t>
      </w:r>
      <w:r w:rsidRPr="00E701EC">
        <w:t xml:space="preserve"> Rebel factions fighting against the government and Islamic groups like Jabhat al-</w:t>
      </w:r>
      <w:r w:rsidRPr="00E701EC">
        <w:lastRenderedPageBreak/>
        <w:t xml:space="preserve">Nusra, Harakat </w:t>
      </w:r>
      <w:proofErr w:type="spellStart"/>
      <w:r w:rsidRPr="00E701EC">
        <w:t>Ahrar</w:t>
      </w:r>
      <w:proofErr w:type="spellEnd"/>
      <w:r w:rsidRPr="00E701EC">
        <w:t xml:space="preserve"> al-Sham al-</w:t>
      </w:r>
      <w:proofErr w:type="spellStart"/>
      <w:r w:rsidRPr="00E701EC">
        <w:t>Islamiya</w:t>
      </w:r>
      <w:proofErr w:type="spellEnd"/>
      <w:r w:rsidRPr="00E701EC">
        <w:t>, Tawhid Brigade and the Islamic State of Iraq and Sham use child soldiers. These children are used to ferry ammunitions, fight, tend to the wounded, spy, act as snipers and suicide-bombers, and torture and execute prisoners.</w:t>
      </w:r>
    </w:p>
    <w:p w:rsidR="00CA63F1" w:rsidRDefault="00CA63F1" w:rsidP="00CA63F1">
      <w:pPr>
        <w:spacing w:line="240" w:lineRule="auto"/>
      </w:pPr>
      <w:r w:rsidRPr="00E701EC">
        <w:rPr>
          <w:rStyle w:val="Emphasis"/>
        </w:rPr>
        <w:t>Sudan and South Sudan</w:t>
      </w:r>
      <w:r w:rsidRPr="00E701EC">
        <w:t>: </w:t>
      </w:r>
      <w:r w:rsidRPr="00E701EC">
        <w:rPr>
          <w:rStyle w:val="Emphasis"/>
        </w:rPr>
        <w:t>More than a dozen armed groups</w:t>
      </w:r>
      <w:r w:rsidRPr="00E701EC">
        <w:t xml:space="preserve">, including pro-government militias, groups affiliated to the Sudan Liberation Army, and Sudanese Armed Forces, in Sudan, </w:t>
      </w:r>
      <w:r w:rsidRPr="00E701EC">
        <w:rPr>
          <w:rStyle w:val="Emphasis"/>
        </w:rPr>
        <w:t>recruit children</w:t>
      </w:r>
      <w:r w:rsidRPr="00E701EC">
        <w:t xml:space="preserve">. In South Sudan, the South Sudanese Armed Forces and other opposition groups continue to deploy child soldiers. </w:t>
      </w:r>
      <w:proofErr w:type="spellStart"/>
      <w:r w:rsidRPr="00E701EC">
        <w:t>HRW</w:t>
      </w:r>
      <w:proofErr w:type="spellEnd"/>
      <w:r w:rsidRPr="00E701EC">
        <w:t xml:space="preserve"> notes that children as young as thirteen are abducted, detained and forced into soldiering.</w:t>
      </w:r>
    </w:p>
    <w:p w:rsidR="00B1791D" w:rsidRDefault="00B1791D" w:rsidP="00CA63F1">
      <w:pPr>
        <w:spacing w:line="240" w:lineRule="auto"/>
      </w:pPr>
    </w:p>
    <w:p w:rsidR="00B1791D" w:rsidRDefault="00B1791D" w:rsidP="00B1791D">
      <w:pPr>
        <w:pStyle w:val="Heading3"/>
      </w:pPr>
      <w:proofErr w:type="gramStart"/>
      <w:r>
        <w:lastRenderedPageBreak/>
        <w:t>Yes</w:t>
      </w:r>
      <w:proofErr w:type="gramEnd"/>
      <w:r>
        <w:t xml:space="preserve"> Saudi </w:t>
      </w:r>
      <w:proofErr w:type="spellStart"/>
      <w:r>
        <w:t>Prolif</w:t>
      </w:r>
      <w:proofErr w:type="spellEnd"/>
    </w:p>
    <w:p w:rsidR="00B1791D" w:rsidRDefault="00B1791D" w:rsidP="00B1791D"/>
    <w:p w:rsidR="00B1791D" w:rsidRDefault="00B1791D" w:rsidP="00B1791D">
      <w:pPr>
        <w:pStyle w:val="Heading4"/>
      </w:pPr>
      <w:r>
        <w:t xml:space="preserve">By obtaining nuclear information, Saudi will proliferate and escalate conflicts with their nuke arsenal </w:t>
      </w:r>
    </w:p>
    <w:p w:rsidR="00B1791D" w:rsidRPr="000139EF" w:rsidRDefault="00B1791D" w:rsidP="00B1791D">
      <w:r w:rsidRPr="000139EF">
        <w:rPr>
          <w:rStyle w:val="Style13ptBold"/>
        </w:rPr>
        <w:t>Fuhrmann ’</w:t>
      </w:r>
      <w:proofErr w:type="gramStart"/>
      <w:r w:rsidRPr="000139EF">
        <w:rPr>
          <w:rStyle w:val="Style13ptBold"/>
        </w:rPr>
        <w:t>19 ,</w:t>
      </w:r>
      <w:proofErr w:type="gramEnd"/>
      <w:r w:rsidRPr="000139EF">
        <w:t xml:space="preserve">(Matthew Fuhrmann, Professor of Political Science at Texas </w:t>
      </w:r>
      <w:proofErr w:type="spellStart"/>
      <w:r w:rsidRPr="000139EF">
        <w:t>A&amp;M</w:t>
      </w:r>
      <w:proofErr w:type="spellEnd"/>
      <w:r w:rsidRPr="000139EF">
        <w:t xml:space="preserve"> University. His previous positions include Visiting Associate Professor at Stanford University's Center for International Security and Cooperation (2016-17), Stanton Nuclear Security Fellow at the Council on Foreign Relations (2010-11), and Pre-Doctoral Research Fellow at Harvard University's </w:t>
      </w:r>
      <w:proofErr w:type="spellStart"/>
      <w:r w:rsidRPr="000139EF">
        <w:t>Belfer</w:t>
      </w:r>
      <w:proofErr w:type="spellEnd"/>
      <w:r w:rsidRPr="000139EF">
        <w:t xml:space="preserve"> Center for Science and International Affairs (2007-08). He was named an Andrew Carnegie Fellow in 2016 by the Carnegie Corporation of New York, Washington Post, </w:t>
      </w:r>
      <w:r>
        <w:t>“</w:t>
      </w:r>
      <w:r w:rsidRPr="000139EF">
        <w:t>The Trump administration wants to sell nuclear technology to the Saudis — without a nuclear agreement. That’s alarming.</w:t>
      </w:r>
      <w:r>
        <w:t xml:space="preserve">” February 21, 2019, </w:t>
      </w:r>
      <w:hyperlink r:id="rId77" w:history="1">
        <w:r w:rsidRPr="00976FF1">
          <w:rPr>
            <w:rStyle w:val="Hyperlink"/>
          </w:rPr>
          <w:t>https://www.washingtonpost.com/politics/2019/02/21/trump-administration-wants-sell-nuclear-technology-saudis-without-nuclear-agreement-thats-alarming/</w:t>
        </w:r>
      </w:hyperlink>
      <w:r>
        <w:t>, DOA: 7/17/2019)//Leland-</w:t>
      </w:r>
      <w:proofErr w:type="spellStart"/>
      <w:r>
        <w:t>YongJinL</w:t>
      </w:r>
      <w:proofErr w:type="spellEnd"/>
    </w:p>
    <w:p w:rsidR="00B1791D" w:rsidRPr="000077E0" w:rsidRDefault="00B1791D" w:rsidP="00B1791D">
      <w:pPr>
        <w:rPr>
          <w:rStyle w:val="Emphasis"/>
        </w:rPr>
      </w:pPr>
      <w:r w:rsidRPr="000077E0">
        <w:t>2.</w:t>
      </w:r>
      <w:r>
        <w:rPr>
          <w:rStyle w:val="Emphasis"/>
        </w:rPr>
        <w:t xml:space="preserve"> </w:t>
      </w:r>
      <w:r w:rsidRPr="000077E0">
        <w:rPr>
          <w:rStyle w:val="Emphasis"/>
        </w:rPr>
        <w:t>The risk of nuclear weapons proliferation is high in the Saudi case</w:t>
      </w:r>
      <w:r>
        <w:rPr>
          <w:rStyle w:val="Emphasis"/>
        </w:rPr>
        <w:t xml:space="preserve"> </w:t>
      </w:r>
      <w:r w:rsidRPr="000077E0">
        <w:rPr>
          <w:sz w:val="10"/>
          <w:szCs w:val="10"/>
        </w:rPr>
        <w:t>Does selling peaceful nuclear technology lead to the proliferation of nuclear weapons? Researchers disagree.</w:t>
      </w:r>
      <w:r>
        <w:rPr>
          <w:sz w:val="10"/>
          <w:szCs w:val="10"/>
        </w:rPr>
        <w:t xml:space="preserve"> </w:t>
      </w:r>
      <w:r w:rsidRPr="000077E0">
        <w:t>According to</w:t>
      </w:r>
      <w:r>
        <w:t xml:space="preserve"> </w:t>
      </w:r>
      <w:hyperlink r:id="rId78" w:anchor="metadata_info_tab_contents" w:history="1">
        <w:r w:rsidRPr="000077E0">
          <w:rPr>
            <w:rStyle w:val="Hyperlink"/>
          </w:rPr>
          <w:t>one view</w:t>
        </w:r>
      </w:hyperlink>
      <w:r w:rsidRPr="000077E0">
        <w:t xml:space="preserve">, </w:t>
      </w:r>
      <w:r w:rsidRPr="000077E0">
        <w:rPr>
          <w:rStyle w:val="Emphasis"/>
        </w:rPr>
        <w:t>helping other countries develop peaceful nuclear programs increases the risk that they will ultimately pursue and obtain nuclear bombs.</w:t>
      </w:r>
      <w:r w:rsidRPr="000077E0">
        <w:t xml:space="preserve"> That’s what</w:t>
      </w:r>
      <w:r>
        <w:t xml:space="preserve"> </w:t>
      </w:r>
      <w:hyperlink r:id="rId79" w:history="1">
        <w:r w:rsidRPr="000077E0">
          <w:rPr>
            <w:rStyle w:val="Hyperlink"/>
          </w:rPr>
          <w:t>my own research</w:t>
        </w:r>
      </w:hyperlink>
      <w:r>
        <w:t xml:space="preserve"> </w:t>
      </w:r>
      <w:hyperlink r:id="rId80" w:history="1">
        <w:r w:rsidRPr="000077E0">
          <w:rPr>
            <w:rStyle w:val="Hyperlink"/>
          </w:rPr>
          <w:t>has found</w:t>
        </w:r>
      </w:hyperlink>
      <w:r>
        <w:t xml:space="preserve"> </w:t>
      </w:r>
      <w:r w:rsidRPr="000077E0">
        <w:t xml:space="preserve">— </w:t>
      </w:r>
      <w:r w:rsidRPr="000077E0">
        <w:rPr>
          <w:rStyle w:val="Emphasis"/>
        </w:rPr>
        <w:t>especially when, after receiving the nuclear technology, materials, and know-how, the recipient country finds itself in a military conflict.</w:t>
      </w:r>
      <w:r>
        <w:rPr>
          <w:rStyle w:val="Emphasis"/>
        </w:rPr>
        <w:t xml:space="preserve"> </w:t>
      </w:r>
      <w:r w:rsidRPr="000077E0">
        <w:t xml:space="preserve">By reducing the barriers to bombmaking, </w:t>
      </w:r>
      <w:r w:rsidRPr="000077E0">
        <w:rPr>
          <w:rStyle w:val="Emphasis"/>
        </w:rPr>
        <w:t>foreign nuclear aid makes nuclear proliferation less costly and therefore more likely.</w:t>
      </w:r>
      <w:r>
        <w:rPr>
          <w:rStyle w:val="Emphasis"/>
        </w:rPr>
        <w:t xml:space="preserve"> </w:t>
      </w:r>
      <w:r w:rsidRPr="000077E0">
        <w:rPr>
          <w:u w:val="single"/>
        </w:rPr>
        <w:t>For example, after Canada and the United States gave India nuclear technology and materials in the 1950s, India fought wars with China and Pakistan over disputed borders — and then used that assistance to build and test a nuclear explosive device in 1974. Iraq’s Saddam Hussein probably intended to use a French-supplied reactor for the same purpose before Israel</w:t>
      </w:r>
      <w:r>
        <w:rPr>
          <w:u w:val="single"/>
        </w:rPr>
        <w:t xml:space="preserve"> </w:t>
      </w:r>
      <w:hyperlink r:id="rId81" w:history="1">
        <w:r w:rsidRPr="000077E0">
          <w:rPr>
            <w:rStyle w:val="Hyperlink"/>
            <w:u w:val="single"/>
          </w:rPr>
          <w:t>destroyed it in a 1981 attack</w:t>
        </w:r>
      </w:hyperlink>
      <w:r w:rsidRPr="000077E0">
        <w:rPr>
          <w:u w:val="single"/>
        </w:rPr>
        <w:t>. And before J. Wynand de Villiers headed South Africa’s nuclear explosive program, the</w:t>
      </w:r>
      <w:r>
        <w:rPr>
          <w:u w:val="single"/>
        </w:rPr>
        <w:t xml:space="preserve"> </w:t>
      </w:r>
      <w:hyperlink r:id="rId82" w:anchor="v=snippet&amp;q=j.%20wynand%20de%20villiers%20traveled%20to%20the%20united%20states%20chicago&amp;f=false" w:history="1">
        <w:r w:rsidRPr="000077E0">
          <w:rPr>
            <w:rStyle w:val="Hyperlink"/>
            <w:u w:val="single"/>
          </w:rPr>
          <w:t>United States trained him</w:t>
        </w:r>
      </w:hyperlink>
      <w:r>
        <w:rPr>
          <w:u w:val="single"/>
        </w:rPr>
        <w:t xml:space="preserve"> </w:t>
      </w:r>
      <w:r w:rsidRPr="000077E0">
        <w:rPr>
          <w:u w:val="single"/>
        </w:rPr>
        <w:t>in “peaceful” nuclear energy.</w:t>
      </w:r>
      <w:r>
        <w:rPr>
          <w:u w:val="single"/>
        </w:rPr>
        <w:t xml:space="preserve"> </w:t>
      </w:r>
      <w:hyperlink r:id="rId83" w:history="1">
        <w:r w:rsidRPr="000077E0">
          <w:rPr>
            <w:rStyle w:val="Hyperlink"/>
            <w:sz w:val="12"/>
            <w:szCs w:val="12"/>
          </w:rPr>
          <w:t>Other scholars</w:t>
        </w:r>
      </w:hyperlink>
      <w:r w:rsidRPr="000077E0">
        <w:rPr>
          <w:sz w:val="12"/>
          <w:szCs w:val="12"/>
        </w:rPr>
        <w:t xml:space="preserve"> </w:t>
      </w:r>
      <w:hyperlink r:id="rId84" w:history="1">
        <w:r w:rsidRPr="000077E0">
          <w:rPr>
            <w:rStyle w:val="Hyperlink"/>
            <w:sz w:val="12"/>
            <w:szCs w:val="12"/>
          </w:rPr>
          <w:t>dispute</w:t>
        </w:r>
      </w:hyperlink>
      <w:r w:rsidRPr="000077E0">
        <w:rPr>
          <w:sz w:val="12"/>
          <w:szCs w:val="12"/>
        </w:rPr>
        <w:t xml:space="preserve"> </w:t>
      </w:r>
      <w:hyperlink r:id="rId85" w:history="1">
        <w:r w:rsidRPr="000077E0">
          <w:rPr>
            <w:rStyle w:val="Hyperlink"/>
            <w:sz w:val="12"/>
            <w:szCs w:val="12"/>
          </w:rPr>
          <w:t>the notion</w:t>
        </w:r>
      </w:hyperlink>
      <w:r w:rsidRPr="000077E0">
        <w:rPr>
          <w:sz w:val="12"/>
          <w:szCs w:val="12"/>
        </w:rPr>
        <w:t xml:space="preserve"> that peaceful nuclear assistance leads to nuclear weapons proliferation. Researcher Nicholas Miller, for instance, </w:t>
      </w:r>
      <w:hyperlink r:id="rId86" w:history="1">
        <w:r w:rsidRPr="000077E0">
          <w:rPr>
            <w:rStyle w:val="Hyperlink"/>
            <w:sz w:val="12"/>
            <w:szCs w:val="12"/>
          </w:rPr>
          <w:t>argues</w:t>
        </w:r>
      </w:hyperlink>
      <w:r w:rsidRPr="000077E0">
        <w:rPr>
          <w:sz w:val="12"/>
          <w:szCs w:val="12"/>
        </w:rPr>
        <w:t xml:space="preserve"> that investments in nuclear energy make countries more </w:t>
      </w:r>
      <w:hyperlink r:id="rId87" w:history="1">
        <w:r w:rsidRPr="000077E0">
          <w:rPr>
            <w:rStyle w:val="Hyperlink"/>
            <w:sz w:val="12"/>
            <w:szCs w:val="12"/>
          </w:rPr>
          <w:t>vulnerable</w:t>
        </w:r>
      </w:hyperlink>
      <w:r w:rsidRPr="000077E0">
        <w:rPr>
          <w:sz w:val="12"/>
          <w:szCs w:val="12"/>
        </w:rPr>
        <w:t xml:space="preserve"> to economic sanctions, since those would withhold the materials needed to produce electricity — and so might be less willing to risk building bombs. Since nuclear assistance brings factors that push nations both toward and away from building nuclear weapons, he contends, the net effect is neutral. Certainly, several countries — Belgium, Mexico, the Netherlands and others — have developed nuclear energy programs without seriously pursuing nuclear weapons. And researchers </w:t>
      </w:r>
      <w:hyperlink r:id="rId88" w:history="1">
        <w:r w:rsidRPr="000077E0">
          <w:rPr>
            <w:rStyle w:val="Hyperlink"/>
            <w:sz w:val="12"/>
            <w:szCs w:val="12"/>
          </w:rPr>
          <w:t xml:space="preserve">Matthew </w:t>
        </w:r>
        <w:proofErr w:type="spellStart"/>
        <w:r w:rsidRPr="000077E0">
          <w:rPr>
            <w:rStyle w:val="Hyperlink"/>
            <w:sz w:val="12"/>
            <w:szCs w:val="12"/>
          </w:rPr>
          <w:t>Kroenig</w:t>
        </w:r>
        <w:proofErr w:type="spellEnd"/>
      </w:hyperlink>
      <w:r w:rsidRPr="000077E0">
        <w:rPr>
          <w:sz w:val="12"/>
          <w:szCs w:val="12"/>
        </w:rPr>
        <w:t xml:space="preserve"> and </w:t>
      </w:r>
      <w:hyperlink r:id="rId89" w:history="1">
        <w:r w:rsidRPr="000077E0">
          <w:rPr>
            <w:rStyle w:val="Hyperlink"/>
            <w:sz w:val="12"/>
            <w:szCs w:val="12"/>
          </w:rPr>
          <w:t>Alexander Montgomery</w:t>
        </w:r>
      </w:hyperlink>
      <w:r w:rsidRPr="000077E0">
        <w:rPr>
          <w:sz w:val="12"/>
          <w:szCs w:val="12"/>
        </w:rPr>
        <w:t xml:space="preserve"> show that peaceful nuclear assistance does not make weapons proliferation statistically more likely; it may actually decrease this danger. So</w:t>
      </w:r>
      <w:r w:rsidRPr="000077E0">
        <w:t xml:space="preserve"> </w:t>
      </w:r>
      <w:r w:rsidRPr="000077E0">
        <w:rPr>
          <w:rStyle w:val="Emphasis"/>
        </w:rPr>
        <w:t>how would Saudi Arabia respond to nuclear assistance? Certainly, it doesn’t need nuclear power for the energy; the kingdom sits on</w:t>
      </w:r>
      <w:r>
        <w:rPr>
          <w:rStyle w:val="Emphasis"/>
        </w:rPr>
        <w:t xml:space="preserve"> </w:t>
      </w:r>
      <w:hyperlink r:id="rId90" w:history="1">
        <w:r w:rsidRPr="000077E0">
          <w:rPr>
            <w:rStyle w:val="Emphasis"/>
          </w:rPr>
          <w:t>vast oil and natural gas reserves</w:t>
        </w:r>
      </w:hyperlink>
      <w:r w:rsidRPr="000077E0">
        <w:rPr>
          <w:rStyle w:val="Emphasis"/>
        </w:rPr>
        <w:t>. But it is in a dangerous neighborhood and has already waged proxy wars with Iran and other regional rivals — and will likely have such conflicts again. If my research is correct, that combination of security threats and nuclear assistance would give the Saudis both the will and opportunity to build a nuclear arsenal.</w:t>
      </w:r>
    </w:p>
    <w:p w:rsidR="00B1791D" w:rsidRDefault="00B1791D" w:rsidP="00B1791D"/>
    <w:p w:rsidR="00B1791D" w:rsidRDefault="00B1791D" w:rsidP="00B1791D">
      <w:pPr>
        <w:pStyle w:val="Heading4"/>
      </w:pPr>
      <w:r>
        <w:t>Saudi is urging the US for nuclear weapons and technology in order nuke race with Iran</w:t>
      </w:r>
    </w:p>
    <w:p w:rsidR="00B1791D" w:rsidRPr="009E4B54" w:rsidRDefault="00B1791D" w:rsidP="00B1791D">
      <w:r w:rsidRPr="009E4B54">
        <w:rPr>
          <w:rStyle w:val="Heading4Char"/>
        </w:rPr>
        <w:t>Johnson ’19</w:t>
      </w:r>
      <w:r w:rsidRPr="009E4B54">
        <w:t xml:space="preserve"> (Keith Johnson, Foreign Policy's global </w:t>
      </w:r>
      <w:proofErr w:type="spellStart"/>
      <w:r w:rsidRPr="009E4B54">
        <w:t>geoeconomics</w:t>
      </w:r>
      <w:proofErr w:type="spellEnd"/>
      <w:r w:rsidRPr="009E4B54">
        <w:t xml:space="preserve"> correspondent. He has been at FP since 2013, after spending 15 years covering terrorism, energy, airlines, politics, foreign affairs, and the economy for the Wall Street Journal. He has reported from Europe, the Middle East, Africa, and Asia</w:t>
      </w:r>
      <w:r>
        <w:t xml:space="preserve">, Foreign Policy, “Who’s Afraid of Saudi Nukes?” February 22, 2019, </w:t>
      </w:r>
      <w:hyperlink r:id="rId91" w:history="1">
        <w:r w:rsidRPr="00976FF1">
          <w:rPr>
            <w:rStyle w:val="Hyperlink"/>
          </w:rPr>
          <w:t>https://foreignpolicy.com/2019/02/22/whos-afraid-of-saudi-nukes-123-kashoggi-mbs-russia-china/</w:t>
        </w:r>
      </w:hyperlink>
      <w:r>
        <w:t>, DOA: 7/17/2019)//Leland-</w:t>
      </w:r>
      <w:proofErr w:type="spellStart"/>
      <w:r>
        <w:t>YongJinL</w:t>
      </w:r>
      <w:proofErr w:type="spellEnd"/>
    </w:p>
    <w:p w:rsidR="00B1791D" w:rsidRPr="009E4B54" w:rsidRDefault="00B1791D" w:rsidP="00B1791D">
      <w:r w:rsidRPr="009E4B54">
        <w:t>And in the wake of the gruesome, regime-ordered killing in October 2018 of the</w:t>
      </w:r>
      <w:r>
        <w:t xml:space="preserve"> </w:t>
      </w:r>
      <w:r w:rsidRPr="009E4B54">
        <w:t>Washington Post</w:t>
      </w:r>
      <w:r>
        <w:t xml:space="preserve"> </w:t>
      </w:r>
      <w:r w:rsidRPr="009E4B54">
        <w:t xml:space="preserve">columnist Jamal Khashoggi, </w:t>
      </w:r>
      <w:r w:rsidRPr="009E4B54">
        <w:rPr>
          <w:u w:val="single"/>
        </w:rPr>
        <w:t>anti-Saudi sentiment in Washington that had already been rising due to atrocities in Yemen is boiling over. Lawmakers such as Republican Sen. Marco Rubio have introduced legislation that would, unusually, give Congress the final say on whether to allow nuclear technology exports to Saudi Arabia, adding extra restrictions to the standard accord with the express intent of</w:t>
      </w:r>
      <w:r>
        <w:rPr>
          <w:u w:val="single"/>
        </w:rPr>
        <w:t xml:space="preserve"> </w:t>
      </w:r>
      <w:hyperlink r:id="rId92" w:history="1">
        <w:r w:rsidRPr="009E4B54">
          <w:rPr>
            <w:rStyle w:val="Hyperlink"/>
            <w:u w:val="single"/>
          </w:rPr>
          <w:t>thwarting</w:t>
        </w:r>
      </w:hyperlink>
      <w:r>
        <w:rPr>
          <w:u w:val="single"/>
        </w:rPr>
        <w:t xml:space="preserve"> </w:t>
      </w:r>
      <w:r w:rsidRPr="009E4B54">
        <w:rPr>
          <w:u w:val="single"/>
        </w:rPr>
        <w:t>Riyadh’s quest for a nuclear bomb.</w:t>
      </w:r>
      <w:r>
        <w:rPr>
          <w:u w:val="single"/>
        </w:rPr>
        <w:t xml:space="preserve"> </w:t>
      </w:r>
      <w:r w:rsidRPr="009E4B54">
        <w:rPr>
          <w:u w:val="single"/>
        </w:rPr>
        <w:t>“If a government is willing to murder a U.S. green-card holder,”</w:t>
      </w:r>
      <w:r w:rsidRPr="009E4B54">
        <w:t xml:space="preserve"> Rubio</w:t>
      </w:r>
      <w:r>
        <w:t xml:space="preserve"> </w:t>
      </w:r>
      <w:hyperlink r:id="rId93" w:history="1">
        <w:proofErr w:type="spellStart"/>
        <w:r w:rsidRPr="009E4B54">
          <w:rPr>
            <w:rStyle w:val="Hyperlink"/>
          </w:rPr>
          <w:t>told</w:t>
        </w:r>
      </w:hyperlink>
      <w:r w:rsidRPr="009E4B54">
        <w:t>the</w:t>
      </w:r>
      <w:proofErr w:type="spellEnd"/>
      <w:r>
        <w:t xml:space="preserve"> </w:t>
      </w:r>
      <w:r w:rsidRPr="009E4B54">
        <w:t xml:space="preserve">Daily Beast, </w:t>
      </w:r>
      <w:r w:rsidRPr="009E4B54">
        <w:rPr>
          <w:rStyle w:val="Emphasis"/>
        </w:rPr>
        <w:t>“there’s a legitimate question over whether such a government could be trusted with nuclear energy and the potential weaponization of it</w:t>
      </w:r>
      <w:r w:rsidRPr="009E4B54">
        <w:t>.”</w:t>
      </w:r>
      <w:r>
        <w:t xml:space="preserve"> </w:t>
      </w:r>
      <w:r w:rsidRPr="009E4B54">
        <w:rPr>
          <w:sz w:val="8"/>
          <w:szCs w:val="8"/>
        </w:rPr>
        <w:t xml:space="preserve">On the other hand, Saudi Arabia certainly needs more power. With electricity demand </w:t>
      </w:r>
      <w:hyperlink r:id="rId94" w:history="1">
        <w:r w:rsidRPr="009E4B54">
          <w:rPr>
            <w:rStyle w:val="Hyperlink"/>
            <w:sz w:val="8"/>
            <w:szCs w:val="8"/>
          </w:rPr>
          <w:t>growing</w:t>
        </w:r>
      </w:hyperlink>
      <w:r w:rsidRPr="009E4B54">
        <w:rPr>
          <w:sz w:val="8"/>
          <w:szCs w:val="8"/>
        </w:rPr>
        <w:t xml:space="preserve"> by as much as 8 percent a year—needed to run air conditioners, desalination plants, and more—the country is looking to find something other than oil and gas, which currently provide nearly all its electricity, to keep the lights on. Officials in Saudi Arabia, which can burn as much as one-tenth of its oil production every summer just making electricity, want to preserve that black gold for more lucrative exports. One answer is adding more renewable energy, especially solar power. Another answer is nuclear power, and the country plans to build as many as </w:t>
      </w:r>
      <w:hyperlink r:id="rId95" w:history="1">
        <w:r w:rsidRPr="009E4B54">
          <w:rPr>
            <w:rStyle w:val="Hyperlink"/>
            <w:sz w:val="8"/>
            <w:szCs w:val="8"/>
          </w:rPr>
          <w:t>16 big nuclear power plants</w:t>
        </w:r>
      </w:hyperlink>
      <w:r w:rsidRPr="009E4B54">
        <w:rPr>
          <w:sz w:val="8"/>
          <w:szCs w:val="8"/>
        </w:rPr>
        <w:t xml:space="preserve"> over the next 25 years; Riyadh already has a tender out for the first two plants, attracting the interest of Russia, China, France, South Korea—and, especially, the United States. America’s nuclear industry, seeing almost zero chance of big new projects at home, is </w:t>
      </w:r>
      <w:hyperlink r:id="rId96" w:history="1">
        <w:r w:rsidRPr="009E4B54">
          <w:rPr>
            <w:rStyle w:val="Hyperlink"/>
            <w:sz w:val="8"/>
            <w:szCs w:val="8"/>
          </w:rPr>
          <w:t>champing at the bit</w:t>
        </w:r>
      </w:hyperlink>
      <w:r w:rsidRPr="009E4B54">
        <w:rPr>
          <w:sz w:val="8"/>
          <w:szCs w:val="8"/>
        </w:rPr>
        <w:t xml:space="preserve"> to get into what could be a $100 billion market. One industry executive has called the Saudi foray into nuclear power the “</w:t>
      </w:r>
      <w:hyperlink r:id="rId97" w:history="1">
        <w:r w:rsidRPr="009E4B54">
          <w:rPr>
            <w:rStyle w:val="Hyperlink"/>
            <w:sz w:val="8"/>
            <w:szCs w:val="8"/>
          </w:rPr>
          <w:t>deal of the decade</w:t>
        </w:r>
      </w:hyperlink>
      <w:r w:rsidRPr="009E4B54">
        <w:rPr>
          <w:sz w:val="8"/>
          <w:szCs w:val="8"/>
        </w:rPr>
        <w:t xml:space="preserve">,” and U.S. officials (and Saudi lobbyists) have been </w:t>
      </w:r>
      <w:hyperlink r:id="rId98" w:history="1">
        <w:r w:rsidRPr="009E4B54">
          <w:rPr>
            <w:rStyle w:val="Hyperlink"/>
            <w:sz w:val="8"/>
            <w:szCs w:val="8"/>
          </w:rPr>
          <w:t>pressing</w:t>
        </w:r>
      </w:hyperlink>
      <w:r w:rsidRPr="009E4B54">
        <w:rPr>
          <w:sz w:val="8"/>
          <w:szCs w:val="8"/>
        </w:rPr>
        <w:t xml:space="preserve"> the Trump administration to make it </w:t>
      </w:r>
      <w:hyperlink r:id="rId99" w:history="1">
        <w:r w:rsidRPr="009E4B54">
          <w:rPr>
            <w:rStyle w:val="Hyperlink"/>
            <w:sz w:val="8"/>
            <w:szCs w:val="8"/>
          </w:rPr>
          <w:t>easier</w:t>
        </w:r>
      </w:hyperlink>
      <w:r w:rsidRPr="009E4B54">
        <w:rPr>
          <w:sz w:val="8"/>
          <w:szCs w:val="8"/>
        </w:rPr>
        <w:t xml:space="preserve"> for U.S. nuclear firms to do business in Saudi Arabia. Top nuclear executives </w:t>
      </w:r>
      <w:hyperlink r:id="rId100" w:history="1">
        <w:r w:rsidRPr="009E4B54">
          <w:rPr>
            <w:rStyle w:val="Hyperlink"/>
            <w:sz w:val="8"/>
            <w:szCs w:val="8"/>
          </w:rPr>
          <w:t>met</w:t>
        </w:r>
      </w:hyperlink>
      <w:r w:rsidRPr="009E4B54">
        <w:rPr>
          <w:sz w:val="8"/>
          <w:szCs w:val="8"/>
        </w:rPr>
        <w:t xml:space="preserve"> with President Donald Trump at the White House this month to discuss Saudi Arabia, among other topics. Trump administration officials argue that America’s nuclear industry should sell reactors to Saudi Arabia—or else Russia or China will, potentially giving Moscow or Beijing a decades-long lucrative, strategic partnership with a keystone state in the Middle East. (On Friday, Saudi Arabia took another big step toward deepening its already tight energy relationship with China, </w:t>
      </w:r>
      <w:hyperlink r:id="rId101" w:history="1">
        <w:r w:rsidRPr="009E4B54">
          <w:rPr>
            <w:rStyle w:val="Hyperlink"/>
            <w:sz w:val="8"/>
            <w:szCs w:val="8"/>
          </w:rPr>
          <w:t>inking</w:t>
        </w:r>
      </w:hyperlink>
      <w:r w:rsidRPr="009E4B54">
        <w:rPr>
          <w:sz w:val="8"/>
          <w:szCs w:val="8"/>
        </w:rPr>
        <w:t xml:space="preserve"> a $10 billion deal to build a new refinery.) In general, selling U.S. nuclear technology has another benefit, too, many experts </w:t>
      </w:r>
      <w:hyperlink r:id="rId102" w:history="1">
        <w:r w:rsidRPr="009E4B54">
          <w:rPr>
            <w:rStyle w:val="Hyperlink"/>
            <w:sz w:val="8"/>
            <w:szCs w:val="8"/>
          </w:rPr>
          <w:t>say</w:t>
        </w:r>
      </w:hyperlink>
      <w:r w:rsidRPr="009E4B54">
        <w:rPr>
          <w:sz w:val="8"/>
          <w:szCs w:val="8"/>
        </w:rPr>
        <w:t xml:space="preserve">: The United States also exports its regulatory regime, safety and security standards, and strict protocols against nuclear proliferation, making American participation in the worldwide scramble for nuclear power a way to boost, rather than undermine, global security. But </w:t>
      </w:r>
      <w:proofErr w:type="gramStart"/>
      <w:r w:rsidRPr="009E4B54">
        <w:rPr>
          <w:sz w:val="8"/>
          <w:szCs w:val="8"/>
        </w:rPr>
        <w:t>in order to</w:t>
      </w:r>
      <w:proofErr w:type="gramEnd"/>
      <w:r w:rsidRPr="009E4B54">
        <w:rPr>
          <w:sz w:val="8"/>
          <w:szCs w:val="8"/>
        </w:rPr>
        <w:t xml:space="preserve"> sell reactors overseas, the United States needs a formal agreement with the other country regulating just how those nuclear technologies will be used; to date, the United States has nearly 50 such agreements, known as “123 agreements” for the eponymous section of the 1954 Atomic Energy Act. For several years, Washington and Saudi Arabia have been negotiating their own 123 accord. But lately, those </w:t>
      </w:r>
      <w:hyperlink r:id="rId103" w:history="1">
        <w:r w:rsidRPr="009E4B54">
          <w:rPr>
            <w:rStyle w:val="Hyperlink"/>
            <w:sz w:val="8"/>
            <w:szCs w:val="8"/>
          </w:rPr>
          <w:t>efforts</w:t>
        </w:r>
      </w:hyperlink>
      <w:r w:rsidRPr="009E4B54">
        <w:rPr>
          <w:sz w:val="8"/>
          <w:szCs w:val="8"/>
        </w:rPr>
        <w:t xml:space="preserve"> have run into a buzz saw—or rather, a Saudi bone saw. Many experts argue that fears that Saudi Arabia will turn nuclear reactors into breeders for a weapons program are overblown. Reactors use low-enriched uranium, while bombs need highly enriched uranium. And that kind of enrichment program is hard to keep hidden, not to mention costly. Reprocessing spent nuclear fuel to scrape out plutonium to build a bomb is even costlier. “There seems to be a conflating of legitimate national security issues with civilian nuclear technology. Saudi Arabia is not Iran. It’s not North Korea,” said Katie Tubb, a nuclear energy specialist at the Heritage Foundation. She </w:t>
      </w:r>
      <w:hyperlink r:id="rId104" w:history="1">
        <w:r w:rsidRPr="009E4B54">
          <w:rPr>
            <w:rStyle w:val="Hyperlink"/>
            <w:sz w:val="8"/>
            <w:szCs w:val="8"/>
          </w:rPr>
          <w:t>says</w:t>
        </w:r>
      </w:hyperlink>
      <w:r w:rsidRPr="009E4B54">
        <w:rPr>
          <w:sz w:val="8"/>
          <w:szCs w:val="8"/>
        </w:rPr>
        <w:t xml:space="preserve"> a standard 123 agreement, like the ones the United States has with dozens of other countries, would provide plenty of safeguards and oversight to ensure that Saudi Arabia used the technology responsibly. “There are a lot of steps from having a nuclear power industry to having a bomb,” she said. </w:t>
      </w:r>
      <w:proofErr w:type="gramStart"/>
      <w:r w:rsidRPr="009E4B54">
        <w:rPr>
          <w:sz w:val="8"/>
          <w:szCs w:val="8"/>
        </w:rPr>
        <w:t>So</w:t>
      </w:r>
      <w:proofErr w:type="gramEnd"/>
      <w:r w:rsidRPr="009E4B54">
        <w:rPr>
          <w:sz w:val="8"/>
          <w:szCs w:val="8"/>
        </w:rPr>
        <w:t xml:space="preserve"> what is the problem with helping Saudi Arabia meet its growing energy demand with foreign-built nuclear reactors, as countries from China to Vietnam to the United Arab Emirates are doing? “The simple answer is nothing. Civilian nuclear technology can be safeguarded, and it’s not very well suited to producing nuclear weapons material,” said Jon </w:t>
      </w:r>
      <w:proofErr w:type="spellStart"/>
      <w:r w:rsidRPr="009E4B54">
        <w:rPr>
          <w:sz w:val="8"/>
          <w:szCs w:val="8"/>
        </w:rPr>
        <w:t>Wolfsthal</w:t>
      </w:r>
      <w:proofErr w:type="spellEnd"/>
      <w:r w:rsidRPr="009E4B54">
        <w:rPr>
          <w:sz w:val="8"/>
          <w:szCs w:val="8"/>
        </w:rPr>
        <w:t xml:space="preserve">, formerly a top nonproliferation official in President Barack Obama’s administration and now director of the Nuclear Crisis Group. Except for one thing, </w:t>
      </w:r>
      <w:proofErr w:type="spellStart"/>
      <w:r w:rsidRPr="009E4B54">
        <w:rPr>
          <w:sz w:val="8"/>
          <w:szCs w:val="8"/>
        </w:rPr>
        <w:t>Wolfsthal</w:t>
      </w:r>
      <w:proofErr w:type="spellEnd"/>
      <w:r w:rsidRPr="009E4B54">
        <w:rPr>
          <w:sz w:val="8"/>
          <w:szCs w:val="8"/>
        </w:rPr>
        <w:t xml:space="preserve"> added: </w:t>
      </w:r>
      <w:r w:rsidRPr="009E4B54">
        <w:t>“</w:t>
      </w:r>
      <w:r w:rsidRPr="009E4B54">
        <w:rPr>
          <w:rStyle w:val="Emphasis"/>
        </w:rPr>
        <w:t>Saudi Arabia doesn’t just want reactors—it wants the ability to enrich uranium. And that is very sensitive technology</w:t>
      </w:r>
      <w:r w:rsidRPr="009E4B54">
        <w:t>.”</w:t>
      </w:r>
      <w:r>
        <w:t xml:space="preserve"> </w:t>
      </w:r>
      <w:r w:rsidRPr="009E4B54">
        <w:rPr>
          <w:sz w:val="14"/>
          <w:szCs w:val="14"/>
        </w:rPr>
        <w:t xml:space="preserve">All states that have signed on to the Nuclear Nonproliferation Treaty (NPT), as Saudi Arabia has, theoretically have the right to enrich uranium. Insisting on that right, Saudi Arabia has refused to forswear uranium enrichment as part of any agreement with the United States. That stands in sharp contrast to the UAE, which inked a novel 123 agreement in 2009 that included an explicit ban on any enrichment activities as a safeguard against proliferation. But Saudi Arabia has refused to consider signing on to that so-called “gold standard.” “The unwillingness to sign up to the ‘gold standard’ gives people pause,” </w:t>
      </w:r>
      <w:proofErr w:type="spellStart"/>
      <w:r w:rsidRPr="009E4B54">
        <w:rPr>
          <w:sz w:val="14"/>
          <w:szCs w:val="14"/>
        </w:rPr>
        <w:t>Wolfsthal</w:t>
      </w:r>
      <w:proofErr w:type="spellEnd"/>
      <w:r w:rsidRPr="009E4B54">
        <w:rPr>
          <w:sz w:val="14"/>
          <w:szCs w:val="14"/>
        </w:rPr>
        <w:t xml:space="preserve"> said. </w:t>
      </w:r>
      <w:r w:rsidRPr="009E4B54">
        <w:rPr>
          <w:rStyle w:val="Emphasis"/>
        </w:rPr>
        <w:t>Holding onto a sovereign right to enrichment is one thing. A much bigger problem is that, the NPT notwithstanding, Saudi officials have openly said they’d build a nuclear bomb of their own if Iran builds one.</w:t>
      </w:r>
      <w:r>
        <w:rPr>
          <w:rStyle w:val="Emphasis"/>
        </w:rPr>
        <w:t xml:space="preserve"> </w:t>
      </w:r>
      <w:r w:rsidRPr="009E4B54">
        <w:t>“</w:t>
      </w:r>
      <w:r w:rsidRPr="009E4B54">
        <w:rPr>
          <w:rStyle w:val="Emphasis"/>
        </w:rPr>
        <w:t>If Iran developed a nuclear bomb, we will follow suit as soon as possible</w:t>
      </w:r>
      <w:r w:rsidRPr="009E4B54">
        <w:t>,” Saudi Crown Prince Mohammed bin Salman</w:t>
      </w:r>
      <w:r>
        <w:t xml:space="preserve"> </w:t>
      </w:r>
      <w:hyperlink r:id="rId105" w:history="1">
        <w:r w:rsidRPr="009E4B54">
          <w:rPr>
            <w:rStyle w:val="Hyperlink"/>
          </w:rPr>
          <w:t>said</w:t>
        </w:r>
      </w:hyperlink>
      <w:r>
        <w:t xml:space="preserve"> </w:t>
      </w:r>
      <w:r w:rsidRPr="009E4B54">
        <w:t>last year.</w:t>
      </w:r>
      <w:r>
        <w:t xml:space="preserve"> </w:t>
      </w:r>
      <w:r w:rsidRPr="009E4B54">
        <w:rPr>
          <w:rStyle w:val="Emphasis"/>
        </w:rPr>
        <w:t>That’s the main reason that Riyadh’s quest for nuclear power plants causes unease in a way that didn’t happen with other countries that have turned to atomic energy.</w:t>
      </w:r>
      <w:r w:rsidRPr="009E4B54">
        <w:t xml:space="preserve"> After its gold-plated nuclear deal with the UAE, for example, the United States signed a 123 agreement with Vietnam—which pointedly did not include the same restrictions.</w:t>
      </w:r>
      <w:r>
        <w:t xml:space="preserve"> </w:t>
      </w:r>
      <w:r w:rsidRPr="009E4B54">
        <w:t xml:space="preserve">“Unlike any other potential partner, </w:t>
      </w:r>
      <w:r w:rsidRPr="009E4B54">
        <w:rPr>
          <w:rStyle w:val="Emphasis"/>
        </w:rPr>
        <w:t>Saudi officials have been saying, ‘We might need a nuclear weapon</w:t>
      </w:r>
      <w:r w:rsidRPr="009E4B54">
        <w:t>,’” said Laura S.H. Holgate, a former U.S. ambassador to the International Atomic Energy Agency.</w:t>
      </w:r>
      <w:r>
        <w:t xml:space="preserve"> </w:t>
      </w:r>
      <w:r w:rsidRPr="009E4B54">
        <w:t>“</w:t>
      </w:r>
      <w:r w:rsidRPr="009E4B54">
        <w:rPr>
          <w:rStyle w:val="Emphasis"/>
        </w:rPr>
        <w:t>That’s why it is a very different prospect for us to be thinking about providing even the most peaceful nuclear technology to Saudi Arabia</w:t>
      </w:r>
      <w:r w:rsidRPr="009E4B54">
        <w:t>,” said Holgate, now the vice president for materials risk management at the Nuclear Threat Initiative.</w:t>
      </w:r>
    </w:p>
    <w:p w:rsidR="00B1791D" w:rsidRDefault="00B1791D" w:rsidP="00B1791D">
      <w:pPr>
        <w:pStyle w:val="Heading3"/>
      </w:pPr>
      <w:r>
        <w:lastRenderedPageBreak/>
        <w:t>Institutional Reform CP</w:t>
      </w:r>
    </w:p>
    <w:p w:rsidR="00AA5BC4" w:rsidRPr="00AA5BC4" w:rsidRDefault="00AA5BC4" w:rsidP="00AA5BC4"/>
    <w:p w:rsidR="00AA5BC4" w:rsidRDefault="00AA5BC4" w:rsidP="00AA5BC4">
      <w:pPr>
        <w:pStyle w:val="Heading4"/>
      </w:pPr>
      <w:r>
        <w:t xml:space="preserve">The United States Federal Government should </w:t>
      </w:r>
    </w:p>
    <w:p w:rsidR="00AA5BC4" w:rsidRPr="00E91995" w:rsidRDefault="00AA5BC4" w:rsidP="00AA5BC4">
      <w:pPr>
        <w:pStyle w:val="Heading4"/>
      </w:pPr>
      <w:r>
        <w:t>---Reform US security assistance to target challenges identified by regular threat assessments, incorporate partner commitments to institutional reform, and promote civilian oversight through increased transparency</w:t>
      </w:r>
    </w:p>
    <w:p w:rsidR="00AA5BC4" w:rsidRDefault="00AA5BC4" w:rsidP="00AA5BC4">
      <w:pPr>
        <w:pStyle w:val="Heading4"/>
      </w:pPr>
      <w:r>
        <w:t>---</w:t>
      </w:r>
      <w:r w:rsidRPr="00E91995">
        <w:t>Establish a Middle East and North Africa Fund to address constraints to economic growth in countries that demonstrate a willingness to tackle reform</w:t>
      </w:r>
      <w:r>
        <w:t xml:space="preserve"> as stated by the first plank</w:t>
      </w:r>
    </w:p>
    <w:p w:rsidR="00AA5BC4" w:rsidRDefault="00AA5BC4" w:rsidP="00AA5BC4">
      <w:pPr>
        <w:pStyle w:val="Heading4"/>
      </w:pPr>
      <w:r>
        <w:t>---</w:t>
      </w:r>
      <w:r w:rsidRPr="00E91995">
        <w:t>Elevate and amplify local voices pushing for reform in the region by mobilizing international support, sharing technology, and supporting a marketplace to connect activists with lawyers, strategists, and other service providers</w:t>
      </w:r>
    </w:p>
    <w:p w:rsidR="00AA5BC4" w:rsidRPr="004D5296" w:rsidRDefault="00AA5BC4" w:rsidP="00AA5BC4"/>
    <w:p w:rsidR="00AA5BC4" w:rsidRDefault="00AA5BC4" w:rsidP="00AA5BC4">
      <w:pPr>
        <w:pStyle w:val="Heading4"/>
      </w:pPr>
      <w:r>
        <w:t>The US is a key moderator of international legitimacy and authority, both regionally and internationally. Reforming US security in the Middle East is vital to increasing US leverage and prioritizing regional stability</w:t>
      </w:r>
    </w:p>
    <w:p w:rsidR="00AA5BC4" w:rsidRPr="00847CF8" w:rsidRDefault="00AA5BC4" w:rsidP="00AA5BC4">
      <w:r w:rsidRPr="00847CF8">
        <w:rPr>
          <w:rStyle w:val="Heading4Char"/>
        </w:rPr>
        <w:t>Ash and Grossman ’16</w:t>
      </w:r>
      <w:r w:rsidRPr="00847CF8">
        <w:t xml:space="preserve"> (</w:t>
      </w:r>
      <w:proofErr w:type="spellStart"/>
      <w:r w:rsidRPr="00847CF8">
        <w:t>Nazinin</w:t>
      </w:r>
      <w:proofErr w:type="spellEnd"/>
      <w:r w:rsidRPr="00847CF8">
        <w:t xml:space="preserve"> Ash and Allison Grossman, vice president for public policy and advocacy at the International Rescue Committee and a visiting policy fellow at the Center for Global Development, where she works on issues related to governance, political and economic reform, and the Middle East, International intervention for domestic politics, with a geographic focus on West Africa and the Sahel, supported by the West African Research Association, Organizing to Advance Solutions in the Sahel, and the UC Berkeley Center for </w:t>
      </w:r>
      <w:proofErr w:type="spellStart"/>
      <w:r w:rsidRPr="00847CF8">
        <w:t>Afrian</w:t>
      </w:r>
      <w:proofErr w:type="spellEnd"/>
      <w:r w:rsidRPr="00847CF8">
        <w:t xml:space="preserve"> Studies</w:t>
      </w:r>
      <w:r>
        <w:t xml:space="preserve">, The White House and the World, “Modernizing US Security and Development Assistance in the Middle East,” 2016, </w:t>
      </w:r>
      <w:hyperlink r:id="rId106" w:history="1">
        <w:r>
          <w:rPr>
            <w:rStyle w:val="Hyperlink"/>
          </w:rPr>
          <w:t>https://www.cgdev.org/sites/default/files/whw-middle-east-n-africa.pdf</w:t>
        </w:r>
      </w:hyperlink>
      <w:r>
        <w:t>, DOA: 7/18/2019)//Leland-</w:t>
      </w:r>
      <w:proofErr w:type="spellStart"/>
      <w:r>
        <w:t>YongJinL</w:t>
      </w:r>
      <w:proofErr w:type="spellEnd"/>
    </w:p>
    <w:p w:rsidR="00AA5BC4" w:rsidRDefault="00AA5BC4" w:rsidP="00AA5BC4">
      <w:r>
        <w:t>***MENA=Middle East and North Africa***</w:t>
      </w:r>
    </w:p>
    <w:p w:rsidR="00AA5BC4" w:rsidRPr="005D4102" w:rsidRDefault="00AA5BC4" w:rsidP="00AA5BC4">
      <w:pPr>
        <w:rPr>
          <w:rStyle w:val="Emphasis"/>
        </w:rPr>
      </w:pPr>
      <w:r w:rsidRPr="002B1E45">
        <w:rPr>
          <w:rStyle w:val="Emphasis"/>
        </w:rPr>
        <w:t>The U</w:t>
      </w:r>
      <w:r>
        <w:t xml:space="preserve">nited </w:t>
      </w:r>
      <w:r w:rsidRPr="002B1E45">
        <w:rPr>
          <w:rStyle w:val="Emphasis"/>
        </w:rPr>
        <w:t>S</w:t>
      </w:r>
      <w:r>
        <w:t xml:space="preserve">tates </w:t>
      </w:r>
      <w:r w:rsidRPr="002B1E45">
        <w:rPr>
          <w:rStyle w:val="Emphasis"/>
        </w:rPr>
        <w:t>must recognize that the constraints to reform in MENA are political problems, not technical or financial challenges.</w:t>
      </w:r>
      <w:r>
        <w:t xml:space="preserve"> </w:t>
      </w:r>
      <w:r w:rsidRPr="002B1E45">
        <w:rPr>
          <w:rStyle w:val="Emphasis"/>
        </w:rPr>
        <w:t>Although progress depends primarily on the actions of regional political leaders, the United States can devise strategies to influence the choices of those leaders.</w:t>
      </w:r>
      <w:r>
        <w:t xml:space="preserve"> </w:t>
      </w:r>
      <w:r w:rsidRPr="002B1E45">
        <w:rPr>
          <w:sz w:val="12"/>
          <w:szCs w:val="12"/>
        </w:rPr>
        <w:t xml:space="preserve">Whether or not the United States has leverage in the region is hotly debated, especially with respect to economic assistance, but </w:t>
      </w:r>
      <w:r w:rsidRPr="002B1E45">
        <w:rPr>
          <w:rStyle w:val="Emphasis"/>
        </w:rPr>
        <w:t>the United States does remain a crucial arbiter of international legitimacy and has unparalleled convening authority, both regionally and internationally. Most significantly, the United States is uncontested in providing the region’s security umbrella, a mutual interest grounded in an unequal partnership. Security partners in the Middle East should not expect the United States to offer its support—measured in US lives and treasure—in the absence of actions on their part to eliminate the underlying drivers of violence and unrest.</w:t>
      </w:r>
      <w:r>
        <w:t xml:space="preserve"> </w:t>
      </w:r>
      <w:r w:rsidRPr="002B1E45">
        <w:rPr>
          <w:rStyle w:val="Emphasis"/>
        </w:rPr>
        <w:t xml:space="preserve">The United States underestimates its leverage, compromises its interests, and devalues the lives of American troops when it trades essential reform priorities for near-term security outcomes. To achieve its national security objectives, then, the United States must seek greater balance between its near-term security priorities and the longer-term political and economic development outcomes that </w:t>
      </w:r>
      <w:r w:rsidRPr="002B1E45">
        <w:rPr>
          <w:rStyle w:val="Emphasis"/>
        </w:rPr>
        <w:lastRenderedPageBreak/>
        <w:t>will undergird the region’s stability.</w:t>
      </w:r>
      <w:r>
        <w:t xml:space="preserve"> </w:t>
      </w:r>
      <w:r w:rsidRPr="002B1E45">
        <w:rPr>
          <w:rStyle w:val="Emphasis"/>
        </w:rPr>
        <w:t>The United States must (1) remodel security assistance to focus on US interests, institutional reform, and civilian oversight; (2) increase economic engagement and restructure US economic assistance to focus on promoting accountability of recipient governments to their own people and on concrete development outcomes; and (3) elevate political reform, reformers, and universal rights.</w:t>
      </w:r>
      <w:r>
        <w:t xml:space="preserve"> </w:t>
      </w:r>
      <w:r w:rsidRPr="005D4102">
        <w:rPr>
          <w:rStyle w:val="Emphasis"/>
        </w:rPr>
        <w:t xml:space="preserve">Remodel Security Assistance to Focus on US Interests, Institutional Reform, and Civilian Oversight First, US security assistance requires a structural overhaul premised on mutual interest undergirded by mutual responsibility, with the United States </w:t>
      </w:r>
      <w:proofErr w:type="gramStart"/>
      <w:r w:rsidRPr="005D4102">
        <w:rPr>
          <w:rStyle w:val="Emphasis"/>
        </w:rPr>
        <w:t>providing assistance</w:t>
      </w:r>
      <w:proofErr w:type="gramEnd"/>
      <w:r w:rsidRPr="005D4102">
        <w:rPr>
          <w:rStyle w:val="Emphasis"/>
        </w:rPr>
        <w:t xml:space="preserve"> and countries shouldering reforms.</w:t>
      </w:r>
      <w:r>
        <w:t xml:space="preserve"> In the aftermath of a nuclear deal with Iran, the United States is poised to increase security assistance and cooperation with many regional allies. In doing so, it must avoid the pitfalls of the past. To do so, </w:t>
      </w:r>
      <w:r w:rsidRPr="005D4102">
        <w:rPr>
          <w:rStyle w:val="Emphasis"/>
        </w:rPr>
        <w:t>the United States should: • Focus assistance on US security priorities and external threats to allies, including counterterrorism, border security, maritime security, and effective internal policing.</w:t>
      </w:r>
      <w:r>
        <w:t xml:space="preserve"> </w:t>
      </w:r>
      <w:r w:rsidRPr="005D4102">
        <w:rPr>
          <w:u w:val="single"/>
        </w:rPr>
        <w:t>The United States should reduce funding for weapons systems and capabilities irrelevant to US security priorities and current challenges. Budgets should be driven not by multiyear commitments and de facto budget support to military institutions, but by regular assessments of the threat environment and the capabilities required to respond. The US Departments of State and Defense should conduct these assessments in concert with country partners.</w:t>
      </w:r>
      <w:r>
        <w:t xml:space="preserve"> • </w:t>
      </w:r>
      <w:r w:rsidRPr="005D4102">
        <w:rPr>
          <w:rStyle w:val="Emphasis"/>
        </w:rPr>
        <w:t>Make institutional reform a priority by providing US security assistance and military sales within mutually agreed compacts that include commitments from partners for the appropriate use of security aid. Compacts should include clear use agreements</w:t>
      </w:r>
      <w:r>
        <w:t xml:space="preserve"> </w:t>
      </w:r>
      <w:r w:rsidRPr="005D4102">
        <w:rPr>
          <w:u w:val="single"/>
        </w:rPr>
        <w:t xml:space="preserve">and objectives based on the assessments noted above, with measures to evaluate outcomes. They should also include institutional reform plans—and the assistance and training to support them—to ensure that the assets and security institutions that deploy them align more closely with international norms. Finally, they should include clear and enforceable actions to halt security assistance if partners fail to comply with compact terms. </w:t>
      </w:r>
      <w:r w:rsidRPr="005D4102">
        <w:rPr>
          <w:rStyle w:val="Emphasis"/>
        </w:rPr>
        <w:t>The United States should eliminate practices such as cash flow financing</w:t>
      </w:r>
      <w:r w:rsidRPr="005D4102">
        <w:rPr>
          <w:u w:val="single"/>
        </w:rPr>
        <w:t xml:space="preserve">,22 </w:t>
      </w:r>
      <w:r w:rsidRPr="005D4102">
        <w:rPr>
          <w:rStyle w:val="Emphasis"/>
        </w:rPr>
        <w:t>as such arrangements limit US flexibility to exert its leverage or execute changes in security assistance in accordance with changing priorities or regime relationships</w:t>
      </w:r>
      <w:r w:rsidRPr="005D4102">
        <w:rPr>
          <w:u w:val="single"/>
        </w:rPr>
        <w:t>.</w:t>
      </w:r>
      <w:r>
        <w:t xml:space="preserve"> • </w:t>
      </w:r>
      <w:r w:rsidRPr="005D4102">
        <w:rPr>
          <w:rStyle w:val="Emphasis"/>
        </w:rPr>
        <w:t>Encourage civilian oversight by increasing transparency; by including the amount, purpose, and requirements for the use of assistance and equipment; and by engaging appropriate civilian leadership and institutions in compact development, implementation, and compliance monitoring.</w:t>
      </w:r>
    </w:p>
    <w:p w:rsidR="00AA5BC4" w:rsidRDefault="00AA5BC4" w:rsidP="00AA5BC4">
      <w:pPr>
        <w:rPr>
          <w:rFonts w:asciiTheme="minorHAnsi" w:hAnsiTheme="minorHAnsi"/>
        </w:rPr>
      </w:pPr>
    </w:p>
    <w:p w:rsidR="00AA5BC4" w:rsidRDefault="00AA5BC4" w:rsidP="00AA5BC4">
      <w:pPr>
        <w:pStyle w:val="Heading4"/>
      </w:pPr>
      <w:r>
        <w:t>Second plank solves---increasing economic engagement and assistance creates a durable path to stability in Middle East</w:t>
      </w:r>
    </w:p>
    <w:p w:rsidR="00AA5BC4" w:rsidRPr="00514E56" w:rsidRDefault="00AA5BC4" w:rsidP="00AA5BC4">
      <w:r w:rsidRPr="00847CF8">
        <w:rPr>
          <w:rStyle w:val="Heading4Char"/>
        </w:rPr>
        <w:t>Ash and Grossman ’16</w:t>
      </w:r>
      <w:r w:rsidRPr="00847CF8">
        <w:t xml:space="preserve"> (</w:t>
      </w:r>
      <w:proofErr w:type="spellStart"/>
      <w:r w:rsidRPr="00847CF8">
        <w:t>Nazinin</w:t>
      </w:r>
      <w:proofErr w:type="spellEnd"/>
      <w:r w:rsidRPr="00847CF8">
        <w:t xml:space="preserve"> Ash and Allison Grossman, vice president for public policy and advocacy at the International Rescue Committee and a visiting policy fellow at the Center for Global Development, where she works on issues related to governance, political and economic reform, and the Middle East, International intervention for domestic politics, with a geographic focus on West Africa and the Sahel, supported by the West African Research Association, Organizing to Advance Solutions in the Sahel, and the UC Berkeley Center for </w:t>
      </w:r>
      <w:proofErr w:type="spellStart"/>
      <w:r w:rsidRPr="00847CF8">
        <w:t>Afrian</w:t>
      </w:r>
      <w:proofErr w:type="spellEnd"/>
      <w:r w:rsidRPr="00847CF8">
        <w:t xml:space="preserve"> Studies</w:t>
      </w:r>
      <w:r>
        <w:t xml:space="preserve">, The White House and the World, “Modernizing US Security and Development Assistance in the Middle East,” 2016, </w:t>
      </w:r>
      <w:hyperlink r:id="rId107" w:history="1">
        <w:r>
          <w:rPr>
            <w:rStyle w:val="Hyperlink"/>
          </w:rPr>
          <w:t>https://www.cgdev.org/sites/default/files/whw-middle-east-n-africa.pdf</w:t>
        </w:r>
      </w:hyperlink>
      <w:r>
        <w:t>, DOA: 7/18/2019)//Leland-</w:t>
      </w:r>
      <w:proofErr w:type="spellStart"/>
      <w:r>
        <w:t>YongJinL</w:t>
      </w:r>
      <w:proofErr w:type="spellEnd"/>
    </w:p>
    <w:p w:rsidR="00AA5BC4" w:rsidRPr="00EE66A5" w:rsidRDefault="00AA5BC4" w:rsidP="00AA5BC4">
      <w:pPr>
        <w:rPr>
          <w:rStyle w:val="Emphasis"/>
        </w:rPr>
      </w:pPr>
      <w:r w:rsidRPr="00514E56">
        <w:rPr>
          <w:rStyle w:val="Emphasis"/>
        </w:rPr>
        <w:t xml:space="preserve">Increase Economic Engagement and Restructure US Economic Assistance Second, the United States must increase economic assistance to the region. Given the costs of repeated military deployments </w:t>
      </w:r>
      <w:r w:rsidRPr="00514E56">
        <w:rPr>
          <w:rStyle w:val="Emphasis"/>
        </w:rPr>
        <w:lastRenderedPageBreak/>
        <w:t>and the resurgence of conflicts over time, rebalancing regional assistance to include a robust focus on long-term economic development and institutional reform puts the United States on a more durable path to peace and stability in the region and offers better bang for the buck. As with security assistance, however, the US government must deploy its economic assistance with conditions that encourage necessary political and economic reforms. It must establish itself as partner of the people, responding to high-priority needs of populations. It must eliminate ways in which US assistance reinforces elite privileges, as it does now by working almost exclusively through governments and in the industries and communities dominated by regime elites. And it must build durable partnerships around shared objectives with other donors in the region, including Gulf allies, international financial institutions</w:t>
      </w:r>
      <w:r>
        <w:t xml:space="preserve">, and the European Union—all of whom share an interest in the region’s stability and economic prosperity. With these aims in mind, the United States should: • </w:t>
      </w:r>
      <w:r w:rsidRPr="00514E56">
        <w:rPr>
          <w:rStyle w:val="Emphasis"/>
        </w:rPr>
        <w:t>Establish a $1 billion Middle East and North Africa Fund that is focused on specific constraints to expanding economic opportunity.</w:t>
      </w:r>
      <w:r>
        <w:t xml:space="preserve"> </w:t>
      </w:r>
      <w:r w:rsidRPr="00514E56">
        <w:rPr>
          <w:rStyle w:val="Emphasis"/>
        </w:rPr>
        <w:t>The Fund would model the responsiveness, transparency, and public accountability desired of public institutions.</w:t>
      </w:r>
      <w:r>
        <w:t xml:space="preserve"> Similar to Millennium Challenge Corporation (MCC) compacts, the Fund would </w:t>
      </w:r>
      <w:r w:rsidRPr="00514E56">
        <w:rPr>
          <w:rStyle w:val="Emphasis"/>
        </w:rPr>
        <w:t>(1) assess each country’s growth constraints through an analysis conducted jointly by the United States and the partner country; (2) finance joint projects that address the most significant constraints and demonstrate strong projected benefits and economic returns; (3) secure commitments from government partners to undertake necessary policy, regulatory, and institutional reforms; (4) include clear and transparent outcome measures and performance benchmarks; and (5) engage broad constituencies inside and outside of government on all aspects of compact development. Separate from traditional bilateral assistance, Fund resources would be available only to countries or ministries that demonstrate a clear willingness to reform</w:t>
      </w:r>
      <w:r>
        <w:t xml:space="preserve">; these resources could also support regional projects focused on trade integration. Critically, the United States should seek and include partners such as Gulf allies, the European Union, and international and regional financial institutions at every stage of the process. An interagency board </w:t>
      </w:r>
      <w:proofErr w:type="gramStart"/>
      <w:r>
        <w:t>similar to</w:t>
      </w:r>
      <w:proofErr w:type="gramEnd"/>
      <w:r>
        <w:t xml:space="preserve"> that of the MCC should manage the Fund, with the US Secretary of State as chair. An interagency team, led by experts from the MCC, should facilitate compact development, with the interagency board approving compacts. Finally, </w:t>
      </w:r>
      <w:r w:rsidRPr="00086BF7">
        <w:rPr>
          <w:u w:val="single"/>
        </w:rPr>
        <w:t xml:space="preserve">the Fund should include new economic tools and authorities, such as loan guarantees, risk insurance, and equity investments. In an era of budget constraints and declining significance of foreign assistance (as private-sector </w:t>
      </w:r>
      <w:proofErr w:type="gramStart"/>
      <w:r w:rsidRPr="00086BF7">
        <w:rPr>
          <w:u w:val="single"/>
        </w:rPr>
        <w:t>flows</w:t>
      </w:r>
      <w:proofErr w:type="gramEnd"/>
      <w:r w:rsidRPr="00086BF7">
        <w:rPr>
          <w:u w:val="single"/>
        </w:rPr>
        <w:t xml:space="preserve"> and domestic resources increase), such tools can vastly amplify the impact of limited amounts of scarce US taxpayer resources and are much </w:t>
      </w:r>
      <w:r w:rsidRPr="00EE66A5">
        <w:rPr>
          <w:rStyle w:val="Emphasis"/>
        </w:rPr>
        <w:t>more responsive to demands from partner governments for capital and sustained private investment, thereby strengthening US leverage for reforms.</w:t>
      </w:r>
    </w:p>
    <w:p w:rsidR="00AA5BC4" w:rsidRDefault="00AA5BC4" w:rsidP="00AA5BC4">
      <w:pPr>
        <w:rPr>
          <w:rFonts w:asciiTheme="minorHAnsi" w:hAnsiTheme="minorHAnsi"/>
        </w:rPr>
      </w:pPr>
    </w:p>
    <w:p w:rsidR="00AA5BC4" w:rsidRDefault="00AA5BC4" w:rsidP="00AA5BC4">
      <w:pPr>
        <w:pStyle w:val="Heading4"/>
      </w:pPr>
      <w:r>
        <w:t>Technology transfer and institutional reformation is necessary to regional transformation</w:t>
      </w:r>
    </w:p>
    <w:p w:rsidR="00AA5BC4" w:rsidRPr="00086BF7" w:rsidRDefault="00AA5BC4" w:rsidP="00AA5BC4">
      <w:r w:rsidRPr="00847CF8">
        <w:rPr>
          <w:rStyle w:val="Heading4Char"/>
        </w:rPr>
        <w:t>Ash and Grossman ’16</w:t>
      </w:r>
      <w:r w:rsidRPr="00847CF8">
        <w:t xml:space="preserve"> (</w:t>
      </w:r>
      <w:proofErr w:type="spellStart"/>
      <w:r w:rsidRPr="00847CF8">
        <w:t>Nazinin</w:t>
      </w:r>
      <w:proofErr w:type="spellEnd"/>
      <w:r w:rsidRPr="00847CF8">
        <w:t xml:space="preserve"> Ash and Allison Grossman, vice president for public policy and advocacy at the International Rescue Committee and a visiting policy fellow at the Center for Global Development, where she works on issues related to governance, political and economic reform, and the Middle East, International intervention for domestic politics, with a geographic focus on West Africa and the Sahel, supported by the West African Research Association, Organizing to Advance Solutions in the Sahel, and the UC Berkeley Center for </w:t>
      </w:r>
      <w:proofErr w:type="spellStart"/>
      <w:r w:rsidRPr="00847CF8">
        <w:t>Afrian</w:t>
      </w:r>
      <w:proofErr w:type="spellEnd"/>
      <w:r w:rsidRPr="00847CF8">
        <w:t xml:space="preserve"> Studies</w:t>
      </w:r>
      <w:r>
        <w:t xml:space="preserve">, The White House and the World, “Modernizing US Security and Development Assistance in the Middle East,” 2016, </w:t>
      </w:r>
      <w:hyperlink r:id="rId108" w:history="1">
        <w:r>
          <w:rPr>
            <w:rStyle w:val="Hyperlink"/>
          </w:rPr>
          <w:t>https://www.cgdev.org/sites/default/files/whw-middle-east-n-africa.pdf</w:t>
        </w:r>
      </w:hyperlink>
      <w:r>
        <w:t>, DOA: 7/18/2019)//Leland-</w:t>
      </w:r>
      <w:proofErr w:type="spellStart"/>
      <w:r>
        <w:t>YongJinL</w:t>
      </w:r>
      <w:proofErr w:type="spellEnd"/>
    </w:p>
    <w:p w:rsidR="00AA5BC4" w:rsidRPr="0042363C" w:rsidRDefault="00AA5BC4" w:rsidP="00AA5BC4">
      <w:pPr>
        <w:rPr>
          <w:rFonts w:asciiTheme="minorHAnsi" w:hAnsiTheme="minorHAnsi"/>
          <w:sz w:val="14"/>
          <w:szCs w:val="14"/>
        </w:rPr>
      </w:pPr>
      <w:r w:rsidRPr="0042363C">
        <w:rPr>
          <w:rStyle w:val="Emphasis"/>
        </w:rPr>
        <w:t>Elevate Political Reform, Reformers, and Universal Rights Third, the United States must elevate local voices pressing for reform and help protect the space for them to do so. Indigenous reformers, inside and outside of government, hold the key to regional transformation. In countries with closed political systems, local civil society movements are often the only legitimate force pressing for public accountability. Enabling and amplifying such movements are critical for reform</w:t>
      </w:r>
      <w:r>
        <w:t xml:space="preserve">.24 </w:t>
      </w:r>
      <w:r w:rsidRPr="0042363C">
        <w:rPr>
          <w:u w:val="single"/>
        </w:rPr>
        <w:t>However, civil society organizations and citizen movements are stifled by increasing restrictions on fundamental freedoms of speech, assembly, association, and external funding. The US model of training and support of local organizations (largely through international organizations) is insufficient, not only because of restrictions imposed, but because change movements are increasingly driven by spontaneous events and more diffuse networks of stakeholders2</w:t>
      </w:r>
      <w:r>
        <w:t xml:space="preserve">5 </w:t>
      </w:r>
      <w:r w:rsidRPr="0042363C">
        <w:rPr>
          <w:rStyle w:val="Emphasis"/>
        </w:rPr>
        <w:t>The United States must lead and help coordinate the international community in holding countries accountable to international treaties and standards. It must elevate political reform in its bilateral diplomacy, commensurate with its central role in achieving US objectives.</w:t>
      </w:r>
      <w:r>
        <w:t xml:space="preserve"> In addition to protecting the legal and civic space for local advocates, the United States must find creative ways to give reformers the tools they need. </w:t>
      </w:r>
      <w:r w:rsidRPr="0042363C">
        <w:rPr>
          <w:rStyle w:val="Emphasis"/>
        </w:rPr>
        <w:t>Such tools should include technologies and services that allow citizens to communicate and organize locally and connect to regional and international support</w:t>
      </w:r>
      <w:r>
        <w:t xml:space="preserve">, </w:t>
      </w:r>
      <w:r w:rsidRPr="0042363C">
        <w:rPr>
          <w:sz w:val="12"/>
          <w:szCs w:val="12"/>
        </w:rPr>
        <w:t xml:space="preserve">as well as platforms to aggregate and amplify citizen voices, such as online citizen accountability mechanisms like IPaidABribe.com or others that allow citizens to report on the performance of public institutions. </w:t>
      </w:r>
      <w:r w:rsidRPr="0042363C">
        <w:rPr>
          <w:rStyle w:val="Emphasis"/>
        </w:rPr>
        <w:t>Finally, recognizing the need for greater flexibility and responsiveness to local solutions and movements, the United States should help establish a multilateral marketplace for professional service providers (e.g., constitutional lawyers, pollsters, technology experts, and communications strategists) to support activist organizations and citizen movements.</w:t>
      </w:r>
      <w:r>
        <w:t xml:space="preserve"> </w:t>
      </w:r>
      <w:r w:rsidRPr="0042363C">
        <w:rPr>
          <w:sz w:val="14"/>
          <w:szCs w:val="14"/>
        </w:rPr>
        <w:t>The latter service arrangements can circumvent the increasingly difficult legal environment for local nongovernmental organizations partnering with or receiving aid from US-based and other international organizations. A multilateral marketplace could be established with a $25–$50 million founding US contribution, drawing from resources the United States has been unable to deploy within countries due to restrictions on associations with foreign entities. Collectively, these priorities will require concerted effort from the next White House, working closely with Congress; the Departments of State, Treasury, and Defense; and the US Agency for International Development and other trade and development agencies. Strong policy coordination from the National Security Council will be essential to deliver the proposed, concrete changes in long-standing agency practices.</w:t>
      </w:r>
    </w:p>
    <w:p w:rsidR="00AA5BC4" w:rsidRPr="008C1B2E" w:rsidRDefault="00AA5BC4" w:rsidP="00AA5BC4"/>
    <w:p w:rsidR="00B1791D" w:rsidRPr="00B1791D" w:rsidRDefault="00B1791D" w:rsidP="00B1791D"/>
    <w:p w:rsidR="00CA63F1" w:rsidRDefault="00DA6E64" w:rsidP="00DA6E64">
      <w:pPr>
        <w:pStyle w:val="Heading1"/>
      </w:pPr>
      <w:r>
        <w:lastRenderedPageBreak/>
        <w:t>Other</w:t>
      </w:r>
    </w:p>
    <w:p w:rsidR="00DA6E64" w:rsidRDefault="00DA6E64" w:rsidP="00DA6E64"/>
    <w:p w:rsidR="00DA6E64" w:rsidRDefault="00DA6E64" w:rsidP="00DA6E64">
      <w:pPr>
        <w:pStyle w:val="Heading3"/>
      </w:pPr>
      <w:r>
        <w:lastRenderedPageBreak/>
        <w:t>T cards</w:t>
      </w:r>
    </w:p>
    <w:p w:rsidR="00DA6E64" w:rsidRDefault="00DA6E64" w:rsidP="00DA6E64"/>
    <w:p w:rsidR="00DA6E64" w:rsidRPr="009B0666" w:rsidRDefault="00DA6E64" w:rsidP="00DA6E64">
      <w:pPr>
        <w:rPr>
          <w:b/>
          <w:bCs/>
          <w:sz w:val="24"/>
          <w:szCs w:val="24"/>
        </w:rPr>
      </w:pPr>
      <w:r w:rsidRPr="009B0666">
        <w:rPr>
          <w:b/>
          <w:bCs/>
          <w:sz w:val="24"/>
          <w:szCs w:val="24"/>
        </w:rPr>
        <w:t>“Crime Control Equipment” is on the Commerce Control List, not the US Munitions List</w:t>
      </w:r>
    </w:p>
    <w:p w:rsidR="00DA6E64" w:rsidRPr="00B91885" w:rsidRDefault="00DA6E64" w:rsidP="00DA6E64">
      <w:pPr>
        <w:rPr>
          <w:rStyle w:val="Style13ptBold"/>
        </w:rPr>
      </w:pPr>
      <w:r w:rsidRPr="009B0666">
        <w:rPr>
          <w:rStyle w:val="Style13ptBold"/>
          <w:sz w:val="22"/>
        </w:rPr>
        <w:t>Bureau of Industry and Security 17</w:t>
      </w:r>
      <w:r>
        <w:rPr>
          <w:rStyle w:val="Style13ptBold"/>
        </w:rPr>
        <w:t xml:space="preserve"> </w:t>
      </w:r>
      <w:r w:rsidRPr="009B0666">
        <w:rPr>
          <w:rStyle w:val="Style13ptBold"/>
          <w:b w:val="0"/>
          <w:bCs w:val="0"/>
          <w:sz w:val="18"/>
          <w:szCs w:val="18"/>
        </w:rPr>
        <w:t>(</w:t>
      </w:r>
      <w:r>
        <w:rPr>
          <w:rStyle w:val="Style13ptBold"/>
          <w:b w:val="0"/>
          <w:bCs w:val="0"/>
          <w:sz w:val="18"/>
          <w:szCs w:val="18"/>
        </w:rPr>
        <w:t>A</w:t>
      </w:r>
      <w:r w:rsidRPr="009B0666">
        <w:rPr>
          <w:rStyle w:val="Style13ptBold"/>
          <w:b w:val="0"/>
          <w:bCs w:val="0"/>
          <w:sz w:val="18"/>
          <w:szCs w:val="18"/>
        </w:rPr>
        <w:t>gency of the Department of Commerce that deals with national security and high-risk equipment, “CCL based controls”, 8/7/17, p</w:t>
      </w:r>
      <w:r>
        <w:rPr>
          <w:rStyle w:val="Style13ptBold"/>
          <w:b w:val="0"/>
          <w:bCs w:val="0"/>
          <w:sz w:val="18"/>
          <w:szCs w:val="18"/>
        </w:rPr>
        <w:t>.</w:t>
      </w:r>
      <w:r w:rsidRPr="009B0666">
        <w:rPr>
          <w:rStyle w:val="Style13ptBold"/>
          <w:b w:val="0"/>
          <w:bCs w:val="0"/>
          <w:sz w:val="18"/>
          <w:szCs w:val="18"/>
        </w:rPr>
        <w:t xml:space="preserve"> 16, </w:t>
      </w:r>
      <w:hyperlink r:id="rId109" w:history="1">
        <w:r w:rsidRPr="00EE310F">
          <w:rPr>
            <w:rStyle w:val="Hyperlink"/>
            <w:sz w:val="18"/>
            <w:szCs w:val="18"/>
          </w:rPr>
          <w:t>https://www.bis.doc.gov/index.php/documents/regulation-docs/416-part-742-control-policy-ccl-based-controls/file</w:t>
        </w:r>
      </w:hyperlink>
      <w:r w:rsidRPr="009B0666">
        <w:rPr>
          <w:rStyle w:val="Style13ptBold"/>
          <w:b w:val="0"/>
          <w:bCs w:val="0"/>
          <w:sz w:val="18"/>
          <w:szCs w:val="18"/>
        </w:rPr>
        <w:t>)</w:t>
      </w:r>
      <w:r>
        <w:rPr>
          <w:rStyle w:val="Style13ptBold"/>
          <w:b w:val="0"/>
          <w:bCs w:val="0"/>
          <w:sz w:val="18"/>
          <w:szCs w:val="18"/>
        </w:rPr>
        <w:t xml:space="preserve"> </w:t>
      </w:r>
      <w:r w:rsidRPr="009B0666">
        <w:rPr>
          <w:rStyle w:val="Style13ptBold"/>
          <w:b w:val="0"/>
          <w:bCs w:val="0"/>
          <w:sz w:val="18"/>
          <w:szCs w:val="18"/>
        </w:rPr>
        <w:t>TW//@taylor.w0ng</w:t>
      </w:r>
    </w:p>
    <w:p w:rsidR="00DA6E64" w:rsidRPr="00B91885" w:rsidRDefault="00DA6E64" w:rsidP="00DA6E64">
      <w:pPr>
        <w:rPr>
          <w:sz w:val="16"/>
        </w:rPr>
      </w:pPr>
      <w:r w:rsidRPr="00B91885">
        <w:rPr>
          <w:sz w:val="16"/>
        </w:rPr>
        <w:t>742.7 CRIME CONTROL AND DETECTION (a) License requirements In support of U.S. foreign policy to promote the observance of human rights throughout the world,</w:t>
      </w:r>
      <w:r w:rsidRPr="00B91885">
        <w:rPr>
          <w:rStyle w:val="StyleUnderline"/>
        </w:rPr>
        <w:t xml:space="preserve"> a license is required to export and reexport crime control and detection equipment</w:t>
      </w:r>
      <w:r w:rsidRPr="00B91885">
        <w:rPr>
          <w:sz w:val="16"/>
        </w:rPr>
        <w:t xml:space="preserve">, related technology and software as follows: (1) </w:t>
      </w:r>
      <w:r w:rsidRPr="00B91885">
        <w:rPr>
          <w:rStyle w:val="StyleUnderline"/>
        </w:rPr>
        <w:t xml:space="preserve">Crime control and detection instruments and equipment </w:t>
      </w:r>
      <w:r w:rsidRPr="00EA42D6">
        <w:rPr>
          <w:sz w:val="16"/>
          <w:szCs w:val="16"/>
        </w:rPr>
        <w:t>and related technology and software</w:t>
      </w:r>
      <w:r w:rsidRPr="00B91885">
        <w:rPr>
          <w:rStyle w:val="StyleUnderline"/>
        </w:rPr>
        <w:t xml:space="preserve"> identified</w:t>
      </w:r>
      <w:r w:rsidRPr="00B91885">
        <w:rPr>
          <w:sz w:val="16"/>
        </w:rPr>
        <w:t xml:space="preserve"> in the appropriate </w:t>
      </w:r>
      <w:proofErr w:type="spellStart"/>
      <w:r w:rsidRPr="00B91885">
        <w:rPr>
          <w:sz w:val="16"/>
        </w:rPr>
        <w:t>ECCNs</w:t>
      </w:r>
      <w:proofErr w:type="spellEnd"/>
      <w:r w:rsidRPr="00B91885">
        <w:rPr>
          <w:sz w:val="16"/>
        </w:rPr>
        <w:t xml:space="preserve"> </w:t>
      </w:r>
      <w:r w:rsidRPr="00B91885">
        <w:rPr>
          <w:rStyle w:val="StyleUnderline"/>
        </w:rPr>
        <w:t>on the CCL under CC Column 1</w:t>
      </w:r>
      <w:r w:rsidRPr="00B91885">
        <w:rPr>
          <w:sz w:val="16"/>
        </w:rPr>
        <w:t xml:space="preserve"> in the Country Chart column of the “License Requirements” section. A license is required to countries listed in CC Column 1 (Supplement No. 1 to part 738 of the EAR). </w:t>
      </w:r>
      <w:r w:rsidRPr="00B91885">
        <w:rPr>
          <w:rStyle w:val="StyleUnderline"/>
        </w:rPr>
        <w:t>Items affected by this requirement are identified on the CCL</w:t>
      </w:r>
      <w:r w:rsidRPr="00B91885">
        <w:rPr>
          <w:sz w:val="16"/>
        </w:rPr>
        <w:t xml:space="preserve"> under the following </w:t>
      </w:r>
      <w:proofErr w:type="spellStart"/>
      <w:r w:rsidRPr="00B91885">
        <w:rPr>
          <w:sz w:val="16"/>
        </w:rPr>
        <w:t>ECCNs</w:t>
      </w:r>
      <w:proofErr w:type="spellEnd"/>
      <w:r w:rsidRPr="00B91885">
        <w:rPr>
          <w:sz w:val="16"/>
        </w:rPr>
        <w:t>: 0A978, 0A979, 0A984, 0A987, 0E984, 1A984, 1A985, 3A980, 3A981, 3D980, 3E980, 4A003 (for fingerprint computers only), 4A980, 4D001 (for fingerprint computers only), 4D980, 4E001 (for fingerprint computers only), 4E980, 6A002 (for police-model infrared viewers only), 6E001 (for police-model infrared viewers only), 6E002 (for police-model infrared viewers only), and 9A980.</w:t>
      </w:r>
    </w:p>
    <w:p w:rsidR="00DA6E64" w:rsidRPr="00DA6E64" w:rsidRDefault="00DA6E64" w:rsidP="00DA6E64"/>
    <w:sectPr w:rsidR="00DA6E64" w:rsidRPr="00DA6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11396360"/>
    <w:docVar w:name="VerbatimVersion" w:val="5.1"/>
  </w:docVars>
  <w:rsids>
    <w:rsidRoot w:val="007122CB"/>
    <w:rsid w:val="000139A3"/>
    <w:rsid w:val="00027826"/>
    <w:rsid w:val="00061714"/>
    <w:rsid w:val="00091254"/>
    <w:rsid w:val="00100833"/>
    <w:rsid w:val="00104529"/>
    <w:rsid w:val="0010580A"/>
    <w:rsid w:val="00105942"/>
    <w:rsid w:val="00107396"/>
    <w:rsid w:val="0014445A"/>
    <w:rsid w:val="00144A4C"/>
    <w:rsid w:val="0016746F"/>
    <w:rsid w:val="00176AB0"/>
    <w:rsid w:val="00177B7D"/>
    <w:rsid w:val="0018322D"/>
    <w:rsid w:val="0018520F"/>
    <w:rsid w:val="001B23C3"/>
    <w:rsid w:val="001B5776"/>
    <w:rsid w:val="001C53A8"/>
    <w:rsid w:val="001E527A"/>
    <w:rsid w:val="001F78CE"/>
    <w:rsid w:val="0021632A"/>
    <w:rsid w:val="00251FC7"/>
    <w:rsid w:val="002636F0"/>
    <w:rsid w:val="0027272B"/>
    <w:rsid w:val="002855A7"/>
    <w:rsid w:val="002B146A"/>
    <w:rsid w:val="002B5E17"/>
    <w:rsid w:val="00311C3E"/>
    <w:rsid w:val="00315690"/>
    <w:rsid w:val="00316B75"/>
    <w:rsid w:val="00325646"/>
    <w:rsid w:val="003460F2"/>
    <w:rsid w:val="00371EF4"/>
    <w:rsid w:val="0038158C"/>
    <w:rsid w:val="003902BA"/>
    <w:rsid w:val="003A09E2"/>
    <w:rsid w:val="003E5E8D"/>
    <w:rsid w:val="00407037"/>
    <w:rsid w:val="004170BF"/>
    <w:rsid w:val="004416B7"/>
    <w:rsid w:val="004605D6"/>
    <w:rsid w:val="004C60E8"/>
    <w:rsid w:val="004E3579"/>
    <w:rsid w:val="004E728B"/>
    <w:rsid w:val="004F3447"/>
    <w:rsid w:val="004F39E0"/>
    <w:rsid w:val="00537BD5"/>
    <w:rsid w:val="00556AC0"/>
    <w:rsid w:val="00571C1D"/>
    <w:rsid w:val="0057268A"/>
    <w:rsid w:val="0058490F"/>
    <w:rsid w:val="005B6318"/>
    <w:rsid w:val="005D2912"/>
    <w:rsid w:val="005D752F"/>
    <w:rsid w:val="005F0721"/>
    <w:rsid w:val="006065BD"/>
    <w:rsid w:val="006148B2"/>
    <w:rsid w:val="00633097"/>
    <w:rsid w:val="006372DB"/>
    <w:rsid w:val="00645FA9"/>
    <w:rsid w:val="00647866"/>
    <w:rsid w:val="0065114C"/>
    <w:rsid w:val="00665003"/>
    <w:rsid w:val="006A2AD0"/>
    <w:rsid w:val="006C2375"/>
    <w:rsid w:val="006D4ECC"/>
    <w:rsid w:val="006E393D"/>
    <w:rsid w:val="00704CE5"/>
    <w:rsid w:val="00706936"/>
    <w:rsid w:val="007122CB"/>
    <w:rsid w:val="00722258"/>
    <w:rsid w:val="007243E5"/>
    <w:rsid w:val="00724A86"/>
    <w:rsid w:val="007368F8"/>
    <w:rsid w:val="00766EA0"/>
    <w:rsid w:val="00773E1A"/>
    <w:rsid w:val="00787FAD"/>
    <w:rsid w:val="007A2226"/>
    <w:rsid w:val="007D5C39"/>
    <w:rsid w:val="007F5B66"/>
    <w:rsid w:val="008019BA"/>
    <w:rsid w:val="00823A1C"/>
    <w:rsid w:val="008400BD"/>
    <w:rsid w:val="00845B9D"/>
    <w:rsid w:val="00860984"/>
    <w:rsid w:val="008B3ECB"/>
    <w:rsid w:val="008B4E85"/>
    <w:rsid w:val="008C1B2E"/>
    <w:rsid w:val="008C60A5"/>
    <w:rsid w:val="008C69D1"/>
    <w:rsid w:val="008E6FEF"/>
    <w:rsid w:val="0091627E"/>
    <w:rsid w:val="009313D9"/>
    <w:rsid w:val="0096035E"/>
    <w:rsid w:val="00960DFC"/>
    <w:rsid w:val="00960E7C"/>
    <w:rsid w:val="0097032B"/>
    <w:rsid w:val="009A454F"/>
    <w:rsid w:val="009A5856"/>
    <w:rsid w:val="009D2EAD"/>
    <w:rsid w:val="009D54B2"/>
    <w:rsid w:val="009E1922"/>
    <w:rsid w:val="009E61E9"/>
    <w:rsid w:val="009F7ED2"/>
    <w:rsid w:val="00A13568"/>
    <w:rsid w:val="00A26A01"/>
    <w:rsid w:val="00A4767B"/>
    <w:rsid w:val="00A75DD9"/>
    <w:rsid w:val="00A80CB5"/>
    <w:rsid w:val="00A93661"/>
    <w:rsid w:val="00A95652"/>
    <w:rsid w:val="00AA08A8"/>
    <w:rsid w:val="00AA5BC4"/>
    <w:rsid w:val="00AC0AB8"/>
    <w:rsid w:val="00AD5FC6"/>
    <w:rsid w:val="00AE6377"/>
    <w:rsid w:val="00B05947"/>
    <w:rsid w:val="00B1791D"/>
    <w:rsid w:val="00B33C6D"/>
    <w:rsid w:val="00B438C4"/>
    <w:rsid w:val="00B4508F"/>
    <w:rsid w:val="00B55AD5"/>
    <w:rsid w:val="00B8057C"/>
    <w:rsid w:val="00BD3E0B"/>
    <w:rsid w:val="00BD6238"/>
    <w:rsid w:val="00BF593B"/>
    <w:rsid w:val="00BF773A"/>
    <w:rsid w:val="00BF7E81"/>
    <w:rsid w:val="00C13773"/>
    <w:rsid w:val="00C17CC8"/>
    <w:rsid w:val="00C579D6"/>
    <w:rsid w:val="00C83417"/>
    <w:rsid w:val="00C9604F"/>
    <w:rsid w:val="00CA19AA"/>
    <w:rsid w:val="00CA63F1"/>
    <w:rsid w:val="00CC5298"/>
    <w:rsid w:val="00CD736E"/>
    <w:rsid w:val="00CD798D"/>
    <w:rsid w:val="00CE161E"/>
    <w:rsid w:val="00CF59A8"/>
    <w:rsid w:val="00D26F71"/>
    <w:rsid w:val="00D27A84"/>
    <w:rsid w:val="00D325A9"/>
    <w:rsid w:val="00D36A8A"/>
    <w:rsid w:val="00D427CA"/>
    <w:rsid w:val="00D61409"/>
    <w:rsid w:val="00D65A04"/>
    <w:rsid w:val="00D6691E"/>
    <w:rsid w:val="00D71170"/>
    <w:rsid w:val="00DA1C92"/>
    <w:rsid w:val="00DA25D4"/>
    <w:rsid w:val="00DA6538"/>
    <w:rsid w:val="00DA6E64"/>
    <w:rsid w:val="00E15E75"/>
    <w:rsid w:val="00E5262C"/>
    <w:rsid w:val="00EC7DC4"/>
    <w:rsid w:val="00ED30CF"/>
    <w:rsid w:val="00EF2744"/>
    <w:rsid w:val="00F055AF"/>
    <w:rsid w:val="00F176EF"/>
    <w:rsid w:val="00F45E10"/>
    <w:rsid w:val="00F6364A"/>
    <w:rsid w:val="00F9113A"/>
    <w:rsid w:val="00FB3B8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4DA12"/>
  <w15:chartTrackingRefBased/>
  <w15:docId w15:val="{807C3C4B-9193-4C50-AA1B-D55327C6F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A6E64"/>
    <w:rPr>
      <w:rFonts w:ascii="Calibri" w:hAnsi="Calibri"/>
    </w:rPr>
  </w:style>
  <w:style w:type="paragraph" w:styleId="Heading1">
    <w:name w:val="heading 1"/>
    <w:aliases w:val="Pocket"/>
    <w:basedOn w:val="Normal"/>
    <w:next w:val="Normal"/>
    <w:link w:val="Heading1Char"/>
    <w:qFormat/>
    <w:rsid w:val="00DA6E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6E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A6E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1121,No Spacing4,No Spacing21,No Spacing211,Heading 2 Char2 Char,Heading 2 Char1 Char Char,No Spacing12,No Spacing2111,No Spacing11111,tags,ta, Ch,Ta,t,No Spacing1,Ca"/>
    <w:basedOn w:val="Normal"/>
    <w:next w:val="Normal"/>
    <w:link w:val="Heading4Char"/>
    <w:uiPriority w:val="3"/>
    <w:unhideWhenUsed/>
    <w:qFormat/>
    <w:rsid w:val="00DA6E6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A6E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6E64"/>
  </w:style>
  <w:style w:type="character" w:customStyle="1" w:styleId="Heading1Char">
    <w:name w:val="Heading 1 Char"/>
    <w:aliases w:val="Pocket Char"/>
    <w:basedOn w:val="DefaultParagraphFont"/>
    <w:link w:val="Heading1"/>
    <w:rsid w:val="00DA6E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6E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A6E64"/>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t Char"/>
    <w:basedOn w:val="DefaultParagraphFont"/>
    <w:link w:val="Heading4"/>
    <w:uiPriority w:val="3"/>
    <w:rsid w:val="00DA6E64"/>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DA6E6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A6E6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6"/>
    <w:qFormat/>
    <w:rsid w:val="00DA6E64"/>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DA6E64"/>
    <w:rPr>
      <w:color w:val="auto"/>
      <w:u w:val="none"/>
    </w:rPr>
  </w:style>
  <w:style w:type="character" w:styleId="FollowedHyperlink">
    <w:name w:val="FollowedHyperlink"/>
    <w:basedOn w:val="DefaultParagraphFont"/>
    <w:uiPriority w:val="99"/>
    <w:semiHidden/>
    <w:unhideWhenUsed/>
    <w:rsid w:val="00DA6E64"/>
    <w:rPr>
      <w:color w:val="auto"/>
      <w:u w:val="none"/>
    </w:rPr>
  </w:style>
  <w:style w:type="character" w:styleId="UnresolvedMention">
    <w:name w:val="Unresolved Mention"/>
    <w:basedOn w:val="DefaultParagraphFont"/>
    <w:uiPriority w:val="99"/>
    <w:semiHidden/>
    <w:unhideWhenUsed/>
    <w:rsid w:val="00D27A84"/>
    <w:rPr>
      <w:color w:val="605E5C"/>
      <w:shd w:val="clear" w:color="auto" w:fill="E1DFDD"/>
    </w:rPr>
  </w:style>
  <w:style w:type="paragraph" w:customStyle="1" w:styleId="textbold">
    <w:name w:val="text bold"/>
    <w:basedOn w:val="Normal"/>
    <w:link w:val="Emphasis"/>
    <w:uiPriority w:val="7"/>
    <w:qFormat/>
    <w:rsid w:val="007368F8"/>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ationalinterest.org/feature/trump-administration-failing-stop-use-child-soldiers-34242" TargetMode="External"/><Relationship Id="rId21" Type="http://schemas.openxmlformats.org/officeDocument/2006/relationships/hyperlink" Target="https://www.nytimes.com/2019/06/07/us/saudi-arabia-arms-sales-raytheon.html" TargetMode="External"/><Relationship Id="rId42" Type="http://schemas.openxmlformats.org/officeDocument/2006/relationships/hyperlink" Target="https://reliefweb.int/sites/reliefweb.int/files/resources/INTERNATIONAL%20CONFERENCE%20ON%20WAR.pdf" TargetMode="External"/><Relationship Id="rId47" Type="http://schemas.openxmlformats.org/officeDocument/2006/relationships/hyperlink" Target="https://thedefensepost.com/2018/11/20/us-approves-nato-nspa-jdam-paveway-sale-321-million/" TargetMode="External"/><Relationship Id="rId63" Type="http://schemas.openxmlformats.org/officeDocument/2006/relationships/hyperlink" Target="https://theirworld.org/explainers/child-soldiers" TargetMode="External"/><Relationship Id="rId68" Type="http://schemas.openxmlformats.org/officeDocument/2006/relationships/hyperlink" Target="https://reliefweb.int/report/central-african-republic/10-countries-where-child-soldiers-are-still-recruited-armed" TargetMode="External"/><Relationship Id="rId84" Type="http://schemas.openxmlformats.org/officeDocument/2006/relationships/hyperlink" Target="https://www.tandfonline.com/doi/abs/10.1080/09636412.2011.549013" TargetMode="External"/><Relationship Id="rId89" Type="http://schemas.openxmlformats.org/officeDocument/2006/relationships/hyperlink" Target="http://stanford.universitypressscholarship.com/view/10.11126/stanford/9780804784177.001.0001/upso-9780804784177-chapter-8" TargetMode="External"/><Relationship Id="rId2" Type="http://schemas.openxmlformats.org/officeDocument/2006/relationships/numbering" Target="numbering.xml"/><Relationship Id="rId16" Type="http://schemas.openxmlformats.org/officeDocument/2006/relationships/hyperlink" Target="https://thehill.com/policy/defense/428468-us-investigating-whether-saudi-arabia-gave-al-qaeda-american-made-weapons" TargetMode="External"/><Relationship Id="rId29" Type="http://schemas.openxmlformats.org/officeDocument/2006/relationships/hyperlink" Target="https://www.businessinsider.com/saudi-arabia-reportedly-using-sudanese-child-soldiers-in-yemen-2018-12" TargetMode="External"/><Relationship Id="rId107" Type="http://schemas.openxmlformats.org/officeDocument/2006/relationships/hyperlink" Target="https://www.cgdev.org/sites/default/files/whw-middle-east-n-africa.pdf" TargetMode="External"/><Relationship Id="rId11" Type="http://schemas.openxmlformats.org/officeDocument/2006/relationships/hyperlink" Target="https://www.aljazeera.com/news/2019/06/trump-oks-advanced-bomb-parts-built-saudi-nyt-190607175432580.html" TargetMode="External"/><Relationship Id="rId24" Type="http://schemas.openxmlformats.org/officeDocument/2006/relationships/hyperlink" Target="https://www.rand.org/pubs/testimonies/CT511.html" TargetMode="External"/><Relationship Id="rId32" Type="http://schemas.openxmlformats.org/officeDocument/2006/relationships/hyperlink" Target="file:///\\@ethan.jxtai" TargetMode="External"/><Relationship Id="rId37" Type="http://schemas.openxmlformats.org/officeDocument/2006/relationships/hyperlink" Target="https://www.govinfo.gov/content/pkg/CHRG-110shrg38737/html/CHRG-110shrg38737.htm" TargetMode="External"/><Relationship Id="rId40" Type="http://schemas.openxmlformats.org/officeDocument/2006/relationships/hyperlink" Target="file:///\\@ethan.jxtai" TargetMode="External"/><Relationship Id="rId45" Type="http://schemas.openxmlformats.org/officeDocument/2006/relationships/hyperlink" Target="http://raytheon.mediaroom.com/index.php?s=43&amp;item=2066" TargetMode="External"/><Relationship Id="rId53" Type="http://schemas.openxmlformats.org/officeDocument/2006/relationships/hyperlink" Target="https://globalnews.ca/news/4818523/yemen-saudi-sudan-child-soldiers/" TargetMode="External"/><Relationship Id="rId58" Type="http://schemas.openxmlformats.org/officeDocument/2006/relationships/hyperlink" Target="https://upjournals.co.za/index.php/EAC/article/view/1312" TargetMode="External"/><Relationship Id="rId66" Type="http://schemas.openxmlformats.org/officeDocument/2006/relationships/hyperlink" Target="https://www.amnesty.org.uk/blogs/campaigns/will-recruitment-child-soldiers-ever-end" TargetMode="External"/><Relationship Id="rId74" Type="http://schemas.openxmlformats.org/officeDocument/2006/relationships/hyperlink" Target="https://books.google.com/books?id=mTkXXSB-xtoC&amp;printsec=frontcover&amp;dq=child+soldiers+of+the+world&amp;hl=en&amp;sa=X&amp;ved=0ahUKEwi3nZKY3LDbAhWrxlQKHbdCBeUQ6AEIJzAA" TargetMode="External"/><Relationship Id="rId79" Type="http://schemas.openxmlformats.org/officeDocument/2006/relationships/hyperlink" Target="http://www.cornellpress.cornell.edu/book/?GCOI=80140100285320" TargetMode="External"/><Relationship Id="rId87" Type="http://schemas.openxmlformats.org/officeDocument/2006/relationships/hyperlink" Target="https://www.mitpressjournals.org/doi/10.1162/ISEC_a_00293" TargetMode="External"/><Relationship Id="rId102" Type="http://schemas.openxmlformats.org/officeDocument/2006/relationships/hyperlink" Target="https://twq.elliott.gwu.edu/sites/g/files/zaxdzs2121/f/downloads/TWQ_Summer2018_HolgateSaha.pdf" TargetMode="External"/><Relationship Id="rId110"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nbcnews.com/news/world/children-young-10-fight-kill-die-yemen-s-war-n949721" TargetMode="External"/><Relationship Id="rId82" Type="http://schemas.openxmlformats.org/officeDocument/2006/relationships/hyperlink" Target="https://books.google.com/books?id=WHXfP25eMq4C&amp;pg=PA190&amp;lpg=PA190&amp;dq=atomic+assistance+j+wynand&amp;source=bl&amp;ots=QJhylBk2-e&amp;sig=ACfU3U2n6NxJXnjzu4X24gi2j8RowTaYzg&amp;hl=en&amp;sa=X&amp;ved=2ahUKEwjyksLf3szgAhVEYK0KHXl9C9EQ6AEwAXoECAkQAQ" TargetMode="External"/><Relationship Id="rId90" Type="http://schemas.openxmlformats.org/officeDocument/2006/relationships/hyperlink" Target="https://www.cnbc.com/2019/01/09/saudi-arabias-massive-oil-reserves-grow-by-2point2-billion-barrels.html" TargetMode="External"/><Relationship Id="rId95" Type="http://schemas.openxmlformats.org/officeDocument/2006/relationships/hyperlink" Target="https://www.bloomberg.com/news/articles/2018-03-20/why-oil-rich-saudi-arabia-is-turning-to-nuclear-power-quicktake" TargetMode="External"/><Relationship Id="rId19" Type="http://schemas.openxmlformats.org/officeDocument/2006/relationships/hyperlink" Target="https://www.usatoday.com/story/news/world/2019/01/26/saudi-arabia-ballistic-missile-program/2688441002/" TargetMode="External"/><Relationship Id="rId14" Type="http://schemas.openxmlformats.org/officeDocument/2006/relationships/hyperlink" Target="https://www.businessinsider.com/trump-saudi-arabia-bombs-us-tech-2019-6" TargetMode="External"/><Relationship Id="rId22" Type="http://schemas.openxmlformats.org/officeDocument/2006/relationships/hyperlink" Target="https://breakingdefense.com/2019/06/gop-dems-fight-trump-to-stop-8b-saudi-uae-arms-deals/" TargetMode="External"/><Relationship Id="rId27" Type="http://schemas.openxmlformats.org/officeDocument/2006/relationships/hyperlink" Target="https://www.reuters.com/article/us-usa-saudi-childsoldiers-exclusive/exclusive-pompeo-blocks-inclusion-of-saudis-on-u-s-child-soldiers-list-sources-idUSKCN1TJ25H" TargetMode="External"/><Relationship Id="rId30" Type="http://schemas.openxmlformats.org/officeDocument/2006/relationships/hyperlink" Target="https://www.nytimes.com/2018/12/28/world/africa/saudi-sudan-yemen-child-fighters.html)//TW" TargetMode="External"/><Relationship Id="rId35" Type="http://schemas.openxmlformats.org/officeDocument/2006/relationships/hyperlink" Target="https://ir.lawnet.fordham.edu/cgi/viewcontent.cgi?article=2091&amp;context=ilj" TargetMode="External"/><Relationship Id="rId43" Type="http://schemas.openxmlformats.org/officeDocument/2006/relationships/hyperlink" Target="https://www.aljazeera.com/news/2019/06/trump-oks-advanced-bomb-parts-built-saudi-nyt-190607175432580.html" TargetMode="External"/><Relationship Id="rId48" Type="http://schemas.openxmlformats.org/officeDocument/2006/relationships/hyperlink" Target="file:///\\@ethan.jxtai" TargetMode="External"/><Relationship Id="rId56" Type="http://schemas.openxmlformats.org/officeDocument/2006/relationships/hyperlink" Target="http://theconversation.com/why-its-hard-to-get-south-sudans-former-child-soldiers-back-to-school-95445" TargetMode="External"/><Relationship Id="rId64" Type="http://schemas.openxmlformats.org/officeDocument/2006/relationships/hyperlink" Target="https://theirworld.org/explainers/child-soldiers" TargetMode="External"/><Relationship Id="rId69" Type="http://schemas.openxmlformats.org/officeDocument/2006/relationships/hyperlink" Target="https://www.child-soldiers.org/" TargetMode="External"/><Relationship Id="rId77" Type="http://schemas.openxmlformats.org/officeDocument/2006/relationships/hyperlink" Target="https://www.washingtonpost.com/politics/2019/02/21/trump-administration-wants-sell-nuclear-technology-saudis-without-nuclear-agreement-thats-alarming/" TargetMode="External"/><Relationship Id="rId100" Type="http://schemas.openxmlformats.org/officeDocument/2006/relationships/hyperlink" Target="https://www.bloomberg.com/news/articles/2019-02-12/trump-said-to-meet-with-nuclear-developers-looking-globally" TargetMode="External"/><Relationship Id="rId105" Type="http://schemas.openxmlformats.org/officeDocument/2006/relationships/hyperlink" Target="https://www.aljazeera.com/news/2018/03/mbs-saudis-pursue-nuclear-weapons-iran-180315152433732.html" TargetMode="External"/><Relationship Id="rId8" Type="http://schemas.openxmlformats.org/officeDocument/2006/relationships/hyperlink" Target="https://securityassistance.org/publication/trends-major-us-arms-sales-2018-trump-record-rhetoric-versus-reality" TargetMode="External"/><Relationship Id="rId51" Type="http://schemas.openxmlformats.org/officeDocument/2006/relationships/hyperlink" Target="https://dailycaller.com/2019/06/07/saudi-arabia-iran-yemen/" TargetMode="External"/><Relationship Id="rId72" Type="http://schemas.openxmlformats.org/officeDocument/2006/relationships/hyperlink" Target="https://borgenproject.org/fight-for-change-10-countries-with-child-soldiers/" TargetMode="External"/><Relationship Id="rId80" Type="http://schemas.openxmlformats.org/officeDocument/2006/relationships/hyperlink" Target="https://www.mitpressjournals.org/doi/10.1162/isec.2009.34.1.7" TargetMode="External"/><Relationship Id="rId85" Type="http://schemas.openxmlformats.org/officeDocument/2006/relationships/hyperlink" Target="http://stanford.universitypressscholarship.com/view/10.11126/stanford/9780804784177.001.0001/upso-9780804784177-chapter-8" TargetMode="External"/><Relationship Id="rId93" Type="http://schemas.openxmlformats.org/officeDocument/2006/relationships/hyperlink" Target="https://www.thedailybeast.com/marco-rubio-warns-trump-on-saudi-nuclear-deal-talk-no-relationship-is-too-big-to-fail" TargetMode="External"/><Relationship Id="rId98" Type="http://schemas.openxmlformats.org/officeDocument/2006/relationships/hyperlink" Target="https://www.trade.gov/mas/ian/build/groups/public/@tg_ian/@nuclear/documents/webcontent/tg_ian_005554.pdf" TargetMode="External"/><Relationship Id="rId3" Type="http://schemas.openxmlformats.org/officeDocument/2006/relationships/styles" Target="styles.xml"/><Relationship Id="rId12" Type="http://schemas.openxmlformats.org/officeDocument/2006/relationships/hyperlink" Target="https://www.aljazeera.com/news/2019/06/trump-oks-advanced-bomb-parts-built-saudi-nyt-190607175432580.html" TargetMode="External"/><Relationship Id="rId17" Type="http://schemas.openxmlformats.org/officeDocument/2006/relationships/hyperlink" Target="https://www.cnn.com/interactive/2019/02/middleeast/yemen-lost-us-arms/" TargetMode="External"/><Relationship Id="rId25" Type="http://schemas.openxmlformats.org/officeDocument/2006/relationships/hyperlink" Target="https://truthout.org/articles/saudi-use-of-child-soldiers-in-yemen-us-tax-dollars-help-pay-for-it/" TargetMode="External"/><Relationship Id="rId33" Type="http://schemas.openxmlformats.org/officeDocument/2006/relationships/hyperlink" Target="https://www.nytimes.com/2018/12/28/world/africa/saudi-sudan-yemen-child-fighters.html?module=inline" TargetMode="External"/><Relationship Id="rId38" Type="http://schemas.openxmlformats.org/officeDocument/2006/relationships/hyperlink" Target="https://consumer.healthday.com/encyclopedia/children-s-health-10/child-development-news-124/violence-how-it-affects-children-645905.html" TargetMode="External"/><Relationship Id="rId46" Type="http://schemas.openxmlformats.org/officeDocument/2006/relationships/hyperlink" Target="file:///\\@ethan.jxtai" TargetMode="External"/><Relationship Id="rId59" Type="http://schemas.openxmlformats.org/officeDocument/2006/relationships/hyperlink" Target="https://upjournals.co.za/index.php/EAC/article/view/1312" TargetMode="External"/><Relationship Id="rId67" Type="http://schemas.openxmlformats.org/officeDocument/2006/relationships/hyperlink" Target="https://www.amnesty.org.uk/actions/free-aung-ko-htwe?from=issue" TargetMode="External"/><Relationship Id="rId103" Type="http://schemas.openxmlformats.org/officeDocument/2006/relationships/hyperlink" Target="https://www.armscontrol.org/act/2018-12/news/pressure-builds-saudi-nuclear-accord" TargetMode="External"/><Relationship Id="rId108" Type="http://schemas.openxmlformats.org/officeDocument/2006/relationships/hyperlink" Target="https://www.cgdev.org/sites/default/files/whw-middle-east-n-africa.pdf" TargetMode="External"/><Relationship Id="rId20" Type="http://schemas.openxmlformats.org/officeDocument/2006/relationships/hyperlink" Target="https://www.nytimes.com/2019/06/07/us/saudi-arabia-arms-sales-raytheon.html" TargetMode="External"/><Relationship Id="rId41" Type="http://schemas.openxmlformats.org/officeDocument/2006/relationships/hyperlink" Target="https://scholarship.law.berkeley.edu/cgi/viewcontent.cgi?article=1443&amp;context=bjil" TargetMode="External"/><Relationship Id="rId54" Type="http://schemas.openxmlformats.org/officeDocument/2006/relationships/hyperlink" Target="https://www.foxnews.com/world/yemens-child-soldiers-face-long-road-after-sexual-physical-abuse" TargetMode="External"/><Relationship Id="rId62" Type="http://schemas.openxmlformats.org/officeDocument/2006/relationships/hyperlink" Target="https://www.middleeastmonitor.com/20190711-yemens-houthis-recruit-30000-child-soldiers-minister/" TargetMode="External"/><Relationship Id="rId70" Type="http://schemas.openxmlformats.org/officeDocument/2006/relationships/hyperlink" Target="https://www.hrw.org/" TargetMode="External"/><Relationship Id="rId75" Type="http://schemas.openxmlformats.org/officeDocument/2006/relationships/hyperlink" Target="https://www.hrw.org/reports/2003/colombia0903/" TargetMode="External"/><Relationship Id="rId83" Type="http://schemas.openxmlformats.org/officeDocument/2006/relationships/hyperlink" Target="http://www.cornellpress.cornell.edu/book/?GCOI=80140100902890" TargetMode="External"/><Relationship Id="rId88" Type="http://schemas.openxmlformats.org/officeDocument/2006/relationships/hyperlink" Target="http://www.cornellpress.cornell.edu/book/?GCOI=80140100902890" TargetMode="External"/><Relationship Id="rId91" Type="http://schemas.openxmlformats.org/officeDocument/2006/relationships/hyperlink" Target="https://foreignpolicy.com/2019/02/22/whos-afraid-of-saudi-nukes-123-kashoggi-mbs-russia-china/" TargetMode="External"/><Relationship Id="rId96" Type="http://schemas.openxmlformats.org/officeDocument/2006/relationships/hyperlink" Target="https://www.trade.gov/mas/ian/build/groups/public/@tg_ian/@nuclear/documents/webcontent/tg_ian_005532.pdf" TargetMode="External"/><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ato.org/publications/commentary/false-promises-trumps-arms-sales" TargetMode="External"/><Relationship Id="rId15" Type="http://schemas.openxmlformats.org/officeDocument/2006/relationships/hyperlink" Target="file:///\\@ethan.jxtai" TargetMode="External"/><Relationship Id="rId23" Type="http://schemas.openxmlformats.org/officeDocument/2006/relationships/hyperlink" Target="https://www.defenseworld.net/news/15422/Sikorsky_To_Assemble_S_70_Black_Hawk_Choppers_in_Saudi_Arabia" TargetMode="External"/><Relationship Id="rId28" Type="http://schemas.openxmlformats.org/officeDocument/2006/relationships/hyperlink" Target="file:///\\@ethan.jxtai" TargetMode="External"/><Relationship Id="rId36" Type="http://schemas.openxmlformats.org/officeDocument/2006/relationships/hyperlink" Target="file:///\\@ethan.jxtai" TargetMode="External"/><Relationship Id="rId49" Type="http://schemas.openxmlformats.org/officeDocument/2006/relationships/hyperlink" Target="https://www.discs.dsca.mil/documents/greenbook/07_Chapter.pdf?id=1" TargetMode="External"/><Relationship Id="rId57" Type="http://schemas.openxmlformats.org/officeDocument/2006/relationships/hyperlink" Target="https://www.unicef.org/media/files/UNICEF_South_Sudan_Report_Childhood_under_Attack_15Dec_FINAL(1).pdf" TargetMode="External"/><Relationship Id="rId106" Type="http://schemas.openxmlformats.org/officeDocument/2006/relationships/hyperlink" Target="https://www.cgdev.org/sites/default/files/whw-middle-east-n-africa.pdf" TargetMode="External"/><Relationship Id="rId10" Type="http://schemas.openxmlformats.org/officeDocument/2006/relationships/hyperlink" Target="https://www.nytimes.com/2019/06/07/us/saudi-arabia-arms-sales-raytheon.html" TargetMode="External"/><Relationship Id="rId31" Type="http://schemas.openxmlformats.org/officeDocument/2006/relationships/hyperlink" Target="https://www.nytimes.com/2019/01/02/world/middleeast/saudi-arabia-yemen-weapons-soldiers.html" TargetMode="External"/><Relationship Id="rId44" Type="http://schemas.openxmlformats.org/officeDocument/2006/relationships/hyperlink" Target="https://www.nytimes.com/2019/06/07/us/saudi-arabia-arms-sales-raytheon.html" TargetMode="External"/><Relationship Id="rId52" Type="http://schemas.openxmlformats.org/officeDocument/2006/relationships/hyperlink" Target="https://www.nytimes.com/2019/06/07/us/saudi-arabia-arms-sales-raytheon.html" TargetMode="External"/><Relationship Id="rId60" Type="http://schemas.openxmlformats.org/officeDocument/2006/relationships/hyperlink" Target="https://www.wvi.org/sites/default/files/WV_ITAW_No_Choice_Policy_Report_2019%20SP%20Online_2.pdf" TargetMode="External"/><Relationship Id="rId65" Type="http://schemas.openxmlformats.org/officeDocument/2006/relationships/hyperlink" Target="https://theirworld.org/explainers/child-soldiers" TargetMode="External"/><Relationship Id="rId73" Type="http://schemas.openxmlformats.org/officeDocument/2006/relationships/hyperlink" Target="https://borgenproject.org/combating-conflict-central-african-republic-child-soldiers/" TargetMode="External"/><Relationship Id="rId78" Type="http://schemas.openxmlformats.org/officeDocument/2006/relationships/hyperlink" Target="https://www.jstor.org/stable/1148025?seq=1" TargetMode="External"/><Relationship Id="rId81" Type="http://schemas.openxmlformats.org/officeDocument/2006/relationships/hyperlink" Target="https://www.mitpressjournals.org/doi/abs/10.1162/ISEC_a_00046?casa_token=JNutXSpwDMgAAAAA%3AujfE5g4Cme84NM0iJ-mivbG2OfWVpCTi5iIgMCR0BcX6ih0s0Fa8elMVoU1y1jZRz7iwJ6p3PdFp&amp;" TargetMode="External"/><Relationship Id="rId86" Type="http://schemas.openxmlformats.org/officeDocument/2006/relationships/hyperlink" Target="https://www.mitpressjournals.org/doi/10.1162/ISEC_a_00293" TargetMode="External"/><Relationship Id="rId94" Type="http://schemas.openxmlformats.org/officeDocument/2006/relationships/hyperlink" Target="https://www.atlanticcouncil.org/blogs/energysource/saudi-arabia-s-vision-2030-key-electric-power-decisions-ahead" TargetMode="External"/><Relationship Id="rId99" Type="http://schemas.openxmlformats.org/officeDocument/2006/relationships/hyperlink" Target="https://www.trade.gov/mas/ian/build/groups/public/@tg_ian/@nuclear/documents/webcontent/tg_ian_005569.pdf" TargetMode="External"/><Relationship Id="rId101" Type="http://schemas.openxmlformats.org/officeDocument/2006/relationships/hyperlink" Target="https://www.reuters.com/article/asia-saudi-china/update-1-saudi-agrees-10-bln-china-refinery-deal-as-crown-prince-visits-idUSL3N20H37C" TargetMode="External"/><Relationship Id="rId4" Type="http://schemas.openxmlformats.org/officeDocument/2006/relationships/settings" Target="settings.xml"/><Relationship Id="rId9" Type="http://schemas.openxmlformats.org/officeDocument/2006/relationships/hyperlink" Target="https://i/" TargetMode="External"/><Relationship Id="rId13" Type="http://schemas.openxmlformats.org/officeDocument/2006/relationships/hyperlink" Target="http://www.militaerbibliothek.de/public/documents/Ruestungsexport/Grimmett2012.pdf/" TargetMode="External"/><Relationship Id="rId18" Type="http://schemas.openxmlformats.org/officeDocument/2006/relationships/hyperlink" Target="https://www.nytimes.com/2019/06/07/us/saudi-arabia-arms-sales-raytheon.html" TargetMode="External"/><Relationship Id="rId39" Type="http://schemas.openxmlformats.org/officeDocument/2006/relationships/hyperlink" Target="https://www.foxnews.com/world/yemens-child-soldiers-face-long-road-after-sexual-physical-abuse" TargetMode="External"/><Relationship Id="rId109" Type="http://schemas.openxmlformats.org/officeDocument/2006/relationships/hyperlink" Target="https://www.bis.doc.gov/index.php/documents/regulation-docs/416-part-742-control-policy-ccl-based-controls/file" TargetMode="External"/><Relationship Id="rId34" Type="http://schemas.openxmlformats.org/officeDocument/2006/relationships/hyperlink" Target="file:///\\@ethan.jxtai" TargetMode="External"/><Relationship Id="rId50" Type="http://schemas.openxmlformats.org/officeDocument/2006/relationships/hyperlink" Target="https://www.nytimes.com/2019/06/07/us/saudi-arabia-arms-sales-raytheon.html" TargetMode="External"/><Relationship Id="rId55" Type="http://schemas.openxmlformats.org/officeDocument/2006/relationships/hyperlink" Target="file:///\\@ethan.jxtai" TargetMode="External"/><Relationship Id="rId76" Type="http://schemas.openxmlformats.org/officeDocument/2006/relationships/hyperlink" Target="https://reliefweb.int/report/central-african-republic/10-countries-where-child-soldiers-are-still-recruited-armed" TargetMode="External"/><Relationship Id="rId97" Type="http://schemas.openxmlformats.org/officeDocument/2006/relationships/hyperlink" Target="https://www.trade.gov/mas/ian/build/groups/public/@tg_ian/@nuclear/documents/webcontent/tg_ian_005575.pdf" TargetMode="External"/><Relationship Id="rId104" Type="http://schemas.openxmlformats.org/officeDocument/2006/relationships/hyperlink" Target="https://www.heritage.org/sites/default/files/2018-04/BG3304.pdf" TargetMode="External"/><Relationship Id="rId7" Type="http://schemas.openxmlformats.org/officeDocument/2006/relationships/hyperlink" Target="https://www.thenation.com/article/pentagon-spending-is-a-poor-job-creator/" TargetMode="External"/><Relationship Id="rId71" Type="http://schemas.openxmlformats.org/officeDocument/2006/relationships/hyperlink" Target="file:///C:\Users\Abby\Desktop\FIGHT%20FOR%20CHANGE:%2010%20COUNTRIES%20WITH%20CHILD%20SOLDIERS," TargetMode="External"/><Relationship Id="rId92" Type="http://schemas.openxmlformats.org/officeDocument/2006/relationships/hyperlink" Target="https://www.rubio.senate.gov/public/index.cfm/press-releases?ID=AB9F62A2-4391-407A-BF61-611D94ACA5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E5184-B598-4F30-807C-9B4057BE3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1212</TotalTime>
  <Pages>1</Pages>
  <Words>28948</Words>
  <Characters>165006</Characters>
  <Application>Microsoft Office Word</Application>
  <DocSecurity>0</DocSecurity>
  <Lines>1375</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Harper</dc:creator>
  <cp:keywords>5.1.1</cp:keywords>
  <dc:description/>
  <cp:lastModifiedBy>Allison Harper</cp:lastModifiedBy>
  <cp:revision>58</cp:revision>
  <dcterms:created xsi:type="dcterms:W3CDTF">2019-07-12T17:41:00Z</dcterms:created>
  <dcterms:modified xsi:type="dcterms:W3CDTF">2019-07-21T19:42:00Z</dcterms:modified>
</cp:coreProperties>
</file>