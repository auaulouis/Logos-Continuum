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AFE34B" w14:textId="7A44853F" w:rsidR="00163E2F" w:rsidRPr="004F704A" w:rsidRDefault="00FA4A80" w:rsidP="00FA4A80">
      <w:pPr>
        <w:pStyle w:val="Heading1"/>
      </w:pPr>
      <w:r>
        <w:t>Case</w:t>
      </w:r>
    </w:p>
    <w:p w14:paraId="34AFA3BE" w14:textId="7419ECC7" w:rsidR="00163E2F" w:rsidRDefault="00DA1084" w:rsidP="00FA4A80">
      <w:pPr>
        <w:pStyle w:val="Heading2"/>
      </w:pPr>
      <w:r>
        <w:t>Japan BMD good</w:t>
      </w:r>
      <w:r w:rsidR="00FA4A80">
        <w:t xml:space="preserve"> </w:t>
      </w:r>
    </w:p>
    <w:p w14:paraId="10E08768" w14:textId="77777777" w:rsidR="00FA4A80" w:rsidRDefault="00FA4A80" w:rsidP="00FA4A80">
      <w:pPr>
        <w:pStyle w:val="Heading4"/>
      </w:pPr>
      <w:r>
        <w:t>More BMD to Japan = US Heg</w:t>
      </w:r>
    </w:p>
    <w:p w14:paraId="10B76977" w14:textId="1E312798" w:rsidR="00FA4A80" w:rsidRDefault="00FA4A80" w:rsidP="00FA4A80">
      <w:r w:rsidRPr="00385D38">
        <w:rPr>
          <w:b/>
          <w:bCs/>
        </w:rPr>
        <w:t>Smith 12</w:t>
      </w:r>
      <w:r w:rsidRPr="00385D38">
        <w:t xml:space="preserve"> (Sheila A. Smith, an expert on Japanese politics and foreign policy, is senior fellow for Japan studies at the Council on Foreign Relations (CFR). 04/25/19, “A Strategy for the U.S.-Japan Alliance,” </w:t>
      </w:r>
      <w:hyperlink r:id="rId9" w:history="1">
        <w:r w:rsidRPr="00385D38">
          <w:rPr>
            <w:rStyle w:val="Hyperlink"/>
          </w:rPr>
          <w:t>https://www.cfr.org/report/strategy-us-japan-alliance</w:t>
        </w:r>
      </w:hyperlink>
      <w:r w:rsidRPr="00385D38">
        <w:t>, AA)</w:t>
      </w:r>
    </w:p>
    <w:p w14:paraId="6755B50C" w14:textId="77777777" w:rsidR="00FA4A80" w:rsidRPr="009A4665" w:rsidRDefault="00FA4A80" w:rsidP="00FA4A80">
      <w:pPr>
        <w:rPr>
          <w:sz w:val="16"/>
        </w:rPr>
      </w:pPr>
      <w:r w:rsidRPr="001114E2">
        <w:rPr>
          <w:b/>
          <w:bCs/>
          <w:u w:val="single"/>
        </w:rPr>
        <w:t xml:space="preserve">Three alliance missions should be given priority in a U.S.-Japan strategic review. The first two derive from the changes ongoing in Northeast Asia and have direct consequences for Japan's defense: ballistic missile defense (BMD) and maritime security. </w:t>
      </w:r>
      <w:r w:rsidRPr="001114E2">
        <w:rPr>
          <w:u w:val="single"/>
        </w:rPr>
        <w:t>Defense against North Korean provocations is already a priority for the alliance, and it should continue to be so.</w:t>
      </w:r>
      <w:r w:rsidRPr="001114E2">
        <w:rPr>
          <w:b/>
          <w:bCs/>
          <w:u w:val="single"/>
        </w:rPr>
        <w:t xml:space="preserve"> The BMD mission offers several benefits for better allied defense cooperation: it has realized the benefits of shared research and development, it has encouraged a considerable enhancement in Japan's capabilities, and it has prompted Japanese officials to seriously rethink their command requirements in the case of an attack</w:t>
      </w:r>
      <w:r w:rsidRPr="009A4665">
        <w:rPr>
          <w:sz w:val="16"/>
        </w:rPr>
        <w:t>. In 2005, Japan passed a law clarifying the civilian and uniformed roles in the command and control of BMD operations. In the spring of 2009, Japan's defense minister implemented these new rules of engagement by giving the Self-Defense Forces (SDF) commander final discretion to respond to the North Korean missile test. U</w:t>
      </w:r>
      <w:r w:rsidRPr="001114E2">
        <w:rPr>
          <w:u w:val="single"/>
        </w:rPr>
        <w:t xml:space="preserve">.S. and Japanese militaries both performed well in this first BMD operation. </w:t>
      </w:r>
      <w:r w:rsidRPr="009A4665">
        <w:rPr>
          <w:sz w:val="16"/>
        </w:rPr>
        <w:t xml:space="preserve">April's satellite </w:t>
      </w:r>
      <w:r w:rsidRPr="001114E2">
        <w:rPr>
          <w:b/>
          <w:bCs/>
          <w:u w:val="single"/>
        </w:rPr>
        <w:t>launch provides the opportunity for developing an alliance crisis response plan that could strengthen the performance of missile defense in the face of increasing North Korean conventional and nuclear capabilities</w:t>
      </w:r>
      <w:r w:rsidRPr="009A4665">
        <w:rPr>
          <w:sz w:val="16"/>
        </w:rPr>
        <w:t>.</w:t>
      </w:r>
    </w:p>
    <w:p w14:paraId="5E0F7DC0" w14:textId="77777777" w:rsidR="00FA4A80" w:rsidRPr="00281656" w:rsidRDefault="00FA4A80" w:rsidP="00FA4A80"/>
    <w:p w14:paraId="13581A46" w14:textId="77777777" w:rsidR="00FA4A80" w:rsidRDefault="00FA4A80" w:rsidP="00FA4A80">
      <w:pPr>
        <w:pStyle w:val="Heading4"/>
      </w:pPr>
      <w:r>
        <w:t>Japan opted for the less potent missiles – China doesn’t care</w:t>
      </w:r>
    </w:p>
    <w:p w14:paraId="35F4BC02" w14:textId="5EC8B787" w:rsidR="00FA4A80" w:rsidRPr="009A4665" w:rsidRDefault="00FA4A80" w:rsidP="00FA4A80">
      <w:r>
        <w:rPr>
          <w:b/>
          <w:bCs/>
        </w:rPr>
        <w:t xml:space="preserve">Montgomery 18 </w:t>
      </w:r>
      <w:r>
        <w:t xml:space="preserve">(Article approved and published by the Arms Control Association, 09/2018, “Japan Expands Ballistic Missile Defenses”, </w:t>
      </w:r>
      <w:hyperlink r:id="rId10" w:history="1">
        <w:r>
          <w:rPr>
            <w:rStyle w:val="Hyperlink"/>
          </w:rPr>
          <w:t>https://www.armscontrol.org/act/2018-09/news/japan-expands-ballistic-missile-defenses</w:t>
        </w:r>
      </w:hyperlink>
      <w:r>
        <w:t>, AA)</w:t>
      </w:r>
    </w:p>
    <w:p w14:paraId="08DD64A2" w14:textId="010B2A89" w:rsidR="00FA4A80" w:rsidRDefault="00FA4A80" w:rsidP="00FA4A80">
      <w:pPr>
        <w:rPr>
          <w:sz w:val="16"/>
        </w:rPr>
      </w:pPr>
      <w:r w:rsidRPr="009A4665">
        <w:rPr>
          <w:u w:val="single"/>
        </w:rPr>
        <w:t>Japan plans to arm all its missile defense warships with SM-3 Block IIA interceptors after testing by the United States and Japan is completed. The new interceptors have a greater range and are designed to intercept missiles traveling at faster speeds</w:t>
      </w:r>
      <w:r w:rsidRPr="009A4665">
        <w:rPr>
          <w:sz w:val="16"/>
        </w:rPr>
        <w:t>. But the Block IIA missile has failed two of three intercept tests, most recently on Jan. 31. (See </w:t>
      </w:r>
      <w:hyperlink r:id="rId11" w:history="1">
        <w:r w:rsidRPr="009A4665">
          <w:rPr>
            <w:rStyle w:val="Hyperlink"/>
            <w:sz w:val="16"/>
          </w:rPr>
          <w:t>ACT, March 2018</w:t>
        </w:r>
      </w:hyperlink>
      <w:r w:rsidRPr="009A4665">
        <w:rPr>
          <w:sz w:val="16"/>
        </w:rPr>
        <w:t xml:space="preserve">.) In another development, the Japanese Defense Ministry announced on July 30 that it has chosen the Lockheed Martin Solid State Radar (SSR) for its two Aegis Ashore batteries. </w:t>
      </w:r>
      <w:r w:rsidRPr="009A4665">
        <w:rPr>
          <w:b/>
          <w:bCs/>
          <w:u w:val="single"/>
        </w:rPr>
        <w:t xml:space="preserve">These are a new, less powerful variant of Lockheed Martin’s </w:t>
      </w:r>
      <w:proofErr w:type="gramStart"/>
      <w:r w:rsidRPr="009A4665">
        <w:rPr>
          <w:b/>
          <w:bCs/>
          <w:u w:val="single"/>
        </w:rPr>
        <w:t>Long Range</w:t>
      </w:r>
      <w:proofErr w:type="gramEnd"/>
      <w:r w:rsidRPr="009A4665">
        <w:rPr>
          <w:b/>
          <w:bCs/>
          <w:u w:val="single"/>
        </w:rPr>
        <w:t xml:space="preserve"> Discrimination Radar, which is being designed for the United States. Japan selected the Lockheed Martin system over Raytheon’s Air and Missile Defense Radar, citing the SSR’s better overall system performance and lower life-cycle costs.</w:t>
      </w:r>
      <w:r w:rsidRPr="009A4665">
        <w:rPr>
          <w:sz w:val="16"/>
        </w:rPr>
        <w:t xml:space="preserve"> The decision is seen as risky by some because the Japanese government chose an unproven developmental radar over one with demonstrated operational capability. Additionally, the defense ministry now estimates the system acquisition cost will be $3.6 billion, up from the $2 billion original estimate. The higher cost is attributed to the choice of the SSR system and the SM-3 Block IIA interceptors. The Japanese cabinet approved funds for two Aegis Ashore systems in December 2017. Japan’s move to beef up its ballistic missile defenses is largely seen as a response to the North Korean threat. Although North Korea currently has a self-imposed moratorium on nuclear and long-range ballistic missile tests as a part of its diplomacy with the Trump administration and South Korea, Pyongyang in recent years conducted multiple tests over the Sea of Japan, with some missiles splashing down in the Japanese exclusive economic zone. But state-run Korean Central News Agency said on Aug. 9 that Japanese Prime Minister Shinzo Abe’s ballistic missile defense push while citing a North Korean threat is “no more than [a] reckless military move to attain its sinister political aims.” The Aegis Ashore expansion may also draw criticism from China, which has objected to the deployment of the U.S. Terminal High Altitude Area Defense (THAAD) system in South Korea. </w:t>
      </w:r>
    </w:p>
    <w:p w14:paraId="246B7F92" w14:textId="77777777" w:rsidR="0061318C" w:rsidRPr="009A4665" w:rsidRDefault="0061318C" w:rsidP="00FA4A80">
      <w:pPr>
        <w:rPr>
          <w:sz w:val="16"/>
        </w:rPr>
      </w:pPr>
    </w:p>
    <w:p w14:paraId="306A4E67" w14:textId="77777777" w:rsidR="00FA4A80" w:rsidRPr="00BE1E9C" w:rsidRDefault="00FA4A80" w:rsidP="00FA4A80">
      <w:pPr>
        <w:pStyle w:val="Heading4"/>
        <w:ind w:left="720" w:hanging="720"/>
      </w:pPr>
      <w:r>
        <w:t>China does not care about developing Aegis Ashore BMD in Japan</w:t>
      </w:r>
    </w:p>
    <w:p w14:paraId="794E9E0E" w14:textId="5535908E" w:rsidR="00FA4A80" w:rsidRPr="00765D05" w:rsidRDefault="00FA4A80" w:rsidP="00FA4A80">
      <w:pPr>
        <w:rPr>
          <w:rFonts w:ascii="Times New Roman" w:eastAsia="Times New Roman" w:hAnsi="Times New Roman" w:cs="Times New Roman"/>
          <w:sz w:val="24"/>
        </w:rPr>
      </w:pPr>
      <w:r w:rsidRPr="00765D05">
        <w:rPr>
          <w:b/>
        </w:rPr>
        <w:t>Panda 18</w:t>
      </w:r>
      <w:r w:rsidRPr="00765D05">
        <w:t xml:space="preserve"> (Ankit Panda,</w:t>
      </w:r>
      <w:r>
        <w:t xml:space="preserve"> The Diplomat Senior editor specializing in the Asia-Pacific region, 7/7/18, </w:t>
      </w:r>
      <w:r w:rsidRPr="00765D05">
        <w:t>“Will Japan's Aegis Ashore Radar Choice Elicit China's Wrath,”</w:t>
      </w:r>
      <w:r>
        <w:t xml:space="preserve"> The Diplomat</w:t>
      </w:r>
      <w:r w:rsidRPr="00765D05">
        <w:t xml:space="preserve">, </w:t>
      </w:r>
      <w:hyperlink r:id="rId12" w:history="1">
        <w:r w:rsidRPr="00765D05">
          <w:t>https://search-proquest-com.dartmouth.idm.oclc.org/docview/2070751498?accountid=10422&amp;rfr_id=info%3Axri%2Fsid%3Aprimo</w:t>
        </w:r>
      </w:hyperlink>
      <w:r w:rsidRPr="00765D05">
        <w:t>)</w:t>
      </w:r>
    </w:p>
    <w:p w14:paraId="58127AB7" w14:textId="77777777" w:rsidR="00FA4A80" w:rsidRPr="009A4665" w:rsidRDefault="00FA4A80" w:rsidP="00FA4A80">
      <w:pPr>
        <w:rPr>
          <w:u w:val="single"/>
        </w:rPr>
      </w:pPr>
      <w:r w:rsidRPr="009A4665">
        <w:rPr>
          <w:sz w:val="16"/>
        </w:rPr>
        <w:t xml:space="preserve">Earlier this month, reports citing sources within the Japanese Ministry of Defense indicated that Japan’s deployment of the Aegis Ashore missile defense system will be built around a variant of Lockheed Martin’s still-in-development Long Range Discrimination Radar (LRDR), instead of the Raytheon SPY-6 radar. While details of the precise LRDR variant Japan will use are unknown, it is likely that the radar will feature reduced range. In any case, the full-fledged LRDR, as described by Lt. Gen. Samuel A. Greaves, the director of the U.S. Missile Defense Agency, in testimony earlier this year is a “midcourse sensor that will provide persistent long-range midcourse discrimination, precision tracking, and hit assessment and improve BMDS target discrimination capability while supporting a more efficient utilization of the GMD interceptor inventory.” Setting aside the suitability of LRDR for Japan’s midcourse interception needs for a moment, it bears interrogating whether the selection of LRDR might emerge as a new thorn in Sino-Japanese relations. As I explained last year, </w:t>
      </w:r>
      <w:r w:rsidRPr="009A4665">
        <w:rPr>
          <w:u w:val="single"/>
        </w:rPr>
        <w:t>China’s over-the-top reaction by U.S. Forces Korea to deploy a Terminal High Altitude Area Defense battery in South Korea had to do primarily with the the advanced, high resolution AN/TPY-2 radar accompanying the launchers</w:t>
      </w:r>
      <w:r w:rsidRPr="009A4665">
        <w:rPr>
          <w:sz w:val="16"/>
        </w:rPr>
        <w:t xml:space="preserve">—not the launchers themselves. Similarly, even if the LRDR variant deployed by Japan is drastically different from the GMD-supporting primary version in development for the United States, it’s far from clear that China will let that pass. (Beijing declined U.S. invitations for technical talks over THAAD in 2016.) The idea behind Chinese opposition to advanced missile defense sensors in Northeast Asia is simple: China fears that U.S. efforts to establish theater-wide missile defense sensors could erode the efficacy of the country’s relatively lean strategic deterrent. In specific terms, </w:t>
      </w:r>
      <w:r w:rsidRPr="009A4665">
        <w:rPr>
          <w:b/>
          <w:bCs/>
          <w:u w:val="single"/>
        </w:rPr>
        <w:t>Beijing was concerned that the United States could operate the AN/TPY-2 radar, now located in South Korea’s Seongju county, in forward-based mode. The United States, meanwhile, has claimed that the radar will operate exclusively in terminal mode, which allows the THAAD system to serve a defensive role against prospective ballistic missile threats from North Korea. Not only is LRDR being designed with support for the United States’ Ground-Based Midcourse Defense (GMD) system in mind, the U.S. National Security Strategy (NSS) published earlier this year emphasized U.S. intentions to “cooperate on missile defense with Japan and South Korea to move toward an area defense capability.”</w:t>
      </w:r>
      <w:r w:rsidRPr="009A4665">
        <w:rPr>
          <w:sz w:val="16"/>
        </w:rPr>
        <w:t xml:space="preserve"> That’s not the same thing as homeland missile defense, but, along with a prospective LRDR deployment in Japan, Beijing will have reason for concern. (The NSS does also note that “enhanced missile defense is not intended to undermine strategic stability or disrupt longstanding strategic relationships with Russia or China,” though the administration’s upcoming Missile Defense Review may tweak that view.) Should Tokyo give Beijing assurances that its LRDR will be discrete from the U.S. homeland missile defense sensor networks, it’s unlikely that China would take this for granted—</w:t>
      </w:r>
      <w:r w:rsidRPr="009A4665">
        <w:rPr>
          <w:b/>
          <w:bCs/>
          <w:u w:val="single"/>
        </w:rPr>
        <w:t>China cast aside similar assurances on the AN/TPY-2 deployed in South Korea. For the moment, China has not chosen to treat reports of Japan’s selection of LRDR in the same way that it dealt with the THAAD deployment in South Korea. Part of the reason for this might be that the Japanese Ministry of Defense has yet to confirm the decision on-the-record, or, more realistically, that Japan’s deployment of Aegis Ashore remains years away in 2023</w:t>
      </w:r>
      <w:r w:rsidRPr="009A4665">
        <w:rPr>
          <w:sz w:val="16"/>
        </w:rPr>
        <w:t>. Tokyo and Beijing are currently undergoing a broader diplomatic thaw anyway and it may not be in China’s interest to rock the boat over a deployment that is far from proximate. Either way, the few Chinese official statements that have addressed the Japanese Aegis Ashore deployment decision have been careful not to overtly condemn Tokyo. Last August, following U.S.-Japan military-to-military talks on Aegis Ashore deployment acceleration, the Chinese Ministry of Foreign Affairs issued a cautionary note, but stopped short of condemning Japan. “The Chinese government always maintains that the missile defense issue should be handled cautiously as it bears on global strategic stability and the mutual trust between major countries,” spokesperson Hua Chunying added at the time. “</w:t>
      </w:r>
      <w:r w:rsidRPr="009A4665">
        <w:rPr>
          <w:b/>
          <w:bCs/>
          <w:u w:val="single"/>
        </w:rPr>
        <w:t>While taking into account their own security interests, all relevant parties should respect the legitimate security concerns of other countries, jointly follow the principles of upholding global strategic stability and undiminished security for all countries and safeguard the international security environment featuring peace, stability, equality, mutual trust, cooperation and win-win outcomes,” she added. In December, when Japan’s decision to select Aegis Ashore over THAAD was announcement, Hua was more pointed in her criticism, tying Tokyo’s procurement decision to historical tensions in East Asia.</w:t>
      </w:r>
      <w:r w:rsidRPr="009A4665">
        <w:rPr>
          <w:sz w:val="16"/>
        </w:rPr>
        <w:t xml:space="preserve"> “Due to what happened in history, Japan’s moves in the fields of military and security are always followed closely by its Asian neighbors and the international community.” She continued: “When it comes to the anti-missile issue, the Chinese government always believes that it bears on the global strategic stability and the mutual trust between countries. It bears noting, however, that we have yet to see anything from China coming close to the high-level critical rhetoric that South Korea saw when in exploratory talks over the deployment of THAAD on its territory. As the United States and South Korea debated the merits of deployment, none other than Chinese Foreign Minister Wang Yi felt it necessary, as early as February 2016, to emphasize that “the monitoring scope of [THAAD’s AN/TPY-2] X-Band radar, goes far beyond the defense need of the Korean Peninsula.” </w:t>
      </w:r>
      <w:r w:rsidRPr="009A4665">
        <w:rPr>
          <w:u w:val="single"/>
        </w:rPr>
        <w:t>The official Chinese reaction was specific. Tokyo may find itself facing similar Chinese concerns as 2023 approaches and more specifics emerge about its Aegis Ashore deployment plans. In the meantime, China is no doubt going to keep a close eye on Japan’s choices and evolving U.S.-Japan cooperation on ballistic missile defense.</w:t>
      </w:r>
    </w:p>
    <w:p w14:paraId="57FAB398" w14:textId="77777777" w:rsidR="00FA4A80" w:rsidRDefault="00FA4A80" w:rsidP="00FA4A80"/>
    <w:p w14:paraId="47C8A463" w14:textId="77777777" w:rsidR="00FA4A80" w:rsidRDefault="00FA4A80" w:rsidP="00FA4A80">
      <w:pPr>
        <w:pStyle w:val="Heading4"/>
      </w:pPr>
      <w:r>
        <w:t>US exit from Aegis Ashore in Japan invites China to become a hegemon and displace the US</w:t>
      </w:r>
    </w:p>
    <w:p w14:paraId="77573F74" w14:textId="02F7819D" w:rsidR="00FA4A80" w:rsidRPr="00281656" w:rsidRDefault="00FA4A80" w:rsidP="00FA4A80">
      <w:r>
        <w:rPr>
          <w:b/>
          <w:bCs/>
        </w:rPr>
        <w:t>CRS Report 19</w:t>
      </w:r>
      <w:r>
        <w:t xml:space="preserve"> (CRS report - Co</w:t>
      </w:r>
      <w:r w:rsidRPr="00281656">
        <w:t>ngressional Research Service, which provides valuable insight and non-partisan analysis of issues of public debate</w:t>
      </w:r>
      <w:r>
        <w:t xml:space="preserve">, 06/13/2019, “The U.S. – Japan alliance,” </w:t>
      </w:r>
      <w:hyperlink r:id="rId13" w:history="1">
        <w:r>
          <w:rPr>
            <w:rStyle w:val="Hyperlink"/>
          </w:rPr>
          <w:t>https://www.everycrsreport.com/reports/RL33740.html</w:t>
        </w:r>
      </w:hyperlink>
      <w:r>
        <w:t>, AA)</w:t>
      </w:r>
    </w:p>
    <w:p w14:paraId="692A4F02" w14:textId="77777777" w:rsidR="00FA4A80" w:rsidRPr="009A4665" w:rsidRDefault="00FA4A80" w:rsidP="00FA4A80">
      <w:pPr>
        <w:rPr>
          <w:sz w:val="16"/>
        </w:rPr>
      </w:pPr>
      <w:r w:rsidRPr="009A4665">
        <w:rPr>
          <w:b/>
          <w:bCs/>
          <w:u w:val="single"/>
        </w:rPr>
        <w:t>U.S. and Japanese security strategy and policy documents are closely aligned regarding the perceived challenge posed by China.</w:t>
      </w:r>
      <w:bookmarkStart w:id="0" w:name="ifn18"/>
      <w:r w:rsidRPr="009A4665">
        <w:rPr>
          <w:sz w:val="16"/>
        </w:rPr>
        <w:fldChar w:fldCharType="begin"/>
      </w:r>
      <w:r w:rsidRPr="009A4665">
        <w:rPr>
          <w:sz w:val="16"/>
        </w:rPr>
        <w:instrText xml:space="preserve"> HYPERLINK "https://www.everycrsreport.com/reports/RL33740.html" \l "fn18" </w:instrText>
      </w:r>
      <w:r w:rsidRPr="009A4665">
        <w:rPr>
          <w:sz w:val="16"/>
        </w:rPr>
        <w:fldChar w:fldCharType="separate"/>
      </w:r>
      <w:r w:rsidRPr="009A4665">
        <w:rPr>
          <w:rStyle w:val="Hyperlink"/>
          <w:sz w:val="16"/>
        </w:rPr>
        <w:t>18</w:t>
      </w:r>
      <w:r w:rsidRPr="009A4665">
        <w:rPr>
          <w:sz w:val="16"/>
        </w:rPr>
        <w:fldChar w:fldCharType="end"/>
      </w:r>
      <w:bookmarkEnd w:id="0"/>
      <w:r w:rsidRPr="009A4665">
        <w:rPr>
          <w:sz w:val="16"/>
        </w:rPr>
        <w:t xml:space="preserve"> The Trump Administration frames its strategy toward China in terms of "great power competition," with the </w:t>
      </w:r>
      <w:r w:rsidRPr="009A4665">
        <w:rPr>
          <w:u w:val="single"/>
        </w:rPr>
        <w:t>2017 U.S. National Security Strategy describing China (and Russia) as seeking to "change the international order in their favor" and "challenge American power, influence, and interests, attempting to erode American security and prosperity."</w:t>
      </w:r>
      <w:bookmarkStart w:id="1" w:name="ifn19"/>
      <w:r w:rsidRPr="009A4665">
        <w:rPr>
          <w:u w:val="single"/>
        </w:rPr>
        <w:fldChar w:fldCharType="begin"/>
      </w:r>
      <w:r w:rsidRPr="009A4665">
        <w:rPr>
          <w:u w:val="single"/>
        </w:rPr>
        <w:instrText xml:space="preserve"> HYPERLINK "https://www.everycrsreport.com/reports/RL33740.html" \l "fn19" </w:instrText>
      </w:r>
      <w:r w:rsidRPr="009A4665">
        <w:rPr>
          <w:u w:val="single"/>
        </w:rPr>
        <w:fldChar w:fldCharType="separate"/>
      </w:r>
      <w:r w:rsidRPr="009A4665">
        <w:rPr>
          <w:rStyle w:val="Hyperlink"/>
          <w:u w:val="single"/>
        </w:rPr>
        <w:t>19</w:t>
      </w:r>
      <w:r w:rsidRPr="009A4665">
        <w:rPr>
          <w:u w:val="single"/>
        </w:rPr>
        <w:fldChar w:fldCharType="end"/>
      </w:r>
      <w:bookmarkEnd w:id="1"/>
      <w:r w:rsidRPr="009A4665">
        <w:rPr>
          <w:u w:val="single"/>
        </w:rPr>
        <w:t xml:space="preserve">A summary of the </w:t>
      </w:r>
      <w:r w:rsidRPr="009A4665">
        <w:rPr>
          <w:b/>
          <w:bCs/>
          <w:u w:val="single"/>
        </w:rPr>
        <w:t>2018 U.S. National Defense Strategy asserts that China "seeks Indo-Pacific regional hegemony in the near-term and displacement of the United States to achieve global preeminence in the future</w:t>
      </w:r>
      <w:r w:rsidRPr="009A4665">
        <w:rPr>
          <w:sz w:val="16"/>
        </w:rPr>
        <w:t>."</w:t>
      </w:r>
      <w:bookmarkStart w:id="2" w:name="ifn20"/>
      <w:r w:rsidRPr="009A4665">
        <w:rPr>
          <w:sz w:val="16"/>
        </w:rPr>
        <w:fldChar w:fldCharType="begin"/>
      </w:r>
      <w:r w:rsidRPr="009A4665">
        <w:rPr>
          <w:sz w:val="16"/>
        </w:rPr>
        <w:instrText xml:space="preserve"> HYPERLINK "https://www.everycrsreport.com/reports/RL33740.html" \l "fn20" </w:instrText>
      </w:r>
      <w:r w:rsidRPr="009A4665">
        <w:rPr>
          <w:sz w:val="16"/>
        </w:rPr>
        <w:fldChar w:fldCharType="separate"/>
      </w:r>
      <w:r w:rsidRPr="009A4665">
        <w:rPr>
          <w:rStyle w:val="Hyperlink"/>
          <w:sz w:val="16"/>
        </w:rPr>
        <w:t>20</w:t>
      </w:r>
      <w:r w:rsidRPr="009A4665">
        <w:rPr>
          <w:sz w:val="16"/>
        </w:rPr>
        <w:fldChar w:fldCharType="end"/>
      </w:r>
      <w:bookmarkEnd w:id="2"/>
      <w:r w:rsidRPr="009A4665">
        <w:rPr>
          <w:sz w:val="16"/>
        </w:rPr>
        <w:t> Japan's December 2018 National Defense Program Guidelines acknowledges the United States' "strategic competition" framework, and asserts "China engages in unilateral, coercive attempts to alter the status quo based on its own assertions that are incompatible with the existing international order."</w:t>
      </w:r>
      <w:bookmarkStart w:id="3" w:name="ifn21"/>
      <w:r w:rsidRPr="009A4665">
        <w:rPr>
          <w:sz w:val="16"/>
        </w:rPr>
        <w:fldChar w:fldCharType="begin"/>
      </w:r>
      <w:r w:rsidRPr="009A4665">
        <w:rPr>
          <w:sz w:val="16"/>
        </w:rPr>
        <w:instrText xml:space="preserve"> HYPERLINK "https://www.everycrsreport.com/reports/RL33740.html" \l "fn21" </w:instrText>
      </w:r>
      <w:r w:rsidRPr="009A4665">
        <w:rPr>
          <w:sz w:val="16"/>
        </w:rPr>
        <w:fldChar w:fldCharType="separate"/>
      </w:r>
      <w:r w:rsidRPr="009A4665">
        <w:rPr>
          <w:rStyle w:val="Hyperlink"/>
          <w:sz w:val="16"/>
        </w:rPr>
        <w:t>21</w:t>
      </w:r>
      <w:r w:rsidRPr="009A4665">
        <w:rPr>
          <w:sz w:val="16"/>
        </w:rPr>
        <w:fldChar w:fldCharType="end"/>
      </w:r>
      <w:bookmarkEnd w:id="3"/>
      <w:r w:rsidRPr="009A4665">
        <w:rPr>
          <w:sz w:val="16"/>
        </w:rPr>
        <w:t xml:space="preserve"> In a clear reference to China, </w:t>
      </w:r>
      <w:r w:rsidRPr="009A4665">
        <w:rPr>
          <w:b/>
          <w:bCs/>
          <w:u w:val="single"/>
        </w:rPr>
        <w:t>an April 2019 joint statement by the U.S. and Japanese defense and foreign policy ministers "acknowledged their shared concern that geopolitical competition and coercive attempts to undermine international rules, norms, and institutions present challenges to the Alliance and to the shared vision of a free and open Indo-Pacific."</w:t>
      </w:r>
      <w:bookmarkStart w:id="4" w:name="ifn22"/>
      <w:r w:rsidRPr="009A4665">
        <w:rPr>
          <w:u w:val="single"/>
        </w:rPr>
        <w:fldChar w:fldCharType="begin"/>
      </w:r>
      <w:r w:rsidRPr="009A4665">
        <w:rPr>
          <w:u w:val="single"/>
        </w:rPr>
        <w:instrText xml:space="preserve"> HYPERLINK "https://www.everycrsreport.com/reports/RL33740.html" \l "fn22" </w:instrText>
      </w:r>
      <w:r w:rsidRPr="009A4665">
        <w:rPr>
          <w:u w:val="single"/>
        </w:rPr>
        <w:fldChar w:fldCharType="separate"/>
      </w:r>
      <w:r w:rsidRPr="009A4665">
        <w:rPr>
          <w:rStyle w:val="Hyperlink"/>
          <w:u w:val="single"/>
        </w:rPr>
        <w:t>22</w:t>
      </w:r>
      <w:r w:rsidRPr="009A4665">
        <w:rPr>
          <w:u w:val="single"/>
        </w:rPr>
        <w:fldChar w:fldCharType="end"/>
      </w:r>
      <w:bookmarkEnd w:id="4"/>
    </w:p>
    <w:p w14:paraId="1725E1F6" w14:textId="77777777" w:rsidR="00FA4A80" w:rsidRDefault="00FA4A80" w:rsidP="00FA4A80"/>
    <w:p w14:paraId="235A52DD" w14:textId="77777777" w:rsidR="00FA4A80" w:rsidRDefault="00FA4A80" w:rsidP="00FA4A80">
      <w:pPr>
        <w:pStyle w:val="Heading4"/>
      </w:pPr>
      <w:r>
        <w:t>US increasing BMD to Japan key to all Indo-Pacific Relations</w:t>
      </w:r>
    </w:p>
    <w:p w14:paraId="5B29C079" w14:textId="6C341855" w:rsidR="00FA4A80" w:rsidRPr="001114E2" w:rsidRDefault="00FA4A80" w:rsidP="00FA4A80">
      <w:r>
        <w:rPr>
          <w:b/>
          <w:bCs/>
        </w:rPr>
        <w:t xml:space="preserve">Jimbo 02 </w:t>
      </w:r>
      <w:r>
        <w:t>(</w:t>
      </w:r>
      <w:r w:rsidRPr="001114E2">
        <w:t>Ken Jimbo is Research Fellow at the Center for Asia-Pacific Studies, Japan Institute of International Affairs (JIIA)</w:t>
      </w:r>
      <w:r>
        <w:t>, 06/2002, “</w:t>
      </w:r>
      <w:r w:rsidRPr="001114E2">
        <w:t xml:space="preserve">A Japanese Perspective on Missile </w:t>
      </w:r>
      <w:r>
        <w:t>De</w:t>
      </w:r>
      <w:r w:rsidRPr="001114E2">
        <w:t>fense</w:t>
      </w:r>
      <w:r>
        <w:t xml:space="preserve"> </w:t>
      </w:r>
      <w:r w:rsidRPr="001114E2">
        <w:t>and Strategic Coordination</w:t>
      </w:r>
      <w:r>
        <w:t xml:space="preserve">”, </w:t>
      </w:r>
      <w:hyperlink r:id="rId14" w:history="1">
        <w:r>
          <w:rPr>
            <w:rStyle w:val="Hyperlink"/>
          </w:rPr>
          <w:t>https://www.researchgate.net/publication/237308541_A_Japanese_perspective_on_missile_defense_and_strategic_coordination</w:t>
        </w:r>
      </w:hyperlink>
      <w:r>
        <w:t>”, AA)</w:t>
      </w:r>
    </w:p>
    <w:p w14:paraId="6BC9DA24" w14:textId="77777777" w:rsidR="00FA4A80" w:rsidRDefault="00FA4A80" w:rsidP="00FA4A80">
      <w:pPr>
        <w:rPr>
          <w:b/>
          <w:bCs/>
          <w:u w:val="single"/>
        </w:rPr>
      </w:pPr>
      <w:r w:rsidRPr="009A4665">
        <w:rPr>
          <w:sz w:val="16"/>
        </w:rPr>
        <w:t xml:space="preserve">Assurance for U.S. Forward-Deployed Forces: Although adversaries possessing theater ballistic missiles equipped with WMD may threaten or use these weapons to deter or constrain U.S. military operations during a crisis, </w:t>
      </w:r>
      <w:r w:rsidRPr="009A4665">
        <w:rPr>
          <w:b/>
          <w:bCs/>
          <w:u w:val="single"/>
        </w:rPr>
        <w:t>a missile shield covering forward-deployed U.S. forces can lower such risks</w:t>
      </w:r>
      <w:r w:rsidRPr="009A4665">
        <w:rPr>
          <w:sz w:val="16"/>
        </w:rPr>
        <w:t>. Thus, BMD would help Tokyo to minimize the effects of Chinese missiles in a future crisis over Taiwan and mitigate the impact of North Korean missiles during a possible conflict on the Korean peninsula. BMD systems covering Japan will also protect U.S. bases in Japan, thereby contributing to the efficient operations of the Japan-U.S. alliance, as described in the Japanese-U.S. Defense Cooperation Guidelines. • Japan-U.S. Technology Cooperation</w:t>
      </w:r>
      <w:r w:rsidRPr="009A4665">
        <w:rPr>
          <w:b/>
          <w:bCs/>
          <w:u w:val="single"/>
        </w:rPr>
        <w:t>: Japan-U.S. joint technology research on BMD will deepen military technology cooperation between the two countries</w:t>
      </w:r>
      <w:r w:rsidRPr="009A4665">
        <w:rPr>
          <w:sz w:val="16"/>
        </w:rPr>
        <w:t xml:space="preserve">. Concerns remain, however, that the vast U.S. technical lead may still relegate Japan to the position of licensed production or even off-the-shelf arrangements with U.S. industry.27 If Japan takes a further step to overcome both legal constraints and its unique procurement system in order to adjust itself to the “capability-based approach,” </w:t>
      </w:r>
      <w:r w:rsidRPr="009A4665">
        <w:rPr>
          <w:u w:val="single"/>
        </w:rPr>
        <w:t>there will be more opportunity for the Japanese defense industry to cooperate dynamically with the United States on BMD</w:t>
      </w:r>
      <w:r w:rsidRPr="009A4665">
        <w:rPr>
          <w:sz w:val="16"/>
        </w:rPr>
        <w:t xml:space="preserve">. • Strengthen Extended Nuclear Deterrence: </w:t>
      </w:r>
      <w:r w:rsidRPr="009A4665">
        <w:rPr>
          <w:b/>
          <w:bCs/>
          <w:u w:val="single"/>
        </w:rPr>
        <w:t>A BMD system covering Japan and other U.S. allies in East Asia could supplement the U.S. nuclear umbrella by limiting the effectiveness of nuclear blackmail by potential opponents and blunting the impact of any unauthorized missile launches</w:t>
      </w:r>
      <w:r w:rsidRPr="009A4665">
        <w:rPr>
          <w:sz w:val="16"/>
        </w:rPr>
        <w:t xml:space="preserve">. • Threat Reduction and Nonproliferation Effect: As a side benefit, a </w:t>
      </w:r>
      <w:r w:rsidRPr="009A4665">
        <w:rPr>
          <w:u w:val="single"/>
        </w:rPr>
        <w:t>BMD system protecting U.S. allies could contribute to nonproliferation of nuclear weapons and ballistic missiles. If coupled with U.S. extended deterrence, BMD could reduce the motivations of other regional states to acquire nuclear weapons and ballistic missiles, which would be less effective after the deployment of BMD. TMD could also enable the United States to reduce its reliance on nuclear deterrence in a regional contingency, thereby further marginalizing the significance of nuclear weapons</w:t>
      </w:r>
      <w:r w:rsidRPr="009A4665">
        <w:rPr>
          <w:sz w:val="16"/>
        </w:rPr>
        <w:t xml:space="preserve">. • “Bargaining Chip” In Missile Talks with China: </w:t>
      </w:r>
      <w:r w:rsidRPr="009A4665">
        <w:rPr>
          <w:b/>
          <w:bCs/>
          <w:u w:val="single"/>
        </w:rPr>
        <w:t>If China continues to regard Japanese BMD as a negative development that increases Chinese insecurity, several approaches could be proposed to set agendas for negotiation, even while the BMD research and development phases proceed. A limit on the full-scale deployment of Japanese BMD could be proposed, for example, in return for a Chinese pledge to curtail SRBMs and MRBMs or qualitative developments such as multiple independently targetable reentry vehicles (MIRVs).28 Beijing could be also asked to increase transparency with regard to ballistic missiles and nuclear strategy.</w:t>
      </w:r>
    </w:p>
    <w:p w14:paraId="757821D6" w14:textId="77777777" w:rsidR="00FA4A80" w:rsidRDefault="00FA4A80" w:rsidP="00FA4A80">
      <w:pPr>
        <w:pStyle w:val="Heading4"/>
      </w:pPr>
      <w:r>
        <w:t xml:space="preserve">US Japan alliance is key </w:t>
      </w:r>
      <w:r>
        <w:sym w:font="Wingdings" w:char="F0E0"/>
      </w:r>
      <w:r>
        <w:t xml:space="preserve"> nothing else solves</w:t>
      </w:r>
    </w:p>
    <w:p w14:paraId="1CB70894" w14:textId="77777777" w:rsidR="00FA4A80" w:rsidRPr="00F15EBC" w:rsidRDefault="00FA4A80" w:rsidP="00FA4A80">
      <w:r>
        <w:rPr>
          <w:b/>
          <w:bCs/>
        </w:rPr>
        <w:t xml:space="preserve">Hughes ’17 </w:t>
      </w:r>
      <w:r>
        <w:t xml:space="preserve">(Christopher w. Hughes </w:t>
      </w:r>
      <w:r w:rsidRPr="00F15EBC">
        <w:t>is a senior research fellow at the Center for the Study of Globalization and Regionalization, University of Warwick, UK</w:t>
      </w:r>
      <w:r>
        <w:t xml:space="preserve">, 12/2017, “Japan’s Strategic Trajectory and Collective Self-Defense: Essential Continuity or Radical Shift?”, </w:t>
      </w:r>
      <w:hyperlink r:id="rId15" w:history="1">
        <w:r>
          <w:rPr>
            <w:rStyle w:val="Hyperlink"/>
          </w:rPr>
          <w:t>https://warwick.ac.uk/fac/soc/pais/people/hughes/researchandpublications/articles/japans_strategic_trajectory_and_collective_self_defence.pdf</w:t>
        </w:r>
      </w:hyperlink>
      <w:r>
        <w:t>, AA)</w:t>
      </w:r>
    </w:p>
    <w:p w14:paraId="34D0D6BB" w14:textId="77777777" w:rsidR="00FA4A80" w:rsidRPr="009A4665" w:rsidRDefault="00FA4A80" w:rsidP="00FA4A80">
      <w:pPr>
        <w:rPr>
          <w:b/>
          <w:bCs/>
          <w:u w:val="single"/>
        </w:rPr>
      </w:pPr>
      <w:r w:rsidRPr="00F15EBC">
        <w:rPr>
          <w:sz w:val="16"/>
        </w:rPr>
        <w:t xml:space="preserve">They are part of Abe’s campaign for a </w:t>
      </w:r>
      <w:r w:rsidRPr="00F15EBC">
        <w:rPr>
          <w:b/>
          <w:bCs/>
          <w:u w:val="single"/>
        </w:rPr>
        <w:t>“ proactive contribution to peace” (sekkyoku-teki heiwashugi) and Japan’s rise to greater responsibilities within the U.S.-Japan alliance and as an international security partner.6 Other commentators, even if critical of the overall direction of Japan’s security reforms, argue that Abe’s insistence on the exercise of collective self-defense may turn out to be more symbolic than substantive.</w:t>
      </w:r>
      <w:r w:rsidRPr="00F15EBC">
        <w:rPr>
          <w:sz w:val="16"/>
        </w:rPr>
        <w:t xml:space="preserve"> Abe’s moves </w:t>
      </w:r>
      <w:proofErr w:type="gramStart"/>
      <w:r w:rsidRPr="00F15EBC">
        <w:rPr>
          <w:sz w:val="16"/>
        </w:rPr>
        <w:t>are seen as</w:t>
      </w:r>
      <w:proofErr w:type="gramEnd"/>
      <w:r w:rsidRPr="00F15EBC">
        <w:rPr>
          <w:sz w:val="16"/>
        </w:rPr>
        <w:t xml:space="preserve"> revisionist posturing to restore Japan’s international status rather than a practical security option. Faith is retained in the continuing constraints of domestic policy institutions and the public’s residual antimilitarism.7 On the other side of the debate stand Japanese opposition politicians, many legal scholars and academic analysts, large segments of the centrist and left-leaning media, protest groups (most notably, Student Emergency Action for Liberal Democracy), and at times East Asian neighbors and other international observers. These critics argue that the Abe administration’s collective </w:t>
      </w:r>
      <w:r w:rsidRPr="00F15EBC">
        <w:rPr>
          <w:u w:val="single"/>
        </w:rPr>
        <w:t>self-defense initiatives are a radical and disturbing departure from Japan’s postwar security trajectory. Abe’s method to effect collective selfdefense—opting for a reinterpretation of past government stances through a Cabinet Decision rather than formal revision of the constitution—was criticized as illegitimate by the then main opposition Democratic Party of Japan (</w:t>
      </w:r>
      <w:r w:rsidRPr="00F15EBC">
        <w:rPr>
          <w:sz w:val="16"/>
        </w:rPr>
        <w:t xml:space="preserve">DPJ), and opinion polls indicated that public concern revolved as much around Abe’s methods as the contents of the bills themselves.8 In terms of outcomes, Abe’s collective self-defense measures have been viewed as a “slippery slope,” signifi cantly loosening the restrictions on Japan’s use of military power for national security and expanding its potential to become embroiled in U.S.-led responses to security crises and operational contingencies.9 More emotively, the Social Democratic Party of Japan (SDPJ) characterized the security legislation as a “war bill” (senso¯ ho¯an) and a revival of Japanese militarism. The principal opposition parties have since maintained their resolve to repeal the legislation as unconstitutional and full of risk for Japan’s security.10 The debate over the impact of Abe’s collective self-defense reforms will rumble on, but given the intensity of this debate and the diverging predictions of continuity and radical change, it is important to examine in greater depth the impact on Japan’s overall security trajectory. Japan’s security choices matter a great deal as its own citizens seek to determine whether postwar antimilitarism can be preserved or if a transition will be made to a so-called “normal” or genuine “proactive pacifi sm.” </w:t>
      </w:r>
      <w:r w:rsidRPr="00F15EBC">
        <w:rPr>
          <w:b/>
          <w:bCs/>
          <w:u w:val="single"/>
        </w:rPr>
        <w:t>They are also of great importance to the U.S.-Japan alliance as it seeks to upgrade bilateral cooperation to underpin the U.S. “rebalance” to the Asia-Pacifi c and to regional neighbors as they attempt to enhance security cooperation with Japan while watching with concern for signs of its possible remilitarization</w:t>
      </w:r>
      <w:r w:rsidRPr="00F15EBC">
        <w:rPr>
          <w:sz w:val="16"/>
        </w:rPr>
        <w:t xml:space="preserve">. This essay seeks to engage many of the existing arguments concerning collective selfdefense but at the same time to cut through divisions in the debate. </w:t>
      </w:r>
      <w:r w:rsidRPr="00F15EBC">
        <w:rPr>
          <w:u w:val="single"/>
        </w:rPr>
        <w:t>It offers a conclusion that Japan’s move toward the exercise of collective self-defense indeed opens pathways to radical shifts rather than maintaining continuity with the past security trajectory. But these shifts will occur in phases and will be contingent on prevailing domestic and international political conditions.</w:t>
      </w:r>
    </w:p>
    <w:p w14:paraId="4ACA89EB" w14:textId="77777777" w:rsidR="00FA4A80" w:rsidRDefault="00FA4A80" w:rsidP="00FA4A80">
      <w:pPr>
        <w:pStyle w:val="Heading4"/>
      </w:pPr>
      <w:r>
        <w:t>Japan – U.S. Alliance counterbalances China</w:t>
      </w:r>
    </w:p>
    <w:p w14:paraId="5719C8DF" w14:textId="19CCFB81" w:rsidR="00FA4A80" w:rsidRDefault="00FA4A80" w:rsidP="00FA4A80">
      <w:pPr>
        <w:rPr>
          <w:sz w:val="14"/>
        </w:rPr>
      </w:pPr>
      <w:r w:rsidRPr="00923BAB">
        <w:rPr>
          <w:sz w:val="14"/>
        </w:rPr>
        <w:t xml:space="preserve">In the </w:t>
      </w:r>
      <w:r w:rsidRPr="00923BAB">
        <w:rPr>
          <w:u w:val="single"/>
        </w:rPr>
        <w:t>midst of this Constructivist stranglehold on the study of Japan’s international and security orientation, the best traction Neo-realism and its variants has been able to gain on the debate has been to introduce explanations that essentially corroborate the consensus on Japan’s lack of propensity to diverge from its post-war security stance and to avoid active balancing</w:t>
      </w:r>
      <w:r w:rsidRPr="00923BAB">
        <w:rPr>
          <w:sz w:val="14"/>
        </w:rPr>
        <w:t xml:space="preserve">. Japan has been evaluated as pursuing various ‘Realist’-oriented strategies to respond to China’s rise, such as a Japanese-specific variant of ‘Defensive Realism’, which sees Japan concentrating on ‘homeland defence’ through the acquisition of ‘defensive’ weaponry and the eschewing of broader international security objectives outside its own territory that would involve influencing the balance of power.11 </w:t>
      </w:r>
      <w:r w:rsidRPr="00923BAB">
        <w:rPr>
          <w:u w:val="single"/>
        </w:rPr>
        <w:t xml:space="preserve">Japan has also been categorized as pursuing a ‘buck-passing’ </w:t>
      </w:r>
      <w:r w:rsidRPr="00923BAB">
        <w:rPr>
          <w:b/>
          <w:bCs/>
          <w:u w:val="single"/>
        </w:rPr>
        <w:t>strategy and essentially passive reliance on the USA to cope with China’s rise</w:t>
      </w:r>
      <w:r w:rsidRPr="00923BAB">
        <w:rPr>
          <w:u w:val="single"/>
        </w:rPr>
        <w:t>.12 More prevalently, Japan has been perceived as moving towards a strategy of ‘Reluctant Realism’, with a gradualistic propensity to work with its US ally to meet common security challenges.</w:t>
      </w:r>
      <w:r w:rsidRPr="00923BAB">
        <w:rPr>
          <w:sz w:val="14"/>
        </w:rPr>
        <w:t xml:space="preserve">13 ‘Reluctant Realism’ is the view that perhaps edges closest to suggesting that Japan might cautiously consider balancing China, but in all these variants of Neo-realism/ Realism, Japan is regarded as largely passive in responding to China’s rise, and likely to balance solely via the mechanism of the US–Japan alliance and never individually. In fact, most Neo-realist/Realist views settle on the argument that at the very most Japan is set to hedge rather than balance against China’s rise, or in one important formulation to practice ‘cooperative engagement with a soft hedge’.14 The somewhat curious implicit consensus among the supposedly contending perspectives of Neo-realism, Constructivism, and Liberalism that Japan has </w:t>
      </w:r>
      <w:r w:rsidRPr="00923BAB">
        <w:rPr>
          <w:b/>
          <w:bCs/>
          <w:u w:val="single"/>
        </w:rPr>
        <w:t>been, continues to be, and will likely remain, highly restrained in responding to China’s rise might seem to render redundant any further discussion of a possibly more radical Japanese reaction, including the impulse to balance more actively. Japan’s ‘Yoshida Doctrine’—classically formulated as a concentration on economic engagement, an ‘exclusively defence-oriented’ security posture, and reliance on the shield of US hegemony</w:t>
      </w:r>
      <w:r w:rsidRPr="00923BAB">
        <w:rPr>
          <w:sz w:val="14"/>
        </w:rPr>
        <w:t xml:space="preserve">—would appear to be a highly entrenched grand strategy for Japanese policymakers.15 But in spite of the need to recognize the inevitable continuities and inertia in the pursuit of any grand strategy, alternative analyses have in recent years pointed to the signs that </w:t>
      </w:r>
      <w:r w:rsidRPr="00923BAB">
        <w:rPr>
          <w:u w:val="single"/>
        </w:rPr>
        <w:t>Japan is capable of, and is actually embarking on, a trajectory of radical change in its international strategy, even though this is occurring in such incremental steps as to be almost imperceptible at times to paradigms that tend to search for more dramatic shifts</w:t>
      </w:r>
      <w:r w:rsidRPr="00923BAB">
        <w:rPr>
          <w:sz w:val="14"/>
        </w:rPr>
        <w:t xml:space="preserve">. Japan’s ever-growing flirtation since the early 2000s with ‘Revisionist’ Liberal Democratic Party (LDP) regimes, and to boot a brief-lived Democratic Party of Japan (DPJ) regime, </w:t>
      </w:r>
      <w:r w:rsidRPr="00923BAB">
        <w:rPr>
          <w:b/>
          <w:bCs/>
          <w:u w:val="single"/>
        </w:rPr>
        <w:t xml:space="preserve">with strong emphases on national defence reform and breaching past anti-militaristic principles to achieve a ‘normal’ security role (or, more straightforwardly put, remilitarization of security policy) coupled with ever-intensifying and seemingly intractable security frictions with China, </w:t>
      </w:r>
      <w:r w:rsidRPr="00923BAB">
        <w:rPr>
          <w:sz w:val="14"/>
        </w:rPr>
        <w:t>obliges even the most diehard of Constructivists and Liberals to take stock of whether their status quo perspectives can still be reconciled with these increasingly dynamic and long-term developments.16 Most particularly, the advent since 2012 of Abe Shinzo’s arch-revisionist LDP administration and its systematic dismantlement of the post-war constraints on Japan’s exercise of military power—</w:t>
      </w:r>
      <w:r w:rsidRPr="00923BAB">
        <w:rPr>
          <w:u w:val="single"/>
        </w:rPr>
        <w:t>including the 2015 breach of the ban on the exercise of collective self-defence, in large part a direct reaction to Sino–Japanese tensions over the disputed Senkaku/Diaoyu Islands and maritime security</w:t>
      </w:r>
      <w:r w:rsidRPr="00923BAB">
        <w:rPr>
          <w:sz w:val="14"/>
        </w:rPr>
        <w:t>—indicates a Japanese propensity to search for a new grand strategy, including the turning point of an incipient shift to balancing behaviour against China.</w:t>
      </w:r>
    </w:p>
    <w:p w14:paraId="67D94C04" w14:textId="77777777" w:rsidR="00121363" w:rsidRDefault="00121363" w:rsidP="00FA4A80">
      <w:pPr>
        <w:rPr>
          <w:sz w:val="14"/>
        </w:rPr>
      </w:pPr>
    </w:p>
    <w:p w14:paraId="133BFE50" w14:textId="77777777" w:rsidR="00FA4A80" w:rsidRDefault="00FA4A80" w:rsidP="00FA4A80">
      <w:pPr>
        <w:pStyle w:val="Heading4"/>
      </w:pPr>
      <w:r>
        <w:t>China is becoming a hegemon in the Indo Pacific Region</w:t>
      </w:r>
    </w:p>
    <w:p w14:paraId="7F97FABB" w14:textId="77777777" w:rsidR="00FA4A80" w:rsidRPr="00923BAB" w:rsidRDefault="00FA4A80" w:rsidP="00FA4A80">
      <w:r>
        <w:rPr>
          <w:b/>
          <w:bCs/>
        </w:rPr>
        <w:t xml:space="preserve">DOD ’19 </w:t>
      </w:r>
      <w:r>
        <w:t xml:space="preserve">(DOD Strategy Report, 06/01/2019, “Indo-Pacific Strategy Report”, </w:t>
      </w:r>
      <w:hyperlink r:id="rId16" w:history="1">
        <w:r>
          <w:rPr>
            <w:rStyle w:val="Hyperlink"/>
          </w:rPr>
          <w:t>https://media.defense.gov/2019/Jul/01/2002152311/-1/-1/1/DEPARTMENT-OF-DEFENSE-INDO-PACIFIC-STRATEGY-REPORT-2019.PDF</w:t>
        </w:r>
      </w:hyperlink>
      <w:r>
        <w:t>, AA)</w:t>
      </w:r>
    </w:p>
    <w:p w14:paraId="047AD691" w14:textId="16463296" w:rsidR="00FA4A80" w:rsidRDefault="00FA4A80" w:rsidP="00FA4A80">
      <w:pPr>
        <w:rPr>
          <w:sz w:val="16"/>
        </w:rPr>
      </w:pPr>
      <w:r w:rsidRPr="00923BAB">
        <w:rPr>
          <w:sz w:val="16"/>
        </w:rPr>
        <w:t xml:space="preserve">As </w:t>
      </w:r>
      <w:r w:rsidRPr="00923BAB">
        <w:rPr>
          <w:b/>
          <w:bCs/>
          <w:u w:val="single"/>
        </w:rPr>
        <w:t>China continues its economic and military ascendance, it seeks Indo-Pacific regional hegemony in the near-term and, ultimately global preeminence in the long-term. China is investing in a broad range of military programs and weapons, including those designed to improve power projection; modernize its nuclear forces; and conduct increasingly complex operations in domains such as cyberspace, space, and electronic warfare operations</w:t>
      </w:r>
      <w:r w:rsidRPr="00923BAB">
        <w:rPr>
          <w:sz w:val="16"/>
        </w:rPr>
        <w:t xml:space="preserve">. China is also developing a wide array of anti-access/area denial (A2/AD) capabilities, which could be used to prevent countries from operating in areas near China’s periphery, including the maritime and air domains that are open to use by all countries. In 2018, China’s placement of anti-ship cruise missiles and long-range surface-to-air missiles on the disputed Spratly Islands violated a 2015 public pledge by the Chairman of the CCP Xi Jinping that “China does not intend to pursue militarization” of the Spratly Islands. </w:t>
      </w:r>
      <w:r w:rsidRPr="00923BAB">
        <w:rPr>
          <w:u w:val="single"/>
        </w:rPr>
        <w:t xml:space="preserve">China’s use of military presence </w:t>
      </w:r>
      <w:proofErr w:type="gramStart"/>
      <w:r w:rsidRPr="00923BAB">
        <w:rPr>
          <w:u w:val="single"/>
        </w:rPr>
        <w:t>in an attempt to</w:t>
      </w:r>
      <w:proofErr w:type="gramEnd"/>
      <w:r w:rsidRPr="00923BAB">
        <w:rPr>
          <w:u w:val="single"/>
        </w:rPr>
        <w:t xml:space="preserve"> exert de facto control over disputed areas is not limited to the South China Sea. In the East China Sea, China patrols near the Japan-administered Senkaku Islands with maritime law enforcement ships and aircraft</w:t>
      </w:r>
      <w:r w:rsidRPr="00923BAB">
        <w:rPr>
          <w:sz w:val="16"/>
        </w:rPr>
        <w:t xml:space="preserve">. These actions endanger the free flow of trade, threaten the sovereignty of other nations, and undermine regional stability. Such activities are inconsistent with the principles of a free and open Indo-Pacific. Simultaneously, </w:t>
      </w:r>
      <w:r w:rsidRPr="00923BAB">
        <w:rPr>
          <w:b/>
          <w:bCs/>
          <w:u w:val="single"/>
        </w:rPr>
        <w:t>China is engaged in a campaign of low-level coercion to assert control of disputed spaces in the region, particularly in the maritime domain. China is using a steady progression of small, incremental steps in the “gray zone” between peaceful relations and overt hostilities to secure its aims, while remaining below the threshold of armed conflict</w:t>
      </w:r>
      <w:r w:rsidRPr="00923BAB">
        <w:rPr>
          <w:sz w:val="16"/>
        </w:rPr>
        <w:t xml:space="preserve">. Such activities can involve the coordination of multiple tools, </w:t>
      </w:r>
      <w:proofErr w:type="gramStart"/>
      <w:r w:rsidRPr="00923BAB">
        <w:rPr>
          <w:sz w:val="16"/>
        </w:rPr>
        <w:t>including:</w:t>
      </w:r>
      <w:proofErr w:type="gramEnd"/>
      <w:r w:rsidRPr="00923BAB">
        <w:rPr>
          <w:sz w:val="16"/>
        </w:rPr>
        <w:t xml:space="preserve"> political warfare, disinformation, use of A2/AD networks, subversion, and economic leverage.</w:t>
      </w:r>
    </w:p>
    <w:p w14:paraId="1E0F6502" w14:textId="77777777" w:rsidR="00121363" w:rsidRDefault="00121363" w:rsidP="00FA4A80">
      <w:pPr>
        <w:rPr>
          <w:sz w:val="16"/>
        </w:rPr>
      </w:pPr>
    </w:p>
    <w:p w14:paraId="77862B40" w14:textId="77777777" w:rsidR="00FA4A80" w:rsidRDefault="00FA4A80" w:rsidP="00FA4A80">
      <w:pPr>
        <w:pStyle w:val="Heading4"/>
      </w:pPr>
      <w:r>
        <w:t>The US needs Hegemony in the Indo-Pacific Region</w:t>
      </w:r>
    </w:p>
    <w:p w14:paraId="71362764" w14:textId="77777777" w:rsidR="00FA4A80" w:rsidRPr="00923BAB" w:rsidRDefault="00FA4A80" w:rsidP="00FA4A80">
      <w:r w:rsidRPr="00923BAB">
        <w:rPr>
          <w:b/>
          <w:bCs/>
        </w:rPr>
        <w:t xml:space="preserve">Ikenberry </w:t>
      </w:r>
      <w:r>
        <w:rPr>
          <w:b/>
          <w:bCs/>
        </w:rPr>
        <w:t>’</w:t>
      </w:r>
      <w:r w:rsidRPr="00923BAB">
        <w:rPr>
          <w:b/>
          <w:bCs/>
        </w:rPr>
        <w:t>14</w:t>
      </w:r>
      <w:r>
        <w:rPr>
          <w:b/>
          <w:bCs/>
        </w:rPr>
        <w:t xml:space="preserve"> </w:t>
      </w:r>
      <w:r>
        <w:t xml:space="preserve">(G. John Ikenberry, International Journal of Korean Unification Studies, “From Hegemony to the Balance of Power: The Rise of China and American Grand Strategy in East Asia”, </w:t>
      </w:r>
      <w:hyperlink r:id="rId17" w:history="1">
        <w:r>
          <w:rPr>
            <w:rStyle w:val="Hyperlink"/>
          </w:rPr>
          <w:t>https://wws.princeton.edu/system/files/research/documents/Ikenberry_From%20Hegemony%20to%20the%20Balance%20of%20Power.pdf</w:t>
        </w:r>
      </w:hyperlink>
      <w:r>
        <w:t>, AA)</w:t>
      </w:r>
    </w:p>
    <w:p w14:paraId="45920BF5" w14:textId="4FA2C043" w:rsidR="00FA4A80" w:rsidRDefault="00FA4A80" w:rsidP="00FA4A80">
      <w:pPr>
        <w:rPr>
          <w:sz w:val="16"/>
        </w:rPr>
      </w:pPr>
      <w:r w:rsidRPr="00923BAB">
        <w:rPr>
          <w:sz w:val="16"/>
        </w:rPr>
        <w:t xml:space="preserve">The </w:t>
      </w:r>
      <w:r w:rsidRPr="00923BAB">
        <w:rPr>
          <w:b/>
          <w:bCs/>
          <w:u w:val="single"/>
        </w:rPr>
        <w:t>core idea of this postwar international order was that the United States would need to actively shape its security environment, creating a stable, open, and friendly geopolitical space across Europe and Asia</w:t>
      </w:r>
      <w:r w:rsidRPr="00923BAB">
        <w:rPr>
          <w:sz w:val="16"/>
        </w:rPr>
        <w:t xml:space="preserve">. This required making commitments, establishing institutions, forging partnerships, acquiring clients, and providing liberal hegemonic leadership. The </w:t>
      </w:r>
      <w:r w:rsidRPr="00923BAB">
        <w:rPr>
          <w:b/>
          <w:bCs/>
          <w:u w:val="single"/>
        </w:rPr>
        <w:t>United States would seek to shape its environment, using its power advantages to create new facts on the ground. It was to be a liberal international order, organized around trade and multilateral cooperation</w:t>
      </w:r>
      <w:r w:rsidRPr="00923BAB">
        <w:rPr>
          <w:sz w:val="16"/>
        </w:rPr>
        <w:t xml:space="preserve">. In the background, an array of alliances and security relationships across Europe and Asia would provide the stable underpinning of this open and loosely rule-oriented system.3 Three objectives have been the core of this postwar grand strategy of order building. The </w:t>
      </w:r>
      <w:r w:rsidRPr="00923BAB">
        <w:rPr>
          <w:u w:val="single"/>
        </w:rPr>
        <w:t xml:space="preserve">United States has sought to manage its international environment to reduce great power threats to its national security; to encourage the emergence of a liberal economic order to expand the global economy and facilitate domestic prosperity; and to work with other states to establish a global institutional order to facilitate international cooperation and provide a congenial setting for </w:t>
      </w:r>
      <w:r w:rsidRPr="00923BAB">
        <w:rPr>
          <w:b/>
          <w:bCs/>
          <w:u w:val="single"/>
        </w:rPr>
        <w:t>the exercise of American leadership</w:t>
      </w:r>
      <w:r w:rsidRPr="00923BAB">
        <w:rPr>
          <w:sz w:val="16"/>
        </w:rPr>
        <w:t>.4 Rather than staying confined within its hemisphere, the United States projected power and tied itself to states across Eurasia. This is a grand strategy that might best be described, following Joseph Nye, as “deep engagement.”5 The first objective — reducing great power threats to national security — was pursued through a strategy to alliance building and cooperative security. The grand strategy was to remain connected in close alliance with other democratic countries. NATO and the U</w:t>
      </w:r>
      <w:r w:rsidRPr="00923BAB">
        <w:rPr>
          <w:b/>
          <w:bCs/>
          <w:u w:val="single"/>
        </w:rPr>
        <w:t>.S.- Japan alliance have been at the core of this alliance system. In a departure from an earlier era of no “entangling alliances,” the U.S. would bind itself to other major non-Communist states to create a global security system</w:t>
      </w:r>
      <w:r w:rsidRPr="00923BAB">
        <w:rPr>
          <w:sz w:val="16"/>
        </w:rPr>
        <w:t>. Such a system would ensure that the democratic great powers would not go back to the dangerous game of strategic rivalry and power politics. It helped, of course, to have an emerging Cold War to generate this cooperative security arrangement. But a security relationship between the United States and its allies was implicit in other elements of liberal international order. A cooperative security order — embodied in formal alliance institutions — ensured that the power of the United States would be rendered more predictable. Power would be caged in institutions thereby making American power more reliable and connected to Europe and East Asia</w:t>
      </w:r>
    </w:p>
    <w:p w14:paraId="31B6AF92" w14:textId="77777777" w:rsidR="00121363" w:rsidRDefault="00121363" w:rsidP="00FA4A80">
      <w:pPr>
        <w:rPr>
          <w:sz w:val="16"/>
        </w:rPr>
      </w:pPr>
    </w:p>
    <w:p w14:paraId="0EE18DC0" w14:textId="77777777" w:rsidR="00FA4A80" w:rsidRDefault="00FA4A80" w:rsidP="00FA4A80">
      <w:pPr>
        <w:pStyle w:val="Heading4"/>
      </w:pPr>
      <w:r>
        <w:t xml:space="preserve">U.S. – Japan BMD Cooperation helps US security </w:t>
      </w:r>
    </w:p>
    <w:p w14:paraId="7E07A6C2" w14:textId="77777777" w:rsidR="00FA4A80" w:rsidRPr="00B20569" w:rsidRDefault="00FA4A80" w:rsidP="00FA4A80">
      <w:r>
        <w:rPr>
          <w:b/>
          <w:bCs/>
        </w:rPr>
        <w:t xml:space="preserve">Hoff ’15 </w:t>
      </w:r>
      <w:r>
        <w:t>(</w:t>
      </w:r>
      <w:r w:rsidRPr="00B20569">
        <w:t>Rachel Hoff</w:t>
      </w:r>
      <w:r>
        <w:t xml:space="preserve"> is a former director of defense analysis, and a policy director at the Ronald Reagan institute, 12/02/2015, “</w:t>
      </w:r>
      <w:r w:rsidRPr="00B20569">
        <w:t>U.S.-Japan Missile Defense Cooperation: Increasing Security and Cutting Costs</w:t>
      </w:r>
      <w:r>
        <w:t xml:space="preserve">”, </w:t>
      </w:r>
      <w:hyperlink r:id="rId18" w:history="1">
        <w:r>
          <w:rPr>
            <w:rStyle w:val="Hyperlink"/>
          </w:rPr>
          <w:t>https://www.americanactionforum.org/research/u-s-japan-missile-defense-cooperation/</w:t>
        </w:r>
      </w:hyperlink>
      <w:r>
        <w:t>, AA)</w:t>
      </w:r>
    </w:p>
    <w:p w14:paraId="06956088" w14:textId="487A36BA" w:rsidR="00FA4A80" w:rsidRDefault="00FA4A80" w:rsidP="00FA4A80">
      <w:pPr>
        <w:rPr>
          <w:sz w:val="16"/>
        </w:rPr>
      </w:pPr>
      <w:r w:rsidRPr="00F77435">
        <w:rPr>
          <w:b/>
          <w:bCs/>
          <w:u w:val="single"/>
        </w:rPr>
        <w:t>BMD cooperation with Japan has increased U.S. national security by deterring missile threats in a region home to both American troops and allies. In addition to buying BMD systems from the United States, Japan has made a substantive technological and financial contributions to the development of next generation improvements to these systems that will help defeat and deter mutual threats</w:t>
      </w:r>
      <w:r w:rsidRPr="00F77435">
        <w:rPr>
          <w:sz w:val="16"/>
        </w:rPr>
        <w:t xml:space="preserve">. Joint development and co-production </w:t>
      </w:r>
      <w:proofErr w:type="gramStart"/>
      <w:r w:rsidRPr="00F77435">
        <w:rPr>
          <w:sz w:val="16"/>
        </w:rPr>
        <w:t>enhances</w:t>
      </w:r>
      <w:proofErr w:type="gramEnd"/>
      <w:r w:rsidRPr="00F77435">
        <w:rPr>
          <w:sz w:val="16"/>
        </w:rPr>
        <w:t xml:space="preserve"> capabilities for both nations and maximizes the defense budgets of both nations. During a time when the United States and Japan are each facing fiscal strain, making the most of each defense dollar is particularly important. </w:t>
      </w:r>
      <w:r w:rsidRPr="00F77435">
        <w:rPr>
          <w:u w:val="single"/>
        </w:rPr>
        <w:t>The cost savings that come through defense technology cooperation represent greater alliance burden sharing with Japan. Defense cooperation with Japan could provide a model for greater cost sharing with other U.S. allies</w:t>
      </w:r>
      <w:r w:rsidRPr="00F77435">
        <w:rPr>
          <w:sz w:val="16"/>
        </w:rPr>
        <w:t xml:space="preserve">. In recent years, the United States has co-developed missile defense systems with countries in Europe, such as Germany and Italy. </w:t>
      </w:r>
      <w:r w:rsidRPr="00F77435">
        <w:rPr>
          <w:b/>
          <w:bCs/>
          <w:u w:val="single"/>
        </w:rPr>
        <w:t xml:space="preserve">The Department of Defense also has an initiative to accelerate defense cooperation </w:t>
      </w:r>
      <w:r w:rsidRPr="00F77435">
        <w:rPr>
          <w:sz w:val="16"/>
        </w:rPr>
        <w:t>with India, with co-development and co-production on the list of goals.</w:t>
      </w:r>
      <w:bookmarkStart w:id="5" w:name="_ednref20"/>
      <w:r w:rsidRPr="00F77435">
        <w:rPr>
          <w:sz w:val="16"/>
        </w:rPr>
        <w:fldChar w:fldCharType="begin"/>
      </w:r>
      <w:r w:rsidRPr="00F77435">
        <w:rPr>
          <w:sz w:val="16"/>
        </w:rPr>
        <w:instrText xml:space="preserve"> HYPERLINK "https://www.americanactionforum.org/research/u-s-japan-missile-defense-cooperation/" \l "_edn20" \o "" </w:instrText>
      </w:r>
      <w:r w:rsidRPr="00F77435">
        <w:rPr>
          <w:sz w:val="16"/>
        </w:rPr>
        <w:fldChar w:fldCharType="separate"/>
      </w:r>
      <w:r w:rsidRPr="00F77435">
        <w:rPr>
          <w:rStyle w:val="Hyperlink"/>
          <w:sz w:val="16"/>
        </w:rPr>
        <w:t>[20]</w:t>
      </w:r>
      <w:r w:rsidRPr="00F77435">
        <w:rPr>
          <w:sz w:val="16"/>
        </w:rPr>
        <w:fldChar w:fldCharType="end"/>
      </w:r>
      <w:bookmarkEnd w:id="5"/>
      <w:r w:rsidRPr="00F77435">
        <w:rPr>
          <w:sz w:val="16"/>
        </w:rPr>
        <w:t xml:space="preserve"> All of these partnerships represent steps toward closer </w:t>
      </w:r>
      <w:r w:rsidRPr="00F77435">
        <w:rPr>
          <w:b/>
          <w:bCs/>
          <w:u w:val="single"/>
        </w:rPr>
        <w:t>cooperation and greater burden sharing with American allies</w:t>
      </w:r>
      <w:r w:rsidRPr="00F77435">
        <w:rPr>
          <w:sz w:val="16"/>
        </w:rPr>
        <w:t>. Given the strategic vulnerabilities inherent in joint development and production of weapons systems, however, this strategy should be reserved for the closest of allies.</w:t>
      </w:r>
    </w:p>
    <w:p w14:paraId="13924A60" w14:textId="77777777" w:rsidR="00121363" w:rsidRDefault="00121363" w:rsidP="00FA4A80">
      <w:pPr>
        <w:rPr>
          <w:sz w:val="16"/>
        </w:rPr>
      </w:pPr>
    </w:p>
    <w:p w14:paraId="354803D3" w14:textId="77777777" w:rsidR="00940720" w:rsidRDefault="00940720" w:rsidP="00940720">
      <w:pPr>
        <w:pStyle w:val="Heading4"/>
      </w:pPr>
      <w:r>
        <w:t>Current US BMDs in Europe allow for protection- BMDs in Japan wouldn’t cause harm either</w:t>
      </w:r>
    </w:p>
    <w:p w14:paraId="26C78E98" w14:textId="77777777" w:rsidR="00940720" w:rsidRPr="00C43D7E" w:rsidRDefault="00940720" w:rsidP="00940720">
      <w:r w:rsidRPr="00C43D7E">
        <w:rPr>
          <w:b/>
          <w:bCs/>
          <w:sz w:val="26"/>
          <w:szCs w:val="26"/>
        </w:rPr>
        <w:t>USNI News, 18</w:t>
      </w:r>
      <w:r w:rsidRPr="00770BBC">
        <w:t xml:space="preserve"> </w:t>
      </w:r>
      <w:r w:rsidRPr="00C43D7E">
        <w:t>(USNI News, The United States Naval Institute, based in Annapolis, Maryland, is a private, non-profit, professional military association that seeks to offer independent, nonpartisan forums for debate of national defense and security issues. 12-18-2018, "Report to Congress on Aegis Ballistic Missile Defense”, USNI News)//tj gb</w:t>
      </w:r>
    </w:p>
    <w:p w14:paraId="50B627FF" w14:textId="6E3BFF51" w:rsidR="00940720" w:rsidRDefault="00940720" w:rsidP="00940720">
      <w:pPr>
        <w:rPr>
          <w:sz w:val="16"/>
        </w:rPr>
      </w:pPr>
      <w:r w:rsidRPr="00770BBC">
        <w:rPr>
          <w:u w:val="single"/>
        </w:rPr>
        <w:t>Under the European Phased Adaptive Approach</w:t>
      </w:r>
      <w:r w:rsidRPr="00770BBC">
        <w:rPr>
          <w:sz w:val="16"/>
        </w:rPr>
        <w:t xml:space="preserve"> (EPAA) for European BMD operations, </w:t>
      </w:r>
      <w:r w:rsidRPr="00770BBC">
        <w:rPr>
          <w:u w:val="single"/>
        </w:rPr>
        <w:t>BMD- capable Aegis ships are operating in European waters to defend Europe from potential ballistic missile attacks from countries such as Iran. BMD-capable Aegis ships also operate in the Western Pacific and the Persian Gulf to provide regional defense against potential ballistic missile attacks from countries such as North Korea and Iran</w:t>
      </w:r>
      <w:r w:rsidRPr="00770BBC">
        <w:rPr>
          <w:sz w:val="16"/>
        </w:rPr>
        <w:t xml:space="preserve">. The Aegis BMD program is funded mostly through MDA’s budget. The Navy’s budget provides additional funding for BMD-related efforts. MDA’s proposed FY2019 budget requests a total of $1,711.8 million in procurement and research and development funding for Aegis BMD efforts, including funding for two Aegis Ashore sites in Poland and Romania that are to be part of the EPAA. MDA’s budget also includes operations and maintenance (O&amp;M) and military construction (MilCon) funding for the Aegis BMD program. </w:t>
      </w:r>
      <w:r w:rsidRPr="00770BBC">
        <w:rPr>
          <w:u w:val="single"/>
        </w:rPr>
        <w:t>Issues for Congress regarding the Aegis BMD program include the following</w:t>
      </w:r>
      <w:r w:rsidRPr="00770BBC">
        <w:rPr>
          <w:sz w:val="16"/>
        </w:rPr>
        <w:t xml:space="preserve">: whether to approve, reject, or modify MDA’s FY2019 funding procurement and research and development funding requests for the program; required numbers of BMD-capable Aegis ships versus available numbers of BMD-capable Aegis ships; </w:t>
      </w:r>
      <w:r w:rsidRPr="00770BBC">
        <w:rPr>
          <w:u w:val="single"/>
        </w:rPr>
        <w:t>the burden that BMD operations may be placing on the Navy’s fleet of Aegis ships, and whether there are alternative ways to perform BMD missions now performed by U.S. Navy Aegis ships, such as establishing more Aegis Ashore sites; burden sharing</w:t>
      </w:r>
      <w:r w:rsidRPr="00770BBC">
        <w:rPr>
          <w:sz w:val="16"/>
        </w:rPr>
        <w:t xml:space="preserve">—how European naval contributions to European BMD capabilities and operations compare to U.S. naval contributions to European BMD capabilities and operations; the potential for ship-based lasers, electromagnetic railguns (EMRGs), and hypervelocity projectiles (HVPs) to contribute in coming years to Navy terminal- phase BMD operations and the impact this might eventually have on required numbers of ship-based BMD interceptor missiles; </w:t>
      </w:r>
      <w:r w:rsidRPr="00770BBC">
        <w:rPr>
          <w:u w:val="single"/>
        </w:rPr>
        <w:t>and technical risk and test and evaluation issues in the Aegis BMD program</w:t>
      </w:r>
      <w:r w:rsidRPr="00770BBC">
        <w:rPr>
          <w:sz w:val="16"/>
        </w:rPr>
        <w:t>.</w:t>
      </w:r>
    </w:p>
    <w:p w14:paraId="0EBEBA58" w14:textId="77777777" w:rsidR="00121363" w:rsidRDefault="00121363" w:rsidP="00940720">
      <w:pPr>
        <w:rPr>
          <w:sz w:val="16"/>
        </w:rPr>
      </w:pPr>
    </w:p>
    <w:p w14:paraId="236BD709" w14:textId="77777777" w:rsidR="00940720" w:rsidRDefault="00940720" w:rsidP="00940720">
      <w:pPr>
        <w:pStyle w:val="Heading4"/>
      </w:pPr>
      <w:r>
        <w:t>US has given other countries missile defense for over two decades with no miscalc- two more BMDs won’t change anything</w:t>
      </w:r>
    </w:p>
    <w:p w14:paraId="7B2534EE" w14:textId="77777777" w:rsidR="00940720" w:rsidRPr="00E4523B" w:rsidRDefault="00940720" w:rsidP="00940720">
      <w:r w:rsidRPr="00121363">
        <w:rPr>
          <w:rStyle w:val="Style13ptBold"/>
        </w:rPr>
        <w:t>Arms</w:t>
      </w:r>
      <w:r>
        <w:t xml:space="preserve"> </w:t>
      </w:r>
      <w:r w:rsidRPr="00121363">
        <w:rPr>
          <w:rStyle w:val="Style13ptBold"/>
        </w:rPr>
        <w:t>Control</w:t>
      </w:r>
      <w:r>
        <w:t xml:space="preserve"> </w:t>
      </w:r>
      <w:r w:rsidRPr="00121363">
        <w:rPr>
          <w:rStyle w:val="Style13ptBold"/>
        </w:rPr>
        <w:t>Association</w:t>
      </w:r>
      <w:r>
        <w:t xml:space="preserve">, </w:t>
      </w:r>
      <w:r w:rsidRPr="00121363">
        <w:rPr>
          <w:rStyle w:val="Style13ptBold"/>
        </w:rPr>
        <w:t>19</w:t>
      </w:r>
      <w:r>
        <w:t xml:space="preserve"> </w:t>
      </w:r>
      <w:r w:rsidRPr="00121363">
        <w:rPr>
          <w:sz w:val="16"/>
          <w:szCs w:val="16"/>
        </w:rPr>
        <w:t>(Arms Control Association, United States-based nonpartisan membership organization founded in 1971, with the self-stated mission of "promoting public understanding of and support for effective arms control policies. The group publishes the monthly magazine Arms Control Today. 01-01-2019, "U.S. Missile Defense Programs at a Glance, “Arms Control Association)//tj gb</w:t>
      </w:r>
    </w:p>
    <w:p w14:paraId="5D6C854C" w14:textId="45FF7572" w:rsidR="00940720" w:rsidRDefault="00940720" w:rsidP="00940720">
      <w:pPr>
        <w:rPr>
          <w:sz w:val="16"/>
        </w:rPr>
      </w:pPr>
      <w:r w:rsidRPr="00AA1086">
        <w:rPr>
          <w:sz w:val="16"/>
        </w:rPr>
        <w:t xml:space="preserve">According to Missile Defense Agency (MDA) estimates, Congress has appropriated over $200 billion for the agency’s programs between fiscal years 1985 and 2019. That total does not include spending by the military services on programs such as the Patriot system or the many additional tens of billions of dollars spent since work on anti-missile systems first began in the 1950s. </w:t>
      </w:r>
      <w:r w:rsidRPr="00AA1086">
        <w:rPr>
          <w:u w:val="single"/>
        </w:rPr>
        <w:t xml:space="preserve">For nearly two decades, U.S. ballistic missile defense (BMD) policy has sought to protect the homeland against limited long-range missile strikes from states such as Iran and North Korea, but not major nuclear powers like Russia and China, because that mission would pose significant technical, financial, and geopolitical challenges. The United States has also pursued programs to defend U.S. troops and facilities abroad, and some close allies, from attacks by ballistic missiles—and to a much lesser extent cruise </w:t>
      </w:r>
      <w:proofErr w:type="gramStart"/>
      <w:r w:rsidRPr="00AA1086">
        <w:rPr>
          <w:u w:val="single"/>
        </w:rPr>
        <w:t>missiles</w:t>
      </w:r>
      <w:proofErr w:type="gramEnd"/>
      <w:r w:rsidRPr="00AA1086">
        <w:rPr>
          <w:u w:val="single"/>
        </w:rPr>
        <w:t>. The overall U.S. missile defense effort enjoys strong bipartisan support in Congre</w:t>
      </w:r>
      <w:r w:rsidRPr="00AA1086">
        <w:rPr>
          <w:sz w:val="16"/>
        </w:rPr>
        <w:t xml:space="preserve">ss. Additionally, many U.S. allies place a high value on missile defense cooperation with the United States. However, the U.S. pursuit of effective missile defenses has been accompanied by intense debate about the technical capabilities of the system and realism of testing, the scope of the ballistic missile threat, the deterrence and assurance benefits of defenses, the cost-effectiveness of shooting down relatively inexpensive offensive missiles with expensive defensive ones, and the repercussions for U.S. strategic stability with Russia and China. </w:t>
      </w:r>
      <w:hyperlink r:id="rId19" w:history="1">
        <w:r w:rsidRPr="00AA1086">
          <w:rPr>
            <w:rStyle w:val="Hyperlink"/>
            <w:sz w:val="16"/>
          </w:rPr>
          <w:t>According to</w:t>
        </w:r>
      </w:hyperlink>
      <w:r w:rsidRPr="00AA1086">
        <w:rPr>
          <w:sz w:val="16"/>
        </w:rPr>
        <w:t xml:space="preserve"> the Defense Department’s independent testing office, </w:t>
      </w:r>
      <w:r w:rsidRPr="00AA1086">
        <w:rPr>
          <w:u w:val="single"/>
        </w:rPr>
        <w:t>existing U.S. missile defenses have "demonstrated capability" to defend the U.S. homeland against a small number of intercontinental ballistic missile (ICBM) threats that employ "simple countermeasures." The testing office assesses that defenses to protect allies and U.S. troops deployed abroad possess only a “limited capability” to defend against small numbers of intermediate-range ballistic missiles (IRBMs) and medium-range ballistic missiles (MRBMs).</w:t>
      </w:r>
      <w:r w:rsidRPr="00AA1086">
        <w:rPr>
          <w:sz w:val="16"/>
        </w:rPr>
        <w:t xml:space="preserve"> The capability of defenses against short-range ballistic missiles is labeled as “fair.” Apart from the point-defense Patriot system, no systems in the U.S. BMD arsenal have been used in combat. Leaders of the U.S. missile defense enterprise have increasingly voiced concerns that the current U.S. approach to national and regional missile defense is unsustainable and that existing defenses must be augmented with emerging capabilities to reduce the cost of missile defense and keep pace with advancing adversary missile threats. </w:t>
      </w:r>
    </w:p>
    <w:p w14:paraId="74496815" w14:textId="77777777" w:rsidR="00121363" w:rsidRDefault="00121363" w:rsidP="00940720">
      <w:pPr>
        <w:rPr>
          <w:sz w:val="16"/>
        </w:rPr>
      </w:pPr>
    </w:p>
    <w:p w14:paraId="0FA23EF7" w14:textId="77777777" w:rsidR="00940720" w:rsidRDefault="00940720" w:rsidP="00940720">
      <w:pPr>
        <w:pStyle w:val="Heading4"/>
      </w:pPr>
      <w:r>
        <w:t>Japan and other east Asian countries have lots of US BMDs now- no miscalculation has happened</w:t>
      </w:r>
    </w:p>
    <w:p w14:paraId="5E564034" w14:textId="77777777" w:rsidR="00940720" w:rsidRPr="00F55149" w:rsidRDefault="00940720" w:rsidP="00940720">
      <w:r w:rsidRPr="00272CBB">
        <w:rPr>
          <w:b/>
          <w:bCs/>
          <w:sz w:val="26"/>
          <w:szCs w:val="26"/>
        </w:rPr>
        <w:t>Arms Control Association</w:t>
      </w:r>
      <w:r>
        <w:rPr>
          <w:b/>
          <w:bCs/>
          <w:sz w:val="26"/>
          <w:szCs w:val="26"/>
        </w:rPr>
        <w:t>,</w:t>
      </w:r>
      <w:r w:rsidRPr="00272CBB">
        <w:rPr>
          <w:b/>
          <w:bCs/>
          <w:sz w:val="26"/>
          <w:szCs w:val="26"/>
        </w:rPr>
        <w:t xml:space="preserve"> 19</w:t>
      </w:r>
      <w:r>
        <w:t xml:space="preserve"> (Arms Control Association, </w:t>
      </w:r>
      <w:r w:rsidRPr="00272CBB">
        <w:t>United States-based nonpartisan membership organization founded in 1971, with the self-stated mission of "promoting public understanding of and support for effective arms control policies.</w:t>
      </w:r>
      <w:r>
        <w:t xml:space="preserve"> </w:t>
      </w:r>
      <w:r w:rsidRPr="00272CBB">
        <w:t>The group publishes the monthly magazine Arms Control Today.</w:t>
      </w:r>
      <w:r w:rsidRPr="002C058B">
        <w:t xml:space="preserve"> 4-15-2019, "U.S. and Allied Ballistic Missile Defenses in the Asia-Pacific Region</w:t>
      </w:r>
      <w:r>
        <w:t>”, Arms Control Association)/tj gb</w:t>
      </w:r>
    </w:p>
    <w:p w14:paraId="2DE9E6C1" w14:textId="77777777" w:rsidR="00940720" w:rsidRDefault="00940720" w:rsidP="00940720">
      <w:pPr>
        <w:rPr>
          <w:sz w:val="16"/>
        </w:rPr>
      </w:pPr>
      <w:r w:rsidRPr="002C058B">
        <w:rPr>
          <w:u w:val="single"/>
        </w:rPr>
        <w:t>Japan has heavily invested in an integrated BMD system and has focused on midcourse defense with the Aegis system. Japan operates four Aegis BMD ships with plans to build four more by the early 2020s</w:t>
      </w:r>
      <w:r w:rsidRPr="002C058B">
        <w:t xml:space="preserve">. The cabinet in December 2017 approved a plan to build </w:t>
      </w:r>
      <w:hyperlink r:id="rId20" w:history="1">
        <w:r w:rsidRPr="002C058B">
          <w:rPr>
            <w:rStyle w:val="Hyperlink"/>
          </w:rPr>
          <w:t>two Aegis Ashore sites</w:t>
        </w:r>
      </w:hyperlink>
      <w:r w:rsidRPr="002C058B">
        <w:t xml:space="preserve"> by the early 2020s. U.S. Aegis ships and U.S. and Japanese Patriot batteries offer another layer of defense.</w:t>
      </w:r>
      <w:r>
        <w:t xml:space="preserve"> </w:t>
      </w:r>
      <w:r w:rsidRPr="002C058B">
        <w:rPr>
          <w:sz w:val="16"/>
        </w:rPr>
        <w:t xml:space="preserve">U.S.-operated systems: Aegis BMD Ships Overview/Key Elements: </w:t>
      </w:r>
      <w:r w:rsidRPr="00D26186">
        <w:rPr>
          <w:u w:val="single"/>
        </w:rPr>
        <w:t>The U.S. 7th Fleet, which is based in Japan and operates in East Asia, has six destroyers and one cruiser equipped with Aegis BMD systems that are assigned to BMD operations. These Aegis ships are equipped with SM-3 Block IA and Block IB interceptors and SPY-1 radars.</w:t>
      </w:r>
      <w:r w:rsidRPr="002C058B">
        <w:rPr>
          <w:sz w:val="16"/>
        </w:rPr>
        <w:t xml:space="preserve"> They can relay or receive data to and from other Aegis ships—including both Japanese and South Korean Aegis ships—and are interoperable with Aegis and land-based systems such that their interceptors can be “launched on remote” using tracking data from off-board sensors. Status: There are only five U.S. Aegis BMD ships permanently stationed in Japan. </w:t>
      </w:r>
      <w:r w:rsidRPr="00D26186">
        <w:rPr>
          <w:u w:val="single"/>
        </w:rPr>
        <w:t xml:space="preserve">Two additional ships are under repair and likely will return to service in </w:t>
      </w:r>
      <w:hyperlink r:id="rId21" w:history="1">
        <w:r w:rsidRPr="00D26186">
          <w:rPr>
            <w:rStyle w:val="Hyperlink"/>
            <w:u w:val="single"/>
          </w:rPr>
          <w:t>summer 2018.</w:t>
        </w:r>
      </w:hyperlink>
      <w:r w:rsidRPr="00D26186">
        <w:rPr>
          <w:u w:val="single"/>
        </w:rPr>
        <w:t xml:space="preserve"> The Navy does not announce when, where, or which BMD ships patrol in the region, but </w:t>
      </w:r>
      <w:hyperlink r:id="rId22" w:history="1">
        <w:r w:rsidRPr="00D26186">
          <w:rPr>
            <w:rStyle w:val="Hyperlink"/>
            <w:u w:val="single"/>
          </w:rPr>
          <w:t>reportedly</w:t>
        </w:r>
      </w:hyperlink>
      <w:r w:rsidRPr="00D26186">
        <w:rPr>
          <w:u w:val="single"/>
        </w:rPr>
        <w:t xml:space="preserve"> half of the Japan-based BMD fleet is at sea at any given time</w:t>
      </w:r>
      <w:r w:rsidRPr="002C058B">
        <w:rPr>
          <w:sz w:val="16"/>
        </w:rPr>
        <w:t xml:space="preserve">. Patriot Advanced Capability-3 Overview/Status: U.S. forces operate PAC-3 systems in Japan at U.S. military bases, most of which are on the island of Okinawa. The </w:t>
      </w:r>
      <w:hyperlink r:id="rId23" w:history="1">
        <w:r w:rsidRPr="002C058B">
          <w:rPr>
            <w:rStyle w:val="Hyperlink"/>
            <w:sz w:val="16"/>
          </w:rPr>
          <w:t>first U.S. PAC-3 systems</w:t>
        </w:r>
      </w:hyperlink>
      <w:r w:rsidRPr="002C058B">
        <w:rPr>
          <w:sz w:val="16"/>
        </w:rPr>
        <w:t xml:space="preserve"> were originally deployed in 2006. The deployments were located near Kadena Air Base (Kadena Town, Okinawa City, and Chatan Town), as well as near Kadena Ammunition Storage Area (Yomitan Village, Okinawa City, Kadena Town, Onna Village, and Uruma City). Movements and deployments of U.S.-operated PAC-3 units in Japan are not publicly available. AN/TPY-2 Radar Overview/Key Elements: </w:t>
      </w:r>
      <w:r w:rsidRPr="002C058B">
        <w:rPr>
          <w:u w:val="single"/>
        </w:rPr>
        <w:t>The U.S. operates 2 AN/TPY-2 mobile radar systems—the same radar used in conjunction with THAAD—in Japan. Since these TPY-2 radars are not paired with THAAD launchers, they are likely operated in the f</w:t>
      </w:r>
      <w:hyperlink r:id="rId24" w:history="1">
        <w:r w:rsidRPr="002C058B">
          <w:rPr>
            <w:rStyle w:val="Hyperlink"/>
            <w:u w:val="single"/>
          </w:rPr>
          <w:t>orward-based mode</w:t>
        </w:r>
      </w:hyperlink>
      <w:r w:rsidRPr="002C058B">
        <w:rPr>
          <w:u w:val="single"/>
        </w:rPr>
        <w:t xml:space="preserve"> to detect missile launches in North Korea. The radars then relay data to Aegis BMD ships.</w:t>
      </w:r>
      <w:r w:rsidRPr="002C058B">
        <w:rPr>
          <w:sz w:val="16"/>
        </w:rPr>
        <w:t xml:space="preserve"> Mobile radars can be quickly moved in response to changing needs. Status: In December 2014, the U.S. military </w:t>
      </w:r>
      <w:hyperlink r:id="rId25" w:history="1">
        <w:r w:rsidRPr="002C058B">
          <w:rPr>
            <w:rStyle w:val="Hyperlink"/>
            <w:sz w:val="16"/>
          </w:rPr>
          <w:t>deployed</w:t>
        </w:r>
      </w:hyperlink>
      <w:r w:rsidRPr="002C058B">
        <w:rPr>
          <w:sz w:val="16"/>
        </w:rPr>
        <w:t xml:space="preserve"> the second AN/TPY-2 radar to a Japanese Air Self-Defense Force base near Kyoto. The other TPY-2 radar is </w:t>
      </w:r>
      <w:hyperlink r:id="rId26" w:history="1">
        <w:r w:rsidRPr="002C058B">
          <w:rPr>
            <w:rStyle w:val="Hyperlink"/>
            <w:sz w:val="16"/>
          </w:rPr>
          <w:t>deployed</w:t>
        </w:r>
      </w:hyperlink>
      <w:r w:rsidRPr="002C058B">
        <w:rPr>
          <w:sz w:val="16"/>
        </w:rPr>
        <w:t xml:space="preserve"> at Shariki JASDF base in northern Japan. Japanese-operated systems: Aegis BMD Overview/Key Elements: The Japan Maritime Self-Defense Force (JMSDF) deploys four Kongo-class destroyers equipped with Aegis BMD system and SM-3 Block IA interceptors. Kongo-class destroyers can link data directly to U.S. (but not South Korean) Aegis destroyers and coordinate missile tracking. </w:t>
      </w:r>
      <w:r w:rsidRPr="002C058B">
        <w:rPr>
          <w:u w:val="single"/>
        </w:rPr>
        <w:t>Under Japan’s constitution, it can only attempt to shoot down missiles or missile debris headed toward Japanese territory, meaning that while its Aegis ships could help track DPRK IRBMs headed toward Guam, for example, they could not launch interceptors to engage them</w:t>
      </w:r>
      <w:r w:rsidRPr="002C058B">
        <w:rPr>
          <w:sz w:val="16"/>
        </w:rPr>
        <w:t xml:space="preserve">. Status: Japan is modifying two Atago-class destroyers to operate the Aegis system </w:t>
      </w:r>
      <w:proofErr w:type="gramStart"/>
      <w:r w:rsidRPr="002C058B">
        <w:rPr>
          <w:sz w:val="16"/>
        </w:rPr>
        <w:t>in the near future</w:t>
      </w:r>
      <w:proofErr w:type="gramEnd"/>
      <w:r w:rsidRPr="002C058B">
        <w:rPr>
          <w:sz w:val="16"/>
        </w:rPr>
        <w:t xml:space="preserve">. The first Atago-class cruiser </w:t>
      </w:r>
      <w:hyperlink r:id="rId27" w:history="1">
        <w:r w:rsidRPr="002C058B">
          <w:rPr>
            <w:rStyle w:val="Hyperlink"/>
            <w:sz w:val="16"/>
          </w:rPr>
          <w:t>was launched</w:t>
        </w:r>
      </w:hyperlink>
      <w:r w:rsidRPr="002C058B">
        <w:rPr>
          <w:sz w:val="16"/>
        </w:rPr>
        <w:t xml:space="preserve"> on July 30, 2018, the Japanese Ministry of Defense said in a statement. The second is expected to be commissioned in </w:t>
      </w:r>
      <w:hyperlink r:id="rId28" w:history="1">
        <w:r w:rsidRPr="002C058B">
          <w:rPr>
            <w:rStyle w:val="Hyperlink"/>
            <w:sz w:val="16"/>
          </w:rPr>
          <w:t>March 2021</w:t>
        </w:r>
      </w:hyperlink>
      <w:r w:rsidRPr="002C058B">
        <w:rPr>
          <w:sz w:val="16"/>
        </w:rPr>
        <w:t xml:space="preserve">. </w:t>
      </w:r>
      <w:r w:rsidRPr="002C058B">
        <w:rPr>
          <w:u w:val="single"/>
        </w:rPr>
        <w:t xml:space="preserve">Current Developments: Japan </w:t>
      </w:r>
      <w:hyperlink r:id="rId29" w:history="1">
        <w:r w:rsidRPr="002C058B">
          <w:rPr>
            <w:rStyle w:val="Hyperlink"/>
            <w:u w:val="single"/>
          </w:rPr>
          <w:t>announced in 2013</w:t>
        </w:r>
      </w:hyperlink>
      <w:r w:rsidRPr="002C058B">
        <w:rPr>
          <w:u w:val="single"/>
        </w:rPr>
        <w:t xml:space="preserve"> that it planned to acquire two more Aegis BMD destroyers, which would enter service in 2020 and 2021 and be equipped with Aegis Baseline 9 and SM-3 Block IIA interceptors, bringing its total fleet of BMD ships to eight. </w:t>
      </w:r>
      <w:r w:rsidRPr="002C058B">
        <w:rPr>
          <w:sz w:val="16"/>
        </w:rPr>
        <w:t xml:space="preserve">Japan’s Aegis BMD ships are set to begin receiving the SM-3 Block IIA missile, which Japan co-developed with the United States, as soon as it is deployed on U.S. ships. The U.S. State Department </w:t>
      </w:r>
      <w:hyperlink r:id="rId30" w:history="1">
        <w:r w:rsidRPr="002C058B">
          <w:rPr>
            <w:rStyle w:val="Hyperlink"/>
            <w:sz w:val="16"/>
          </w:rPr>
          <w:t>cleared</w:t>
        </w:r>
      </w:hyperlink>
      <w:r w:rsidRPr="002C058B">
        <w:rPr>
          <w:sz w:val="16"/>
        </w:rPr>
        <w:t xml:space="preserve"> an advanced sale of four Block IIA missiles in January 2018. </w:t>
      </w:r>
      <w:r w:rsidRPr="002C058B">
        <w:rPr>
          <w:u w:val="single"/>
        </w:rPr>
        <w:t xml:space="preserve">Japan expects that the extended range and higher velocity of the Block IIA will enhance the overlapping coverage of its BMD systems. Aegis Ashore—(planned) Overview/Key Elements: In December 2017 Prime Minister Shinzo Abe’s Cabinet </w:t>
      </w:r>
      <w:hyperlink r:id="rId31" w:anchor=".WpgNtRPwYWo" w:history="1">
        <w:r w:rsidRPr="002C058B">
          <w:rPr>
            <w:rStyle w:val="Hyperlink"/>
            <w:u w:val="single"/>
          </w:rPr>
          <w:t>approved</w:t>
        </w:r>
      </w:hyperlink>
      <w:r w:rsidRPr="002C058B">
        <w:rPr>
          <w:u w:val="single"/>
        </w:rPr>
        <w:t xml:space="preserve"> a Defense Ministry plan to purchase two Aegis Ashore systems.</w:t>
      </w:r>
      <w:r w:rsidRPr="002C058B">
        <w:rPr>
          <w:sz w:val="16"/>
        </w:rPr>
        <w:t xml:space="preserve"> Officials confirmed they hope the systems will be operational by 2023. Armed with SM-3 Block IIA missiles, the two sites will reportedly be able to defend all of Japan against MRBMs and IRBMs and provide overlapping layers of defense with the Aegis BMD fleet. Japanese officials believe this will allow them to reduce the number of JMSDF BMD destroyers deployed. Status: </w:t>
      </w:r>
    </w:p>
    <w:p w14:paraId="0146481E" w14:textId="77777777" w:rsidR="00940720" w:rsidRDefault="00940720" w:rsidP="00940720">
      <w:pPr>
        <w:rPr>
          <w:sz w:val="16"/>
        </w:rPr>
      </w:pPr>
    </w:p>
    <w:p w14:paraId="00495DC0" w14:textId="77777777" w:rsidR="00940720" w:rsidRDefault="00940720" w:rsidP="00940720">
      <w:pPr>
        <w:pStyle w:val="Heading4"/>
      </w:pPr>
      <w:r>
        <w:t>BMDs don’t harm Japan- past has proven</w:t>
      </w:r>
    </w:p>
    <w:p w14:paraId="199E40BB" w14:textId="77777777" w:rsidR="00940720" w:rsidRPr="003C54FC" w:rsidRDefault="00940720" w:rsidP="00940720">
      <w:r w:rsidRPr="003C54FC">
        <w:rPr>
          <w:b/>
          <w:bCs/>
          <w:sz w:val="26"/>
          <w:szCs w:val="26"/>
        </w:rPr>
        <w:t>Kyle Mizokami, 17</w:t>
      </w:r>
      <w:r>
        <w:t xml:space="preserve"> (Kyle Mizokami, </w:t>
      </w:r>
      <w:r w:rsidRPr="003C54FC">
        <w:t>writer based in San Francisco who has appeared in The Diplomat, Foreign Policy, War is Boring and The Daily Beast. In 2009 he cofounded the defense and security blog Japan Security Watch. 9-2-2017, "Everything You Need to Know: Japan's Missile Defenses," National Interest</w:t>
      </w:r>
      <w:r>
        <w:t>)//tj gb</w:t>
      </w:r>
    </w:p>
    <w:p w14:paraId="67260AD3" w14:textId="77777777" w:rsidR="00940720" w:rsidRPr="003C54FC" w:rsidRDefault="00940720" w:rsidP="00940720">
      <w:pPr>
        <w:spacing w:after="0" w:line="240" w:lineRule="auto"/>
        <w:rPr>
          <w:rFonts w:ascii="Times New Roman" w:eastAsia="Times New Roman" w:hAnsi="Times New Roman" w:cs="Times New Roman"/>
          <w:sz w:val="24"/>
          <w:u w:val="single"/>
        </w:rPr>
      </w:pPr>
      <w:r w:rsidRPr="003C54FC">
        <w:rPr>
          <w:sz w:val="16"/>
        </w:rPr>
        <w:t xml:space="preserve">Meanwhile, </w:t>
      </w:r>
      <w:r w:rsidRPr="003C54FC">
        <w:rPr>
          <w:u w:val="single"/>
        </w:rPr>
        <w:t>Japan has steadily built up its arsenal of Patriot surface-to-air missiles. Tokyo purchased the first batch of Patriot PAC-3 missiles in the early 2000s. PAC-3 differs from earlier versions of the Patriot missile, PAC-1 and PAC-2, in being optimized for targeting high-speed incoming missile warheads. PAC-3 is practically a new missile, and a smaller, more compact one at that—a single Patriot missile launcher can carry sixteen of the newer PAC-3 missiles instead of just four of the older PAC-1 or PAC-2. One major downside is that PAC-3 has a range of just twelve miles, making it capable of protecting only specific targets</w:t>
      </w:r>
      <w:r w:rsidRPr="003C54FC">
        <w:rPr>
          <w:sz w:val="16"/>
        </w:rPr>
        <w:t xml:space="preserve">. As of 2013, Patriot PAC-3 was deployed in thirteen locations across the country, concentrated in the Kanto and Kansai regions, and the southern island of Kyushu. PAC-3 famously defends Japan’s Ministry of Defense building in Shinjuku, Tokyo, although the missile battery </w:t>
      </w:r>
      <w:proofErr w:type="gramStart"/>
      <w:r w:rsidRPr="003C54FC">
        <w:rPr>
          <w:sz w:val="16"/>
        </w:rPr>
        <w:t>actually protects</w:t>
      </w:r>
      <w:proofErr w:type="gramEnd"/>
      <w:r w:rsidRPr="003C54FC">
        <w:rPr>
          <w:sz w:val="16"/>
        </w:rPr>
        <w:t xml:space="preserve"> the greater Tokyo metropolitan area. PAC-3 also protects facilities such as Misawa Air Base in northern Japan and potential targets on the island of Okinawa. </w:t>
      </w:r>
      <w:r w:rsidRPr="003C54FC">
        <w:rPr>
          <w:u w:val="single"/>
        </w:rPr>
        <w:t xml:space="preserve">This month, further deployments across southern Honshu were reported by the Associated Press, including Hiroshima, Kochi, Shimane and Ehime. While these deployments cover </w:t>
      </w:r>
      <w:proofErr w:type="gramStart"/>
      <w:r w:rsidRPr="003C54FC">
        <w:rPr>
          <w:u w:val="single"/>
        </w:rPr>
        <w:t>the majority of</w:t>
      </w:r>
      <w:proofErr w:type="gramEnd"/>
      <w:r w:rsidRPr="003C54FC">
        <w:rPr>
          <w:u w:val="single"/>
        </w:rPr>
        <w:t xml:space="preserve"> the population the problem is that virtually all of Japan is a target and it is impossible to provide a two-tiered defense to everything. Japan’s BMD defenses rely on a nationwide network of ground-based radars</w:t>
      </w:r>
      <w:r w:rsidRPr="003C54FC">
        <w:rPr>
          <w:sz w:val="16"/>
        </w:rPr>
        <w:t>. From Hokkaido in the north to Okinawa in the south, seven older, upgraded FPS-3UG radars and four FPS-5 radars maintain continuous watch westward. In the event of a missile launch, the ground-based radars can detect, identify, and provide tracking data to both destroyers at sea and PAC-3 batteries on land. Additional radar data is provided by destroyers at sea with their SPY-1D radars operating. J</w:t>
      </w:r>
      <w:r w:rsidRPr="003C54FC">
        <w:rPr>
          <w:u w:val="single"/>
        </w:rPr>
        <w:t>apan is constantly evolving its BMD capabilities. Japan’s initial force of four destroyers equipped with Aegis 3.6 has, with the retrofitting of the two Atago-class destroyers, become a force of six destroyers with Aegis version 5.0. These destroyers will receive the latest SM-3 interceptor, Block IIA, as it exits testing</w:t>
      </w:r>
      <w:r w:rsidRPr="003C54FC">
        <w:rPr>
          <w:sz w:val="16"/>
        </w:rPr>
        <w:t xml:space="preserve">. Two more destroyers are currently building out, eventually bringing Japan’s BMD fleet up to eight ships. Missile defense for any country is a moving target, as potential adversaries continue to engineer better, more effective missiles. </w:t>
      </w:r>
      <w:r w:rsidRPr="003C54FC">
        <w:rPr>
          <w:u w:val="single"/>
        </w:rPr>
        <w:t>Japan’s defenses for now are likely adequate for the task</w:t>
      </w:r>
      <w:r w:rsidRPr="003C54FC">
        <w:rPr>
          <w:sz w:val="16"/>
        </w:rPr>
        <w:t xml:space="preserve">. The deployment of Chinese or North Korean multiple independently targetable reentry vehicles (MIRVs) however would be problematic. MIRVs, which increase the number of warheads per missile from one to six or more, could overwhelm Tokyo’s missile defenses in wartime. </w:t>
      </w:r>
      <w:r w:rsidRPr="003C54FC">
        <w:rPr>
          <w:u w:val="single"/>
        </w:rPr>
        <w:t>MIRV technology may force Japan to develop the capability to destroy enemy missiles on the ground before they launch. If that’s the case, Japan may enjoy the unique position of developing defensive missiles before it develops offensive ones.</w:t>
      </w:r>
    </w:p>
    <w:p w14:paraId="397A40A1" w14:textId="77777777" w:rsidR="00940720" w:rsidRPr="000E75E8" w:rsidRDefault="00940720" w:rsidP="00940720"/>
    <w:p w14:paraId="220E439F" w14:textId="77777777" w:rsidR="00940720" w:rsidRDefault="00940720" w:rsidP="00940720">
      <w:pPr>
        <w:pStyle w:val="Heading4"/>
      </w:pPr>
      <w:r>
        <w:t>Japanese BMDs have been successful- no chance of miscalculation</w:t>
      </w:r>
    </w:p>
    <w:p w14:paraId="1844EA27" w14:textId="77777777" w:rsidR="00940720" w:rsidRPr="000E75E8" w:rsidRDefault="00940720" w:rsidP="00940720">
      <w:r w:rsidRPr="000E75E8">
        <w:rPr>
          <w:b/>
          <w:bCs/>
          <w:sz w:val="26"/>
          <w:szCs w:val="26"/>
        </w:rPr>
        <w:t>Sankaran, 16</w:t>
      </w:r>
      <w:r w:rsidRPr="000E75E8">
        <w:t xml:space="preserve"> (Jaganath Sankaran, Research Associate at the Center for International and Security Studies at Maryland (CISSM). Sankaran is an Assistant Professor at the LBJ School of Public Affairs at the University of Texas-Austin. “The Tactical Utility and Strategic Effects of the Emerging Asian Phased Adaptive Approach Missile Defense System”, CISSM)//tj gb</w:t>
      </w:r>
    </w:p>
    <w:p w14:paraId="26D7A745" w14:textId="77777777" w:rsidR="00940720" w:rsidRDefault="00940720" w:rsidP="00940720">
      <w:pPr>
        <w:rPr>
          <w:sz w:val="16"/>
        </w:rPr>
      </w:pPr>
      <w:r w:rsidRPr="00572ED6">
        <w:rPr>
          <w:u w:val="single"/>
        </w:rPr>
        <w:t>The United States and Japan are jointly developing and deploying an integrated advanced regional missile defense system meant to counter threats from North Korea.</w:t>
      </w:r>
      <w:r w:rsidRPr="00572ED6">
        <w:rPr>
          <w:sz w:val="16"/>
        </w:rPr>
        <w:t xml:space="preserve"> North Korea possesses a large and diversified arsenal of short- and medium-range missiles that could strike Japanese cities and military bases in the event of a crisis and cause measurable damage. </w:t>
      </w:r>
      <w:r w:rsidRPr="00572ED6">
        <w:rPr>
          <w:u w:val="single"/>
        </w:rPr>
        <w:t xml:space="preserve">The missile defense system currently in place provides strong kinematic defensive coverage over Japanese territory. However, in general, the offense enjoys a strong cost advantage. It is impractical to deploy as many defensive interceptors as there are offensive missiles, which, in turn, limits the efficiency of missile defenses. </w:t>
      </w:r>
      <w:proofErr w:type="gramStart"/>
      <w:r w:rsidRPr="00572ED6">
        <w:rPr>
          <w:u w:val="single"/>
        </w:rPr>
        <w:t>It should be understood that regional</w:t>
      </w:r>
      <w:proofErr w:type="gramEnd"/>
      <w:r w:rsidRPr="00572ED6">
        <w:rPr>
          <w:u w:val="single"/>
        </w:rPr>
        <w:t xml:space="preserve"> missile defenses in the Asia-Pacific are neither capable nor expected to provide 100% defense. Rather, their goal is to provide </w:t>
      </w:r>
      <w:proofErr w:type="gramStart"/>
      <w:r w:rsidRPr="00572ED6">
        <w:rPr>
          <w:u w:val="single"/>
        </w:rPr>
        <w:t>sufficient</w:t>
      </w:r>
      <w:proofErr w:type="gramEnd"/>
      <w:r w:rsidRPr="00572ED6">
        <w:rPr>
          <w:u w:val="single"/>
        </w:rPr>
        <w:t xml:space="preserve"> capability to bolster deterrence and, should deterrence fail, to provide enough defense in the initial stages of a crisis to protect vital military assets. </w:t>
      </w:r>
      <w:r w:rsidRPr="00572ED6">
        <w:rPr>
          <w:sz w:val="16"/>
        </w:rPr>
        <w:t>Additionally, U.S. and Japanese forces apparently also need to develop a better command and control architecture to operate the Asia-Pacific regional missile defense system. Finally, while the system is meant to defend only against regional threats, China has argued that the system might in the future be able to intercept Chinese ICBMs, thereby diluting its strategic deterrent against the United States. Maintaining effective defenses against North Korea while reassuring China will be one of the major challenges the U.S. and Japan face in their missile defense endeavor.</w:t>
      </w:r>
    </w:p>
    <w:p w14:paraId="3A38D862" w14:textId="77777777" w:rsidR="00940720" w:rsidRPr="00572ED6" w:rsidRDefault="00940720" w:rsidP="00940720">
      <w:pPr>
        <w:rPr>
          <w:sz w:val="16"/>
        </w:rPr>
      </w:pPr>
    </w:p>
    <w:p w14:paraId="31D20B08" w14:textId="77777777" w:rsidR="00940720" w:rsidRDefault="00940720" w:rsidP="00940720">
      <w:pPr>
        <w:pStyle w:val="Heading4"/>
      </w:pPr>
      <w:r>
        <w:t>Japan is working on making sure BMDs are positioned for no miscalculation</w:t>
      </w:r>
    </w:p>
    <w:p w14:paraId="61FE0D2B" w14:textId="77777777" w:rsidR="00940720" w:rsidRDefault="00940720" w:rsidP="00940720">
      <w:pPr>
        <w:spacing w:after="0" w:line="240" w:lineRule="auto"/>
        <w:rPr>
          <w:rFonts w:ascii="Arial" w:hAnsi="Arial" w:cs="Arial"/>
          <w:color w:val="545454"/>
          <w:sz w:val="24"/>
        </w:rPr>
      </w:pPr>
      <w:r w:rsidRPr="0027697C">
        <w:rPr>
          <w:b/>
          <w:bCs/>
          <w:sz w:val="26"/>
          <w:szCs w:val="26"/>
        </w:rPr>
        <w:t>Trevithick, 19</w:t>
      </w:r>
      <w:r>
        <w:t xml:space="preserve"> (Joseph Trevithick, </w:t>
      </w:r>
      <w:r>
        <w:rPr>
          <w:rStyle w:val="st"/>
          <w:rFonts w:ascii="Arial" w:hAnsi="Arial" w:cs="Arial"/>
          <w:color w:val="545454"/>
        </w:rPr>
        <w:t>Fellow at GlobalSecurity.org, specializing in defense and security research and analysis.</w:t>
      </w:r>
      <w:r>
        <w:rPr>
          <w:rFonts w:ascii="Arial" w:hAnsi="Arial" w:cs="Arial"/>
          <w:color w:val="545454"/>
          <w:sz w:val="24"/>
        </w:rPr>
        <w:t xml:space="preserve"> </w:t>
      </w:r>
      <w:r w:rsidRPr="00FC5746">
        <w:t xml:space="preserve">6-10-2019, "Japan Picked </w:t>
      </w:r>
      <w:proofErr w:type="gramStart"/>
      <w:r w:rsidRPr="00FC5746">
        <w:t>An</w:t>
      </w:r>
      <w:proofErr w:type="gramEnd"/>
      <w:r w:rsidRPr="00FC5746">
        <w:t xml:space="preserve"> Aegis Ashore Site Based On Miscalculations From Google Earth," Drive</w:t>
      </w:r>
      <w:r>
        <w:t>)//tj gb</w:t>
      </w:r>
    </w:p>
    <w:p w14:paraId="6A4C0D99" w14:textId="77777777" w:rsidR="00940720" w:rsidRPr="00FC5746" w:rsidRDefault="00940720" w:rsidP="00940720">
      <w:pPr>
        <w:spacing w:after="0" w:line="240" w:lineRule="auto"/>
        <w:rPr>
          <w:rFonts w:ascii="Arial" w:hAnsi="Arial" w:cs="Arial"/>
          <w:color w:val="545454"/>
          <w:sz w:val="24"/>
        </w:rPr>
      </w:pPr>
    </w:p>
    <w:p w14:paraId="02B2A4C4" w14:textId="77777777" w:rsidR="00940720" w:rsidRDefault="00940720" w:rsidP="00940720">
      <w:pPr>
        <w:rPr>
          <w:u w:val="single"/>
        </w:rPr>
      </w:pPr>
      <w:r w:rsidRPr="00FC5746">
        <w:rPr>
          <w:u w:val="single"/>
        </w:rPr>
        <w:t>Japanese officials have admitted that they miscalculated the angles of elevation of various mountains when deciding on where to base one of its two future Aegis Ashore ballistic missile defense systems. This led them to determine the only suitable site in eastern Japan was the Araya Maneuver Area</w:t>
      </w:r>
      <w:r w:rsidRPr="008E1768">
        <w:rPr>
          <w:sz w:val="16"/>
        </w:rPr>
        <w:t xml:space="preserve">, though nine others may have been viable. Takashi Gomi, in charge of the Japanese Ministry of Defense's strategy planning division, disclosed the error to reporters during a press conference in the city of Akita on June 10, 2019. </w:t>
      </w:r>
      <w:r w:rsidRPr="00FC5746">
        <w:rPr>
          <w:u w:val="single"/>
        </w:rPr>
        <w:t xml:space="preserve">The Japan Ground Self Defense Force's (JGSDF) Araya Maneuver Area, which already hosts Patriot surface-to-air missile systems, is situated in Akita. In January 2019, Japan's Ministry of Defense had announced that it would conduct a review of the planned Aegis Ashore site's environmental and health impacts, stemming from concerns from local officials and residents about possible negative effects of electromagnetic radiation from the system's powerful </w:t>
      </w:r>
      <w:proofErr w:type="gramStart"/>
      <w:r w:rsidRPr="00FC5746">
        <w:rPr>
          <w:u w:val="single"/>
        </w:rPr>
        <w:t>Long Range</w:t>
      </w:r>
      <w:proofErr w:type="gramEnd"/>
      <w:r w:rsidRPr="00FC5746">
        <w:rPr>
          <w:u w:val="single"/>
        </w:rPr>
        <w:t xml:space="preserve"> Discrimination Radar (LRDR) radar</w:t>
      </w:r>
      <w:r w:rsidRPr="008E1768">
        <w:rPr>
          <w:sz w:val="16"/>
        </w:rPr>
        <w:t xml:space="preserve">. Japan's Aegis Ashore sites will use the LRDR in place of the original system's AN/SPY-1 radar. Confusion about scale conversions while using Google Earth's three-dimensional virtual globe function led to officials misinterpreting the angle of elevation of certain mountains by more than 10 degrees in some cases, according to Gomi. The Japanese Ministry of Defense had laid out a requirement to base the two Aegis Ashore systems at sites where there were no obstacles with angles of elevation of more than 10 degrees within a certain distance. The issue here is the need to provide a good line of sight for the LRDR to be able to detect and track targets in order to cue the Aegis Ashore system's SM-3 interceptors. If the radar does not have a clear view, it could limit the time available between spotting a threat and engaging it. </w:t>
      </w:r>
      <w:r w:rsidRPr="00FC5746">
        <w:rPr>
          <w:u w:val="single"/>
        </w:rPr>
        <w:t>This may become a less significant issue as time goes on. On Dec. 11, 2018, the U.S. military successfully conducted its first ever test of an Aegis Ballistic Missile Defense (BMD) system using the what it calls the “engage-on-remote” concept of operations. What this means is that off-board sensors spotted and tracked the target, then provided fire control quality targeting data to the interceptor launch site. Japan could conceivably network the Aegis Ashore sites in the future together with other radars and sensors, on land and at sea, including those on the Japanese Maritime Self-Defense Force's Aegis BMD-equipped 27DDG destroyers.</w:t>
      </w:r>
    </w:p>
    <w:p w14:paraId="6FEDC4C2" w14:textId="77777777" w:rsidR="00940720" w:rsidRDefault="00940720" w:rsidP="00940720">
      <w:pPr>
        <w:rPr>
          <w:sz w:val="16"/>
        </w:rPr>
      </w:pPr>
    </w:p>
    <w:p w14:paraId="7113E602" w14:textId="77777777" w:rsidR="00940720" w:rsidRDefault="00940720" w:rsidP="00940720">
      <w:pPr>
        <w:rPr>
          <w:sz w:val="16"/>
        </w:rPr>
      </w:pPr>
    </w:p>
    <w:p w14:paraId="7729461D" w14:textId="77777777" w:rsidR="00940720" w:rsidRDefault="00940720" w:rsidP="00940720">
      <w:pPr>
        <w:rPr>
          <w:sz w:val="16"/>
        </w:rPr>
      </w:pPr>
    </w:p>
    <w:p w14:paraId="1B3E04BA" w14:textId="77777777" w:rsidR="00940720" w:rsidRPr="00F77435" w:rsidRDefault="00940720" w:rsidP="00FA4A80">
      <w:pPr>
        <w:rPr>
          <w:sz w:val="16"/>
        </w:rPr>
      </w:pPr>
    </w:p>
    <w:p w14:paraId="6164BE78" w14:textId="70EBE266" w:rsidR="006536C0" w:rsidRPr="006536C0" w:rsidRDefault="00CE04AF" w:rsidP="006536C0">
      <w:pPr>
        <w:pStyle w:val="Heading2"/>
      </w:pPr>
      <w:proofErr w:type="gramStart"/>
      <w:r>
        <w:t xml:space="preserve">No </w:t>
      </w:r>
      <w:r w:rsidR="0061318C">
        <w:t>!</w:t>
      </w:r>
      <w:proofErr w:type="gramEnd"/>
      <w:r>
        <w:t xml:space="preserve"> </w:t>
      </w:r>
    </w:p>
    <w:p w14:paraId="1DC15E9E" w14:textId="77777777" w:rsidR="0061318C" w:rsidRDefault="0061318C" w:rsidP="0061318C">
      <w:pPr>
        <w:pStyle w:val="Heading4"/>
      </w:pPr>
      <w:r>
        <w:t>No “Armageddon”, nuclear war due to assured destruction</w:t>
      </w:r>
    </w:p>
    <w:p w14:paraId="1E57865A" w14:textId="77777777" w:rsidR="0061318C" w:rsidRPr="000F2F7F" w:rsidRDefault="0061318C" w:rsidP="0061318C">
      <w:r w:rsidRPr="00E623C5">
        <w:rPr>
          <w:rStyle w:val="Style13ptBold"/>
        </w:rPr>
        <w:t xml:space="preserve">Aziz </w:t>
      </w:r>
      <w:r w:rsidRPr="00E623C5">
        <w:t>3/6</w:t>
      </w:r>
      <w:r w:rsidRPr="00E623C5">
        <w:rPr>
          <w:rStyle w:val="Style13ptBold"/>
        </w:rPr>
        <w:t>/2014</w:t>
      </w:r>
      <w:r>
        <w:rPr>
          <w:rFonts w:eastAsiaTheme="majorEastAsia" w:cstheme="majorBidi"/>
          <w:b/>
          <w:bCs/>
          <w:sz w:val="26"/>
          <w:szCs w:val="26"/>
        </w:rPr>
        <w:t xml:space="preserve"> </w:t>
      </w:r>
      <w:r w:rsidRPr="000F2F7F">
        <w:t>(John Aziz, the week magazine journalist.</w:t>
      </w:r>
      <w:r>
        <w:t xml:space="preserve"> </w:t>
      </w:r>
      <w:proofErr w:type="gramStart"/>
      <w:r w:rsidRPr="000F2F7F">
        <w:t>”Don’t</w:t>
      </w:r>
      <w:proofErr w:type="gramEnd"/>
      <w:r w:rsidRPr="000F2F7F">
        <w:t xml:space="preserve"> worry: World War III will almost certainly never happen,” theweek.com)</w:t>
      </w:r>
      <w:r>
        <w:t>//OK</w:t>
      </w:r>
    </w:p>
    <w:p w14:paraId="1EC9F1F4" w14:textId="5333F0F2" w:rsidR="0061318C" w:rsidRDefault="0061318C" w:rsidP="0061318C">
      <w:pPr>
        <w:rPr>
          <w:u w:val="single"/>
        </w:rPr>
      </w:pPr>
      <w:r w:rsidRPr="006F26C2">
        <w:rPr>
          <w:u w:val="single"/>
        </w:rPr>
        <w:t>Don't worry: World War III will almost certainly never happen</w:t>
      </w:r>
      <w:r>
        <w:rPr>
          <w:u w:val="single"/>
        </w:rPr>
        <w:t xml:space="preserve"> </w:t>
      </w:r>
      <w:r w:rsidRPr="006F26C2">
        <w:rPr>
          <w:u w:val="single"/>
        </w:rPr>
        <w:t>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w:t>
      </w:r>
      <w:r w:rsidRPr="000F2F7F">
        <w:t xml:space="preserve"> </w:t>
      </w:r>
      <w:r w:rsidRPr="00E623C5">
        <w:rPr>
          <w:sz w:val="16"/>
          <w:szCs w:val="16"/>
        </w:rPr>
        <w:t>Yet today — in the shadow of a flare up which some are calling a new Cold War between Russia and the U.S.</w:t>
      </w:r>
      <w:r w:rsidRPr="000F2F7F">
        <w:t xml:space="preserve"> — </w:t>
      </w:r>
      <w:r w:rsidRPr="006F26C2">
        <w:rPr>
          <w:b/>
          <w:bCs/>
          <w:u w:val="single"/>
        </w:rPr>
        <w:t>I believe the threat of World War III has almost faded into nothingness.</w:t>
      </w:r>
      <w:r w:rsidRPr="000F2F7F">
        <w:t xml:space="preserve"> </w:t>
      </w:r>
      <w:r w:rsidRPr="006F26C2">
        <w:rPr>
          <w:b/>
          <w:bCs/>
          <w:u w:val="single"/>
        </w:rPr>
        <w:t>That is, the probability of a world war is the lowest it has been in decades, and perhaps the lowest it has ever been since the dawn of modernity.</w:t>
      </w:r>
      <w:r>
        <w:rPr>
          <w:b/>
          <w:bCs/>
          <w:u w:val="single"/>
        </w:rPr>
        <w:t xml:space="preserve"> </w:t>
      </w:r>
      <w:r w:rsidRPr="006F26C2">
        <w:rPr>
          <w:u w:val="single"/>
        </w:rPr>
        <w:t>This is certainly a view that current data supports. Steven Pinker's studies into the decline of violence reveal</w:t>
      </w:r>
      <w:r>
        <w:rPr>
          <w:u w:val="single"/>
        </w:rPr>
        <w:t xml:space="preserve"> </w:t>
      </w:r>
      <w:r w:rsidRPr="006F26C2">
        <w:rPr>
          <w:u w:val="single"/>
        </w:rPr>
        <w:t>that deaths from war have fallen and fallen since World War II</w:t>
      </w:r>
      <w:r w:rsidRPr="000F2F7F">
        <w:t xml:space="preserve">. </w:t>
      </w:r>
      <w:r w:rsidRPr="00E623C5">
        <w:rPr>
          <w:sz w:val="16"/>
          <w:szCs w:val="16"/>
        </w:rPr>
        <w:t>But we should not just assume that the past is an accurate guide to the future. Instead, we must look at the factors which have led to the reduction in war and try to conclude whether the decrease in war is sustainable.</w:t>
      </w:r>
      <w:r>
        <w:rPr>
          <w:u w:val="single"/>
        </w:rPr>
        <w:t xml:space="preserve"> </w:t>
      </w:r>
      <w:proofErr w:type="gramStart"/>
      <w:r w:rsidRPr="00E623C5">
        <w:rPr>
          <w:sz w:val="16"/>
          <w:szCs w:val="16"/>
        </w:rPr>
        <w:t>So</w:t>
      </w:r>
      <w:proofErr w:type="gramEnd"/>
      <w:r w:rsidRPr="00E623C5">
        <w:rPr>
          <w:sz w:val="16"/>
          <w:szCs w:val="16"/>
        </w:rPr>
        <w:t xml:space="preserve"> what's changed? Well</w:t>
      </w:r>
      <w:r w:rsidRPr="000F2F7F">
        <w:t xml:space="preserve">, </w:t>
      </w:r>
      <w:r w:rsidRPr="006F26C2">
        <w:rPr>
          <w:b/>
          <w:bCs/>
          <w:u w:val="single"/>
        </w:rPr>
        <w:t>the first big change after the last world war was the arrival of mutually assured destruction.</w:t>
      </w:r>
      <w:r w:rsidRPr="000F2F7F">
        <w:t xml:space="preserve"> It's no coincidence that the end of the last global war coincided with the invention of atomic weapons</w:t>
      </w:r>
      <w:r w:rsidRPr="006F26C2">
        <w:rPr>
          <w:u w:val="single"/>
        </w:rPr>
        <w:t>. The possibility of complete annihilation provided a huge disincentive to launching and expanding total wars. Instead, the great powers now fight proxy wars like Vietnam and Afghanistan</w:t>
      </w:r>
      <w:r w:rsidRPr="000F2F7F">
        <w:t xml:space="preserve"> (the 1980 version, that is), </w:t>
      </w:r>
      <w:r w:rsidRPr="006F26C2">
        <w:rPr>
          <w:b/>
          <w:bCs/>
          <w:u w:val="single"/>
        </w:rPr>
        <w:t>rather than letting their rivalries expand into full-on, globe-spanning struggles against each other. Sure, accidents could happen, but the possibility is incredibly remote. More importantly, nobody in power wants to be the cause of Armageddon.</w:t>
      </w:r>
      <w:r>
        <w:rPr>
          <w:b/>
          <w:bCs/>
          <w:u w:val="single"/>
        </w:rPr>
        <w:t xml:space="preserve"> </w:t>
      </w:r>
      <w:r w:rsidRPr="00E623C5">
        <w:rPr>
          <w:sz w:val="16"/>
          <w:szCs w:val="16"/>
        </w:rPr>
        <w:t>But what about a non-nuclear global war? Other changes — economic and social in nature — have made that highly unlikely too.</w:t>
      </w:r>
      <w:r>
        <w:rPr>
          <w:sz w:val="16"/>
          <w:szCs w:val="16"/>
        </w:rPr>
        <w:t xml:space="preserve"> </w:t>
      </w:r>
      <w:r w:rsidRPr="006F26C2">
        <w:rPr>
          <w:u w:val="single"/>
        </w:rPr>
        <w:t>The world has become much more economically interconnected since the last global war. Economic cooperation treaties and free trade agreements have intertwined the economies of countries around the world.</w:t>
      </w:r>
      <w:r w:rsidRPr="000F2F7F">
        <w:t xml:space="preserve"> </w:t>
      </w:r>
      <w:r w:rsidRPr="00E623C5">
        <w:rPr>
          <w:sz w:val="16"/>
          <w:szCs w:val="16"/>
        </w:rPr>
        <w:t>This has meant there has been a huge rise in the volume of global trade since World War II, and especially since the 1980s.</w:t>
      </w:r>
      <w:r>
        <w:rPr>
          <w:sz w:val="16"/>
          <w:szCs w:val="16"/>
        </w:rPr>
        <w:t xml:space="preserve"> </w:t>
      </w:r>
      <w:r w:rsidRPr="00E623C5">
        <w:rPr>
          <w:sz w:val="16"/>
          <w:szCs w:val="16"/>
        </w:rPr>
        <w:t xml:space="preserve">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w:t>
      </w:r>
      <w:proofErr w:type="gramStart"/>
      <w:r w:rsidRPr="00E623C5">
        <w:rPr>
          <w:sz w:val="16"/>
          <w:szCs w:val="16"/>
        </w:rPr>
        <w:t>Iron,</w:t>
      </w:r>
      <w:proofErr w:type="gramEnd"/>
      <w:r w:rsidRPr="00E623C5">
        <w:rPr>
          <w:sz w:val="16"/>
          <w:szCs w:val="16"/>
        </w:rPr>
        <w:t xml:space="preserve">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Pr>
          <w:sz w:val="16"/>
          <w:szCs w:val="16"/>
        </w:rPr>
        <w:t xml:space="preserve"> </w:t>
      </w:r>
      <w:r w:rsidRPr="006F26C2">
        <w:rPr>
          <w:u w:val="single"/>
        </w:rPr>
        <w:t>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w:t>
      </w:r>
      <w:r w:rsidRPr="00E623C5">
        <w:rPr>
          <w:sz w:val="16"/>
          <w:szCs w:val="16"/>
          <w:u w:val="single"/>
        </w:rPr>
        <w:t xml:space="preserve">. </w:t>
      </w:r>
      <w:proofErr w:type="gramStart"/>
      <w:r w:rsidRPr="00E623C5">
        <w:rPr>
          <w:sz w:val="16"/>
          <w:szCs w:val="16"/>
        </w:rPr>
        <w:t>This is why</w:t>
      </w:r>
      <w:proofErr w:type="gramEnd"/>
      <w:r w:rsidRPr="00E623C5">
        <w:rPr>
          <w:sz w:val="16"/>
          <w:szCs w:val="16"/>
        </w:rPr>
        <w:t xml:space="preserve"> countries hold</w:t>
      </w:r>
      <w:r w:rsidRPr="00E623C5">
        <w:rPr>
          <w:sz w:val="16"/>
          <w:szCs w:val="16"/>
          <w:u w:val="single"/>
        </w:rPr>
        <w:t xml:space="preserve"> </w:t>
      </w:r>
      <w:r w:rsidRPr="00E623C5">
        <w:rPr>
          <w:sz w:val="16"/>
          <w:szCs w:val="16"/>
        </w:rPr>
        <w:t>strategic reserves</w:t>
      </w:r>
      <w:r w:rsidRPr="00E623C5">
        <w:rPr>
          <w:sz w:val="16"/>
          <w:szCs w:val="16"/>
          <w:u w:val="single"/>
        </w:rPr>
        <w:t xml:space="preserve"> </w:t>
      </w:r>
      <w:r w:rsidRPr="00E623C5">
        <w:rPr>
          <w:sz w:val="16"/>
          <w:szCs w:val="16"/>
        </w:rPr>
        <w:t>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Pr>
          <w:sz w:val="16"/>
          <w:szCs w:val="16"/>
          <w:u w:val="single"/>
        </w:rPr>
        <w:t xml:space="preserve"> </w:t>
      </w:r>
      <w:r w:rsidRPr="00E623C5">
        <w:rPr>
          <w:sz w:val="16"/>
          <w:szCs w:val="16"/>
        </w:rPr>
        <w:t>In other words, global trade interdependency has become, to borrow a phrase from finance, too big to fail.</w:t>
      </w:r>
      <w:r>
        <w:rPr>
          <w:sz w:val="16"/>
          <w:szCs w:val="16"/>
        </w:rPr>
        <w:t xml:space="preserve"> </w:t>
      </w:r>
      <w:r w:rsidRPr="00E623C5">
        <w:rPr>
          <w:u w:val="single"/>
        </w:rPr>
        <w:t>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w:t>
      </w:r>
      <w:proofErr w:type="gramStart"/>
      <w:r w:rsidRPr="00E623C5">
        <w:rPr>
          <w:u w:val="single"/>
        </w:rPr>
        <w:t>trillion dollar</w:t>
      </w:r>
      <w:proofErr w:type="gramEnd"/>
      <w:r w:rsidRPr="00E623C5">
        <w:rPr>
          <w:u w:val="single"/>
        </w:rPr>
        <w:t xml:space="preserve">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w:t>
      </w:r>
      <w:r>
        <w:rPr>
          <w:u w:val="single"/>
        </w:rPr>
        <w:t xml:space="preserve"> </w:t>
      </w:r>
      <w:r w:rsidRPr="00E623C5">
        <w:rPr>
          <w:sz w:val="16"/>
          <w:szCs w:val="16"/>
        </w:rPr>
        <w:t xml:space="preserve">But what of the military-industrial </w:t>
      </w:r>
      <w:proofErr w:type="gramStart"/>
      <w:r w:rsidRPr="00E623C5">
        <w:rPr>
          <w:sz w:val="16"/>
          <w:szCs w:val="16"/>
        </w:rPr>
        <w:t>complex ?</w:t>
      </w:r>
      <w:proofErr w:type="gramEnd"/>
      <w:r w:rsidRPr="00E623C5">
        <w:rPr>
          <w:sz w:val="16"/>
          <w:szCs w:val="16"/>
        </w:rPr>
        <w:t xml:space="preserve">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w:t>
      </w:r>
      <w:r w:rsidRPr="000F2F7F">
        <w:t xml:space="preserve"> </w:t>
      </w:r>
      <w:r w:rsidRPr="00E623C5">
        <w:rPr>
          <w:u w:val="single"/>
        </w:rPr>
        <w:t>That means weapons manufacturers may be just as uneasy about the prospects for large-scale war as other businesses</w:t>
      </w:r>
      <w:r w:rsidRPr="000F2F7F">
        <w:t>.</w:t>
      </w:r>
      <w:r>
        <w:t xml:space="preserve"> </w:t>
      </w:r>
      <w:r w:rsidRPr="00E623C5">
        <w:rPr>
          <w:sz w:val="16"/>
          <w:szCs w:val="16"/>
        </w:rPr>
        <w:t>Other changes have been social in nature. Obviously, democratic countries do not tend to go to war with each other, and the spread of liberal democracy is correlated against the decrease in war around the world. 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w:t>
      </w:r>
      <w:r>
        <w:rPr>
          <w:sz w:val="16"/>
          <w:szCs w:val="16"/>
        </w:rPr>
        <w:t xml:space="preserve"> </w:t>
      </w:r>
      <w:r w:rsidRPr="00E623C5">
        <w:rPr>
          <w:sz w:val="16"/>
          <w:szCs w:val="16"/>
        </w:rPr>
        <w:t>as occurred in the Iran-Israel solidarity movement of 2012.</w:t>
      </w:r>
      <w:r>
        <w:rPr>
          <w:sz w:val="16"/>
          <w:szCs w:val="16"/>
        </w:rPr>
        <w:t xml:space="preserve"> </w:t>
      </w:r>
      <w:r w:rsidRPr="00E623C5">
        <w:rPr>
          <w:sz w:val="16"/>
          <w:szCs w:val="16"/>
        </w:rPr>
        <w:t>More importantly, violent incidents and deaths can be broadcast to the world much more easily. Public shock and disgust at the brutal reality of war broadcast over YouTube and Facebook makes it much more difficult for governments to carry out large scale military aggressions. For example, the Kremlin's own pollster today released a survey</w:t>
      </w:r>
      <w:r>
        <w:rPr>
          <w:sz w:val="16"/>
          <w:szCs w:val="16"/>
        </w:rPr>
        <w:t xml:space="preserve"> </w:t>
      </w:r>
      <w:r w:rsidRPr="00E623C5">
        <w:rPr>
          <w:sz w:val="16"/>
          <w:szCs w:val="16"/>
        </w:rPr>
        <w:t>showing</w:t>
      </w:r>
      <w:r>
        <w:rPr>
          <w:sz w:val="16"/>
          <w:szCs w:val="16"/>
        </w:rPr>
        <w:t xml:space="preserve"> </w:t>
      </w:r>
      <w:r w:rsidRPr="00E623C5">
        <w:rPr>
          <w:sz w:val="16"/>
          <w:szCs w:val="16"/>
        </w:rPr>
        <w:t>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w:t>
      </w:r>
      <w:r w:rsidRPr="000F2F7F">
        <w:t xml:space="preserve"> — </w:t>
      </w:r>
      <w:r w:rsidRPr="006F26C2">
        <w:rPr>
          <w:u w:val="single"/>
        </w:rPr>
        <w:t xml:space="preserve">but generally a more connected, open, empathetic and democratic world has made it much harder for </w:t>
      </w:r>
      <w:proofErr w:type="gramStart"/>
      <w:r w:rsidRPr="006F26C2">
        <w:rPr>
          <w:u w:val="single"/>
        </w:rPr>
        <w:t>war-mongers</w:t>
      </w:r>
      <w:proofErr w:type="gramEnd"/>
      <w:r w:rsidRPr="006F26C2">
        <w:rPr>
          <w:u w:val="single"/>
        </w:rPr>
        <w:t xml:space="preserve"> to go to war.</w:t>
      </w:r>
      <w:r>
        <w:rPr>
          <w:sz w:val="16"/>
          <w:szCs w:val="16"/>
        </w:rPr>
        <w:t xml:space="preserve"> </w:t>
      </w:r>
      <w:r w:rsidRPr="000F2F7F">
        <w:t xml:space="preserve">The greatest trend, though, may be </w:t>
      </w:r>
      <w:r w:rsidRPr="006F26C2">
        <w:rPr>
          <w:u w:val="single"/>
        </w:rPr>
        <w:t xml:space="preserve">that the world </w:t>
      </w:r>
      <w:proofErr w:type="gramStart"/>
      <w:r w:rsidRPr="006F26C2">
        <w:rPr>
          <w:u w:val="single"/>
        </w:rPr>
        <w:t>as a whole is</w:t>
      </w:r>
      <w:proofErr w:type="gramEnd"/>
      <w:r w:rsidRPr="006F26C2">
        <w:rPr>
          <w:u w:val="single"/>
        </w:rPr>
        <w:t xml:space="preserve"> getting richer. Fundamentally, wars arise out of one group of people deciding that they want whatever another group has — land, tools, resources, money, friends, sexual partners, empire, prestige — and deciding to take it by force</w:t>
      </w:r>
      <w:r w:rsidRPr="000F2F7F">
        <w:t xml:space="preserve">. </w:t>
      </w:r>
      <w:r w:rsidRPr="00E623C5">
        <w:rPr>
          <w:sz w:val="16"/>
          <w:szCs w:val="16"/>
        </w:rPr>
        <w:t xml:space="preserve">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This means that countries are less desperate to go to war to seize </w:t>
      </w:r>
      <w:proofErr w:type="gramStart"/>
      <w:r w:rsidRPr="00E623C5">
        <w:rPr>
          <w:sz w:val="16"/>
          <w:szCs w:val="16"/>
        </w:rPr>
        <w:t>other</w:t>
      </w:r>
      <w:proofErr w:type="gramEnd"/>
      <w:r w:rsidRPr="00E623C5">
        <w:rPr>
          <w:sz w:val="16"/>
          <w:szCs w:val="16"/>
        </w:rPr>
        <w:t xml:space="preserve"> people's stuff.</w:t>
      </w:r>
      <w:r>
        <w:rPr>
          <w:sz w:val="16"/>
          <w:szCs w:val="16"/>
        </w:rPr>
        <w:t xml:space="preserve"> </w:t>
      </w:r>
      <w:r w:rsidRPr="00E623C5">
        <w:rPr>
          <w:sz w:val="16"/>
          <w:szCs w:val="16"/>
        </w:rPr>
        <w:t xml:space="preserve">Now, the future is </w:t>
      </w:r>
      <w:proofErr w:type="gramStart"/>
      <w:r w:rsidRPr="00E623C5">
        <w:rPr>
          <w:sz w:val="16"/>
          <w:szCs w:val="16"/>
        </w:rPr>
        <w:t>infinite</w:t>
      </w:r>
      <w:proofErr w:type="gramEnd"/>
      <w:r w:rsidRPr="00E623C5">
        <w:rPr>
          <w:sz w:val="16"/>
          <w:szCs w:val="16"/>
        </w:rPr>
        <w:t xml:space="preserve"> and today's trends don't last forever. Declarations of the "end of history" often come back to haunt those who make them, and I </w:t>
      </w:r>
      <w:proofErr w:type="gramStart"/>
      <w:r w:rsidRPr="00E623C5">
        <w:rPr>
          <w:sz w:val="16"/>
          <w:szCs w:val="16"/>
        </w:rPr>
        <w:t>am well aware that</w:t>
      </w:r>
      <w:proofErr w:type="gramEnd"/>
      <w:r w:rsidRPr="00E623C5">
        <w:rPr>
          <w:sz w:val="16"/>
          <w:szCs w:val="16"/>
        </w:rPr>
        <w:t xml:space="preserve"> a world war is still possible. Trying to predict the actions of nations in the present is hard enough, and further into the future becomes exponentially more difficult. (Then again, my take is like Pascal's Wager: If I'm wrong, who's going to be around to tell me so?)</w:t>
      </w:r>
      <w:r>
        <w:rPr>
          <w:sz w:val="16"/>
          <w:szCs w:val="16"/>
        </w:rPr>
        <w:t xml:space="preserve"> </w:t>
      </w:r>
      <w:r w:rsidRPr="00E623C5">
        <w:rPr>
          <w:sz w:val="16"/>
          <w:szCs w:val="16"/>
        </w:rPr>
        <w:t xml:space="preserve">Further into the future, severe climate change, and resource depletion, for example, could lead to new pressures to go to war (although climate mitigation and adaptation as well as recycling technologies mean </w:t>
      </w:r>
      <w:proofErr w:type="gramStart"/>
      <w:r w:rsidRPr="00E623C5">
        <w:rPr>
          <w:sz w:val="16"/>
          <w:szCs w:val="16"/>
        </w:rPr>
        <w:t>both of these</w:t>
      </w:r>
      <w:proofErr w:type="gramEnd"/>
      <w:r w:rsidRPr="00E623C5">
        <w:rPr>
          <w:sz w:val="16"/>
          <w:szCs w:val="16"/>
        </w:rPr>
        <w:t xml:space="preserv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w:t>
      </w:r>
      <w:r>
        <w:rPr>
          <w:sz w:val="16"/>
          <w:szCs w:val="16"/>
        </w:rPr>
        <w:t xml:space="preserve"> </w:t>
      </w:r>
      <w:r w:rsidRPr="00E623C5">
        <w:rPr>
          <w:u w:val="single"/>
        </w:rPr>
        <w:t>But the tendency toward inertia is strong. It is clear at least that the incentives for world war are far lower than they were in previous decades, and the disincentives are growing.</w:t>
      </w:r>
      <w:r w:rsidRPr="000F2F7F">
        <w:t xml:space="preserve"> </w:t>
      </w:r>
      <w:r w:rsidRPr="006F26C2">
        <w:rPr>
          <w:u w:val="single"/>
        </w:rPr>
        <w:t>The apocalyptic visions of a new world war between nations or empires that three generations of children have been raised into continue to diminish.</w:t>
      </w:r>
    </w:p>
    <w:p w14:paraId="0AAF44D7" w14:textId="77777777" w:rsidR="002C3F5F" w:rsidRDefault="002C3F5F" w:rsidP="0061318C">
      <w:pPr>
        <w:rPr>
          <w:u w:val="single"/>
        </w:rPr>
      </w:pPr>
    </w:p>
    <w:p w14:paraId="4453ED84" w14:textId="77777777" w:rsidR="0061318C" w:rsidRPr="00091734" w:rsidRDefault="0061318C" w:rsidP="0061318C"/>
    <w:p w14:paraId="707D03A2" w14:textId="77777777" w:rsidR="0061318C" w:rsidRPr="0061318C" w:rsidRDefault="0061318C" w:rsidP="0061318C"/>
    <w:p w14:paraId="1F68F002" w14:textId="2B6A6804" w:rsidR="0061318C" w:rsidRPr="0061318C" w:rsidRDefault="0061318C" w:rsidP="0061318C">
      <w:pPr>
        <w:pStyle w:val="Heading3"/>
      </w:pPr>
      <w:r>
        <w:t xml:space="preserve">No China </w:t>
      </w:r>
      <w:proofErr w:type="gramStart"/>
      <w:r>
        <w:t>war</w:t>
      </w:r>
      <w:proofErr w:type="gramEnd"/>
      <w:r>
        <w:t xml:space="preserve"> </w:t>
      </w:r>
    </w:p>
    <w:p w14:paraId="359A86C4" w14:textId="77777777" w:rsidR="00503065" w:rsidRPr="00E623C5" w:rsidRDefault="00503065" w:rsidP="00503065">
      <w:pPr>
        <w:pStyle w:val="Heading4"/>
      </w:pPr>
      <w:r w:rsidRPr="00E623C5">
        <w:t>No US China War</w:t>
      </w:r>
    </w:p>
    <w:p w14:paraId="5ECF7433" w14:textId="51394473" w:rsidR="00503065" w:rsidRPr="0061318C" w:rsidRDefault="00503065" w:rsidP="00503065">
      <w:pPr>
        <w:rPr>
          <w:b/>
          <w:sz w:val="26"/>
        </w:rPr>
      </w:pPr>
      <w:r w:rsidRPr="00E623C5">
        <w:rPr>
          <w:rStyle w:val="Style13ptBold"/>
        </w:rPr>
        <w:t>Hannon and Zeigler 7/12/19</w:t>
      </w:r>
      <w:r w:rsidR="0061318C">
        <w:rPr>
          <w:rStyle w:val="Style13ptBold"/>
        </w:rPr>
        <w:t xml:space="preserve"> </w:t>
      </w:r>
      <w:r w:rsidRPr="0061318C">
        <w:rPr>
          <w:sz w:val="16"/>
          <w:szCs w:val="16"/>
        </w:rPr>
        <w:t>(Michael O’Hanlon and Sean Zeigler Michael O'Hanlon is a senior fellow, and director of research, in Foreign Policy at the Brookings Institution, Sean Zeigler is an adjunct professor at Georgetown and a political scientist at the RAND Corporation in Washington, DC, “No, we aren't on the brink of a new Cold War with Russia and China”,USA today)//OK</w:t>
      </w:r>
    </w:p>
    <w:p w14:paraId="17A5B01A" w14:textId="4D0E2753" w:rsidR="00503065" w:rsidRDefault="00503065" w:rsidP="00503065">
      <w:pPr>
        <w:rPr>
          <w:sz w:val="16"/>
          <w:szCs w:val="16"/>
        </w:rPr>
      </w:pPr>
      <w:r w:rsidRPr="00E623C5">
        <w:rPr>
          <w:sz w:val="16"/>
          <w:szCs w:val="16"/>
        </w:rPr>
        <w:t>It might be a popular phrase to drum up clicks and interest, but</w:t>
      </w:r>
      <w:r w:rsidRPr="002F73CF">
        <w:rPr>
          <w:u w:val="single"/>
        </w:rPr>
        <w:t xml:space="preserve"> the United States is </w:t>
      </w:r>
      <w:proofErr w:type="gramStart"/>
      <w:r w:rsidRPr="002F73CF">
        <w:rPr>
          <w:u w:val="single"/>
        </w:rPr>
        <w:t>definitely not</w:t>
      </w:r>
      <w:proofErr w:type="gramEnd"/>
      <w:r w:rsidRPr="002F73CF">
        <w:rPr>
          <w:u w:val="single"/>
        </w:rPr>
        <w:t xml:space="preserve"> on the brink of the next Cold War.</w:t>
      </w:r>
      <w:r w:rsidR="00CE04AF">
        <w:t xml:space="preserve"> </w:t>
      </w:r>
      <w:r w:rsidRPr="00E623C5">
        <w:rPr>
          <w:sz w:val="16"/>
          <w:szCs w:val="16"/>
        </w:rPr>
        <w:t>Increasingly in U.S. national security circles, it has become common</w:t>
      </w:r>
      <w:r>
        <w:t xml:space="preserve"> </w:t>
      </w:r>
      <w:r w:rsidRPr="007870A4">
        <w:rPr>
          <w:u w:val="single"/>
        </w:rPr>
        <w:t>to hear talk of a new Cold War with great-power rivals. But this way of thinking is imprecise at best, dangerous at worst.</w:t>
      </w:r>
      <w:r>
        <w:t xml:space="preserve"> </w:t>
      </w:r>
      <w:r w:rsidRPr="007870A4">
        <w:rPr>
          <w:u w:val="single"/>
        </w:rPr>
        <w:t xml:space="preserve">A distinguished group of American experts has just warned against such thinking </w:t>
      </w:r>
      <w:proofErr w:type="gramStart"/>
      <w:r w:rsidRPr="007870A4">
        <w:rPr>
          <w:u w:val="single"/>
        </w:rPr>
        <w:t>in regard to</w:t>
      </w:r>
      <w:proofErr w:type="gramEnd"/>
      <w:r w:rsidRPr="007870A4">
        <w:rPr>
          <w:u w:val="single"/>
        </w:rPr>
        <w:t xml:space="preserve"> China, lest it create a self-fulfilling prophecy. However unbecoming Vladimir Putin's rule may be in Moscow, we need a similar corrective for how we think about Russia.</w:t>
      </w:r>
      <w:r w:rsidR="00CE04AF">
        <w:t xml:space="preserve"> </w:t>
      </w:r>
      <w:r>
        <w:t xml:space="preserve">The </w:t>
      </w:r>
      <w:r w:rsidRPr="007870A4">
        <w:rPr>
          <w:u w:val="single"/>
        </w:rPr>
        <w:t>Trump administration's 2018 National Defense Strategy</w:t>
      </w:r>
      <w:r>
        <w:t xml:space="preserve">, </w:t>
      </w:r>
      <w:r w:rsidRPr="00E623C5">
        <w:rPr>
          <w:sz w:val="16"/>
          <w:szCs w:val="16"/>
        </w:rPr>
        <w:t>like the second-term Obama administration's "Third Offset" concept</w:t>
      </w:r>
      <w:r w:rsidRPr="00E623C5">
        <w:rPr>
          <w:sz w:val="16"/>
          <w:szCs w:val="16"/>
          <w:u w:val="single"/>
        </w:rPr>
        <w:t>, usefully reemphasizes deterrence of great-power conflict.</w:t>
      </w:r>
      <w:r w:rsidRPr="00E623C5">
        <w:rPr>
          <w:sz w:val="16"/>
          <w:szCs w:val="16"/>
        </w:rPr>
        <w:t xml:space="preserve"> There can be no doubt that Russia and China have both behaved in a much more assertive and threatening manner in recent years. But the United States </w:t>
      </w:r>
      <w:proofErr w:type="gramStart"/>
      <w:r w:rsidRPr="00E623C5">
        <w:rPr>
          <w:sz w:val="16"/>
          <w:szCs w:val="16"/>
        </w:rPr>
        <w:t>has a tendency to</w:t>
      </w:r>
      <w:proofErr w:type="gramEnd"/>
      <w:r w:rsidRPr="00E623C5">
        <w:rPr>
          <w:sz w:val="16"/>
          <w:szCs w:val="16"/>
        </w:rPr>
        <w:t xml:space="preserve"> overdo such policies. In the case of Russia, while NATO's modernization efforts, and its modest military reinforcements in places like the Baltic states and Poland are welcome, </w:t>
      </w:r>
      <w:r w:rsidRPr="007870A4">
        <w:rPr>
          <w:u w:val="single"/>
        </w:rPr>
        <w:t>we must avoid a pervading mentality that anticipates a struggle with the Kremlin at every turn.</w:t>
      </w:r>
      <w:r w:rsidR="00CE04AF">
        <w:rPr>
          <w:u w:val="single"/>
        </w:rPr>
        <w:t xml:space="preserve"> </w:t>
      </w:r>
      <w:r w:rsidRPr="007870A4">
        <w:rPr>
          <w:u w:val="single"/>
        </w:rPr>
        <w:t>Cold War rhetoric about Russia is misconceived</w:t>
      </w:r>
      <w:r w:rsidR="00CE04AF">
        <w:rPr>
          <w:u w:val="single"/>
        </w:rPr>
        <w:t xml:space="preserve"> </w:t>
      </w:r>
      <w:proofErr w:type="gramStart"/>
      <w:r>
        <w:t>The</w:t>
      </w:r>
      <w:proofErr w:type="gramEnd"/>
      <w:r>
        <w:t xml:space="preserve"> dangers and fallacies of thinking in Cold-War, zero-sum, and </w:t>
      </w:r>
      <w:r w:rsidRPr="007870A4">
        <w:rPr>
          <w:b/>
          <w:bCs/>
          <w:u w:val="single"/>
        </w:rPr>
        <w:t>military-first policies towards Russia are several-fold. First, today's Russia, while both vindictive and ambitious, has nothing like the global ambitions of the Soviet Union.</w:t>
      </w:r>
      <w:r>
        <w:t xml:space="preserve"> </w:t>
      </w:r>
      <w:r w:rsidRPr="00E623C5">
        <w:rPr>
          <w:sz w:val="16"/>
          <w:szCs w:val="16"/>
        </w:rPr>
        <w:t xml:space="preserve">While it expresses a sense of betrayal by the West, </w:t>
      </w:r>
      <w:r w:rsidRPr="007870A4">
        <w:rPr>
          <w:u w:val="single"/>
        </w:rPr>
        <w:t>it evinces no grandiose concept for worldwide conquest</w:t>
      </w:r>
      <w:r>
        <w:t xml:space="preserve">. </w:t>
      </w:r>
      <w:r w:rsidRPr="00E623C5">
        <w:rPr>
          <w:sz w:val="16"/>
          <w:szCs w:val="16"/>
        </w:rPr>
        <w:t>As authors such as Timothy Snyder and Robert Kagan rightly argue</w:t>
      </w:r>
      <w:r>
        <w:t xml:space="preserve">, </w:t>
      </w:r>
      <w:r w:rsidRPr="007870A4">
        <w:rPr>
          <w:u w:val="single"/>
        </w:rPr>
        <w:t>there can be a sort of authoritarian contagion that leaders like Putin could spread. But this is hardly akin to the Kremlin's Marxist-Leninist ambitions for conquest during the Cold War.</w:t>
      </w:r>
      <w:r w:rsidR="00CE04AF">
        <w:t xml:space="preserve"> </w:t>
      </w:r>
      <w:r w:rsidRPr="007870A4">
        <w:rPr>
          <w:b/>
          <w:bCs/>
          <w:u w:val="single"/>
        </w:rPr>
        <w:t>Second, a Cold-War-like attitude ignores how much we are still working with Russia on key global security concerns</w:t>
      </w:r>
      <w:r>
        <w:t xml:space="preserve">. </w:t>
      </w:r>
      <w:r w:rsidRPr="00E623C5">
        <w:rPr>
          <w:sz w:val="16"/>
          <w:szCs w:val="16"/>
        </w:rPr>
        <w:t>Russia's role is especially important given its veto powers at the United Nations Security Council, crucial for policies such as imposing sanctions on threatening nations. If there is someday to be a new deal with Iran to supersede the 2015 Joint Comprehensive Plan of Action, or if there is to be a negotiated denuclearization plan of some sort with</w:t>
      </w:r>
      <w:r>
        <w:t xml:space="preserve"> </w:t>
      </w:r>
      <w:r w:rsidRPr="007870A4">
        <w:rPr>
          <w:u w:val="single"/>
        </w:rPr>
        <w:t>North Korea, Russia's support will be crucial</w:t>
      </w:r>
      <w:r>
        <w:t xml:space="preserve">. </w:t>
      </w:r>
      <w:r w:rsidRPr="00E623C5">
        <w:rPr>
          <w:sz w:val="16"/>
          <w:szCs w:val="16"/>
        </w:rPr>
        <w:t>Despite troubled relations in recent years,</w:t>
      </w:r>
      <w:r>
        <w:t xml:space="preserve"> </w:t>
      </w:r>
      <w:r w:rsidRPr="007870A4">
        <w:rPr>
          <w:u w:val="single"/>
        </w:rPr>
        <w:t xml:space="preserve">Moscow generally has supported American policy at the United Nations </w:t>
      </w:r>
      <w:proofErr w:type="gramStart"/>
      <w:r w:rsidRPr="007870A4">
        <w:rPr>
          <w:u w:val="single"/>
        </w:rPr>
        <w:t>in regard to</w:t>
      </w:r>
      <w:proofErr w:type="gramEnd"/>
      <w:r w:rsidRPr="007870A4">
        <w:rPr>
          <w:u w:val="single"/>
        </w:rPr>
        <w:t xml:space="preserve"> these countries.</w:t>
      </w:r>
      <w:r>
        <w:t xml:space="preserve"> </w:t>
      </w:r>
      <w:r w:rsidRPr="00E623C5">
        <w:rPr>
          <w:sz w:val="16"/>
          <w:szCs w:val="16"/>
        </w:rPr>
        <w:t>Even in places where Russian policy is distasteful, or even reprehensible, such as in Syria, it will be far easier to solve problems if we can de-conflict our approaches with Moscow — and in fact,</w:t>
      </w:r>
      <w:r>
        <w:t xml:space="preserve"> </w:t>
      </w:r>
      <w:r w:rsidRPr="007870A4">
        <w:rPr>
          <w:u w:val="single"/>
        </w:rPr>
        <w:t>certain types of military deconfliction have been taking place for some time there, making possible the defeat of the ISIS caliphate.</w:t>
      </w:r>
      <w:r w:rsidR="00CE04AF">
        <w:rPr>
          <w:u w:val="single"/>
        </w:rPr>
        <w:t xml:space="preserve"> </w:t>
      </w:r>
      <w:r w:rsidRPr="00E623C5">
        <w:rPr>
          <w:sz w:val="16"/>
          <w:szCs w:val="16"/>
        </w:rPr>
        <w:t>Third, for all the debate about NATO's lack of adequate seriousness when it comes to defense burden-sharing, the alliance remains impressive. Although only 7 countries meet the official goal of spending at least 2 percent of GDP on their armed forces, NATO collectively accounts for more than half of all world military spending. Most members have significantly increased their defense budgets since the Crimea crisis of 2014</w:t>
      </w:r>
      <w:r w:rsidRPr="00E623C5">
        <w:rPr>
          <w:b/>
          <w:bCs/>
          <w:sz w:val="16"/>
          <w:szCs w:val="16"/>
          <w:u w:val="single"/>
        </w:rPr>
        <w:t>.</w:t>
      </w:r>
      <w:r w:rsidRPr="007870A4">
        <w:rPr>
          <w:u w:val="single"/>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it is hard to see Mr. Putin really believing he could get away with an all-out invasion</w:t>
      </w:r>
      <w:r w:rsidRPr="007870A4">
        <w:rPr>
          <w:b/>
          <w:bCs/>
          <w:u w:val="single"/>
        </w:rPr>
        <w:t>,</w:t>
      </w:r>
      <w:r>
        <w:t xml:space="preserve"> even today. </w:t>
      </w:r>
      <w:r w:rsidRPr="007870A4">
        <w:rPr>
          <w:b/>
          <w:bCs/>
          <w:u w:val="single"/>
        </w:rPr>
        <w:t>So far, he has cautiously avoided any military excursions into NATO countrie</w:t>
      </w:r>
      <w:r>
        <w:t>s.</w:t>
      </w:r>
      <w:r w:rsidR="00CE04AF">
        <w:t xml:space="preserve"> </w:t>
      </w:r>
      <w:r>
        <w:t xml:space="preserve">Fourth, </w:t>
      </w:r>
      <w:r w:rsidRPr="007870A4">
        <w:rPr>
          <w:u w:val="single"/>
        </w:rPr>
        <w:t>European nations do not get enough credit for the sustaining their sanctions on Russia as a result of its aggressions against Ukraine. Over the last half decade, largely as a result, the Russian economy has essentially gone flat</w:t>
      </w:r>
      <w:r>
        <w:t xml:space="preserve">. Gross </w:t>
      </w:r>
      <w:r w:rsidRPr="007870A4">
        <w:rPr>
          <w:b/>
          <w:bCs/>
          <w:u w:val="single"/>
        </w:rPr>
        <w:t>domestic product and foreign direct investment in Russia have both declined since its Crimean invasion</w:t>
      </w:r>
      <w:r w:rsidRPr="00E623C5">
        <w:rPr>
          <w:b/>
          <w:bCs/>
          <w:sz w:val="16"/>
          <w:szCs w:val="16"/>
          <w:u w:val="single"/>
        </w:rPr>
        <w:t>.</w:t>
      </w:r>
      <w:r w:rsidRPr="00E623C5">
        <w:rPr>
          <w:sz w:val="16"/>
          <w:szCs w:val="16"/>
        </w:rPr>
        <w:t xml:space="preserve">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A greater integration of economic and military measures of deterrence should be pursued in the United States and NATO, as one of us has recently argued in a new book, The Senkaku Paradox. More credible policies are needed </w:t>
      </w:r>
      <w:proofErr w:type="gramStart"/>
      <w:r w:rsidRPr="00E623C5">
        <w:rPr>
          <w:sz w:val="16"/>
          <w:szCs w:val="16"/>
        </w:rPr>
        <w:t>in particular for</w:t>
      </w:r>
      <w:proofErr w:type="gramEnd"/>
      <w:r w:rsidRPr="00E623C5">
        <w:rPr>
          <w:sz w:val="16"/>
          <w:szCs w:val="16"/>
        </w:rPr>
        <w:t xml:space="preserve"> limited and grey-area conflict zones. Such scenarios do indeed remain worrisome, as Russia continues to engage in disinformation campaigning and election meddling — but these efforts should not be confused with the existential risks of the Cold War.</w:t>
      </w:r>
      <w:r w:rsidR="00CE04AF">
        <w:rPr>
          <w:sz w:val="16"/>
          <w:szCs w:val="16"/>
        </w:rPr>
        <w:t xml:space="preserve"> </w:t>
      </w:r>
      <w:r w:rsidRPr="007870A4">
        <w:rPr>
          <w:u w:val="single"/>
        </w:rPr>
        <w:t>We can defuse tensions with Russia</w:t>
      </w:r>
      <w:r w:rsidR="00CE04AF">
        <w:rPr>
          <w:u w:val="single"/>
        </w:rPr>
        <w:t xml:space="preserve"> </w:t>
      </w:r>
      <w:proofErr w:type="gramStart"/>
      <w:r w:rsidRPr="00E623C5">
        <w:rPr>
          <w:sz w:val="16"/>
          <w:szCs w:val="16"/>
        </w:rPr>
        <w:t>And</w:t>
      </w:r>
      <w:proofErr w:type="gramEnd"/>
      <w:r w:rsidRPr="00E623C5">
        <w:rPr>
          <w:sz w:val="16"/>
          <w:szCs w:val="16"/>
        </w:rPr>
        <w:t xml:space="preserve"> finally, thinking in Cold-War terms can blind us to the need to debate some of our own policies, where there may be opportunities to defuse U.S.-Russia tensions with creative ideas. A case in point is the future of NATO expansion, especially into former Soviet republics. Since 2008, NATO has officially promised to bring Ukraine and Georgia into the alliance at some point in the future. President Obama and President Trump have both let this Bush administration initiative stand. That would be a mistake.</w:t>
      </w:r>
      <w:r w:rsidR="00CE04AF">
        <w:rPr>
          <w:sz w:val="16"/>
          <w:szCs w:val="16"/>
        </w:rPr>
        <w:t xml:space="preserve"> </w:t>
      </w:r>
      <w:r w:rsidRPr="00E623C5">
        <w:rPr>
          <w:sz w:val="16"/>
          <w:szCs w:val="16"/>
        </w:rPr>
        <w:t>Geographically and strategically, such a move would be a bridge too far for an alliance that was designed to stabilize the North Atlantic region. Moreover, while nothing can excuse Russia's aggressions, the net effect of that 2008 NATO announcement, which contained no timetable for eventual membership for Georgia and Ukraine and no interim security guarantee as they waited, was to paint a giant bullseye on each of their metaphorical backs. We need to work out a new concept for security in eastern Europe that would enhance their security short of alliance membership, rather than degrade it as a half-serious promise of future alliance membership has done to date.</w:t>
      </w:r>
      <w:r w:rsidR="00CE04AF">
        <w:rPr>
          <w:sz w:val="16"/>
          <w:szCs w:val="16"/>
        </w:rPr>
        <w:t xml:space="preserve"> </w:t>
      </w:r>
      <w:r w:rsidRPr="00E623C5">
        <w:rPr>
          <w:sz w:val="16"/>
          <w:szCs w:val="16"/>
        </w:rPr>
        <w:t xml:space="preserve">All other national options that any sovereign state should enjoy, such as the right to join the EU if invited, must be protected in such an arrangement, but NATO membership would be counterproductive. Indeed, under present conditions, it is </w:t>
      </w:r>
      <w:proofErr w:type="gramStart"/>
      <w:r w:rsidRPr="00E623C5">
        <w:rPr>
          <w:sz w:val="16"/>
          <w:szCs w:val="16"/>
        </w:rPr>
        <w:t>really not</w:t>
      </w:r>
      <w:proofErr w:type="gramEnd"/>
      <w:r w:rsidRPr="00E623C5">
        <w:rPr>
          <w:sz w:val="16"/>
          <w:szCs w:val="16"/>
        </w:rPr>
        <w:t xml:space="preserve"> even possible.</w:t>
      </w:r>
    </w:p>
    <w:p w14:paraId="33078447" w14:textId="77777777" w:rsidR="00CE04AF" w:rsidRPr="00E623C5" w:rsidRDefault="00CE04AF" w:rsidP="00503065">
      <w:pPr>
        <w:rPr>
          <w:sz w:val="16"/>
          <w:szCs w:val="16"/>
        </w:rPr>
      </w:pPr>
    </w:p>
    <w:p w14:paraId="4A61A04C" w14:textId="2E1CDD8D" w:rsidR="00503065" w:rsidRDefault="00121363" w:rsidP="00503065">
      <w:pPr>
        <w:pStyle w:val="Heading4"/>
      </w:pPr>
      <w:r>
        <w:t>No</w:t>
      </w:r>
      <w:r w:rsidR="00503065">
        <w:t xml:space="preserve"> </w:t>
      </w:r>
      <w:r>
        <w:t>Russia-China war</w:t>
      </w:r>
      <w:r w:rsidR="00503065">
        <w:t xml:space="preserve"> – </w:t>
      </w:r>
      <w:r>
        <w:t>relations good now</w:t>
      </w:r>
    </w:p>
    <w:p w14:paraId="1E4F6F0F" w14:textId="77777777" w:rsidR="00503065" w:rsidRDefault="00503065" w:rsidP="00503065">
      <w:r w:rsidRPr="00E623C5">
        <w:rPr>
          <w:rStyle w:val="Style13ptBold"/>
        </w:rPr>
        <w:t>Jethwa 7/18/19</w:t>
      </w:r>
      <w:r>
        <w:rPr>
          <w:rFonts w:eastAsiaTheme="majorEastAsia" w:cstheme="majorBidi"/>
          <w:b/>
          <w:bCs/>
          <w:sz w:val="26"/>
          <w:szCs w:val="26"/>
        </w:rPr>
        <w:t xml:space="preserve"> </w:t>
      </w:r>
      <w:r w:rsidRPr="00A62545">
        <w:t>(</w:t>
      </w:r>
      <w:r>
        <w:t>Pravin Jethwa,</w:t>
      </w:r>
      <w:r w:rsidRPr="00A62545">
        <w:t xml:space="preserve"> </w:t>
      </w:r>
      <w:r>
        <w:t xml:space="preserve">is a consultant on defense and international security in </w:t>
      </w:r>
      <w:proofErr w:type="gramStart"/>
      <w:r>
        <w:t>London.“</w:t>
      </w:r>
      <w:proofErr w:type="gramEnd"/>
      <w:r>
        <w:t>Expect a War Between Russia and China in the 2020s,”Besaceter.org)//OK</w:t>
      </w:r>
    </w:p>
    <w:p w14:paraId="3E535E2C" w14:textId="426A6B90" w:rsidR="00503065" w:rsidRDefault="00503065" w:rsidP="00503065">
      <w:pPr>
        <w:rPr>
          <w:sz w:val="16"/>
          <w:szCs w:val="16"/>
        </w:rPr>
      </w:pPr>
      <w:r w:rsidRPr="00CE04AF">
        <w:rPr>
          <w:sz w:val="16"/>
        </w:rPr>
        <w:t>EXECUTIVE SUMMARY: Notwithstanding the seeming friendship between Chinese president Xi Jinping and Russian president Vladimir Putin, and the growing congruence of both countries’ interests in undermining the US-led international order, relations between Russia and China remain at their core as brittle and prone to mutual suspicion and distrust as they have in the past. It is not unreasonable to expect that that underlying animosity will erupt into violence in the relatively near future.</w:t>
      </w:r>
      <w:r w:rsidR="00CE04AF" w:rsidRPr="00CE04AF">
        <w:rPr>
          <w:sz w:val="16"/>
        </w:rPr>
        <w:t xml:space="preserve"> </w:t>
      </w:r>
      <w:r w:rsidRPr="007870A4">
        <w:rPr>
          <w:b/>
          <w:bCs/>
          <w:u w:val="single"/>
        </w:rPr>
        <w:t>During his state visit to Russia earlier this month, President Xi Jinping of China effusively hailed President Vladimir Putin of Russia as his “best friend and colleague.” Putin, not to be outdone, replied by affirming his personal respect for Xi, and suggested that Sino-Russian relations have progressed not only to an “unprecedentedly high level” in recent years, but are now increasingly based on a “truly comprehensive partnership and strategic interaction</w:t>
      </w:r>
      <w:r w:rsidRPr="00CE04AF">
        <w:rPr>
          <w:sz w:val="16"/>
        </w:rPr>
        <w:t>.”</w:t>
      </w:r>
      <w:r w:rsidR="00CE04AF" w:rsidRPr="00CE04AF">
        <w:rPr>
          <w:sz w:val="16"/>
        </w:rPr>
        <w:t xml:space="preserve"> </w:t>
      </w:r>
      <w:r w:rsidRPr="00CE04AF">
        <w:rPr>
          <w:sz w:val="16"/>
          <w:szCs w:val="16"/>
        </w:rPr>
        <w:t>But whatever Putin means by “strategic interaction,” and despite the undeniable progress in Sino-Russian relations over the past decade, it is easy to fall into the trap of exaggerating what some fear is an emerging Sino-Russian “axis” in world politics. Notwithstanding the Xi-Putin friendship and the growing congruence of both countries’ interests in undermining the US-led international order, relations between Russia and China remain at their core as brittle and prone to mutual suspicion and distrust as they have in the past.</w:t>
      </w:r>
      <w:r w:rsidR="00CE04AF" w:rsidRPr="00CE04AF">
        <w:rPr>
          <w:sz w:val="16"/>
          <w:szCs w:val="16"/>
        </w:rPr>
        <w:t xml:space="preserve"> </w:t>
      </w:r>
      <w:r w:rsidRPr="00CE04AF">
        <w:rPr>
          <w:sz w:val="16"/>
          <w:szCs w:val="16"/>
        </w:rPr>
        <w:t>It is, after all, only 50 years since the two Eurasian giants nearly stumbled into a cataclysmic war following a series of unprovoked Chinese attacks on Soviet troops garrisoned along the then-contested river boundaries in Russia’s Far East. Although Moscow stayed its hand from an all-out military assault on China, the border clashes of 1969 continue to rankle historical memories and military thinking in Russia to this day.</w:t>
      </w:r>
      <w:r w:rsidR="00CE04AF" w:rsidRPr="00CE04AF">
        <w:rPr>
          <w:sz w:val="16"/>
          <w:szCs w:val="16"/>
        </w:rPr>
        <w:t xml:space="preserve"> </w:t>
      </w:r>
      <w:r w:rsidRPr="00CE04AF">
        <w:rPr>
          <w:sz w:val="16"/>
          <w:szCs w:val="16"/>
        </w:rPr>
        <w:t>Such territorial jostling along the vast expanses of Eurasia has, in fact, defined Russo-Chinese relations historically, and will continue to do so in the future.</w:t>
      </w:r>
      <w:r w:rsidR="00CE04AF" w:rsidRPr="00CE04AF">
        <w:rPr>
          <w:sz w:val="16"/>
          <w:szCs w:val="16"/>
        </w:rPr>
        <w:t xml:space="preserve"> </w:t>
      </w:r>
      <w:r w:rsidRPr="00CE04AF">
        <w:rPr>
          <w:sz w:val="16"/>
          <w:szCs w:val="16"/>
        </w:rPr>
        <w:t>And therein lies the existential rub, especially for Russia. From the perspective of a strategic planner in Moscow, China – which contains a billion-and-a-half people – not only dwarfs Mother Russia in population, national power, and economic might. It has also – much more worryingly – become a near military equal, prone to intimidation and throwing its weight around its periphery at will. Witness, for example, Beijing’s swift and brazen conquest of the South China Sea, the unrelenting probing into Vietnamese, Philippine, and Japanese maritime spaces, and to its west, the frequent incursions, stand-offs, and aggressive territorial claims against India.</w:t>
      </w:r>
      <w:r w:rsidR="00CE04AF" w:rsidRPr="00CE04AF">
        <w:rPr>
          <w:sz w:val="16"/>
          <w:szCs w:val="16"/>
        </w:rPr>
        <w:t xml:space="preserve"> </w:t>
      </w:r>
      <w:r w:rsidRPr="00CE04AF">
        <w:rPr>
          <w:sz w:val="16"/>
          <w:szCs w:val="16"/>
        </w:rPr>
        <w:t>None of these acts of Chinese belligerence will have escaped the notice of Russian planners who, despite the paradox of Moscow’s shared strategic interests with Beijing to counter America’s power and influence in world affairs, are nonetheless bound to view China’s rapid and inexorable rise to the front rank of global powers with acute concern.</w:t>
      </w:r>
      <w:r w:rsidR="00CE04AF" w:rsidRPr="00CE04AF">
        <w:rPr>
          <w:sz w:val="16"/>
          <w:szCs w:val="16"/>
        </w:rPr>
        <w:t xml:space="preserve"> </w:t>
      </w:r>
      <w:r w:rsidRPr="007870A4">
        <w:rPr>
          <w:b/>
          <w:bCs/>
          <w:u w:val="single"/>
        </w:rPr>
        <w:t>But despite any apprehensions Moscow may quietly harbor, Russo-Chinese relations in the short term – over the next four or five years – are likely to remain largely in harmony</w:t>
      </w:r>
      <w:r w:rsidRPr="007870A4">
        <w:rPr>
          <w:u w:val="single"/>
        </w:rPr>
        <w:t>. This is mainly because Putin’s carefully tended relationship with Xi enables him, among other things, to maintain the pretense of Russia as a great power, attract Chinese investment, and, more generally, project an image of himself as a world-class statesman.</w:t>
      </w:r>
      <w:r w:rsidR="00CE04AF">
        <w:rPr>
          <w:u w:val="single"/>
        </w:rPr>
        <w:t xml:space="preserve"> </w:t>
      </w:r>
      <w:r w:rsidRPr="00CE04AF">
        <w:rPr>
          <w:sz w:val="16"/>
          <w:szCs w:val="16"/>
        </w:rPr>
        <w:t>And Xi, though leading an immeasurably more powerful country than Russia except in terms of offensive nuclear firepower, tactfully grants Putin the appearance and status of an equal through elaborately choreographed summit meetings, the bestowing of high level state and friendship awards, and personal respect, in order to secure at least tacit deference by Moscow to the Sino-centric Eurasian geopolitical order currently being planned in Beijing.</w:t>
      </w:r>
      <w:r w:rsidR="00CE04AF" w:rsidRPr="00CE04AF">
        <w:rPr>
          <w:sz w:val="16"/>
          <w:szCs w:val="16"/>
        </w:rPr>
        <w:t xml:space="preserve"> </w:t>
      </w:r>
      <w:r w:rsidRPr="00CE04AF">
        <w:rPr>
          <w:sz w:val="16"/>
          <w:szCs w:val="16"/>
        </w:rPr>
        <w:t>Yet beyond the apparent bonhomie and geopolitical dalliance between Xi and Putin, the historic and atavistic tensions deeply rooted between the Slavic and Han civilizations represented by Russia and China are bound to emerge again, probably in violent form, in the next decade.</w:t>
      </w:r>
      <w:r w:rsidR="00CE04AF" w:rsidRPr="00CE04AF">
        <w:rPr>
          <w:sz w:val="16"/>
          <w:szCs w:val="16"/>
        </w:rPr>
        <w:t xml:space="preserve"> </w:t>
      </w:r>
      <w:r w:rsidRPr="00CE04AF">
        <w:rPr>
          <w:sz w:val="16"/>
          <w:szCs w:val="16"/>
        </w:rPr>
        <w:t>In fact, signs already abound of Russian nervousness as China relentlessly pushes its Silk Road initiatives, coercive economic practices, and diplomatic blandishments deep into the entire former Soviet space in Central Asia. Although the Chinese have so far refrained from asserting strategic-security rights in the geopolitical arc along Russia’s southern periphery, it is only a matter of time before some hyper-nationalist general in Beijing does so. The Russians can be relied upon to react with unrestrained fury.</w:t>
      </w:r>
      <w:r w:rsidR="00CE04AF" w:rsidRPr="00CE04AF">
        <w:rPr>
          <w:sz w:val="16"/>
          <w:szCs w:val="16"/>
        </w:rPr>
        <w:t xml:space="preserve"> </w:t>
      </w:r>
      <w:r w:rsidRPr="00CE04AF">
        <w:rPr>
          <w:sz w:val="16"/>
          <w:szCs w:val="16"/>
        </w:rPr>
        <w:t>But what will likely drive Russia to a defensive war with China before the next decade is out is the growing probability of Chinese territorial encroachment into Russia’s sparsely populated far eastern region bordering the Pacific. The Russian territories north of the Amur and east of the Ussuri Rivers in eastern-Central Asia, which currently demarcate the agreed boundaries between the two countries, are historically and insistently claimed by China. Chinese military maps even show these areas as Chinese territories.</w:t>
      </w:r>
      <w:r w:rsidR="00CE04AF" w:rsidRPr="00CE04AF">
        <w:rPr>
          <w:sz w:val="16"/>
          <w:szCs w:val="16"/>
        </w:rPr>
        <w:t xml:space="preserve"> </w:t>
      </w:r>
      <w:r w:rsidRPr="00CE04AF">
        <w:rPr>
          <w:sz w:val="16"/>
          <w:szCs w:val="16"/>
        </w:rPr>
        <w:t>These territorial claims, combined with the sheer population disparities – over 130 million people live in three Chinese provinces bordering Russia’s Far East, where the population is estimated at less than 8 million – and the need to secure long-term access to living space and natural resources almost preordains that Beijing will sooner or later demand revisions to what it calls “unequal” border treaties with Czarist Russia dating back to the mid-19th century. And although the Russians are equally bound to resist, it is not inconceivable that China at some point will demand access or land-lease rights to parts of Russia’s Far East, or, failing that, that the Chinese army will simply march across the border into Vladivostok, Russia’s only warm water access to the Pacific, to stamp China’s historic claim and rights to the region.</w:t>
      </w:r>
      <w:r w:rsidR="00CE04AF" w:rsidRPr="00CE04AF">
        <w:rPr>
          <w:sz w:val="16"/>
          <w:szCs w:val="16"/>
        </w:rPr>
        <w:t xml:space="preserve"> </w:t>
      </w:r>
      <w:r w:rsidRPr="00CE04AF">
        <w:rPr>
          <w:sz w:val="16"/>
          <w:szCs w:val="16"/>
        </w:rPr>
        <w:t>It is not clear at this juncture how Russia and China can step back from a conflict in the coming decade. But as China appears unlikely to relinquish its expansive territorial claims against its neighbors, including Russia, the onus for deterring China from seizing Russian territories will fall upon Putin or his successors in the 2020s.</w:t>
      </w:r>
      <w:r w:rsidR="00CE04AF" w:rsidRPr="00CE04AF">
        <w:rPr>
          <w:sz w:val="16"/>
          <w:szCs w:val="16"/>
        </w:rPr>
        <w:t xml:space="preserve"> </w:t>
      </w:r>
      <w:r w:rsidRPr="00CE04AF">
        <w:rPr>
          <w:sz w:val="16"/>
          <w:szCs w:val="16"/>
        </w:rPr>
        <w:t>The question of whether China really can be deterred as its geostrategic ambitions grow across Eurasia remains to be seen. If the current Xi-Putin bromance fails to tamp down Chinese expansionism, expect a war between the two nuclear armed states in the 2020s.</w:t>
      </w:r>
      <w:r w:rsidR="00CE04AF" w:rsidRPr="00CE04AF">
        <w:rPr>
          <w:sz w:val="16"/>
          <w:szCs w:val="16"/>
        </w:rPr>
        <w:t xml:space="preserve"> </w:t>
      </w:r>
      <w:r w:rsidRPr="00CE04AF">
        <w:rPr>
          <w:sz w:val="16"/>
        </w:rPr>
        <w:t>No world war 3 / nuke war</w:t>
      </w:r>
      <w:r w:rsidR="00CE04AF" w:rsidRPr="00CE04AF">
        <w:rPr>
          <w:sz w:val="16"/>
        </w:rPr>
        <w:t xml:space="preserve"> </w:t>
      </w:r>
      <w:r w:rsidRPr="00CE04AF">
        <w:rPr>
          <w:rStyle w:val="Style13ptBold"/>
          <w:sz w:val="16"/>
        </w:rPr>
        <w:t>Trenin 7/20/18 (</w:t>
      </w:r>
      <w:r w:rsidRPr="00CE04AF">
        <w:rPr>
          <w:sz w:val="16"/>
        </w:rPr>
        <w:t>Dmitri Trenin,</w:t>
      </w:r>
      <w:r w:rsidR="00CE04AF" w:rsidRPr="00CE04AF">
        <w:rPr>
          <w:sz w:val="16"/>
        </w:rPr>
        <w:t xml:space="preserve"> </w:t>
      </w:r>
      <w:r w:rsidRPr="00CE04AF">
        <w:rPr>
          <w:sz w:val="16"/>
        </w:rPr>
        <w:t>director of the Carnegie Moscow Center</w:t>
      </w:r>
      <w:proofErr w:type="gramStart"/>
      <w:r w:rsidRPr="00CE04AF">
        <w:rPr>
          <w:sz w:val="16"/>
        </w:rPr>
        <w:t>.”Fears</w:t>
      </w:r>
      <w:proofErr w:type="gramEnd"/>
      <w:r w:rsidRPr="00CE04AF">
        <w:rPr>
          <w:sz w:val="16"/>
        </w:rPr>
        <w:t xml:space="preserve"> of World War III are overblow,”politico.eu)//OK</w:t>
      </w:r>
      <w:r w:rsidR="00CE04AF" w:rsidRPr="00CE04AF">
        <w:rPr>
          <w:sz w:val="16"/>
        </w:rPr>
        <w:t xml:space="preserve"> </w:t>
      </w:r>
      <w:r w:rsidRPr="006F26C2">
        <w:rPr>
          <w:u w:val="single"/>
        </w:rPr>
        <w:t>Fears of World War III are overblown</w:t>
      </w:r>
      <w:r w:rsidR="00CE04AF">
        <w:rPr>
          <w:u w:val="single"/>
        </w:rPr>
        <w:t xml:space="preserve"> </w:t>
      </w:r>
      <w:r w:rsidRPr="006F26C2">
        <w:rPr>
          <w:u w:val="single"/>
        </w:rPr>
        <w:t>Helsinki was a PR disaster. But Russia is no more likely to attack its neighbors than it was.</w:t>
      </w:r>
      <w:r w:rsidR="00CE04AF">
        <w:rPr>
          <w:u w:val="single"/>
        </w:rPr>
        <w:t xml:space="preserve"> </w:t>
      </w:r>
      <w:r w:rsidRPr="00CE04AF">
        <w:rPr>
          <w:sz w:val="16"/>
          <w:szCs w:val="16"/>
        </w:rPr>
        <w:t>MOSCOW — Donald Trump's meeting with Vladimir Putin in Helsinki was widely derided in the U.S. and Europe as a public relations disaster with dire implications for the geopolitical world order.</w:t>
      </w:r>
      <w:r w:rsidR="00CE04AF" w:rsidRPr="00CE04AF">
        <w:rPr>
          <w:sz w:val="16"/>
          <w:szCs w:val="16"/>
        </w:rPr>
        <w:t xml:space="preserve"> </w:t>
      </w:r>
      <w:r w:rsidRPr="00CE04AF">
        <w:rPr>
          <w:sz w:val="16"/>
          <w:szCs w:val="16"/>
        </w:rPr>
        <w:t>Yes, Putin came away looking better than the U.S. president. But there's no point in letting the event's admittedly bad optics overshadow the substance of the thing itself.</w:t>
      </w:r>
      <w:r w:rsidR="00CE04AF" w:rsidRPr="00CE04AF">
        <w:rPr>
          <w:sz w:val="16"/>
          <w:szCs w:val="16"/>
        </w:rPr>
        <w:t xml:space="preserve"> </w:t>
      </w:r>
      <w:r w:rsidRPr="006F26C2">
        <w:rPr>
          <w:u w:val="single"/>
        </w:rPr>
        <w:t xml:space="preserve">Europeans fretted about the end of NATO. But seen from Moscow, the military alliance still appears to be very much alive. Trump's harsh words to his allies on spending haven't changed that. Russia is all too aware that the alliance is focused on its eastern flank, and not only rhetorically. Since </w:t>
      </w:r>
      <w:proofErr w:type="gramStart"/>
      <w:r w:rsidRPr="006F26C2">
        <w:rPr>
          <w:u w:val="single"/>
        </w:rPr>
        <w:t>it</w:t>
      </w:r>
      <w:proofErr w:type="gramEnd"/>
      <w:r w:rsidRPr="006F26C2">
        <w:rPr>
          <w:u w:val="single"/>
        </w:rPr>
        <w:t xml:space="preserve"> rediscovered Russia as a threat in 2014, there have been new deployments, a higher degree of mobility, and more military exercises along the Russian border, from the Barents to the Black Seas. Hardly a boon for Russia.</w:t>
      </w:r>
      <w:r w:rsidR="00CE04AF">
        <w:rPr>
          <w:u w:val="single"/>
        </w:rPr>
        <w:t xml:space="preserve"> </w:t>
      </w:r>
      <w:r w:rsidRPr="00CE04AF">
        <w:rPr>
          <w:sz w:val="16"/>
          <w:szCs w:val="16"/>
        </w:rPr>
        <w:t>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r w:rsidR="00CE04AF" w:rsidRPr="00CE04AF">
        <w:rPr>
          <w:sz w:val="16"/>
          <w:szCs w:val="16"/>
        </w:rPr>
        <w:t xml:space="preserve"> </w:t>
      </w:r>
      <w:r w:rsidRPr="00CE04AF">
        <w:rPr>
          <w:sz w:val="16"/>
          <w:szCs w:val="16"/>
        </w:rPr>
        <w:t>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w:t>
      </w:r>
      <w:r w:rsidR="00CE04AF" w:rsidRPr="00CE04AF">
        <w:rPr>
          <w:sz w:val="16"/>
          <w:szCs w:val="16"/>
        </w:rPr>
        <w:t xml:space="preserve"> </w:t>
      </w:r>
      <w:r w:rsidRPr="006F26C2">
        <w:rPr>
          <w:u w:val="single"/>
        </w:rPr>
        <w:t xml:space="preserve">Predictions that Trump would recognize Crimea at the Helsinki meeting were also overblown. There was never any question of the U.S. accepting Crimea’s status as part of Russia, or Washington leaning on Kiev to fulfill its side of the Minsk II accords. </w:t>
      </w:r>
      <w:r w:rsidRPr="00CE04AF">
        <w:rPr>
          <w:sz w:val="16"/>
          <w:szCs w:val="16"/>
        </w:rPr>
        <w:t>In Helsinki, Trump and Putin simply acknowledged the issue, and moved on. The U.S. continues to support both Ukraine and Georgia in their conflicts with Russia and to promote their eventual membership in NATO, which most in the West privately regard as increasingly dangerous.</w:t>
      </w:r>
      <w:r w:rsidR="00CE04AF" w:rsidRPr="00CE04AF">
        <w:rPr>
          <w:sz w:val="16"/>
          <w:szCs w:val="16"/>
        </w:rPr>
        <w:t xml:space="preserve"> </w:t>
      </w:r>
      <w:r w:rsidRPr="00CE04AF">
        <w:rPr>
          <w:sz w:val="16"/>
          <w:szCs w:val="16"/>
        </w:rPr>
        <w:t>NATO is still very much exerting pressure on Russia. It's considered more of an annoyance than an immediate threat in Moscow, but also keeps the country in permanent "war mode" vis-à-vis the U.S. Because Moscow is focused on Washington, this means Europeans usually get a pass.</w:t>
      </w:r>
      <w:r w:rsidR="00CE04AF" w:rsidRPr="00CE04AF">
        <w:rPr>
          <w:sz w:val="16"/>
          <w:szCs w:val="16"/>
        </w:rPr>
        <w:t xml:space="preserve"> </w:t>
      </w:r>
      <w:r w:rsidRPr="00CE04AF">
        <w:rPr>
          <w:sz w:val="16"/>
          <w:szCs w:val="16"/>
        </w:rPr>
        <w:t>As for Russia’s own intentions, two things are clear. There is no interest in Moscow in attacking the Baltic states or Poland. These countries are as safe now as they were before 2014. Suggestions otherwise simply point to the deep wounds in both nations' psyche, which will not be healed for many decades.</w:t>
      </w:r>
      <w:r w:rsidR="00CE04AF" w:rsidRPr="00CE04AF">
        <w:rPr>
          <w:sz w:val="16"/>
          <w:szCs w:val="16"/>
        </w:rPr>
        <w:t xml:space="preserve"> </w:t>
      </w:r>
      <w:r w:rsidRPr="00CE04AF">
        <w:rPr>
          <w:sz w:val="16"/>
          <w:szCs w:val="16"/>
        </w:rPr>
        <w:t>Should Ukraine's leaders decide to repeat Mikheil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r w:rsidR="00CE04AF" w:rsidRPr="00CE04AF">
        <w:rPr>
          <w:sz w:val="16"/>
          <w:szCs w:val="16"/>
        </w:rPr>
        <w:t xml:space="preserve"> </w:t>
      </w:r>
      <w:r w:rsidRPr="006F26C2">
        <w:rPr>
          <w:u w:val="single"/>
        </w:rPr>
        <w:t>Putin's main concerns are largely domestic. He has an ambitious program that logically calls for more economic ties with the West. To move forward, he is looking to ease tensions with the EU and the U.S. What Putin wanted to get out of Helsinki was mainly to start a dialogue with Washington.</w:t>
      </w:r>
      <w:r w:rsidR="00CE04AF">
        <w:rPr>
          <w:u w:val="single"/>
        </w:rPr>
        <w:t xml:space="preserve"> </w:t>
      </w:r>
      <w:r w:rsidRPr="00CE04AF">
        <w:rPr>
          <w:sz w:val="16"/>
          <w:szCs w:val="16"/>
        </w:rPr>
        <w:t>Those hopes are now visibly going up in smoke. It is safe to bet that Russia will continue to face the same opposition from a coalition of U.S. and EU interests.</w:t>
      </w:r>
      <w:r w:rsidR="00CE04AF" w:rsidRPr="00CE04AF">
        <w:rPr>
          <w:sz w:val="16"/>
          <w:szCs w:val="16"/>
        </w:rPr>
        <w:t xml:space="preserve"> </w:t>
      </w:r>
      <w:r w:rsidRPr="00CE04AF">
        <w:rPr>
          <w:sz w:val="16"/>
          <w:szCs w:val="16"/>
        </w:rPr>
        <w:t>The first détente in the hybrid war between Russia and the West was indeed nipped in the bud by Trump's behavior and the vehemence of his domestic critics. So be it.</w:t>
      </w:r>
      <w:r w:rsidR="00CE04AF" w:rsidRPr="00CE04AF">
        <w:rPr>
          <w:sz w:val="16"/>
          <w:szCs w:val="16"/>
        </w:rPr>
        <w:t xml:space="preserve"> </w:t>
      </w:r>
      <w:r w:rsidRPr="006F26C2">
        <w:rPr>
          <w:b/>
          <w:bCs/>
          <w:u w:val="single"/>
        </w:rPr>
        <w:t xml:space="preserve">Moscow will not </w:t>
      </w:r>
      <w:proofErr w:type="gramStart"/>
      <w:r w:rsidRPr="006F26C2">
        <w:rPr>
          <w:b/>
          <w:bCs/>
          <w:u w:val="single"/>
        </w:rPr>
        <w:t>capitulate, and</w:t>
      </w:r>
      <w:proofErr w:type="gramEnd"/>
      <w:r w:rsidRPr="006F26C2">
        <w:rPr>
          <w:b/>
          <w:bCs/>
          <w:u w:val="single"/>
        </w:rPr>
        <w:t xml:space="preserve"> will indeed push back. But it's not likely to take the form of an aggressive, overt military attack. Fears of new wars are far from accurate.</w:t>
      </w:r>
      <w:r w:rsidR="00CE04AF">
        <w:rPr>
          <w:b/>
          <w:bCs/>
          <w:u w:val="single"/>
        </w:rPr>
        <w:t xml:space="preserve"> </w:t>
      </w:r>
      <w:r w:rsidRPr="00CE04AF">
        <w:rPr>
          <w:sz w:val="16"/>
          <w:szCs w:val="16"/>
        </w:rPr>
        <w:t>Moscow's strategy should now be one of patience, leaving America and Europe to their own devices and focusing on relations with countries far more relevant to its future: Asia and the Middle East.</w:t>
      </w:r>
    </w:p>
    <w:p w14:paraId="07AD5001" w14:textId="77777777" w:rsidR="00CE04AF" w:rsidRPr="00CE04AF" w:rsidRDefault="00CE04AF" w:rsidP="00503065">
      <w:pPr>
        <w:rPr>
          <w:sz w:val="16"/>
          <w:szCs w:val="16"/>
        </w:rPr>
      </w:pPr>
    </w:p>
    <w:p w14:paraId="6DECA870" w14:textId="77777777" w:rsidR="0061318C" w:rsidRDefault="0061318C" w:rsidP="0061318C">
      <w:pPr>
        <w:pStyle w:val="Heading4"/>
      </w:pPr>
      <w:r>
        <w:t>No China War -- Economies are too interconnected</w:t>
      </w:r>
    </w:p>
    <w:p w14:paraId="2B06C833" w14:textId="77777777" w:rsidR="0061318C" w:rsidRPr="00F474E3" w:rsidRDefault="0061318C" w:rsidP="0061318C">
      <w:r w:rsidRPr="00E623C5">
        <w:rPr>
          <w:rStyle w:val="Style13ptBold"/>
        </w:rPr>
        <w:t xml:space="preserve"> Lin </w:t>
      </w:r>
      <w:r w:rsidRPr="00E623C5">
        <w:t>4/1</w:t>
      </w:r>
      <w:r w:rsidRPr="00E623C5">
        <w:rPr>
          <w:rStyle w:val="Style13ptBold"/>
        </w:rPr>
        <w:t>/19</w:t>
      </w:r>
      <w:r>
        <w:t xml:space="preserve"> </w:t>
      </w:r>
      <w:r w:rsidRPr="00F474E3">
        <w:t xml:space="preserve">(Christina Lin, Christina </w:t>
      </w:r>
      <w:proofErr w:type="gramStart"/>
      <w:r w:rsidRPr="00F474E3">
        <w:t>Lin</w:t>
      </w:r>
      <w:r>
        <w:t xml:space="preserve"> ,</w:t>
      </w:r>
      <w:proofErr w:type="gramEnd"/>
      <w:r w:rsidRPr="00F474E3">
        <w:t xml:space="preserve"> is a California-based foreign and security policy analyst. She has extensive US government experience working on China security issues, including policy planning at the Department of Defense, the National Security Council, and the Department of State, and her current focus is on China-Middle East/Mediterranean relations.  “Economic interdependence vs war with </w:t>
      </w:r>
      <w:proofErr w:type="gramStart"/>
      <w:r w:rsidRPr="00F474E3">
        <w:t xml:space="preserve">China </w:t>
      </w:r>
      <w:r>
        <w:t>,</w:t>
      </w:r>
      <w:r w:rsidRPr="00F474E3">
        <w:t>”</w:t>
      </w:r>
      <w:r>
        <w:t>Asiatimes.com</w:t>
      </w:r>
      <w:proofErr w:type="gramEnd"/>
      <w:r>
        <w:t>)</w:t>
      </w:r>
      <w:r w:rsidRPr="00F474E3">
        <w:t>//OK</w:t>
      </w:r>
    </w:p>
    <w:p w14:paraId="3E3B1B94" w14:textId="246C323B" w:rsidR="0061318C" w:rsidRDefault="0061318C" w:rsidP="0061318C">
      <w:pPr>
        <w:rPr>
          <w:u w:val="single"/>
        </w:rPr>
      </w:pPr>
      <w:r w:rsidRPr="00E623C5">
        <w:rPr>
          <w:sz w:val="16"/>
          <w:szCs w:val="16"/>
        </w:rPr>
        <w:t>On Saturday at Peking University’s Yenching Global Symposium in Beijing, former US deputy assistant secretary of state Susan Shirk warned that Washington’s current policy of decoupling the US and Chinese economies could be “apocalyptic,” and exaggeration of the China threat “could turn into a McCarthyite Red Scare” that damages American interests.</w:t>
      </w:r>
      <w:r>
        <w:rPr>
          <w:sz w:val="16"/>
          <w:szCs w:val="16"/>
        </w:rPr>
        <w:t xml:space="preserve"> </w:t>
      </w:r>
      <w:r w:rsidRPr="00E623C5">
        <w:rPr>
          <w:sz w:val="16"/>
          <w:szCs w:val="16"/>
        </w:rPr>
        <w:t>Shirk said, “Right now there is a herding instinct in the US that is taking us off the cliff with various forms of overreaction to China as a security threat, an intelligence threat, a spy threat, a technological threat, an influence threat” that could lead to de-globalization. Instead of decoupling the two economies, she recommended that the US should engage in “smart competition” to maintain a robust innovation ecosystem and maintain a technological competitive edge over China.</w:t>
      </w:r>
      <w:r>
        <w:rPr>
          <w:sz w:val="16"/>
          <w:szCs w:val="16"/>
        </w:rPr>
        <w:t xml:space="preserve"> </w:t>
      </w:r>
      <w:r w:rsidRPr="00E623C5">
        <w:rPr>
          <w:sz w:val="16"/>
          <w:szCs w:val="16"/>
        </w:rPr>
        <w:t>Indeed, the present US posture toward China is one of hostility and blanket opposition to all Chinese-led initiatives, even when allies see benefits in participation. As observed by former US ambassador to China Chas Freeman, while the Belt and Road Initiative (BRI) is seen by the US as a military-strategic challenge, the European Union is “treating it as an economic issue that they need to be cautious about.”</w:t>
      </w:r>
      <w:r>
        <w:rPr>
          <w:sz w:val="16"/>
          <w:szCs w:val="16"/>
        </w:rPr>
        <w:t xml:space="preserve"> </w:t>
      </w:r>
      <w:r w:rsidRPr="00E623C5">
        <w:rPr>
          <w:sz w:val="16"/>
          <w:szCs w:val="16"/>
        </w:rPr>
        <w:t>Washington is on a risky path, and the cold-war mentality toward the second-largest economy in the world and largest trading partner for many countries may indeed become a self-fulfilling prophesy of a cold war turning hot.</w:t>
      </w:r>
      <w:r>
        <w:rPr>
          <w:sz w:val="16"/>
          <w:szCs w:val="16"/>
        </w:rPr>
        <w:t xml:space="preserve"> </w:t>
      </w:r>
      <w:r w:rsidRPr="00E623C5">
        <w:rPr>
          <w:sz w:val="16"/>
          <w:szCs w:val="16"/>
        </w:rPr>
        <w:t>Trade expectations and war</w:t>
      </w:r>
      <w:r>
        <w:rPr>
          <w:sz w:val="16"/>
          <w:szCs w:val="16"/>
        </w:rPr>
        <w:t xml:space="preserve"> </w:t>
      </w:r>
      <w:r w:rsidRPr="00E623C5">
        <w:rPr>
          <w:sz w:val="16"/>
          <w:szCs w:val="16"/>
        </w:rPr>
        <w:t>This risk is encapsulated in a new trade-expectations theory put forth by Dale Copeland in 2015 at the University of Virginia. Traditionally in the US, realism and liberalism have been the dominant conceptual framework for examining a rising China</w:t>
      </w:r>
      <w:r>
        <w:t xml:space="preserve">. </w:t>
      </w:r>
      <w:r w:rsidRPr="00A20999">
        <w:rPr>
          <w:u w:val="single"/>
        </w:rPr>
        <w:t xml:space="preserve">On the key question of under what conditions interstate commerce will reduce or increase risk of conflict between nations, the realist model argues that because of a zero-sum competition for raw materials and markets, war is more likely, while </w:t>
      </w:r>
      <w:r w:rsidRPr="00A20999">
        <w:rPr>
          <w:b/>
          <w:bCs/>
          <w:u w:val="single"/>
        </w:rPr>
        <w:t>the liberal model argues that economic interdependence raises the cost of conflict so war is less likely.</w:t>
      </w:r>
      <w:r>
        <w:rPr>
          <w:b/>
          <w:bCs/>
        </w:rPr>
        <w:t xml:space="preserve"> </w:t>
      </w:r>
      <w:r w:rsidRPr="00E623C5">
        <w:rPr>
          <w:sz w:val="16"/>
          <w:szCs w:val="16"/>
        </w:rPr>
        <w:t xml:space="preserve">However, trade-expectations theory addresses the unsatisfactory nature of both the realist and liberal views on economic interdependence and war. It is an amalgam of liberal (commercial ties give actors strong incentives to avoid war) and realist (risks of trade and supply cut-off prompt war to secure access) </w:t>
      </w:r>
      <w:proofErr w:type="gramStart"/>
      <w:r w:rsidRPr="00E623C5">
        <w:rPr>
          <w:sz w:val="16"/>
          <w:szCs w:val="16"/>
        </w:rPr>
        <w:t>insights, and</w:t>
      </w:r>
      <w:proofErr w:type="gramEnd"/>
      <w:r w:rsidRPr="00E623C5">
        <w:rPr>
          <w:sz w:val="16"/>
          <w:szCs w:val="16"/>
        </w:rPr>
        <w:t xml:space="preserve"> introduces the expectations of future trade as a causal variable for the likelihood of war.</w:t>
      </w:r>
      <w:r>
        <w:rPr>
          <w:sz w:val="16"/>
          <w:szCs w:val="16"/>
        </w:rPr>
        <w:t xml:space="preserve"> </w:t>
      </w:r>
      <w:r w:rsidRPr="00A20999">
        <w:rPr>
          <w:u w:val="single"/>
        </w:rPr>
        <w:t>That is, if there are positive expectations of a future trade environment, then war is less likely because the actor wants to remain at peace to secure economic benefits that enhance long-term power, which is based on the liberal model. However, if expectations of future trade are negative, then war is more likely, and this leans toward the realist model of a zero-sum competition for scarce resources and markets.</w:t>
      </w:r>
      <w:r>
        <w:rPr>
          <w:u w:val="single"/>
        </w:rPr>
        <w:t xml:space="preserve"> </w:t>
      </w:r>
      <w:r w:rsidRPr="00A20999">
        <w:rPr>
          <w:u w:val="single"/>
        </w:rPr>
        <w:t>Copeland cites the example of Germany in 1914, which had high levels of trade, which according to the liberal logic would have reduced the risks of conflict. Despite this, German leaders expected that rival great powers would attempt to undermine this trade in the future, so a war to secure control over raw materials was in the interests of German long-term security.</w:t>
      </w:r>
      <w:r>
        <w:rPr>
          <w:u w:val="single"/>
        </w:rPr>
        <w:t xml:space="preserve"> </w:t>
      </w:r>
      <w:r w:rsidRPr="00A20999">
        <w:rPr>
          <w:u w:val="single"/>
        </w:rPr>
        <w:t>As such, Copeland’s trade-expectations theory could provide a useful conceptual framework on why Sino-US economic cooperation – for example, positive expectations of future trade – could be a constraining factor for conflict, or that if it became apparent the Sino-US trade war would worsen (negative expectations), then there would be a sharp rise in the probability of conflict.</w:t>
      </w:r>
      <w:r>
        <w:rPr>
          <w:u w:val="single"/>
        </w:rPr>
        <w:t xml:space="preserve"> </w:t>
      </w:r>
      <w:r w:rsidRPr="00E623C5">
        <w:rPr>
          <w:sz w:val="16"/>
          <w:szCs w:val="16"/>
        </w:rPr>
        <w:t xml:space="preserve">Nonetheless, the US should still protect its interests while shying away from the extreme measure of decoupling the two </w:t>
      </w:r>
      <w:proofErr w:type="gramStart"/>
      <w:r w:rsidRPr="00E623C5">
        <w:rPr>
          <w:sz w:val="16"/>
          <w:szCs w:val="16"/>
        </w:rPr>
        <w:t>economies, and</w:t>
      </w:r>
      <w:proofErr w:type="gramEnd"/>
      <w:r w:rsidRPr="00E623C5">
        <w:rPr>
          <w:sz w:val="16"/>
          <w:szCs w:val="16"/>
        </w:rPr>
        <w:t xml:space="preserve"> adopt a balanced approach toward Chinese investments. To that end, perhaps a “sunscreen” policy is in order.</w:t>
      </w:r>
      <w:r>
        <w:rPr>
          <w:sz w:val="16"/>
          <w:szCs w:val="16"/>
        </w:rPr>
        <w:t xml:space="preserve"> </w:t>
      </w:r>
      <w:r w:rsidRPr="00E623C5">
        <w:rPr>
          <w:sz w:val="16"/>
          <w:szCs w:val="16"/>
        </w:rPr>
        <w:t>Screening out ‘harmful rays’</w:t>
      </w:r>
      <w:r>
        <w:rPr>
          <w:sz w:val="16"/>
          <w:szCs w:val="16"/>
        </w:rPr>
        <w:t xml:space="preserve"> </w:t>
      </w:r>
      <w:proofErr w:type="gramStart"/>
      <w:r w:rsidRPr="00E623C5">
        <w:rPr>
          <w:sz w:val="16"/>
          <w:szCs w:val="16"/>
        </w:rPr>
        <w:t>In</w:t>
      </w:r>
      <w:proofErr w:type="gramEnd"/>
      <w:r w:rsidRPr="00E623C5">
        <w:rPr>
          <w:sz w:val="16"/>
          <w:szCs w:val="16"/>
        </w:rPr>
        <w:t xml:space="preserve"> an age of globalization and an internationalized defense industrial base, safeguarding national security while maintaining an open investment climate is a challenge. This is where the Committee on Foreign Investment in the United States (CFIUS) comes in, which is chaired by the Treasury Department rather than the Pentagon.</w:t>
      </w:r>
      <w:r>
        <w:rPr>
          <w:sz w:val="16"/>
          <w:szCs w:val="16"/>
        </w:rPr>
        <w:t xml:space="preserve"> </w:t>
      </w:r>
      <w:r w:rsidRPr="00E623C5">
        <w:rPr>
          <w:sz w:val="16"/>
          <w:szCs w:val="16"/>
        </w:rPr>
        <w:t>CFIUS reviews foreign investment for its national-security implications, with a traditional definition of a national-security threat as foreign acquisition of any sole domestic supplier with defense contracts. This is in line with the 1988 Exon Florio Amendment to the Defense Production Act of 1950, and the concern here is defense dependence and a cutoff of supply by a foreign actor.</w:t>
      </w:r>
      <w:r>
        <w:rPr>
          <w:sz w:val="16"/>
          <w:szCs w:val="16"/>
        </w:rPr>
        <w:t xml:space="preserve"> </w:t>
      </w:r>
      <w:r w:rsidRPr="00E623C5">
        <w:rPr>
          <w:sz w:val="16"/>
          <w:szCs w:val="16"/>
        </w:rPr>
        <w:t>However, under President Donald Trump’s administration, national security has been more broadly defined with the passage of the 2018 Foreign Investment Risk Review Modernization Act (FIRRMA) targeting Chinese investments. While in the past CFIUS evaluated national-security concerns from proposed “merger, acquisition or takeover” of US companies by foreign entities that could “control” the company, now the jurisdiction has cast a wide net to include most economic transactions.</w:t>
      </w:r>
      <w:r>
        <w:rPr>
          <w:sz w:val="16"/>
          <w:szCs w:val="16"/>
        </w:rPr>
        <w:t xml:space="preserve"> </w:t>
      </w:r>
      <w:r w:rsidRPr="00A20999">
        <w:rPr>
          <w:u w:val="single"/>
        </w:rPr>
        <w:t xml:space="preserve">Indeed, there are cases of legitimate concerns that should be reviewed and possibly restructured or blocked if </w:t>
      </w:r>
      <w:proofErr w:type="gramStart"/>
      <w:r w:rsidRPr="00A20999">
        <w:rPr>
          <w:u w:val="single"/>
        </w:rPr>
        <w:t>necessary, but</w:t>
      </w:r>
      <w:proofErr w:type="gramEnd"/>
      <w:r w:rsidRPr="00A20999">
        <w:rPr>
          <w:u w:val="single"/>
        </w:rPr>
        <w:t xml:space="preserve"> casting such a wide net portrays the US as having a hostile investment climate. Instead, a better option might be to replace “protectionist” with a “sunscreen” policy toward Chinese investments – for example, having the right layer of protection to keep out harmful ultraviolet rays (national-security risks), yet still allowing in the healthy sunlight and Vitamin D (foreign investments and economic growth). This way, both countries could maintain positive expectations about future trade, and reduce the likelihood of a military conflict</w:t>
      </w:r>
    </w:p>
    <w:p w14:paraId="65CFCA43" w14:textId="77777777" w:rsidR="00121363" w:rsidRPr="00E623C5" w:rsidRDefault="00121363" w:rsidP="0061318C">
      <w:pPr>
        <w:rPr>
          <w:u w:val="single"/>
        </w:rPr>
      </w:pPr>
    </w:p>
    <w:p w14:paraId="7C9DC871" w14:textId="77777777" w:rsidR="0061318C" w:rsidRPr="00E623C5" w:rsidRDefault="0061318C" w:rsidP="0061318C">
      <w:pPr>
        <w:pStyle w:val="Heading4"/>
      </w:pPr>
      <w:r w:rsidRPr="00E623C5">
        <w:t xml:space="preserve">China doesn’t want war </w:t>
      </w:r>
    </w:p>
    <w:p w14:paraId="4C1F826C" w14:textId="77777777" w:rsidR="0061318C" w:rsidRPr="00901CBB" w:rsidRDefault="0061318C" w:rsidP="0061318C">
      <w:r w:rsidRPr="00E623C5">
        <w:rPr>
          <w:rStyle w:val="Style13ptBold"/>
        </w:rPr>
        <w:t>Ivanovitch 6/3/</w:t>
      </w:r>
      <w:proofErr w:type="gramStart"/>
      <w:r w:rsidRPr="00E623C5">
        <w:rPr>
          <w:rStyle w:val="Style13ptBold"/>
        </w:rPr>
        <w:t>19</w:t>
      </w:r>
      <w:r>
        <w:t>(</w:t>
      </w:r>
      <w:r w:rsidRPr="00901CBB">
        <w:t xml:space="preserve"> Michael</w:t>
      </w:r>
      <w:proofErr w:type="gramEnd"/>
      <w:r w:rsidRPr="00901CBB">
        <w:t xml:space="preserve"> Ivanovitch</w:t>
      </w:r>
      <w:r>
        <w:t>,”The U.S. does not need staged security talks …”)</w:t>
      </w:r>
    </w:p>
    <w:p w14:paraId="6FDB4E4F" w14:textId="6F8F5B75" w:rsidR="0061318C" w:rsidRDefault="0061318C" w:rsidP="0061318C">
      <w:pPr>
        <w:rPr>
          <w:sz w:val="16"/>
          <w:szCs w:val="16"/>
        </w:rPr>
      </w:pPr>
      <w:r w:rsidRPr="00E623C5">
        <w:rPr>
          <w:sz w:val="16"/>
          <w:szCs w:val="16"/>
        </w:rPr>
        <w:t>The U.S. does not need staged security talks with China to show that it remains a supremely dominant superpower.</w:t>
      </w:r>
      <w:r>
        <w:rPr>
          <w:sz w:val="16"/>
          <w:szCs w:val="16"/>
        </w:rPr>
        <w:t xml:space="preserve"> </w:t>
      </w:r>
      <w:r w:rsidRPr="00E623C5">
        <w:rPr>
          <w:sz w:val="16"/>
          <w:szCs w:val="16"/>
        </w:rPr>
        <w:t>Washington should hit hard trade miscreants and aggressively pursue the balance of American trade accounts with countries running excessive and systematic surpluses on U.S. trades.</w:t>
      </w:r>
      <w:r>
        <w:rPr>
          <w:sz w:val="16"/>
          <w:szCs w:val="16"/>
        </w:rPr>
        <w:t xml:space="preserve"> </w:t>
      </w:r>
      <w:r w:rsidRPr="00E623C5">
        <w:rPr>
          <w:sz w:val="16"/>
          <w:szCs w:val="16"/>
        </w:rPr>
        <w:t>Draining resources by meddling in global squabbles will do nothing for America. Stepping up investments in education, health care, science and technology to enhance social welfare and reinforce national security would keep the U.S. as an example and a beacon to the world.</w:t>
      </w:r>
      <w:r>
        <w:rPr>
          <w:sz w:val="16"/>
          <w:szCs w:val="16"/>
        </w:rPr>
        <w:t xml:space="preserve"> </w:t>
      </w:r>
      <w:r w:rsidRPr="00E623C5">
        <w:rPr>
          <w:sz w:val="16"/>
          <w:szCs w:val="16"/>
        </w:rPr>
        <w:t>There is something demeaning about the idea that people come to a major security meeting to witness the U.S.-China clash for global dominance.</w:t>
      </w:r>
      <w:r>
        <w:rPr>
          <w:sz w:val="16"/>
          <w:szCs w:val="16"/>
        </w:rPr>
        <w:t xml:space="preserve"> </w:t>
      </w:r>
      <w:r w:rsidRPr="00E623C5">
        <w:rPr>
          <w:sz w:val="16"/>
          <w:szCs w:val="16"/>
        </w:rPr>
        <w:t>This year, the opening salvo was fired last week by America's Acting Secretary of Defense Patrick Shanahan. He pledged that there would no longer be any "tiptoeing" around Beijing's illegal military operations in the South China Sea, and apparently equally misguided attempts to suffocate Taiwan's thriving democracy.</w:t>
      </w:r>
      <w:r>
        <w:rPr>
          <w:sz w:val="16"/>
          <w:szCs w:val="16"/>
        </w:rPr>
        <w:t xml:space="preserve"> </w:t>
      </w:r>
      <w:r w:rsidRPr="00E623C5">
        <w:rPr>
          <w:sz w:val="16"/>
          <w:szCs w:val="16"/>
        </w:rPr>
        <w:t>What does that mean?</w:t>
      </w:r>
      <w:r>
        <w:rPr>
          <w:sz w:val="16"/>
          <w:szCs w:val="16"/>
        </w:rPr>
        <w:t xml:space="preserve"> </w:t>
      </w:r>
      <w:r w:rsidRPr="00E623C5">
        <w:rPr>
          <w:sz w:val="16"/>
          <w:szCs w:val="16"/>
        </w:rPr>
        <w:t>Taken literally, China was put on notice that the U.S. would use force to dismantle what Shanahan called China's "excessive" weaponizing of artificial islands and reefs in contested areas of the South China Sea. Shanahan wanted no Chinese "tollbooths" to air and naval traffic in, what Washington considers, international air and sea corridors. Similarly, the U.S. is ready to defend Taiwan's independence.</w:t>
      </w:r>
      <w:r>
        <w:rPr>
          <w:sz w:val="16"/>
          <w:szCs w:val="16"/>
        </w:rPr>
        <w:t xml:space="preserve"> </w:t>
      </w:r>
      <w:r w:rsidRPr="00E623C5">
        <w:rPr>
          <w:sz w:val="16"/>
          <w:szCs w:val="16"/>
        </w:rPr>
        <w:t>And then, to leave no doubt about such a policy intent, Shanahan reportedly said that "when a country makes a pledge and does not follow it, you should worry. When that same country makes no pledge … you should really worry."</w:t>
      </w:r>
      <w:r>
        <w:rPr>
          <w:sz w:val="16"/>
          <w:szCs w:val="16"/>
        </w:rPr>
        <w:t xml:space="preserve"> </w:t>
      </w:r>
      <w:r w:rsidRPr="00E623C5">
        <w:rPr>
          <w:sz w:val="16"/>
          <w:szCs w:val="16"/>
        </w:rPr>
        <w:t>Cut China's American trade surplus</w:t>
      </w:r>
      <w:r>
        <w:rPr>
          <w:sz w:val="16"/>
          <w:szCs w:val="16"/>
        </w:rPr>
        <w:t xml:space="preserve"> </w:t>
      </w:r>
      <w:r w:rsidRPr="00E623C5">
        <w:rPr>
          <w:sz w:val="16"/>
          <w:szCs w:val="16"/>
        </w:rPr>
        <w:t>That's clearly an escalation in tensions with China. And that was also a follow-up on the earlier (a) "pivot to Asia," (b) concentrations of America's military might along Asian shores, and (c) pledges to block China's rapidly expanding Belt and Road Initiative.</w:t>
      </w:r>
      <w:r>
        <w:rPr>
          <w:sz w:val="16"/>
          <w:szCs w:val="16"/>
        </w:rPr>
        <w:t xml:space="preserve"> </w:t>
      </w:r>
      <w:r w:rsidRPr="00E623C5">
        <w:rPr>
          <w:sz w:val="16"/>
          <w:szCs w:val="16"/>
        </w:rPr>
        <w:t>This time is different, isn't it? Time will tell.</w:t>
      </w:r>
      <w:r>
        <w:rPr>
          <w:sz w:val="16"/>
          <w:szCs w:val="16"/>
        </w:rPr>
        <w:t xml:space="preserve"> </w:t>
      </w:r>
      <w:r w:rsidRPr="00E623C5">
        <w:rPr>
          <w:sz w:val="16"/>
          <w:szCs w:val="16"/>
        </w:rPr>
        <w:t>Meanwhile, Shanahan has clearly put American credibility on the line in a way that got him kudos – even from Democrats – and promises of a Senate confirmation should the White House decide in favor of his permanent appointment.</w:t>
      </w:r>
      <w:r>
        <w:rPr>
          <w:sz w:val="16"/>
          <w:szCs w:val="16"/>
        </w:rPr>
        <w:t xml:space="preserve"> </w:t>
      </w:r>
      <w:r w:rsidRPr="00E623C5">
        <w:rPr>
          <w:sz w:val="16"/>
          <w:szCs w:val="16"/>
        </w:rPr>
        <w:t>Hedging his bets, though, Shanahan said he had "positive and constructive" talks with his Chinese counterpart last week, and that he was confident of being able to find solutions with Beijing.</w:t>
      </w:r>
      <w:r>
        <w:rPr>
          <w:sz w:val="16"/>
          <w:szCs w:val="16"/>
        </w:rPr>
        <w:t xml:space="preserve"> </w:t>
      </w:r>
      <w:r w:rsidRPr="00E623C5">
        <w:rPr>
          <w:sz w:val="16"/>
          <w:szCs w:val="16"/>
        </w:rPr>
        <w:t>A few hours later, China begged to differ. In an official statement last Saturday, Beijing said "the freedom of navigation and overflight has never been an issue" in the South China Sea. On Taiwan, Washington was warned about "playing with fire," because China would "fight to the end" to safeguard its territorial integrity.</w:t>
      </w:r>
      <w:r>
        <w:rPr>
          <w:sz w:val="16"/>
          <w:szCs w:val="16"/>
        </w:rPr>
        <w:t xml:space="preserve"> </w:t>
      </w:r>
      <w:r w:rsidRPr="00E623C5">
        <w:rPr>
          <w:sz w:val="16"/>
          <w:szCs w:val="16"/>
        </w:rPr>
        <w:t>But ever vigilant about bread-and-butter issue</w:t>
      </w:r>
      <w:r w:rsidRPr="00901CBB">
        <w:t xml:space="preserve">s, </w:t>
      </w:r>
      <w:r w:rsidRPr="00AF1918">
        <w:rPr>
          <w:u w:val="single"/>
        </w:rPr>
        <w:t xml:space="preserve">the Chinese insisted that they were "keeping the door open" to </w:t>
      </w:r>
      <w:r w:rsidRPr="00AF1918">
        <w:t>trade</w:t>
      </w:r>
      <w:r w:rsidRPr="00AF1918">
        <w:rPr>
          <w:u w:val="single"/>
        </w:rPr>
        <w:t xml:space="preserve"> talks.</w:t>
      </w:r>
      <w:r>
        <w:rPr>
          <w:u w:val="single"/>
        </w:rPr>
        <w:t xml:space="preserve"> </w:t>
      </w:r>
      <w:r w:rsidRPr="00E623C5">
        <w:rPr>
          <w:sz w:val="16"/>
          <w:szCs w:val="16"/>
        </w:rPr>
        <w:t xml:space="preserve">That is a quick recap of what transpired over the weekend </w:t>
      </w:r>
      <w:proofErr w:type="gramStart"/>
      <w:r w:rsidRPr="00E623C5">
        <w:rPr>
          <w:sz w:val="16"/>
          <w:szCs w:val="16"/>
        </w:rPr>
        <w:t>with regard to</w:t>
      </w:r>
      <w:proofErr w:type="gramEnd"/>
      <w:r w:rsidRPr="00E623C5">
        <w:rPr>
          <w:sz w:val="16"/>
          <w:szCs w:val="16"/>
        </w:rPr>
        <w:t xml:space="preserve"> the latest U.S.-China sparring on security and trade.</w:t>
      </w:r>
      <w:r>
        <w:rPr>
          <w:sz w:val="16"/>
          <w:szCs w:val="16"/>
        </w:rPr>
        <w:t xml:space="preserve"> </w:t>
      </w:r>
      <w:r w:rsidRPr="00E623C5">
        <w:rPr>
          <w:sz w:val="16"/>
          <w:szCs w:val="16"/>
        </w:rPr>
        <w:t xml:space="preserve">So, here are </w:t>
      </w:r>
      <w:proofErr w:type="gramStart"/>
      <w:r w:rsidRPr="00E623C5">
        <w:rPr>
          <w:sz w:val="16"/>
          <w:szCs w:val="16"/>
        </w:rPr>
        <w:t>a number of</w:t>
      </w:r>
      <w:proofErr w:type="gramEnd"/>
      <w:r w:rsidRPr="00E623C5">
        <w:rPr>
          <w:sz w:val="16"/>
          <w:szCs w:val="16"/>
        </w:rPr>
        <w:t xml:space="preserve"> things one might consider about the precarious state of that relationship.</w:t>
      </w:r>
      <w:r>
        <w:rPr>
          <w:sz w:val="16"/>
          <w:szCs w:val="16"/>
        </w:rPr>
        <w:t xml:space="preserve"> </w:t>
      </w:r>
      <w:r w:rsidRPr="00E623C5">
        <w:rPr>
          <w:sz w:val="16"/>
          <w:szCs w:val="16"/>
        </w:rPr>
        <w:t>The US should focus on strong economy</w:t>
      </w:r>
      <w:r>
        <w:rPr>
          <w:sz w:val="16"/>
          <w:szCs w:val="16"/>
        </w:rPr>
        <w:t xml:space="preserve"> </w:t>
      </w:r>
      <w:r w:rsidRPr="00E623C5">
        <w:rPr>
          <w:sz w:val="16"/>
          <w:szCs w:val="16"/>
        </w:rPr>
        <w:t>First, it is foolhardy to threaten military force as a solution to growing U.S.-China</w:t>
      </w:r>
      <w:r w:rsidRPr="00901CBB">
        <w:t xml:space="preserve"> </w:t>
      </w:r>
      <w:r w:rsidRPr="00AF1918">
        <w:rPr>
          <w:b/>
          <w:bCs/>
          <w:u w:val="single"/>
        </w:rPr>
        <w:t xml:space="preserve">tensions. One </w:t>
      </w:r>
      <w:proofErr w:type="gramStart"/>
      <w:r w:rsidRPr="00AF1918">
        <w:rPr>
          <w:b/>
          <w:bCs/>
          <w:u w:val="single"/>
        </w:rPr>
        <w:t>has to</w:t>
      </w:r>
      <w:proofErr w:type="gramEnd"/>
      <w:r w:rsidRPr="00AF1918">
        <w:rPr>
          <w:b/>
          <w:bCs/>
          <w:u w:val="single"/>
        </w:rPr>
        <w:t xml:space="preserve"> operate with concepts of peace among nuclear-armed nations where the doctrine of Mutually Assured Destruction (MAD) is a guaranteed epilogue to humanity.</w:t>
      </w:r>
      <w:r>
        <w:rPr>
          <w:b/>
          <w:bCs/>
          <w:u w:val="single"/>
        </w:rPr>
        <w:t xml:space="preserve"> </w:t>
      </w:r>
      <w:r w:rsidRPr="00AF1918">
        <w:rPr>
          <w:b/>
          <w:bCs/>
          <w:u w:val="single"/>
        </w:rPr>
        <w:t>Second, wherever MAD applies, it is lunacy to advocate limited nuclear wars, or the threat of small-scale nuclear weapons.</w:t>
      </w:r>
      <w:r>
        <w:rPr>
          <w:b/>
          <w:bCs/>
          <w:u w:val="single"/>
        </w:rPr>
        <w:t xml:space="preserve"> </w:t>
      </w:r>
      <w:r w:rsidRPr="00E623C5">
        <w:rPr>
          <w:sz w:val="16"/>
          <w:szCs w:val="16"/>
        </w:rPr>
        <w:t>Third, the U.S. should aggressively pursue its economic interests. In the case of China, or any other country running excessive and systematic trade surpluses with the U.S., Washington should insist on balancing its trade books. Balancing the trade accounts with China would also obviate the need to fight about Beijing's economic policies, intellectual property violations and other mischief.</w:t>
      </w:r>
      <w:r>
        <w:rPr>
          <w:sz w:val="16"/>
          <w:szCs w:val="16"/>
        </w:rPr>
        <w:t xml:space="preserve"> </w:t>
      </w:r>
      <w:r w:rsidRPr="00E623C5">
        <w:rPr>
          <w:sz w:val="16"/>
          <w:szCs w:val="16"/>
        </w:rPr>
        <w:t>Fourth, as a key currency country and a pillar of world trade, the U.S. should compete fairly in international trade and finance. Washington should resist the urge of using the world's dollar-based economy for extra-territorial reach of its domestic laws and regulations. Failures of American diplomacy should not lead to debilitating sanctions condemned even by America's closest friends and allies. A wall around dollar transactions is now being developed by friend and foe. That could segment the markets and isolate American companies.</w:t>
      </w:r>
      <w:r>
        <w:rPr>
          <w:sz w:val="16"/>
          <w:szCs w:val="16"/>
        </w:rPr>
        <w:t xml:space="preserve"> </w:t>
      </w:r>
      <w:r w:rsidRPr="00E623C5">
        <w:rPr>
          <w:sz w:val="16"/>
          <w:szCs w:val="16"/>
        </w:rPr>
        <w:t>Fifth, the dollar is a global public good and an essential part of the foundation of the Western world order. The stability of the dollar's purchasing power and the integrity of its management are central to Western values of democracy, rule of law and human rights.</w:t>
      </w:r>
      <w:r>
        <w:rPr>
          <w:sz w:val="16"/>
          <w:szCs w:val="16"/>
        </w:rPr>
        <w:t xml:space="preserve"> </w:t>
      </w:r>
      <w:r w:rsidRPr="00E623C5">
        <w:rPr>
          <w:sz w:val="16"/>
          <w:szCs w:val="16"/>
        </w:rPr>
        <w:t>Sixth, some people were calling last week for the revision of the Western world order to make room for China, even though Beijing is pursuing that objective by attempts to create its own multi-polar world to challenge America's global leadership.</w:t>
      </w:r>
      <w:r>
        <w:rPr>
          <w:sz w:val="16"/>
          <w:szCs w:val="16"/>
        </w:rPr>
        <w:t xml:space="preserve"> </w:t>
      </w:r>
      <w:r w:rsidRPr="00E623C5">
        <w:rPr>
          <w:sz w:val="16"/>
          <w:szCs w:val="16"/>
        </w:rPr>
        <w:t>Seventh</w:t>
      </w:r>
      <w:r w:rsidRPr="00901CBB">
        <w:t xml:space="preserve">, </w:t>
      </w:r>
      <w:r w:rsidRPr="00AF1918">
        <w:rPr>
          <w:u w:val="single"/>
        </w:rPr>
        <w:t xml:space="preserve">the U.S. can fight that easily. None of its would-be competitors have anything to offer by way of superior political, economic, social, moral and cultural systems and values. </w:t>
      </w:r>
      <w:r w:rsidRPr="00E623C5">
        <w:rPr>
          <w:sz w:val="16"/>
          <w:szCs w:val="16"/>
        </w:rPr>
        <w:t>But America's current advantages could erode if Washington continued to deplete its shrinking resources by meddling in illusory pursuits around the world while neglecting the social and economic challenges at home.</w:t>
      </w:r>
      <w:r>
        <w:rPr>
          <w:sz w:val="16"/>
          <w:szCs w:val="16"/>
        </w:rPr>
        <w:t xml:space="preserve"> </w:t>
      </w:r>
      <w:r w:rsidRPr="00E623C5">
        <w:rPr>
          <w:sz w:val="16"/>
          <w:szCs w:val="16"/>
        </w:rPr>
        <w:t>Eighth, those 96.2 million Americans who are now out of the labor force — i.e., virtually unemployable — need education, vocational training and access to health services. Bringing those people into the labor force would raise the economy's non-inflationary growth potential and improve social welfare. To make that happen, the U.S. needs to step up investments in education, health care, science and technology to keep building that shining example to the world — a City upon a Hill.</w:t>
      </w:r>
      <w:r>
        <w:rPr>
          <w:sz w:val="16"/>
          <w:szCs w:val="16"/>
        </w:rPr>
        <w:t xml:space="preserve"> </w:t>
      </w:r>
      <w:r w:rsidRPr="00E623C5">
        <w:rPr>
          <w:sz w:val="16"/>
          <w:szCs w:val="16"/>
        </w:rPr>
        <w:t>Investment thoughts</w:t>
      </w:r>
      <w:r>
        <w:rPr>
          <w:b/>
          <w:bCs/>
          <w:sz w:val="16"/>
          <w:szCs w:val="16"/>
          <w:u w:val="single"/>
        </w:rPr>
        <w:t xml:space="preserve"> </w:t>
      </w:r>
      <w:r w:rsidRPr="00AF1918">
        <w:rPr>
          <w:b/>
          <w:bCs/>
          <w:u w:val="single"/>
        </w:rPr>
        <w:t>The U.S. does not need staged security talks with China to show that it remains a supremely dominant superpower.</w:t>
      </w:r>
      <w:r>
        <w:rPr>
          <w:b/>
          <w:bCs/>
          <w:u w:val="single"/>
        </w:rPr>
        <w:t xml:space="preserve"> </w:t>
      </w:r>
      <w:r w:rsidRPr="00E623C5">
        <w:rPr>
          <w:sz w:val="16"/>
          <w:szCs w:val="16"/>
        </w:rPr>
        <w:t>Washington should hit trade miscreants hard and aggressively pursue the balancing of trade accounts with countries running excessive and systematic surpluses on U.S. trades.</w:t>
      </w:r>
      <w:r>
        <w:rPr>
          <w:sz w:val="16"/>
          <w:szCs w:val="16"/>
        </w:rPr>
        <w:t xml:space="preserve"> </w:t>
      </w:r>
      <w:r w:rsidRPr="00E623C5">
        <w:rPr>
          <w:sz w:val="16"/>
          <w:szCs w:val="16"/>
        </w:rPr>
        <w:t>Draining resources by meddling in global squabbles will do nothing for America. Stepping up investments in education, health care, science and technology to enhance social welfare and reinforce national security would keep the U.S. as an example and a beacon to the world.</w:t>
      </w:r>
      <w:r>
        <w:rPr>
          <w:sz w:val="16"/>
          <w:szCs w:val="16"/>
        </w:rPr>
        <w:t xml:space="preserve"> </w:t>
      </w:r>
      <w:r w:rsidRPr="00E623C5">
        <w:rPr>
          <w:sz w:val="16"/>
          <w:szCs w:val="16"/>
        </w:rPr>
        <w:t>Commentary by Michael Ivanovitch, an independent analyst focusing on world economy, geopolitics and investment strategy. He served as a senior economist at the OECD in Paris, international economist at the Federal Reserve Bank of New York, and taught economics at Columbia Business School.</w:t>
      </w:r>
    </w:p>
    <w:p w14:paraId="69B47FA7" w14:textId="77777777" w:rsidR="00121363" w:rsidRPr="00E623C5" w:rsidRDefault="00121363" w:rsidP="0061318C">
      <w:pPr>
        <w:rPr>
          <w:sz w:val="16"/>
          <w:szCs w:val="16"/>
        </w:rPr>
      </w:pPr>
    </w:p>
    <w:p w14:paraId="4B582E2D" w14:textId="77777777" w:rsidR="0061318C" w:rsidRDefault="0061318C" w:rsidP="0061318C">
      <w:pPr>
        <w:pStyle w:val="Heading4"/>
      </w:pPr>
      <w:r>
        <w:t>Threat of China War exaggerated-No war</w:t>
      </w:r>
    </w:p>
    <w:p w14:paraId="10F04965" w14:textId="77777777" w:rsidR="0061318C" w:rsidRPr="00AF1918" w:rsidRDefault="0061318C" w:rsidP="0061318C">
      <w:r w:rsidRPr="00E623C5">
        <w:rPr>
          <w:rStyle w:val="Style13ptBold"/>
        </w:rPr>
        <w:t xml:space="preserve">Romero </w:t>
      </w:r>
      <w:r w:rsidRPr="00E623C5">
        <w:t>6/28</w:t>
      </w:r>
      <w:r w:rsidRPr="00E623C5">
        <w:rPr>
          <w:rStyle w:val="Style13ptBold"/>
        </w:rPr>
        <w:t>/19</w:t>
      </w:r>
      <w:r>
        <w:rPr>
          <w:rFonts w:eastAsiaTheme="majorEastAsia" w:cstheme="majorBidi"/>
          <w:b/>
          <w:bCs/>
          <w:sz w:val="26"/>
          <w:szCs w:val="26"/>
        </w:rPr>
        <w:t xml:space="preserve"> (</w:t>
      </w:r>
      <w:r w:rsidRPr="00AF1918">
        <w:rPr>
          <w:rFonts w:eastAsiaTheme="majorEastAsia" w:cstheme="majorBidi"/>
          <w:sz w:val="26"/>
          <w:szCs w:val="26"/>
        </w:rPr>
        <w:t xml:space="preserve">Paolo </w:t>
      </w:r>
      <w:proofErr w:type="gramStart"/>
      <w:r w:rsidRPr="00AF1918">
        <w:rPr>
          <w:rFonts w:eastAsiaTheme="majorEastAsia" w:cstheme="majorBidi"/>
          <w:sz w:val="26"/>
          <w:szCs w:val="26"/>
        </w:rPr>
        <w:t>Romero,journalist</w:t>
      </w:r>
      <w:proofErr w:type="gramEnd"/>
      <w:r w:rsidRPr="00AF1918">
        <w:rPr>
          <w:rFonts w:eastAsiaTheme="majorEastAsia" w:cstheme="majorBidi"/>
          <w:sz w:val="26"/>
          <w:szCs w:val="26"/>
        </w:rPr>
        <w:t>.</w:t>
      </w:r>
      <w:r w:rsidRPr="00AF1918">
        <w:t xml:space="preserve"> “Threat of war with China exaggerated — senators”</w:t>
      </w:r>
      <w:r w:rsidRPr="00AF1918">
        <w:rPr>
          <w:rFonts w:eastAsiaTheme="majorEastAsia" w:cstheme="majorBidi"/>
          <w:sz w:val="26"/>
          <w:szCs w:val="26"/>
        </w:rPr>
        <w:t>)//OK</w:t>
      </w:r>
    </w:p>
    <w:p w14:paraId="12C014DA" w14:textId="4C921617" w:rsidR="0061318C" w:rsidRDefault="0061318C" w:rsidP="0061318C">
      <w:pPr>
        <w:rPr>
          <w:sz w:val="16"/>
          <w:szCs w:val="16"/>
        </w:rPr>
      </w:pPr>
      <w:r w:rsidRPr="00AF1918">
        <w:rPr>
          <w:u w:val="single"/>
        </w:rPr>
        <w:t>MANILA, Philippines — President Duterte may be exaggerating the threat of war with China in justifying what is widely seen as the administration’s subservient or weak stance in responding to the Recto Bank incident, several senators said yesterday.</w:t>
      </w:r>
      <w:r>
        <w:rPr>
          <w:u w:val="single"/>
        </w:rPr>
        <w:t xml:space="preserve"> </w:t>
      </w:r>
      <w:r w:rsidRPr="00AF1918">
        <w:rPr>
          <w:u w:val="single"/>
        </w:rPr>
        <w:t>Senators continued to push for a multilateral approach as well as invoking of the Mutual Defense Treaty (MDT) with the US to prevent similar incidents or possible escalation of tensions in the South China Sea.</w:t>
      </w:r>
      <w:r>
        <w:rPr>
          <w:u w:val="single"/>
        </w:rPr>
        <w:t xml:space="preserve"> </w:t>
      </w:r>
      <w:r w:rsidRPr="00E623C5">
        <w:rPr>
          <w:sz w:val="16"/>
          <w:szCs w:val="16"/>
        </w:rPr>
        <w:t>“I don’t think involving the US would be tempting war with China. A multilateral diplomatic approach is good for the Philippines,” Senate President Pro Tempore Ralph Recto said.</w:t>
      </w:r>
      <w:r>
        <w:rPr>
          <w:sz w:val="16"/>
          <w:szCs w:val="16"/>
        </w:rPr>
        <w:t xml:space="preserve"> </w:t>
      </w:r>
      <w:r w:rsidRPr="00E623C5">
        <w:rPr>
          <w:sz w:val="16"/>
          <w:szCs w:val="16"/>
        </w:rPr>
        <w:t>Sen. Panfilo Lacson maintained the US and other Western powers should come into play to check on China even if it is contrary to the administration’s policy.</w:t>
      </w:r>
      <w:r>
        <w:rPr>
          <w:sz w:val="16"/>
          <w:szCs w:val="16"/>
        </w:rPr>
        <w:t xml:space="preserve"> </w:t>
      </w:r>
      <w:r w:rsidRPr="00E623C5">
        <w:rPr>
          <w:sz w:val="16"/>
          <w:szCs w:val="16"/>
        </w:rPr>
        <w:t>“On the Mutual Defense Treaty, while my opinion is different from the President’s, it doesn’t matter much which one is right or wrong; it is who is making the decision which, in this case, obviously, he is the one,” Lacson said in a statement.</w:t>
      </w:r>
      <w:r>
        <w:rPr>
          <w:sz w:val="16"/>
          <w:szCs w:val="16"/>
        </w:rPr>
        <w:t xml:space="preserve"> </w:t>
      </w:r>
      <w:r w:rsidRPr="00E623C5">
        <w:rPr>
          <w:sz w:val="16"/>
          <w:szCs w:val="16"/>
        </w:rPr>
        <w:t>He said it was good Duterte corrected himself by saying that he cannot prevent incursions of foreign fishing vessels within the country’s exclusive economic zone (EEZ).</w:t>
      </w:r>
      <w:r>
        <w:rPr>
          <w:sz w:val="16"/>
          <w:szCs w:val="16"/>
        </w:rPr>
        <w:t xml:space="preserve"> </w:t>
      </w:r>
      <w:r w:rsidRPr="00E623C5">
        <w:rPr>
          <w:sz w:val="16"/>
          <w:szCs w:val="16"/>
        </w:rPr>
        <w:t>Lacson stressed that even if the President wants to stop incursions in the EEZ, the country does not have the capability do to so, and the 2016 arbitral ruling is unenforceable in the first place.</w:t>
      </w:r>
      <w:r>
        <w:rPr>
          <w:sz w:val="16"/>
          <w:szCs w:val="16"/>
        </w:rPr>
        <w:t xml:space="preserve"> </w:t>
      </w:r>
      <w:r w:rsidRPr="00E623C5">
        <w:rPr>
          <w:sz w:val="16"/>
          <w:szCs w:val="16"/>
        </w:rPr>
        <w:t>Calling on the US and other western allies to help check China’s aggression is proper given the prevailing circumstances, “contrary to some narrow-minded critics that such move is a sure formula for war,” Lacson said.</w:t>
      </w:r>
      <w:r>
        <w:rPr>
          <w:sz w:val="16"/>
          <w:szCs w:val="16"/>
        </w:rPr>
        <w:t xml:space="preserve"> </w:t>
      </w:r>
      <w:r w:rsidRPr="00E623C5">
        <w:rPr>
          <w:sz w:val="16"/>
          <w:szCs w:val="16"/>
        </w:rPr>
        <w:t>He stressed maintaining the balance of power in the South China Sea or West Philippine Sea will prevent rather than ignite war.</w:t>
      </w:r>
      <w:r>
        <w:rPr>
          <w:sz w:val="16"/>
          <w:szCs w:val="16"/>
        </w:rPr>
        <w:t xml:space="preserve"> </w:t>
      </w:r>
      <w:r w:rsidRPr="002638F3">
        <w:rPr>
          <w:b/>
          <w:bCs/>
          <w:u w:val="single"/>
        </w:rPr>
        <w:t xml:space="preserve">“Why? No two superpowers would go to war </w:t>
      </w:r>
      <w:proofErr w:type="gramStart"/>
      <w:r w:rsidRPr="002638F3">
        <w:rPr>
          <w:b/>
          <w:bCs/>
          <w:u w:val="single"/>
        </w:rPr>
        <w:t>in this day and age</w:t>
      </w:r>
      <w:proofErr w:type="gramEnd"/>
      <w:r w:rsidRPr="002638F3">
        <w:rPr>
          <w:b/>
          <w:bCs/>
          <w:u w:val="single"/>
        </w:rPr>
        <w:t xml:space="preserve"> of nuclear technology for the simple reason of its ‘zero-sum’ outcome,” Lacson said.</w:t>
      </w:r>
      <w:r>
        <w:rPr>
          <w:b/>
          <w:bCs/>
          <w:u w:val="single"/>
        </w:rPr>
        <w:t xml:space="preserve"> </w:t>
      </w:r>
      <w:r w:rsidRPr="002638F3">
        <w:rPr>
          <w:b/>
          <w:bCs/>
          <w:u w:val="single"/>
        </w:rPr>
        <w:t>Sen. Francis Pangilinan described Duterte’s talk of war with China as unfounded.</w:t>
      </w:r>
      <w:r>
        <w:rPr>
          <w:b/>
          <w:bCs/>
          <w:u w:val="single"/>
        </w:rPr>
        <w:t xml:space="preserve"> </w:t>
      </w:r>
      <w:r w:rsidRPr="002638F3">
        <w:rPr>
          <w:b/>
          <w:bCs/>
          <w:u w:val="single"/>
        </w:rPr>
        <w:t>He pointed out Indonesia, Malaysia and Vietnam all have asserted sovereignty in the disputed waters repeatedly and yet no war has been declared by any of these countries.</w:t>
      </w:r>
      <w:r>
        <w:rPr>
          <w:b/>
          <w:bCs/>
          <w:u w:val="single"/>
        </w:rPr>
        <w:t xml:space="preserve"> </w:t>
      </w:r>
      <w:r w:rsidRPr="00E623C5">
        <w:rPr>
          <w:sz w:val="16"/>
          <w:szCs w:val="16"/>
        </w:rPr>
        <w:t>“To say that asserting our legitimate claim over our exclusive economic zone will lead to war is meant to justify our subservience and docility. This is unacceptable. Fishermen in Indonesia and Malaysia are fortunate as their governments fight for them,” Pangilinan said.</w:t>
      </w:r>
      <w:r>
        <w:rPr>
          <w:sz w:val="16"/>
          <w:szCs w:val="16"/>
        </w:rPr>
        <w:t xml:space="preserve"> </w:t>
      </w:r>
      <w:r w:rsidRPr="00E623C5">
        <w:rPr>
          <w:sz w:val="16"/>
          <w:szCs w:val="16"/>
        </w:rPr>
        <w:t>Defense Secretary Delfin Lorenzana took exception to Lacson’s statements invoking the MDT in the row with China.</w:t>
      </w:r>
      <w:r>
        <w:rPr>
          <w:sz w:val="16"/>
          <w:szCs w:val="16"/>
        </w:rPr>
        <w:t xml:space="preserve"> </w:t>
      </w:r>
      <w:r w:rsidRPr="00E623C5">
        <w:rPr>
          <w:sz w:val="16"/>
          <w:szCs w:val="16"/>
        </w:rPr>
        <w:t>Lorenzana supported the President’s decision, saying that invoking the MDT is not proper.</w:t>
      </w:r>
      <w:r>
        <w:rPr>
          <w:sz w:val="16"/>
          <w:szCs w:val="16"/>
        </w:rPr>
        <w:t xml:space="preserve"> </w:t>
      </w:r>
      <w:r w:rsidRPr="00E623C5">
        <w:rPr>
          <w:sz w:val="16"/>
          <w:szCs w:val="16"/>
        </w:rPr>
        <w:t>“The President is correct that it is not necessary or even appropriate because this is a minor sea accident,” he said.</w:t>
      </w:r>
      <w:r>
        <w:rPr>
          <w:sz w:val="16"/>
          <w:szCs w:val="16"/>
        </w:rPr>
        <w:t xml:space="preserve"> </w:t>
      </w:r>
      <w:r w:rsidRPr="00E623C5">
        <w:rPr>
          <w:sz w:val="16"/>
          <w:szCs w:val="16"/>
        </w:rPr>
        <w:t>Navy chief Vice Admiral Robert Empedrad also supported the President’s view that the June 9 incident involving the Chinese vessel ramming the boat of the 22 Filipino fishermen off Recto Bank was a minor incident.</w:t>
      </w:r>
      <w:r>
        <w:rPr>
          <w:sz w:val="16"/>
          <w:szCs w:val="16"/>
        </w:rPr>
        <w:t xml:space="preserve"> </w:t>
      </w:r>
      <w:r w:rsidRPr="00E623C5">
        <w:rPr>
          <w:sz w:val="16"/>
          <w:szCs w:val="16"/>
        </w:rPr>
        <w:t>“It is perfectly right when the President said it is a minor incident. Major incident involves bigger ships,” Empedrad said.</w:t>
      </w:r>
      <w:r>
        <w:rPr>
          <w:sz w:val="16"/>
          <w:szCs w:val="16"/>
        </w:rPr>
        <w:t xml:space="preserve"> </w:t>
      </w:r>
      <w:r w:rsidRPr="00E623C5">
        <w:rPr>
          <w:sz w:val="16"/>
          <w:szCs w:val="16"/>
        </w:rPr>
        <w:t>On the Chinese leaving the 22 Filipino fishermen floundering at sea, Empedrad said the matter is now being investigated.</w:t>
      </w:r>
      <w:r>
        <w:rPr>
          <w:sz w:val="16"/>
          <w:szCs w:val="16"/>
        </w:rPr>
        <w:t xml:space="preserve"> </w:t>
      </w:r>
      <w:r w:rsidRPr="00E623C5">
        <w:rPr>
          <w:sz w:val="16"/>
          <w:szCs w:val="16"/>
        </w:rPr>
        <w:t xml:space="preserve">If </w:t>
      </w:r>
      <w:proofErr w:type="gramStart"/>
      <w:r w:rsidRPr="00E623C5">
        <w:rPr>
          <w:sz w:val="16"/>
          <w:szCs w:val="16"/>
        </w:rPr>
        <w:t>later on</w:t>
      </w:r>
      <w:proofErr w:type="gramEnd"/>
      <w:r w:rsidRPr="00E623C5">
        <w:rPr>
          <w:sz w:val="16"/>
          <w:szCs w:val="16"/>
        </w:rPr>
        <w:t xml:space="preserve"> it is proven that the Chinese indeed failed to rescue the fishermen, sanctions be will done based on international laws, he said.</w:t>
      </w:r>
      <w:r>
        <w:rPr>
          <w:sz w:val="16"/>
          <w:szCs w:val="16"/>
        </w:rPr>
        <w:t xml:space="preserve"> </w:t>
      </w:r>
      <w:r w:rsidRPr="00E623C5">
        <w:rPr>
          <w:sz w:val="16"/>
          <w:szCs w:val="16"/>
        </w:rPr>
        <w:t>Since the Navy is not involved in the probe, Empedrad said he is not in the position to know how and when the investigation of the incident will conclude.</w:t>
      </w:r>
      <w:r>
        <w:rPr>
          <w:sz w:val="16"/>
          <w:szCs w:val="16"/>
        </w:rPr>
        <w:t xml:space="preserve"> </w:t>
      </w:r>
      <w:r w:rsidRPr="00E623C5">
        <w:rPr>
          <w:sz w:val="16"/>
          <w:szCs w:val="16"/>
        </w:rPr>
        <w:t>He said the Navy has the mandate to apprehend any fishing trawler using dynamite fishing and other illegal activities in the EEZ.</w:t>
      </w:r>
      <w:r>
        <w:rPr>
          <w:sz w:val="16"/>
          <w:szCs w:val="16"/>
        </w:rPr>
        <w:t xml:space="preserve"> </w:t>
      </w:r>
      <w:r w:rsidRPr="00E623C5">
        <w:rPr>
          <w:sz w:val="16"/>
          <w:szCs w:val="16"/>
        </w:rPr>
        <w:t>“We in the Navy only prepare ships to be deployed in the area. But I think regardless of whoever these fishing vessels are, we will apprehend them if they do illegal fishing like dynamite fishing,” he said. – With Jaime Laude</w:t>
      </w:r>
    </w:p>
    <w:p w14:paraId="1B6643D4" w14:textId="77777777" w:rsidR="00121363" w:rsidRDefault="00121363" w:rsidP="0061318C">
      <w:pPr>
        <w:rPr>
          <w:sz w:val="16"/>
          <w:szCs w:val="16"/>
        </w:rPr>
      </w:pPr>
    </w:p>
    <w:p w14:paraId="42714572" w14:textId="77777777" w:rsidR="0061318C" w:rsidRDefault="0061318C" w:rsidP="0061318C">
      <w:pPr>
        <w:pStyle w:val="Heading4"/>
      </w:pPr>
      <w:r>
        <w:t xml:space="preserve">China maintains peace and stability in Asia </w:t>
      </w:r>
    </w:p>
    <w:p w14:paraId="0E81EC07" w14:textId="77777777" w:rsidR="0061318C" w:rsidRPr="006D6E2F" w:rsidRDefault="0061318C" w:rsidP="0061318C">
      <w:r w:rsidRPr="006D6E2F">
        <w:rPr>
          <w:rStyle w:val="Style13ptBold"/>
        </w:rPr>
        <w:t>Ran and Lili 6-3-</w:t>
      </w:r>
      <w:proofErr w:type="gramStart"/>
      <w:r w:rsidRPr="006D6E2F">
        <w:rPr>
          <w:rStyle w:val="Style13ptBold"/>
        </w:rPr>
        <w:t>18</w:t>
      </w:r>
      <w:r>
        <w:t xml:space="preserve"> </w:t>
      </w:r>
      <w:r w:rsidRPr="006D6E2F">
        <w:t xml:space="preserve"> (</w:t>
      </w:r>
      <w:proofErr w:type="gramEnd"/>
      <w:r w:rsidRPr="006D6E2F">
        <w:t>Dan Ran, Wang Lili, BOTH ARE CHINEESE THINK TANK HEADS. “How China brings peace, stability to the Asia-Pacific</w:t>
      </w:r>
      <w:r>
        <w:t>,</w:t>
      </w:r>
      <w:r w:rsidRPr="006D6E2F">
        <w:t>”</w:t>
      </w:r>
      <w:r>
        <w:t xml:space="preserve"> </w:t>
      </w:r>
      <w:r w:rsidRPr="006D6E2F">
        <w:t>China Daily.com)</w:t>
      </w:r>
      <w:r>
        <w:t>//OK</w:t>
      </w:r>
    </w:p>
    <w:p w14:paraId="29487234" w14:textId="77777777" w:rsidR="0061318C" w:rsidRPr="0061318C" w:rsidRDefault="0061318C" w:rsidP="0061318C">
      <w:pPr>
        <w:rPr>
          <w:sz w:val="14"/>
        </w:rPr>
      </w:pPr>
      <w:r w:rsidRPr="0061318C">
        <w:rPr>
          <w:sz w:val="14"/>
        </w:rPr>
        <w:t>“</w:t>
      </w:r>
      <w:r w:rsidRPr="006D6E2F">
        <w:rPr>
          <w:u w:val="single"/>
        </w:rPr>
        <w:t>How China brings peace, stability to the Asia-Pacific”</w:t>
      </w:r>
      <w:r w:rsidRPr="0061318C">
        <w:rPr>
          <w:sz w:val="14"/>
        </w:rPr>
        <w:t xml:space="preserve"> SINGAPORE -- Military officials, diplomats and experts from across the Asia-Pacific gathered in Singapore over the weekend for the 17th Asia Security Summit, commonly known as the Shangri-La Dialogue, discussing security challenges and cooperation prospects in the region. This year's dialogue took place while the Asia-Pacific is witnessing a series of positive geopolitical changes, including a detente on the Korean Peninsula, improved ties between some major countries, and enhanced efforts to settle regional disputes. </w:t>
      </w:r>
      <w:r w:rsidRPr="006D6E2F">
        <w:rPr>
          <w:u w:val="single"/>
        </w:rPr>
        <w:t>In maintaining regional peace and security, observers say, China has played a crucial role by upholding its concept of a comprehensive, cooperative and sustainable security.</w:t>
      </w:r>
      <w:r>
        <w:rPr>
          <w:u w:val="single"/>
        </w:rPr>
        <w:t xml:space="preserve"> </w:t>
      </w:r>
      <w:r w:rsidRPr="006D6E2F">
        <w:rPr>
          <w:u w:val="single"/>
        </w:rPr>
        <w:t>Experts praised China's strong support for the detente on the Korean Peninsula that paved the way for an upcoming direct meeting between the top leader of the Democratic People's Republic of Korea (DPRK) Kim Jong Un and U.S. President Donald Trump.</w:t>
      </w:r>
      <w:r>
        <w:rPr>
          <w:u w:val="single"/>
        </w:rPr>
        <w:t xml:space="preserve"> </w:t>
      </w:r>
      <w:r w:rsidRPr="0061318C">
        <w:rPr>
          <w:sz w:val="14"/>
        </w:rPr>
        <w:t xml:space="preserve">In its effort </w:t>
      </w:r>
      <w:r w:rsidRPr="006D6E2F">
        <w:rPr>
          <w:u w:val="single"/>
        </w:rPr>
        <w:t>to achieve denuclearization and peace on the peninsula, China proposed a dual-track approach, which advocates dialogue and consultation towards a political solution and stresses the need for Pyongyang and Washington to meet each other halfway</w:t>
      </w:r>
      <w:r w:rsidRPr="0061318C">
        <w:rPr>
          <w:sz w:val="14"/>
        </w:rPr>
        <w:t>. Harsh rhetoric and confrontation have complicated the Korean Peninsula nuclear issue, Lt. Gen. He Lei, vice president of the Academy of Military Science of the Chinese People's Liberation Army (PLA) and head of the Chinese delegation to the Shangri-la Dialogue, said in his speech on Saturday. "</w:t>
      </w:r>
      <w:r w:rsidRPr="006D6E2F">
        <w:rPr>
          <w:u w:val="single"/>
        </w:rPr>
        <w:t>What relevant parties are doing to ease tensions on the Peninsula is actually in line with China's proposals</w:t>
      </w:r>
      <w:r w:rsidRPr="0061318C">
        <w:rPr>
          <w:sz w:val="14"/>
        </w:rPr>
        <w:t xml:space="preserve">," Ruan Zongze, deputy head and senior fellow at the China Institute of International Studies (CIIS), commented ahead of the Shangri-la Dialogue, noting that China had long urged direct dialogue and consultation between Pyongyang and Washington. The recent remarks by Chinese Foreign Ministry spokesperson Hua Chunying reaffirmed China's support for efforts to denuclearize the Korean Peninsula while stressing the need to heed Pyongyang's security concerns in the process. "When you can take into consideration each other's concerns, it becomes much easier to find a solution to the problem," Chen Gang, a senior research fellow with the East Asian Institute at the National University of Singapore, told Xinhua. </w:t>
      </w:r>
      <w:r w:rsidRPr="006D6E2F">
        <w:rPr>
          <w:u w:val="single"/>
        </w:rPr>
        <w:t xml:space="preserve">China's security vision for the Asia-Pacific is simple: major countries that get along will boost peace, stability and economic </w:t>
      </w:r>
      <w:proofErr w:type="gramStart"/>
      <w:r w:rsidRPr="006D6E2F">
        <w:rPr>
          <w:u w:val="single"/>
        </w:rPr>
        <w:t>development.Beijing</w:t>
      </w:r>
      <w:proofErr w:type="gramEnd"/>
      <w:r w:rsidRPr="006D6E2F">
        <w:rPr>
          <w:u w:val="single"/>
        </w:rPr>
        <w:t xml:space="preserve"> has long pursued building partnerships across the region.</w:t>
      </w:r>
      <w:r>
        <w:rPr>
          <w:u w:val="single"/>
        </w:rPr>
        <w:t xml:space="preserve"> </w:t>
      </w:r>
      <w:r w:rsidRPr="0061318C">
        <w:rPr>
          <w:sz w:val="14"/>
        </w:rPr>
        <w:t xml:space="preserve">In April, China and India pledged to open a new chapter in bilateral ties, with an informal summit held in central China between Chinese President Xi Jinping and Indian Prime Minister Narendra Modi. The leaders of the world's two largest developing countries reached a consensus on issues of major concern. "The great cooperation between our two great countries can influence the world," Xi said during the meeting, and Modi said the meeting was of historic significance. In his keynote speech at the Shangri-la Dialogue on Friday, Modi said "strong and stable" India-China relations are an important factor for global peace and progress. "I firmly believe that Asia and the world will have a better future, when India and China work together in trust and confidence, sensitive to each other's interests," Modi said. The two neighbors refrained from a border tension last year. "Both sides are willing to view bilateral ties from a strategic and long-term perspective, without being hindered by differences and disputes, and join hands to safeguard regional stability," Liu Lin, associate research fellow with the War Studies College of the PLA Academy of Military Science, told Xinhua on the sidelines of the Shangri-la Dialogue. In another move to promote friendly ties, Chinese Premier Li Keqiang visited Japan in May, the first by a Chinese premier to the country in eight years. The visit succeeded in consolidating political mutual trust and exploring new cooperation potential between the two neighbors. Being marked by Li's visit, bilateral ties are now back on the right track after the ups and downs of the past. Ruan of CIIS said that the development of China-Japan ties will contribute to a more integrated Asia at large. Chen praised China's recent diplomatic achievements, saying that Beijing's concept of security is "in distinct contrast to the out-of-date views of security such as possessing a Cold War mentality and taking a zero-sum approach" to conflict and provides a fresh vision for the region. During discussions on the Shangri-la Dialogue, participants from some Western countries once again tried to create tensions in the South China Sea, issuing false statements about the so-called militarization of islands in the Sea by China. The situation of the South China Sea has been stabilized and changing for the better without any major conflict or dispute, thanks to the joint efforts of China and related countries of the Association of Southeast Asian Nations (ASEAN), He told Xinhua on the sidelines of the Shangri-la Dialogue. In November, Chinese and ASEAN leaders agreed to start consultations on the text of the Code of Conduct in the South China Sea, setting a new starting point for building a peaceful and prosperous sea together. Efforts are also being made to address the East China Sea issue. During Premier Li's visit to Japan in May, the two sides signed several cooperation documents including a Memorandum of Understanding on setting up a maritime and air liaison mechanism. It is worth noting that during the visit, Beijing and Tokyo managed to set aside their differences on the East China Sea and instead focus on cooperation, said Richard Hu, head of the Department of Politics and Public Administration of the University of Hong Kong. "The (maritime and air) liaison mechanism is very important for managing disputes on the East China Sea and preventing accidental clashes," he said. But for China, the ultimate solution for regional security challenges lies not only in dialogue, but more importantly in the common development of all nations. In this regard, China has put forward and promoted the Belt and Road Initiative to join hands with all participating countries -- including those in the Asia-Pacific -- to work towards connectivity, growth and prosperity. </w:t>
      </w:r>
      <w:r w:rsidRPr="006D6E2F">
        <w:rPr>
          <w:b/>
          <w:bCs/>
          <w:u w:val="single"/>
        </w:rPr>
        <w:t>The Belt and Road Initiative "is not only a path of development but also a path of peace," He said in a speech on Saturday.</w:t>
      </w:r>
      <w:r>
        <w:rPr>
          <w:b/>
          <w:bCs/>
          <w:u w:val="single"/>
        </w:rPr>
        <w:t xml:space="preserve"> </w:t>
      </w:r>
      <w:r w:rsidRPr="006D6E2F">
        <w:rPr>
          <w:b/>
          <w:bCs/>
          <w:u w:val="single"/>
        </w:rPr>
        <w:t>"When a country is committed to economic development, it has no reason to get involved in conflicts," said Chen.</w:t>
      </w:r>
      <w:r>
        <w:rPr>
          <w:b/>
          <w:bCs/>
          <w:u w:val="single"/>
        </w:rPr>
        <w:t xml:space="preserve"> </w:t>
      </w:r>
      <w:r w:rsidRPr="0061318C">
        <w:rPr>
          <w:sz w:val="14"/>
        </w:rPr>
        <w:t>In this sense, the Belt and Road Initiative serves as a "stabilizer" for the region, as it focuses on trade and economic cooperation and people-to-people exchanges, driving regional ties to develop in a positive direction, he said.</w:t>
      </w:r>
    </w:p>
    <w:p w14:paraId="5B520E6E" w14:textId="77777777" w:rsidR="0061318C" w:rsidRDefault="0061318C" w:rsidP="0061318C">
      <w:pPr>
        <w:spacing w:after="0" w:line="240" w:lineRule="auto"/>
      </w:pPr>
    </w:p>
    <w:p w14:paraId="76006E1F" w14:textId="77777777" w:rsidR="0061318C" w:rsidRDefault="0061318C" w:rsidP="0061318C">
      <w:pPr>
        <w:rPr>
          <w:rStyle w:val="Style13ptBold"/>
        </w:rPr>
      </w:pPr>
    </w:p>
    <w:p w14:paraId="098D8524" w14:textId="15D88F6E" w:rsidR="0061318C" w:rsidRPr="0061318C" w:rsidRDefault="0061318C" w:rsidP="0061318C">
      <w:pPr>
        <w:pStyle w:val="Heading4"/>
        <w:rPr>
          <w:rStyle w:val="Style13ptBold"/>
          <w:b/>
        </w:rPr>
      </w:pPr>
      <w:r w:rsidRPr="0061318C">
        <w:rPr>
          <w:rStyle w:val="Style13ptBold"/>
          <w:b/>
        </w:rPr>
        <w:t xml:space="preserve">China </w:t>
      </w:r>
      <w:r w:rsidR="00121363">
        <w:rPr>
          <w:rStyle w:val="Style13ptBold"/>
          <w:b/>
        </w:rPr>
        <w:t>m</w:t>
      </w:r>
      <w:r w:rsidRPr="0061318C">
        <w:rPr>
          <w:rStyle w:val="Style13ptBold"/>
          <w:b/>
        </w:rPr>
        <w:t>akes peace</w:t>
      </w:r>
    </w:p>
    <w:p w14:paraId="15395C85" w14:textId="77777777" w:rsidR="0061318C" w:rsidRPr="006D6E2F" w:rsidRDefault="0061318C" w:rsidP="0061318C">
      <w:r w:rsidRPr="006D6E2F">
        <w:rPr>
          <w:rStyle w:val="Style13ptBold"/>
        </w:rPr>
        <w:t>Minhas 3/23/16</w:t>
      </w:r>
      <w:r>
        <w:t xml:space="preserve"> (</w:t>
      </w:r>
      <w:r w:rsidRPr="006D6E2F">
        <w:t xml:space="preserve">MINHAS Najma Minhas is Managing Editor, Global Village Space. ... She has contributed pieces for The Foreign policy, The Diplomat, Islamic, The Nation and </w:t>
      </w:r>
      <w:proofErr w:type="gramStart"/>
      <w:r w:rsidRPr="006D6E2F">
        <w:t>other .</w:t>
      </w:r>
      <w:proofErr w:type="gramEnd"/>
      <w:r w:rsidRPr="006D6E2F">
        <w:t xml:space="preserve"> “China: Peacemaker in South Asia?” Foreignpolicy.com)//</w:t>
      </w:r>
      <w:r>
        <w:t>OK</w:t>
      </w:r>
    </w:p>
    <w:p w14:paraId="549F14C2" w14:textId="30031D58" w:rsidR="0061318C" w:rsidRDefault="0061318C" w:rsidP="0061318C">
      <w:pPr>
        <w:rPr>
          <w:sz w:val="16"/>
        </w:rPr>
      </w:pPr>
      <w:r w:rsidRPr="0061318C">
        <w:rPr>
          <w:rStyle w:val="StyleUnderline"/>
        </w:rPr>
        <w:t xml:space="preserve">China's neutrality offers a real possibility of reconciliation </w:t>
      </w:r>
      <w:r w:rsidRPr="0061318C">
        <w:rPr>
          <w:sz w:val="16"/>
        </w:rPr>
        <w:t>in Afghanistan. Chinese Special representative for Afghanistan, Deng Xijun listens to Afghan Foreign Minister, Salahuddin Rabbanion (unseen) as he chairs the second round of four-way peace talks meeting at the Presidential palace in Kabul on January 18, 2016. A second round of four-country talks aimed at reviving peace negotiations with the Taliban began in Kabul on January 18, even as the insurgents wage an unprecedented winter campaign of violence across Afghanistan. Delegates from Afghanistan, Pakistan, China and the United States convened in the Afghan capital for a one-day meeting seeking a negotiated end to the bloody 14-year insurgency. Chinese Special representative for Afghanistan, Deng Xijun listens to Afghan Foreign Minister, Salahuddin Rabbanion (unseen) as he chairs the second round of four-way peace talks meeting at the Presidential palace in Kabul on January 18, 2016. A second round of four-country talks aimed at reviving peace negotiations with the Taliban began in Kabul on January 18, even as the insurgents wage an unprecedented winter campaign of violence across Afghanistan. Delegates from Afghanistan, Pakistan, China and the United States convened in the Afghan capital for a one-day meeting seeking a negotiated end to the bloody 14-year insurgency. On Feb. 6, the third meeting of the Quadrilateral Coordination Group (QCG), a coalition between the United States, China, Pakistan, and Afghanistan, which has the shared goal of reducing violence and establishing lasting peace in Afghanistan, took place. At the meeting, a roadmap for peace talks between the Afghan government and the Taliban was agreed upon by the participants. China has traditionally operated on the principle of non-interference in other countries, and as a result, has kept out of Afghanistan’s internal affairs. However, an array of interests in Afghanistan and the region stand behind China’s active role in the negotiations. While a newcomer to such a large role in South Asian politics, it has a unique position in these negotiations because it enjoys a trusted relationship with the governments of Afghanistan and Pakistan, as well as the Taliban. China has a long history with the Taliban, beginning with trade relations in the 1990s, while the Taliban was in power in Afghanistan. For China, to a large degree, the raison d’être for this relationship was that it wanted the Taliban to keep a check on Uighurs going to Afghanistan for militant training. In November 2000, Lu Shulin, China’s Ambassador to Pakistan, met with Mullah Omar to obtain guarantees from him that the Taliban “would not allow any group to use its territory” to attack China. To this extent they continue to maintain contact with the Quetta Shura, the Afghan Taliban’s leadership (based in Pakistan’s Balochistan province). Early last year, secret meetings between the Afghan government and the Taliban were organized by China in Urumqi, in order to restart the peace process. Historically, China has stayed out of the fray in Afghanistan’s “great game” politics. Hamid Karzai repeatedly tried to persuade China to use their influence with Pakistan to restrain the Taliban, to no avail. President Ghani made his first official trip abroad to China where he received promises of economic help as well as participation in the “Afghan-led and Afghan-owned” peace process. China’s strategic relations with Pakistan span over 60 years, encompassing economic, military, and political dealings. China is Pakistan’s largest arms supplier and helped to build the nuclear power plant in Chashma in the Mianwali District of Punjab province, as well as the Karakoram Highway that links both countries. Pakistani leadership described the relationship in laudatory terms as being “</w:t>
      </w:r>
      <w:r w:rsidRPr="00662361">
        <w:rPr>
          <w:u w:val="single"/>
        </w:rPr>
        <w:t>Deeper than the deepest sea, higher than Himalayas, sweeter than honey and stronger than the strongest steel.” China intends to use their economic might to influence Pakistan through the China-Pakistan Economic Corridor (CPEC), and Afghanistan through promises of aid and investment.</w:t>
      </w:r>
      <w:r w:rsidRPr="0061318C">
        <w:rPr>
          <w:sz w:val="16"/>
        </w:rPr>
        <w:t xml:space="preserve"> Beyond a desire to see stability in its geographic neighbor and stop opium flooding its markets, China has an even more pressing reason than its bilateral relationships for seeking peace. The conflict in Afghanistan has bled into its own borders, radicalizing China’s Uighur community, which comprises at least 43 percent of the population of Xinjiang Province on its western border. Many Uighurs who have spent time in Afghanistan, in many cases training with the Islamic Movement of Uzbekistan, are involved in the violent insurgency movement within Xinjiang. The use of Uighurs in the Islamic jihad movement in Afghanistan has remained a matter of low-lying tension between China and Pakistan, as China believes that Pakistan is not doing enough to control them. Over the past several months, Beijing has expressed fears that hundreds of Uighurs have left Xinjiang and joined IS in Iraq and Syria. Last year, the Thai government also accused the Uighurs of being behind the bombing at a Bangkok shrine, which killed over 20 people. While China has severely clamped down on the Uighurs and their religious freedom, it has also realized that its counter-terrorism solution is reliant on greater peace and stability in the region. China has multiple interests in Afghanistan: exploiting its untapped natural resources including iron and copper; a commitment to $330 million in aid; and building a closer economic relationship, given Afghanistan’s proximity to Central Asian countries, where China has committed billions of dollars in trade agreements as part of its Silk Road initiative. In 2015, China signed over $46 billion in deals with Pakistan alone as part of “China-Pakistan Economic Corridor (CPEC),” which will consist of road, rail, fiber optics, and energy networks. However, a peaceful and stable Afghanistan is </w:t>
      </w:r>
      <w:proofErr w:type="gramStart"/>
      <w:r w:rsidRPr="0061318C">
        <w:rPr>
          <w:sz w:val="16"/>
        </w:rPr>
        <w:t>a necessary prerequisite</w:t>
      </w:r>
      <w:proofErr w:type="gramEnd"/>
      <w:r w:rsidRPr="0061318C">
        <w:rPr>
          <w:sz w:val="16"/>
        </w:rPr>
        <w:t xml:space="preserve"> for trade that extends China’s economic reach by enabling the selling of goods and services into Central Asia and Europe. Increased Chinese economic investment is good for Afghanistan as well. In 2007, China Metallurgical Group Corporation, a state-owned enterprise, bought a $3 billion copper mining concession in Mes Aynak, about 25 miles southeast of Kabul. But so far, this investment has not yielded any profit due to the insecurity of operations in an area beset by Taliban insurgents. China has also offered to build a railway from Kabul to Xinjiang. With this, Afghanistan has the possibility of becoming an important transportation hub for the larger Chinese project of OBOR, as well as a market for its goods. Afghan President Ashraf Ghani stated in a speech last year at the Council of Foreign Relations, “Without Afghanistan, Central Asia, South Central Asia, East Asia and West Asia will not be connected.” The current arrangement of the QCG offers potential to achieve progress in the region, with the United States acting as a guarantor for the Afghan government, and China playing the same role for Pakistan during the negotiations. Chinese participation in these talks allows China to establish formal engagement with the United States in Afghanistan, with a mutual outlook toward regional security. It also will diminish Afghan suspicions about Pakistani intentions during the discussions. Finally, it indicates that China has decided that it can no longer leave the Islamists in this region, whether in the form of the Taliban or the East Turkmenistan Movement supported by the Uighurs, to be dealt with solely by Pakistan. The Afghan government is desperate for a quick breakthrough in the peace process, reflected in statements made by Hekmat Karzai, the deputy foreign minister, who called for a </w:t>
      </w:r>
      <w:proofErr w:type="gramStart"/>
      <w:r w:rsidRPr="0061318C">
        <w:rPr>
          <w:sz w:val="16"/>
        </w:rPr>
        <w:t>two month</w:t>
      </w:r>
      <w:proofErr w:type="gramEnd"/>
      <w:r w:rsidRPr="0061318C">
        <w:rPr>
          <w:sz w:val="16"/>
        </w:rPr>
        <w:t xml:space="preserve"> deadline at the start of the QCG talks. To make sure that this is not a “one-sided affair,” as the Taliban have called the talks, it is important to get the Taliban to the table as soon as possible, even if that means the Afghan government offers some concessions to them. While the QCG talks themselves are happening in rapid succession due to fears of the oncoming Taliban spring onslaught, the QCG participants will have to wait and see whether China’s intervention in the process will bring the Taliban to the table and ultimately bear fruit for the people of Afghanistan. </w:t>
      </w:r>
    </w:p>
    <w:p w14:paraId="02897D28" w14:textId="77777777" w:rsidR="00121363" w:rsidRPr="0061318C" w:rsidRDefault="00121363" w:rsidP="0061318C">
      <w:pPr>
        <w:rPr>
          <w:sz w:val="16"/>
        </w:rPr>
      </w:pPr>
    </w:p>
    <w:p w14:paraId="75EC4A63" w14:textId="2258401C" w:rsidR="0061318C" w:rsidRDefault="00121363" w:rsidP="0061318C">
      <w:pPr>
        <w:pStyle w:val="Heading4"/>
      </w:pPr>
      <w:r>
        <w:t>China</w:t>
      </w:r>
      <w:r w:rsidR="0061318C">
        <w:t xml:space="preserve"> </w:t>
      </w:r>
      <w:r>
        <w:t>keeps</w:t>
      </w:r>
      <w:r w:rsidR="0061318C">
        <w:t xml:space="preserve"> </w:t>
      </w:r>
      <w:r>
        <w:t xml:space="preserve">peace – no war </w:t>
      </w:r>
    </w:p>
    <w:p w14:paraId="04EEB819" w14:textId="77777777" w:rsidR="0061318C" w:rsidRPr="00662361" w:rsidRDefault="0061318C" w:rsidP="0061318C">
      <w:r w:rsidRPr="0061318C">
        <w:rPr>
          <w:rStyle w:val="Style13ptBold"/>
        </w:rPr>
        <w:t>Bush 6/25/19</w:t>
      </w:r>
      <w:r w:rsidRPr="00662361">
        <w:t xml:space="preserve"> (Richard C. Bush,Chen-Fu and Cecilia Yen Koo Chair in Taiwan Studies</w:t>
      </w:r>
      <w:r>
        <w:t xml:space="preserve"> </w:t>
      </w:r>
      <w:r w:rsidRPr="00662361">
        <w:t>Senior Fellow - </w:t>
      </w:r>
      <w:hyperlink r:id="rId32" w:history="1">
        <w:r w:rsidRPr="00662361">
          <w:rPr>
            <w:rStyle w:val="Hyperlink"/>
          </w:rPr>
          <w:t>Foreign Policy</w:t>
        </w:r>
      </w:hyperlink>
      <w:r w:rsidRPr="00662361">
        <w:t>, </w:t>
      </w:r>
      <w:hyperlink r:id="rId33" w:history="1">
        <w:r w:rsidRPr="00662361">
          <w:rPr>
            <w:rStyle w:val="Hyperlink"/>
          </w:rPr>
          <w:t>Center for East Asia Policy Studies</w:t>
        </w:r>
      </w:hyperlink>
      <w:r w:rsidRPr="00662361">
        <w:t>, </w:t>
      </w:r>
      <w:hyperlink r:id="rId34" w:history="1">
        <w:r w:rsidRPr="00662361">
          <w:rPr>
            <w:rStyle w:val="Hyperlink"/>
          </w:rPr>
          <w:t>John L. Thornton China</w:t>
        </w:r>
        <w:r>
          <w:rPr>
            <w:rStyle w:val="Hyperlink"/>
          </w:rPr>
          <w:t>.</w:t>
        </w:r>
        <w:r w:rsidRPr="00662361">
          <w:t xml:space="preserve"> </w:t>
        </w:r>
        <w:r>
          <w:t>“</w:t>
        </w:r>
        <w:r w:rsidRPr="00B24955">
          <w:t>Conference on the risks to the Asian peace: Avoiding paths to great power war</w:t>
        </w:r>
        <w:r>
          <w:t>”</w:t>
        </w:r>
        <w:r w:rsidRPr="00662361">
          <w:rPr>
            <w:rStyle w:val="Hyperlink"/>
          </w:rPr>
          <w:t xml:space="preserve"> Center</w:t>
        </w:r>
      </w:hyperlink>
      <w:r w:rsidRPr="00662361">
        <w:t>Brookings.edu)</w:t>
      </w:r>
    </w:p>
    <w:p w14:paraId="55193B92" w14:textId="2EA0360F" w:rsidR="0061318C" w:rsidRDefault="0061318C" w:rsidP="0061318C">
      <w:pPr>
        <w:rPr>
          <w:b/>
          <w:bCs/>
          <w:u w:val="single"/>
        </w:rPr>
      </w:pPr>
      <w:r w:rsidRPr="0061318C">
        <w:rPr>
          <w:sz w:val="16"/>
        </w:rPr>
        <w:t xml:space="preserve">Thank you all for coming today for our conference on “The Risks to the Asian Peace: Avoiding Paths to Great Power War.” The Brookings Institution is honored to sponsor this conference in partnership with the College of International Affairs (CIA) at National Chengchi University. Let me say at the outset that I personally plus </w:t>
      </w:r>
      <w:proofErr w:type="gramStart"/>
      <w:r w:rsidRPr="0061318C">
        <w:rPr>
          <w:sz w:val="16"/>
        </w:rPr>
        <w:t>all of</w:t>
      </w:r>
      <w:proofErr w:type="gramEnd"/>
      <w:r w:rsidRPr="0061318C">
        <w:rPr>
          <w:sz w:val="16"/>
        </w:rPr>
        <w:t xml:space="preserve"> my Brookings colleagues are deeply grateful to Professor Huang Kwei-Bo of CIA for his tireless efforts to make all the arrangements here in Taipei and ensure the success of our conference. Brookings put a big burden on his </w:t>
      </w:r>
      <w:proofErr w:type="gramStart"/>
      <w:r w:rsidRPr="0061318C">
        <w:rPr>
          <w:sz w:val="16"/>
        </w:rPr>
        <w:t>shoulders</w:t>
      </w:r>
      <w:proofErr w:type="gramEnd"/>
      <w:r w:rsidRPr="0061318C">
        <w:rPr>
          <w:sz w:val="16"/>
        </w:rPr>
        <w:t xml:space="preserve"> and he bore it well and with good humor. Regarding the title of the conference, the first part of the title</w:t>
      </w:r>
      <w:proofErr w:type="gramStart"/>
      <w:r w:rsidRPr="0061318C">
        <w:rPr>
          <w:sz w:val="16"/>
        </w:rPr>
        <w:t>—“</w:t>
      </w:r>
      <w:proofErr w:type="gramEnd"/>
      <w:r w:rsidRPr="0061318C">
        <w:rPr>
          <w:sz w:val="16"/>
        </w:rPr>
        <w:t xml:space="preserve">the risks to the Asian peace”—implies that there has been s a peace and that it is significant. My colleagues and I sometimes use the term “the long East Asian peace.” The purpose of my remarks is to provide you with a brief analysis of that long peace and why it is now at risk. </w:t>
      </w:r>
      <w:r w:rsidRPr="00662361">
        <w:rPr>
          <w:u w:val="single"/>
        </w:rPr>
        <w:t>There is no doubt that the last four decades were the most peaceful time in East Asia in the last 125 years. There were geopolitical tensions from time to time, mainly on the Korean peninsula and between Taiwan and China. But there was never a major war. These 40 years were a time of exceptional economic growth that brought prosperity and improvements in human welfare to every country except North Korea.</w:t>
      </w:r>
      <w:r>
        <w:rPr>
          <w:u w:val="single"/>
        </w:rPr>
        <w:t xml:space="preserve"> </w:t>
      </w:r>
      <w:r w:rsidRPr="0061318C">
        <w:rPr>
          <w:sz w:val="16"/>
        </w:rPr>
        <w:t xml:space="preserve">How did this come about? My short answer is the two words “hegemonic stability.” This is a fancy concept from the study of international relations, but I need to make sure you understand how I am using this term. Hegemony can be neither positive nor stabilizing. As I am using the term, it refers generally to a dominant power that supplies public goods such as a secure, peaceful environment for all, open markets, freedom of navigation, and willingness to step up as lender of last resort in financial crises. </w:t>
      </w:r>
      <w:r w:rsidRPr="00662361">
        <w:rPr>
          <w:u w:val="single"/>
        </w:rPr>
        <w:t>With specific reference to hegemonic stability in East Asia, the dominant military presence of the United States and its benign, rules-based policies in the economic and other spheres created an environment in which the countries of the region, including China, could pursue economic, social, and political modernization. Taiwan is a key example here. It and most other countries in the region did pursue modernization, which only reinforced the peace. Now, hegemonic stability can be either benign or malign. In my view, the leadership of the United States for East Asia over the last forty years has been benign</w:t>
      </w:r>
      <w:r w:rsidRPr="0061318C">
        <w:rPr>
          <w:sz w:val="16"/>
        </w:rPr>
        <w:t xml:space="preserve">. Let me tick off very quickly the events and developments that helped create this favorable environment. I am sure you can fill in the details. Here they are: The United States decided after the Vietnam War to remain actively involved in East Asia, which, among other things, deterred hostile action by both North Korea and the Soviet Union. China decided to focus on economic growth and defer the modernization of the PLA. China decided to end support to coammunist insurgencies in Southeast Asia. Vietnam decided in 1986 to pursue domestic economic reform and then to end its occupation of Cambodia in 1989, which in turn led to a peace settlement of that conflict in 1991. ASEAN’s role in regional affairs expanded, particularly institutionalized mechanisms like the ASEAN Regional Forum and East Asian Summit. From 1986 on, key countries in the region, including Taiwan, made the transition to democracy, which gave the people of those places a say in external policies. China and the Soviet Union moved in 1989 to end their long confrontation. Two years later, the USSR collapsed, which transformed global politics. North Korea and the United States decided to address the DPRK’s nuclear program through negotiations instead of brinksmanship. These efforts, which so far have failed, became multi-lateralized with the Six Party Talks and bought time for everyone. Deng Xiaoping decided in 1992 to re-invigorate reform and </w:t>
      </w:r>
      <w:proofErr w:type="gramStart"/>
      <w:r w:rsidRPr="0061318C">
        <w:rPr>
          <w:sz w:val="16"/>
        </w:rPr>
        <w:t>opening up</w:t>
      </w:r>
      <w:proofErr w:type="gramEnd"/>
      <w:r w:rsidRPr="0061318C">
        <w:rPr>
          <w:sz w:val="16"/>
        </w:rPr>
        <w:t xml:space="preserve"> and so expand the role of outside firms in China’s economy. China’s entry into the </w:t>
      </w:r>
      <w:r w:rsidRPr="00662361">
        <w:rPr>
          <w:u w:val="single"/>
        </w:rPr>
        <w:t xml:space="preserve">World Trade Organization in 2002 gave a new boost to reform and </w:t>
      </w:r>
      <w:proofErr w:type="gramStart"/>
      <w:r w:rsidRPr="00662361">
        <w:rPr>
          <w:u w:val="single"/>
        </w:rPr>
        <w:t>openness, and</w:t>
      </w:r>
      <w:proofErr w:type="gramEnd"/>
      <w:r w:rsidRPr="00662361">
        <w:rPr>
          <w:u w:val="single"/>
        </w:rPr>
        <w:t xml:space="preserve"> gave China a new stake in peace.</w:t>
      </w:r>
      <w:r>
        <w:rPr>
          <w:u w:val="single"/>
        </w:rPr>
        <w:t xml:space="preserve"> </w:t>
      </w:r>
      <w:r w:rsidRPr="00662361">
        <w:rPr>
          <w:u w:val="single"/>
        </w:rPr>
        <w:t>In cross-Strait relations, China preferred—most of the time—to pursue unification peacefully, while Taiwan leaders became increasingly cautious about playing up Taiwanese nationalism for political purposes.</w:t>
      </w:r>
      <w:r>
        <w:rPr>
          <w:u w:val="single"/>
        </w:rPr>
        <w:t xml:space="preserve"> </w:t>
      </w:r>
      <w:r w:rsidRPr="00662361">
        <w:rPr>
          <w:u w:val="single"/>
        </w:rPr>
        <w:t>The Trans-Pacific Partnership created hope for high-quality multilateral agreements appropriate for the global economy of the 21st century.</w:t>
      </w:r>
      <w:r>
        <w:rPr>
          <w:u w:val="single"/>
        </w:rPr>
        <w:t xml:space="preserve"> </w:t>
      </w:r>
      <w:r w:rsidRPr="0061318C">
        <w:rPr>
          <w:sz w:val="16"/>
        </w:rPr>
        <w:t xml:space="preserve">The Trump administration’s policies toward Taiwan Supporters of the ruling Democratic Progressive Party (DPP) wave to candidates during a campaign rally for the local elections, in Taipei, Taiwan November Taiwan’s democracy and the China challenge Richard C. Bush and Ryan Hass February 2019 Flags of Taiwan and U.S. are placed for a meeting between U.S. House Foreign Affairs Committee Chairman Ed Royce speaks and with Su Chia-chyuan, President of the Legislative Yuan in Taipei, Taiwan March 27, 2018. REUTERS/Tyrone Siu </w:t>
      </w:r>
      <w:r w:rsidRPr="00662361">
        <w:rPr>
          <w:u w:val="single"/>
        </w:rPr>
        <w:t>Danger ahead? Taiwan’s politics, China’s ambitions, and US policy</w:t>
      </w:r>
      <w:r>
        <w:rPr>
          <w:u w:val="single"/>
        </w:rPr>
        <w:t xml:space="preserve"> </w:t>
      </w:r>
      <w:r w:rsidRPr="0061318C">
        <w:rPr>
          <w:sz w:val="16"/>
        </w:rPr>
        <w:t xml:space="preserve">There are probably other important milestones, but you get the idea. America’s grand strategy of hegemonic stability in East Asia, of maintaining relative American dominance in the security realm and its leading role in economic globalization, created an environment in which many countries of East Asia had both the opportunity and freedom to pursue economic, social, and political modernization. Moreover, the United States has been comfortable with our friends and allies relying primarily on China for their prosperity and on American for their security. So, what has changed to foster fear that the East Asian peace may be </w:t>
      </w:r>
      <w:proofErr w:type="gramStart"/>
      <w:r w:rsidRPr="0061318C">
        <w:rPr>
          <w:sz w:val="16"/>
        </w:rPr>
        <w:t>ending</w:t>
      </w:r>
      <w:proofErr w:type="gramEnd"/>
      <w:r w:rsidRPr="0061318C">
        <w:rPr>
          <w:sz w:val="16"/>
        </w:rPr>
        <w:t xml:space="preserve"> and that major-power war is more likely? Several secondary factors are involved. For example, it has become apparent that North Korea has no intention of giving up its nuclear weapons programs at a “price” that is acceptable to the other countries concerned. But the primary factors are changes in the respective roles of the United States and China. Concerning the United States: Beginning in 2001, the U.S. armed forces engaged in more than a decade of expeditionary warfare in Iraq and Afghanistan. Those conflicts may have been unavoidable, but they sapped resources that could be used for other purposes. Several American administrations have prioritized tax cuts for the wealthy and defense spending, which has created a growing debt burden and reduced resources available for infrastructure, education, social welfare, and other tasks. </w:t>
      </w:r>
      <w:r w:rsidRPr="00662361">
        <w:rPr>
          <w:u w:val="single"/>
        </w:rPr>
        <w:t>Loose regulation of the financial industry was an important cause of the global financial crisis, which in turn called into question American economic leadership.</w:t>
      </w:r>
      <w:r w:rsidRPr="0061318C">
        <w:rPr>
          <w:sz w:val="16"/>
        </w:rPr>
        <w:t xml:space="preserve"> Democrats in Congress have lost faith in free trade agreements, and neither party has the political will to invest in social mobility and human capital. Our political system lost the ability to formulate compromises to meet serious policy challenges. Finally, </w:t>
      </w:r>
      <w:proofErr w:type="gramStart"/>
      <w:r w:rsidRPr="0061318C">
        <w:rPr>
          <w:sz w:val="16"/>
        </w:rPr>
        <w:t>it is clear that the</w:t>
      </w:r>
      <w:proofErr w:type="gramEnd"/>
      <w:r w:rsidRPr="0061318C">
        <w:rPr>
          <w:sz w:val="16"/>
        </w:rPr>
        <w:t xml:space="preserve"> current U.S. president does not share the view of the U.S. national security establishment that it is in America’s national interest to be actively engaged in East Asia in both the security and economic domains. Many in his administration do understand the value of our long-term grand strategy, but he does not. Withdrawal from TPP was a serious mistake. Questioning the value of alliances and conducting an economic war with China have caused our friends and allies in the region to question the leadership the United States. All these events and trends have undermined hegemonic stability. But China has also contributed to fears for the future: For the last two decades, it has conducted a systematic build-up of its military capabilities. The Taiwan issue was one reason for this build-up but there are broader, regional motivations as well. For most of the last two decades, Beijing tolerated North Korea’s nuclear build-up, despite the threat it posed to regional stability. For the last decade, it has deployed new capabilities to challenge Japan’s administration of the Diaoyutai. Over the last decade, it has gradually built a security presence in the South China Sea, particularly by creating artificial islands to serve as military bases, which in turn has fostered the possibility of serious military conflict. For the last three years, it has conducted a concerted campaign of intimidation and cooptation towards Taiwan. Increasingly, it argues that Asians only should be responsible for East Asian security, excluding the United States And so on and so on. There is a strategic logic to much of what China has done in the last two decades. It has sought in various ways to push out its defensive perimeter, from the coast of East and South China towards the first island chain. We should not be surprised at this. If I were a PLA defense planner, I would want to do </w:t>
      </w:r>
      <w:proofErr w:type="gramStart"/>
      <w:r w:rsidRPr="0061318C">
        <w:rPr>
          <w:sz w:val="16"/>
        </w:rPr>
        <w:t>exactly the same</w:t>
      </w:r>
      <w:proofErr w:type="gramEnd"/>
      <w:r w:rsidRPr="0061318C">
        <w:rPr>
          <w:sz w:val="16"/>
        </w:rPr>
        <w:t xml:space="preserve"> thing, in order to create strategic depth for my country. The question is how China chooses to project its power and to what ends? Will it follow the path of previous rising powers and aggressively seek to advance revisions to the existing regional order to promote its own narrow interests? Or will it ultimately decide to be more restrained? </w:t>
      </w:r>
      <w:r w:rsidRPr="00662361">
        <w:rPr>
          <w:u w:val="single"/>
        </w:rPr>
        <w:t>So far, China’s power projection has encroached on the presence and positions of U.S. and Japanese forces, creating the danger that the resulting frictions will lead accidentally or intentionally to serious conflict. Beijing’s “great push outward” also undermines the security and sense of security of U.S. friends and allies up and down the first island chain, including Taiwan—especially Taiwan. The infrastructure development done under BRI and through AIIB may meet real needs but at what long-term cost to the receiving countries? In short, there is the suspicion that China wishes to establish what we might call hegemonic stability with Chinese characteristics, at the expense of the United States.</w:t>
      </w:r>
      <w:r>
        <w:rPr>
          <w:u w:val="single"/>
        </w:rPr>
        <w:t xml:space="preserve"> </w:t>
      </w:r>
      <w:r w:rsidRPr="0061318C">
        <w:rPr>
          <w:sz w:val="16"/>
        </w:rPr>
        <w:t xml:space="preserve">I do not share Graham Allison’s view that American and China are in danger of falling into a trap that leads to war, and that “two tigers can’t live together on the same mountain.” (yishan burong erhu). Other scenarios are possible. The United States might choose to no longer guarantee the peace in East Asia, pursue some kind of </w:t>
      </w:r>
      <w:proofErr w:type="gramStart"/>
      <w:r w:rsidRPr="0061318C">
        <w:rPr>
          <w:sz w:val="16"/>
        </w:rPr>
        <w:t>off-shore</w:t>
      </w:r>
      <w:proofErr w:type="gramEnd"/>
      <w:r w:rsidRPr="0061318C">
        <w:rPr>
          <w:sz w:val="16"/>
        </w:rPr>
        <w:t xml:space="preserve"> balancing, and accept China’s dominance of this region. The two great powers might engage in a long-term struggle of attrition on a range of issues. Nor can we rule out the possibility that Beijing and Washington can work out an arrangement of peaceful coexistence, where two tigers can live on the same mountain. </w:t>
      </w:r>
      <w:r w:rsidRPr="00662361">
        <w:rPr>
          <w:b/>
          <w:bCs/>
          <w:u w:val="single"/>
        </w:rPr>
        <w:t>We could have an entire conference on what such an arrangement would look like, but it probably includes an economic order led by China, the U.S., and Japan together. It probably includes a variety of risk-reduction and conflict-avoidance regimes to help manage frictions.</w:t>
      </w:r>
      <w:r w:rsidRPr="0061318C">
        <w:rPr>
          <w:sz w:val="16"/>
        </w:rPr>
        <w:t xml:space="preserve"> The arrangement certainly would allow the countries of the region do not have to make a choice between China and the United States. But I cannot be completely confident that war will not happen. </w:t>
      </w:r>
      <w:r w:rsidRPr="00662361">
        <w:rPr>
          <w:b/>
          <w:bCs/>
          <w:u w:val="single"/>
        </w:rPr>
        <w:t>Preserving East Asia’s long peace will require Beijing and Washington to each accurately assess the capabilities and intentions of the other, to avoid the assumption that this is a zero-sum contest, and to understand that when it comes to a great-power war, no one wins</w:t>
      </w:r>
    </w:p>
    <w:p w14:paraId="5346A6A7" w14:textId="77777777" w:rsidR="00121363" w:rsidRDefault="00121363" w:rsidP="0061318C">
      <w:pPr>
        <w:rPr>
          <w:b/>
          <w:bCs/>
          <w:u w:val="single"/>
        </w:rPr>
      </w:pPr>
    </w:p>
    <w:p w14:paraId="7DFEC8CA" w14:textId="19720054" w:rsidR="0061318C" w:rsidRPr="00091734" w:rsidRDefault="00121363" w:rsidP="0061318C">
      <w:pPr>
        <w:pStyle w:val="Heading4"/>
      </w:pPr>
      <w:r>
        <w:t>No</w:t>
      </w:r>
      <w:r w:rsidR="0061318C" w:rsidRPr="00091734">
        <w:t xml:space="preserve"> </w:t>
      </w:r>
      <w:r>
        <w:t>Chinese</w:t>
      </w:r>
      <w:r w:rsidR="0061318C" w:rsidRPr="00091734">
        <w:t xml:space="preserve"> </w:t>
      </w:r>
      <w:r>
        <w:t>nuclear</w:t>
      </w:r>
      <w:r w:rsidR="0061318C" w:rsidRPr="00091734">
        <w:t xml:space="preserve"> </w:t>
      </w:r>
      <w:r>
        <w:t>escalation</w:t>
      </w:r>
    </w:p>
    <w:p w14:paraId="3269E56B" w14:textId="77777777" w:rsidR="0061318C" w:rsidRPr="002638F3" w:rsidRDefault="0061318C" w:rsidP="0061318C">
      <w:pPr>
        <w:rPr>
          <w:b/>
          <w:sz w:val="26"/>
        </w:rPr>
      </w:pPr>
      <w:r w:rsidRPr="00091734">
        <w:rPr>
          <w:rStyle w:val="Style13ptBold"/>
        </w:rPr>
        <w:t>Dalmadage 16</w:t>
      </w:r>
      <w:r>
        <w:rPr>
          <w:rStyle w:val="Style13ptBold"/>
        </w:rPr>
        <w:t xml:space="preserve"> </w:t>
      </w:r>
      <w:r w:rsidRPr="002638F3">
        <w:t xml:space="preserve">(Caitlin Dalmadage Caitlin Talmadge is Associate Professor in the Edmund A. Walsh School of Foreign Service and a core faculty member of the Security Studies Program. </w:t>
      </w:r>
      <w:proofErr w:type="gramStart"/>
      <w:r w:rsidRPr="002638F3">
        <w:t>https://cpb-us-e1.wpmucdn.com/blogs.gwu.edu/dist/b/1590/files/2018/07/Preventing-Nuclear-Escalation-in-U.S.–</w:t>
      </w:r>
      <w:proofErr w:type="gramEnd"/>
      <w:r w:rsidRPr="002638F3">
        <w:t>China-Conflict-1551hdt.pdf)//OK</w:t>
      </w:r>
    </w:p>
    <w:p w14:paraId="2393136A" w14:textId="458347E5" w:rsidR="0061318C" w:rsidRDefault="0061318C" w:rsidP="0061318C">
      <w:pPr>
        <w:rPr>
          <w:u w:val="single"/>
        </w:rPr>
      </w:pPr>
      <w:r w:rsidRPr="00091734">
        <w:rPr>
          <w:u w:val="single"/>
        </w:rPr>
        <w:t>Preventing Nuclear Escalation in U.S.–China Conflict</w:t>
      </w:r>
      <w:r>
        <w:rPr>
          <w:u w:val="single"/>
        </w:rPr>
        <w:t xml:space="preserve"> </w:t>
      </w:r>
      <w:r w:rsidRPr="00091734">
        <w:rPr>
          <w:sz w:val="16"/>
          <w:szCs w:val="16"/>
        </w:rPr>
        <w:t>BOTTOM LINES</w:t>
      </w:r>
      <w:r>
        <w:rPr>
          <w:sz w:val="16"/>
          <w:szCs w:val="16"/>
        </w:rPr>
        <w:t xml:space="preserve"> </w:t>
      </w:r>
      <w:r w:rsidRPr="00091734">
        <w:rPr>
          <w:sz w:val="16"/>
          <w:szCs w:val="16"/>
        </w:rPr>
        <w:t>• CONVENTIONAL COUNTERFORCE AS A PATHWAY TO NUCLEAR ESCALATION.</w:t>
      </w:r>
      <w:r>
        <w:rPr>
          <w:sz w:val="16"/>
          <w:szCs w:val="16"/>
        </w:rPr>
        <w:t xml:space="preserve"> </w:t>
      </w:r>
      <w:r w:rsidRPr="00091734">
        <w:rPr>
          <w:sz w:val="16"/>
          <w:szCs w:val="16"/>
        </w:rPr>
        <w:t>When a state fears that its opponent is engaging in conventional counterforce—that is, employing conventional forces to destroy or degrade the state’s nuclear retaliatory capability—the state could use its nuclear weapons before it loses the ability to do so.</w:t>
      </w:r>
      <w:r>
        <w:rPr>
          <w:sz w:val="16"/>
          <w:szCs w:val="16"/>
        </w:rPr>
        <w:t xml:space="preserve"> </w:t>
      </w:r>
      <w:r w:rsidRPr="00D010B6">
        <w:t xml:space="preserve">• </w:t>
      </w:r>
      <w:r w:rsidRPr="002638F3">
        <w:rPr>
          <w:u w:val="single"/>
        </w:rPr>
        <w:t>THE DANGERS OF NUCLEAR ESCALATION IN THE EVENT OF U.S.–CHINA CONFLICT. Although war between the United States and China is unlikely,</w:t>
      </w:r>
      <w:r w:rsidRPr="00D010B6">
        <w:t xml:space="preserve"> </w:t>
      </w:r>
      <w:r w:rsidRPr="00091734">
        <w:rPr>
          <w:sz w:val="16"/>
          <w:szCs w:val="16"/>
        </w:rPr>
        <w:t>if it arose the United States likely would fight in a manner that China could perceive as an attempt at conventional counterforce. China might plausibly escalate to nuclear use in response, despite the country’s pledge not to be the first to use nuclear weapons.</w:t>
      </w:r>
      <w:r>
        <w:rPr>
          <w:sz w:val="16"/>
          <w:szCs w:val="16"/>
        </w:rPr>
        <w:t xml:space="preserve"> </w:t>
      </w:r>
      <w:r w:rsidRPr="00091734">
        <w:rPr>
          <w:sz w:val="16"/>
          <w:szCs w:val="16"/>
        </w:rPr>
        <w:t>• POLICY ALTERNATIVES THAT REDUCE ESCALATORY RISK.</w:t>
      </w:r>
      <w:r>
        <w:rPr>
          <w:sz w:val="16"/>
          <w:szCs w:val="16"/>
        </w:rPr>
        <w:t xml:space="preserve"> </w:t>
      </w:r>
      <w:r w:rsidRPr="002638F3">
        <w:rPr>
          <w:u w:val="single"/>
        </w:rPr>
        <w:t>The United States and its allies could consider alternative conventional approaches that would not appear to China like an attempt at conventional counterforce, and therefore could reduce the risk of Chinese nuclear escalation.</w:t>
      </w:r>
      <w:r>
        <w:rPr>
          <w:u w:val="single"/>
        </w:rPr>
        <w:t xml:space="preserve"> </w:t>
      </w:r>
      <w:r w:rsidRPr="00091734">
        <w:rPr>
          <w:sz w:val="16"/>
          <w:szCs w:val="16"/>
        </w:rPr>
        <w:t>Conventional Counterforce as a Pathway to Nuclear Escalation</w:t>
      </w:r>
      <w:r>
        <w:rPr>
          <w:sz w:val="16"/>
          <w:szCs w:val="16"/>
        </w:rPr>
        <w:t xml:space="preserve"> </w:t>
      </w:r>
      <w:r w:rsidRPr="002638F3">
        <w:rPr>
          <w:b/>
          <w:bCs/>
          <w:u w:val="single"/>
        </w:rPr>
        <w:t>Conventional war between the United States and China remains a low-probability event. But if such a war were to break out, the risk of nuclear escalation—that is, actual detonation of nuclear weapons— likely would be higher than many observers realize. Some aspects of a likely U.S. campaign in a conventional war against China could look to China like an attempt at conventional counterforce, pressuring China to escalate to nuclear use while it still could.</w:t>
      </w:r>
      <w:r>
        <w:rPr>
          <w:b/>
          <w:bCs/>
          <w:u w:val="single"/>
        </w:rPr>
        <w:t xml:space="preserve"> </w:t>
      </w:r>
      <w:r w:rsidRPr="002638F3">
        <w:rPr>
          <w:u w:val="single"/>
        </w:rPr>
        <w:t>This escalation scenario is distinct from other possible pathways to nu- clear use. For example, in the Cold War the classic scenario for escalation was pre-emption, the notion that one side might try to use its nuclear weapons to pre-emptively destroy the arsenal of the other. Other sce- 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w:t>
      </w:r>
      <w:r>
        <w:rPr>
          <w:u w:val="single"/>
        </w:rPr>
        <w:t xml:space="preserve"> </w:t>
      </w:r>
      <w:r w:rsidRPr="00091734">
        <w:rPr>
          <w:sz w:val="16"/>
          <w:szCs w:val="16"/>
        </w:rPr>
        <w:t>Nuclear escalation in response to an opponent’s perceived attempt at conventional counterforce constitutes an alternative pathway to nucle- ar escalation. It can arise when one side’s conventional military cam- paign infringes or appears poised to infringe on the other side’s ability to use or control its nuclear arsenal. For example, conventional military attacks by one side against the other’s command and control networks, air defenses, early warning radars, submarines, and missile sites have</w:t>
      </w:r>
      <w:r>
        <w:rPr>
          <w:sz w:val="16"/>
          <w:szCs w:val="16"/>
        </w:rPr>
        <w:t xml:space="preserve"> </w:t>
      </w:r>
      <w:r w:rsidRPr="00091734">
        <w:rPr>
          <w:sz w:val="16"/>
          <w:szCs w:val="16"/>
        </w:rPr>
        <w:t>the potential not only to degrade that side’s conventional capabilities but also its nuclear capabilities. After all, command and control net- works for conventional forces may also be relevant to the control of nuclear weapons; air defense systems may protect both conventional and nuclear assets; early warning radars are relevant to both conven- tional and nuclear operations; attack submarines and ballistic missile submarines share shore-based infrastructure, with the former often protecting the latter; and the same sites can house both conventional and nuclear missiles (called co-location).</w:t>
      </w:r>
      <w:r>
        <w:rPr>
          <w:sz w:val="16"/>
          <w:szCs w:val="16"/>
        </w:rPr>
        <w:t xml:space="preserve"> </w:t>
      </w:r>
      <w:r w:rsidRPr="00091734">
        <w:rPr>
          <w:sz w:val="16"/>
          <w:szCs w:val="16"/>
        </w:rPr>
        <w:t xml:space="preserve">For all of these reasons, a state subject to attack on these targets may have a difficult time distinguishing whether the adversary is merely conducting a normal conventional </w:t>
      </w:r>
      <w:proofErr w:type="gramStart"/>
      <w:r w:rsidRPr="00091734">
        <w:rPr>
          <w:sz w:val="16"/>
          <w:szCs w:val="16"/>
        </w:rPr>
        <w:t>campaign, or</w:t>
      </w:r>
      <w:proofErr w:type="gramEnd"/>
      <w:r w:rsidRPr="00091734">
        <w:rPr>
          <w:sz w:val="16"/>
          <w:szCs w:val="16"/>
        </w:rPr>
        <w:t xml:space="preserve"> is seeking to neuter the state’s nuclear capabilities. If the state fears the latter, it may wish to escalate to nuclear use while it still </w:t>
      </w:r>
      <w:proofErr w:type="gramStart"/>
      <w:r w:rsidRPr="00091734">
        <w:rPr>
          <w:sz w:val="16"/>
          <w:szCs w:val="16"/>
        </w:rPr>
        <w:t>has the ability to</w:t>
      </w:r>
      <w:proofErr w:type="gramEnd"/>
      <w:r w:rsidRPr="00091734">
        <w:rPr>
          <w:sz w:val="16"/>
          <w:szCs w:val="16"/>
        </w:rPr>
        <w:t xml:space="preserve"> do so. Such fears also could lead the state to engage in behaviors that make other pathways to escalation more likely. For example, the state could opt for more decentralized control of nuclear weapons, which would reduce vulnerability to conventional counterforce but heighten the danger of unauthorized launch.</w:t>
      </w:r>
      <w:r>
        <w:rPr>
          <w:sz w:val="16"/>
          <w:szCs w:val="16"/>
        </w:rPr>
        <w:t xml:space="preserve"> </w:t>
      </w:r>
      <w:r w:rsidRPr="00091734">
        <w:rPr>
          <w:sz w:val="16"/>
          <w:szCs w:val="16"/>
        </w:rPr>
        <w:t xml:space="preserve">Ultimately, escalation depends on how a state perceives an aggres- sive conventional campaign against it. The state waging the campaign might use conventional force to target the opponent’s nuclear capabil- ities inadvertently, not realizing that the conventional campaign was starting to look to the opponent like counterforce. Or it might do so de- liberately, actively embracing this risk </w:t>
      </w:r>
      <w:proofErr w:type="gramStart"/>
      <w:r w:rsidRPr="00091734">
        <w:rPr>
          <w:sz w:val="16"/>
          <w:szCs w:val="16"/>
        </w:rPr>
        <w:t>as a way to</w:t>
      </w:r>
      <w:proofErr w:type="gramEnd"/>
      <w:r w:rsidRPr="00091734">
        <w:rPr>
          <w:sz w:val="16"/>
          <w:szCs w:val="16"/>
        </w:rPr>
        <w:t xml:space="preserve"> increase pressure on the adversary. Either way, the target state’s fear of disarmament could lead that state to use nuclear weapons.</w:t>
      </w:r>
      <w:r>
        <w:rPr>
          <w:sz w:val="16"/>
          <w:szCs w:val="16"/>
        </w:rPr>
        <w:t xml:space="preserve"> </w:t>
      </w:r>
      <w:r w:rsidRPr="00091734">
        <w:rPr>
          <w:sz w:val="16"/>
          <w:szCs w:val="16"/>
        </w:rPr>
        <w:t>Five factors suggest that a U.S.–China conventional war could activate this escalatory mechanism.</w:t>
      </w:r>
      <w:r>
        <w:rPr>
          <w:sz w:val="16"/>
          <w:szCs w:val="16"/>
        </w:rPr>
        <w:t xml:space="preserve"> </w:t>
      </w:r>
      <w:r w:rsidRPr="00091734">
        <w:rPr>
          <w:sz w:val="16"/>
          <w:szCs w:val="16"/>
        </w:rPr>
        <w:t xml:space="preserve">First, the United States embraces highly offensive conventional con- cepts of operations in the Pacific, despite the nuclear pressures these approaches might place on China. A U.S. campaign in a conventional war with China could target Chinese submarines, missile sites, com- mand and control systems, air defense networks, and other sites well inside the Chinese mainland. From China’s perspective these assets may be relevant to China’s assured retaliation capability. </w:t>
      </w:r>
      <w:proofErr w:type="gramStart"/>
      <w:r w:rsidRPr="00091734">
        <w:rPr>
          <w:sz w:val="16"/>
          <w:szCs w:val="16"/>
        </w:rPr>
        <w:t>Thus</w:t>
      </w:r>
      <w:proofErr w:type="gramEnd"/>
      <w:r w:rsidRPr="00091734">
        <w:rPr>
          <w:sz w:val="16"/>
          <w:szCs w:val="16"/>
        </w:rPr>
        <w:t xml:space="preserve"> what the United States may view as a purely conventional operation might look to China like the prelude to a counterforce strike, creating strong use- or-lose pressures. Indeed, some Chinese statements indicate that con- ventional attacks on China’s nuclear capabilities could vitiate China’s no-first-use pledge.</w:t>
      </w:r>
      <w:r>
        <w:rPr>
          <w:sz w:val="16"/>
          <w:szCs w:val="16"/>
        </w:rPr>
        <w:t xml:space="preserve"> </w:t>
      </w:r>
      <w:r w:rsidRPr="00091734">
        <w:rPr>
          <w:sz w:val="16"/>
          <w:szCs w:val="16"/>
        </w:rPr>
        <w:t>Second, U.S. alliance commitments could further exacerbate this dan- ger. The Pacific Ocean may insulate the United States from much of Chi- na’s striking power, but U.S. allies, particularly Japan and Taiwan, would be much more militarily and economically exposed in the event of a U.S.–China war. Even if the United States believed it could achieve se- curity through a slower and more limited conventional campaign, U.S. allies might not share that conviction. This reality again suggests that U.S. conventional operations could quickly expand in ways that could appear to impinge on Chinese nuclear capabilities.</w:t>
      </w:r>
      <w:r>
        <w:rPr>
          <w:sz w:val="16"/>
          <w:szCs w:val="16"/>
        </w:rPr>
        <w:t xml:space="preserve"> </w:t>
      </w:r>
      <w:r w:rsidRPr="00091734">
        <w:rPr>
          <w:sz w:val="16"/>
          <w:szCs w:val="16"/>
        </w:rPr>
        <w:t>Third, the U.S. military’s organizational tendencies also tilt in the direc- tion of a more conventionally aggressive campaign. For understand- able reasons, militaries have a well-developed general preference for the offense. Militaries also tend to pursue tactical and operational ad- vantages at the expense of broader strategic and political objectives. Historically this behavior has resulted in a U.S. approach that is very good at general deterrence (preventing the outbreak of war) but less adept at intra-war deterrence (that is, preventing ongoing wars from escalating).</w:t>
      </w:r>
      <w:r>
        <w:rPr>
          <w:sz w:val="16"/>
          <w:szCs w:val="16"/>
        </w:rPr>
        <w:t xml:space="preserve"> </w:t>
      </w:r>
      <w:r w:rsidRPr="00091734">
        <w:rPr>
          <w:sz w:val="16"/>
          <w:szCs w:val="16"/>
        </w:rPr>
        <w:t xml:space="preserve">Fourth, civilian control of the U.S. military is unlikely to check these ten- dencies. Some civilian policymakers may not be fully aware of the po- tentially escalatory implications of such approaches, while others may </w:t>
      </w:r>
      <w:proofErr w:type="gramStart"/>
      <w:r w:rsidRPr="00091734">
        <w:rPr>
          <w:sz w:val="16"/>
          <w:szCs w:val="16"/>
        </w:rPr>
        <w:t>actually embrace</w:t>
      </w:r>
      <w:proofErr w:type="gramEnd"/>
      <w:r w:rsidRPr="00091734">
        <w:rPr>
          <w:sz w:val="16"/>
          <w:szCs w:val="16"/>
        </w:rPr>
        <w:t xml:space="preserve"> these approaches. The historical record suggests that civilian oversight of conventional operations with nuclear implications has not always been robust.</w:t>
      </w:r>
      <w:r>
        <w:rPr>
          <w:sz w:val="16"/>
          <w:szCs w:val="16"/>
        </w:rPr>
        <w:t xml:space="preserve"> </w:t>
      </w:r>
      <w:r w:rsidRPr="00091734">
        <w:rPr>
          <w:sz w:val="16"/>
          <w:szCs w:val="16"/>
        </w:rPr>
        <w:t xml:space="preserve">Fifth, situational awareness is likely to deteriorate rapidly for the United States and especially China during a conventional conflict, in ways that further compound </w:t>
      </w:r>
      <w:proofErr w:type="gramStart"/>
      <w:r w:rsidRPr="00091734">
        <w:rPr>
          <w:sz w:val="16"/>
          <w:szCs w:val="16"/>
        </w:rPr>
        <w:t>all of</w:t>
      </w:r>
      <w:proofErr w:type="gramEnd"/>
      <w:r w:rsidRPr="00091734">
        <w:rPr>
          <w:sz w:val="16"/>
          <w:szCs w:val="16"/>
        </w:rPr>
        <w:t xml:space="preserve"> the escalatory pressures just discussed. After all, denying China knowledge of the battle space through the destruc- tion of intelligence, surveillance, and reconnaissance assets (ISR) and command and control networks is likely to be one of the primary objec- tives of any U.S. military strategy. These sorts of attacks will be essential to U.S. conventional success but also will make it increasingly difficult for China to feel confident that U.S. aims are limited and that China’s nu- clear retaliatory capabilities remain intact. Similarly, the United States may cross Chinese nuclear tripwires without realizing it.</w:t>
      </w:r>
      <w:r>
        <w:rPr>
          <w:sz w:val="16"/>
          <w:szCs w:val="16"/>
        </w:rPr>
        <w:t xml:space="preserve"> </w:t>
      </w:r>
      <w:r w:rsidRPr="00091734">
        <w:rPr>
          <w:sz w:val="16"/>
          <w:szCs w:val="16"/>
        </w:rPr>
        <w:t>Policy Alternatives That Reduce Escalatory Risk</w:t>
      </w:r>
      <w:r>
        <w:rPr>
          <w:sz w:val="16"/>
          <w:szCs w:val="16"/>
        </w:rPr>
        <w:t xml:space="preserve"> </w:t>
      </w:r>
      <w:proofErr w:type="gramStart"/>
      <w:r w:rsidRPr="002638F3">
        <w:rPr>
          <w:b/>
          <w:bCs/>
          <w:u w:val="single"/>
        </w:rPr>
        <w:t>The</w:t>
      </w:r>
      <w:proofErr w:type="gramEnd"/>
      <w:r w:rsidRPr="002638F3">
        <w:rPr>
          <w:b/>
          <w:bCs/>
          <w:u w:val="single"/>
        </w:rPr>
        <w:t xml:space="preserve"> United States and its allies could examine alternative conventional approaches that would not appear to China like an attempt at conven- tional counterforce and therefore would reduce the risk of Chinese nu- clear escalation</w:t>
      </w:r>
      <w:r w:rsidRPr="00D010B6">
        <w:t>.</w:t>
      </w:r>
      <w:r>
        <w:t xml:space="preserve"> </w:t>
      </w:r>
      <w:r w:rsidRPr="00091734">
        <w:rPr>
          <w:sz w:val="16"/>
          <w:szCs w:val="16"/>
        </w:rPr>
        <w:t>Several studies have highlighted means by which the United States could signal restraint even in an expansive conventional campaign that involved attacks on the Chinese mainland. For example, the Unit- ed States might be able to geographically constrain its incursions into China as a somewhat arbitrary but clear way of communicating limited aims. It also could attack targets on the Chinese mainland using stand- off weapons only, so that a major air defense suppression campaign would not be necessary. In addition, the United States could make a serious peacetime effort to develop target sets inside China that do not have nuclear functions.</w:t>
      </w:r>
      <w:r>
        <w:rPr>
          <w:sz w:val="16"/>
          <w:szCs w:val="16"/>
        </w:rPr>
        <w:t xml:space="preserve"> </w:t>
      </w:r>
      <w:r w:rsidRPr="002638F3">
        <w:rPr>
          <w:u w:val="single"/>
        </w:rPr>
        <w:t>Alternatively, the United States could adopt highly defensive approaches in which it would refrain from all attacks on mainland China. For ex- ample, the United States could work with allies to cut off China’s access to vital waterways. Though such an approach might still entail very ag- gressive conventional military operations within the first island chain, it could be less escalatory in the nuclear realm.</w:t>
      </w:r>
      <w:r>
        <w:rPr>
          <w:u w:val="single"/>
        </w:rPr>
        <w:t xml:space="preserve"> </w:t>
      </w:r>
      <w:r w:rsidRPr="002638F3">
        <w:rPr>
          <w:b/>
          <w:bCs/>
          <w:u w:val="single"/>
        </w:rPr>
        <w:t>In addition, the United States and its regional allies and partners, such as Japan and Taiwan, could consider investing much more heavily in passive defenses: these might include hardening, dispersal, redundan- cy, and resistance efforts that would significantly raise the cost of Chi- nese attack and lower the probability that suck an attack would deliver benefits to China. This so-called “porcupine strategy” could be com- bined with additional asymmetric defenses that would use anti-access tactics and operations to impose disproportionate costs on attacking Chinese forces, rather than confronting them head-on.</w:t>
      </w:r>
      <w:r>
        <w:rPr>
          <w:b/>
          <w:bCs/>
          <w:u w:val="single"/>
        </w:rPr>
        <w:t xml:space="preserve"> </w:t>
      </w:r>
      <w:r w:rsidRPr="002638F3">
        <w:rPr>
          <w:u w:val="single"/>
        </w:rPr>
        <w:t>This alternative approach could be conventionally effective, but China would be unlikely to mistake it for an attempt at counterforce. As such, it could sharply reduce the possibility of nuclear escalation in the event of a U.S.–China conventional war. In addition, it could help deter China from engaging in conventional aggression in the first place.</w:t>
      </w:r>
      <w:r w:rsidRPr="002638F3">
        <w:rPr>
          <w:u w:val="single"/>
        </w:rPr>
        <w:t></w:t>
      </w:r>
    </w:p>
    <w:p w14:paraId="5869EA91" w14:textId="77777777" w:rsidR="00121363" w:rsidRDefault="00121363" w:rsidP="0061318C">
      <w:pPr>
        <w:rPr>
          <w:u w:val="single"/>
        </w:rPr>
      </w:pPr>
    </w:p>
    <w:p w14:paraId="2803A3F2" w14:textId="77777777" w:rsidR="0061318C" w:rsidRPr="0061318C" w:rsidRDefault="0061318C" w:rsidP="0061318C">
      <w:pPr>
        <w:pStyle w:val="Heading4"/>
        <w:rPr>
          <w:rStyle w:val="Style13ptBold"/>
          <w:b/>
        </w:rPr>
      </w:pPr>
      <w:r w:rsidRPr="0061318C">
        <w:rPr>
          <w:rStyle w:val="Style13ptBold"/>
          <w:b/>
        </w:rPr>
        <w:t>No Japan China War</w:t>
      </w:r>
    </w:p>
    <w:p w14:paraId="2EB5422C" w14:textId="77777777" w:rsidR="0061318C" w:rsidRDefault="0061318C" w:rsidP="0061318C">
      <w:r w:rsidRPr="00B34CF9">
        <w:rPr>
          <w:rStyle w:val="Style13ptBold"/>
        </w:rPr>
        <w:t>Moss 2/10/13</w:t>
      </w:r>
      <w:r>
        <w:t xml:space="preserve"> (Trefor Moss,</w:t>
      </w:r>
      <w:r w:rsidRPr="00B34CF9">
        <w:t xml:space="preserve"> </w:t>
      </w:r>
      <w:r w:rsidRPr="008D7D9B">
        <w:t>is an independent journalist based in Hong Kong. He covers Asian politics, defence and security, and was Asia-Pacific Editor at Jane’s Defence Weekly until 2009</w:t>
      </w:r>
      <w:r>
        <w:t>.</w:t>
      </w:r>
      <w:r w:rsidRPr="00B34CF9">
        <w:t xml:space="preserve"> </w:t>
      </w:r>
      <w:r>
        <w:t xml:space="preserve">“7 </w:t>
      </w:r>
      <w:r w:rsidRPr="008D7D9B">
        <w:t>Reasons China and Japan Won't Go To War</w:t>
      </w:r>
      <w:proofErr w:type="gramStart"/>
      <w:r>
        <w:t>,”thediplomat.com</w:t>
      </w:r>
      <w:proofErr w:type="gramEnd"/>
      <w:r>
        <w:t>)//OK</w:t>
      </w:r>
    </w:p>
    <w:p w14:paraId="440F3B7C" w14:textId="2BDC48FE" w:rsidR="0061318C" w:rsidRPr="0061318C" w:rsidRDefault="0061318C" w:rsidP="0061318C">
      <w:pPr>
        <w:rPr>
          <w:sz w:val="14"/>
        </w:rPr>
      </w:pPr>
      <w:r w:rsidRPr="00B34CF9">
        <w:rPr>
          <w:u w:val="single"/>
        </w:rPr>
        <w:t>Even as tensions between Beijing and Tokyo grow by the day, there are good reasons to believe outright conflict can be avoided.</w:t>
      </w:r>
      <w:r>
        <w:rPr>
          <w:u w:val="single"/>
        </w:rPr>
        <w:t xml:space="preserve"> </w:t>
      </w:r>
      <w:r w:rsidRPr="0061318C">
        <w:rPr>
          <w:sz w:val="14"/>
          <w:szCs w:val="16"/>
        </w:rPr>
        <w:t>The sequel seldom improves on the original. Yet Shinzo Abe, Japan’s newly re-elected prime minister, has already displayed more conviction during his second spell at the Kantei than in the entire year of his first, unhappy premiership. Political energy is a plus only when it’s wisely deployed however, and some fear that Abe is picking a fight he can’t win when it comes to his hardline stance on China. Rather than attempting to soothe the tensions that built between Beijing and Tokyo in 2012,</w:t>
      </w:r>
      <w:r w:rsidRPr="0061318C">
        <w:rPr>
          <w:sz w:val="14"/>
        </w:rPr>
        <w:t xml:space="preserve"> </w:t>
      </w:r>
      <w:r w:rsidRPr="00B34CF9">
        <w:rPr>
          <w:u w:val="single"/>
        </w:rPr>
        <w:t xml:space="preserve">Abe has struck a combative tone, especially concerning their dispute over the Senkaku/Diaoyu Islands – a keystone for nationalists in both countries. Each time fighter aircraft </w:t>
      </w:r>
      <w:proofErr w:type="gramStart"/>
      <w:r w:rsidRPr="00B34CF9">
        <w:rPr>
          <w:u w:val="single"/>
        </w:rPr>
        <w:t>are</w:t>
      </w:r>
      <w:proofErr w:type="gramEnd"/>
      <w:r w:rsidRPr="00B34CF9">
        <w:rPr>
          <w:u w:val="single"/>
        </w:rPr>
        <w:t xml:space="preserve"> scrambled or ships are sent to survey the likely flashpoint, we hear more warnings about the approach of a war that China and Japan now seem almost eager to wage. The Economist, for </w:t>
      </w:r>
      <w:proofErr w:type="gramStart"/>
      <w:r w:rsidRPr="00B34CF9">
        <w:rPr>
          <w:u w:val="single"/>
        </w:rPr>
        <w:t>example,recently</w:t>
      </w:r>
      <w:proofErr w:type="gramEnd"/>
      <w:r w:rsidRPr="00B34CF9">
        <w:rPr>
          <w:u w:val="single"/>
        </w:rPr>
        <w:t xml:space="preserve"> observed that, “China and Japan are sliding towards war,” while Hugh White of the Australian National University warned his readers: “Don't be too surprised if the U.S. and Japan go to war with China [in 2013].” News this week of another reckless act of escalation – Chinese naval vessels twice training their radars on their Japanese counterparts – will only have ratcheted up their concerns.</w:t>
      </w:r>
      <w:r>
        <w:rPr>
          <w:u w:val="single"/>
        </w:rPr>
        <w:t xml:space="preserve"> </w:t>
      </w:r>
      <w:r w:rsidRPr="0061318C">
        <w:rPr>
          <w:sz w:val="14"/>
          <w:szCs w:val="16"/>
        </w:rPr>
        <w:t xml:space="preserve">These doomful predictions came as Abe set out his vision of a more hard-nosed Japan that will no longer be pushed around when it comes to sovereignty issues. In his December op-ed on Project Syndicate Abe accused Beijing of performing “daily exercises in coercion” and advocated a “democratic security diamond” comprising Australia, India, Japan and the U.S. (rehashing a concept from the 2007 Quadrilateral Security Dialogue). He then proposed defense spending increases – Japan’s first in a decade – and strengthened security relations with the Philippines and Vietnam, which both share Tokyo’s misgivings about China’s intentions. An alliance-affirming trip to the U.S.is expected soon, and there is talk of Japan stationing F-15s on Shimojijima, close to the disputed Senkaku/Diaoyu islands. However, Abe would argue that he is acting to strengthen Japan in order to balance a rising China and prevent a conflict, rather than creating the conditions for one. And he undoubtedly has a more sanguine view of the future of Sino-Japanese relations than those who see war as an ever more likely outcome. Of course, there is a chance that Chinese and Japanese ships or aircraft will clash as the dispute over the Senkaku/Diaoyu islands rumbles on; and, if they do, there is a chance that a skirmish could snowball unpredictably into a wider conflict. 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there are seven reasons to think that war is a very unlikely prospect, even with a more hawkish prime minister running Japan: </w:t>
      </w:r>
      <w:r w:rsidRPr="0061318C">
        <w:rPr>
          <w:sz w:val="14"/>
        </w:rPr>
        <w:t>1. B</w:t>
      </w:r>
      <w:r w:rsidRPr="00B34CF9">
        <w:rPr>
          <w:u w:val="single"/>
        </w:rPr>
        <w:t xml:space="preserve">eijing’s nightmare scenario. China might well win a war against Japan, but defeat would also be a very real possibility. As China closes the book on its “century of humiliation” and looks ahead to prouder times, the prospect of a new, avoidable humiliation at the hands of its most bitter enemy is enough to persuade Beijing to do everything it can to prevent that outcome (the surest way being not to have a war at all). Certainly, China’s new leader, Xi Jinping, does not want to go down in history as the man who led China into a disastrous conflict with the Japanese. In that scenario, </w:t>
      </w:r>
      <w:proofErr w:type="gramStart"/>
      <w:r w:rsidRPr="00B34CF9">
        <w:rPr>
          <w:u w:val="single"/>
        </w:rPr>
        <w:t>Xi</w:t>
      </w:r>
      <w:proofErr w:type="gramEnd"/>
      <w:r w:rsidRPr="00B34CF9">
        <w:rPr>
          <w:u w:val="single"/>
        </w:rPr>
        <w:t xml:space="preserve"> would be doomed politically, and, as China’s angry nationalism turned inward, the Communist Party probably wouldn’t survive either.</w:t>
      </w:r>
      <w:r w:rsidRPr="0061318C">
        <w:rPr>
          <w:sz w:val="14"/>
        </w:rPr>
        <w:t xml:space="preserve"> 2. </w:t>
      </w:r>
      <w:r w:rsidRPr="00B34CF9">
        <w:rPr>
          <w:u w:val="single"/>
        </w:rPr>
        <w:t>Economic interdependence. Win or lose, a Sino-Japanese war would be disastrous for both participants. The flagging economy that Abe is trying to breathe life into with a $117 billion stimulus package would take a battering as the lucrative China market was closed off to Japanese business.</w:t>
      </w:r>
      <w:r w:rsidRPr="0061318C">
        <w:rPr>
          <w:sz w:val="14"/>
        </w:rPr>
        <w:t xml:space="preserve"> China would suffer, too, as Japanese companies pulled out of a now-hostile market, depriving up to 5 million Chinese workers of their jobs, even as Xi Jinping looks to double per capita income by 2020. Panic in the globalized economy would further depress both economies, and potentially destroy the programs of both countries’ new leaders. </w:t>
      </w:r>
      <w:r w:rsidRPr="0061318C">
        <w:rPr>
          <w:sz w:val="14"/>
          <w:szCs w:val="16"/>
        </w:rPr>
        <w:t xml:space="preserve">3. Question marks over the PLA’s operational </w:t>
      </w:r>
      <w:proofErr w:type="gramStart"/>
      <w:r w:rsidRPr="0061318C">
        <w:rPr>
          <w:sz w:val="14"/>
          <w:szCs w:val="16"/>
        </w:rPr>
        <w:t>effectiveness.The</w:t>
      </w:r>
      <w:proofErr w:type="gramEnd"/>
      <w:r w:rsidRPr="0061318C">
        <w:rPr>
          <w:sz w:val="14"/>
          <w:szCs w:val="16"/>
        </w:rPr>
        <w:t xml:space="preserve"> People’s Liberation Army is rapidly modernizing, but there are concerns about how effective it would prove if pressed into combat today – not least within China’s own military hierarchy. New Central Military Commission Vice-Chairman Xu Qiliang recently told the PLA Daily that too many PLA exercises are merely for show, and that new elite units had to be formed if China wanted to protect its interests. CMC Chairman Xi Jinping has also called on the PLA to improve its readiness for “real combat.” Other weaknesses within the PLA, such as endemic corruption, would similarly undermine the leadership’s confidence in committing it to a risky war with a peer adversary. 4. Unsettled politics. China’s civil and military leaderships remain in a state of flux, with the handover initiated in November not yet complete. As the new leaders find their feet and jockey for position amongst themselves, they will want to avoid big foreign-policy distractions – war with Japan and possibly the U.S. being the biggest of them all. 5. The unknown quantity of U.S. intervention. China has its hawks, such as Dai Xu, who think that the U.S. would never intervene in an Asian conflict on behalf of Japan or any other regional ally. But this view is far too casual</w:t>
      </w:r>
      <w:r w:rsidRPr="0061318C">
        <w:rPr>
          <w:sz w:val="14"/>
        </w:rPr>
        <w:t xml:space="preserve">. </w:t>
      </w:r>
      <w:r w:rsidRPr="00B61AD1">
        <w:rPr>
          <w:b/>
          <w:bCs/>
          <w:u w:val="single"/>
        </w:rPr>
        <w:t>U.S. involvement is a real enough possibility to give China pause, should the chances of conflict increase.</w:t>
      </w:r>
      <w:r w:rsidRPr="0061318C">
        <w:rPr>
          <w:sz w:val="14"/>
        </w:rPr>
        <w:t xml:space="preserve"> </w:t>
      </w:r>
      <w:r w:rsidRPr="0061318C">
        <w:rPr>
          <w:sz w:val="14"/>
          <w:szCs w:val="16"/>
        </w:rPr>
        <w:t>6. China’s policy of avoiding military confrontation.</w:t>
      </w:r>
      <w:r w:rsidRPr="0061318C">
        <w:rPr>
          <w:sz w:val="14"/>
        </w:rPr>
        <w:t xml:space="preserve"> </w:t>
      </w:r>
      <w:r w:rsidRPr="00B61AD1">
        <w:rPr>
          <w:b/>
          <w:bCs/>
          <w:u w:val="single"/>
        </w:rPr>
        <w:t>China has always said that it favors peaceful solutions to disputes, and its actions have tended to bear this out. In particular, it continues to usually dispatch unarmed or only lightly armed law enforcement ships to maritime flashpoints, rather than naval ships.</w:t>
      </w:r>
      <w:r w:rsidRPr="0061318C">
        <w:rPr>
          <w:sz w:val="14"/>
          <w:szCs w:val="16"/>
        </w:rPr>
        <w:t>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w:t>
      </w:r>
      <w:r w:rsidRPr="0061318C">
        <w:rPr>
          <w:sz w:val="14"/>
        </w:rPr>
        <w:t xml:space="preserve"> 7. China’s socialization. </w:t>
      </w:r>
      <w:r w:rsidRPr="00B61AD1">
        <w:rPr>
          <w:b/>
          <w:bCs/>
          <w:u w:val="single"/>
        </w:rPr>
        <w:t xml:space="preserve">China has spent too long telling the world that it poses no threat to peace to turn around and fulfill all the China-bashers’ prophecies. </w:t>
      </w:r>
      <w:r w:rsidRPr="0061318C">
        <w:rPr>
          <w:sz w:val="14"/>
        </w:rPr>
        <w:t xml:space="preserve">Already, China’s reputation in Southeast Asia has taken a hit over its handling of territorial disputes there. If it were cast as the guilty party in a conflict with </w:t>
      </w:r>
      <w:r w:rsidRPr="00B61AD1">
        <w:rPr>
          <w:u w:val="single"/>
        </w:rPr>
        <w:t>Japan –which already has the sympathy of many East Asian countries where tensions China are concerned – China would see regional opinion harden against it further still. T</w:t>
      </w:r>
      <w:r w:rsidRPr="0061318C">
        <w:rPr>
          <w:sz w:val="14"/>
        </w:rPr>
        <w:t>his is not what Beijing wants</w:t>
      </w:r>
      <w:r w:rsidRPr="00B61AD1">
        <w:rPr>
          <w:u w:val="single"/>
        </w:rPr>
        <w:t>: It seeks to influence regional affairs diplomatically from within, and to realize “win-win” opportunities with its international partners.</w:t>
      </w:r>
      <w:r>
        <w:rPr>
          <w:u w:val="single"/>
        </w:rPr>
        <w:t xml:space="preserve"> </w:t>
      </w:r>
      <w:proofErr w:type="gramStart"/>
      <w:r w:rsidRPr="0061318C">
        <w:rPr>
          <w:sz w:val="14"/>
        </w:rPr>
        <w:t>In light of</w:t>
      </w:r>
      <w:proofErr w:type="gramEnd"/>
      <w:r w:rsidRPr="0061318C">
        <w:rPr>
          <w:sz w:val="14"/>
        </w:rPr>
        <w:t xml:space="preserve"> these constraints, Abe should be able to push back against China – so long as he doesn’t go too far. He was of course dealt a rotten hand by his predecessor, Yoshihiko Noda, whose bungled nationalization of the Senkaku/Diaoyu islands triggered last year’s plunge in relations. Noda’s misjudgments raised the political temperature to the point where neither side feels able to make concessions, at least for now, </w:t>
      </w:r>
      <w:proofErr w:type="gramStart"/>
      <w:r w:rsidRPr="0061318C">
        <w:rPr>
          <w:sz w:val="14"/>
        </w:rPr>
        <w:t>in an attempt to</w:t>
      </w:r>
      <w:proofErr w:type="gramEnd"/>
      <w:r w:rsidRPr="0061318C">
        <w:rPr>
          <w:sz w:val="14"/>
        </w:rPr>
        <w:t xml:space="preserve"> repair relations. However, Abe can make the toxic Noda legacy work in his favor. Domestically, he can play the role of the man elected to untangle the wreckage, empowered by his democratic mandate to seek a new normal in Sino-Japanese relations. Chinese assertiveness would be met with a newfound Japanese assertiveness, restoring balance to the relationship. It is also timely for Japan to push back now, while its military is still a match for China’s. Five or ten years down the line this may no longer be the case, even if Abe finally grows the stagnant defense budget. Meanwhile, Abe is also pursuing diplomatic avenues. It was Abe who mended Japan’s ties with China after the Koizumi years, and he is now trying to reprise his role as peacemaker, having dispatched his coalition partner, Natsuo Yamaguchi, to Beijing reportedly to convey his desire for a new dialogue. It is hardly surprising, given his daunting domestic laundry list, that Xi Jinping should have responded encouragingly to the Japanese olive branch. </w:t>
      </w:r>
      <w:r w:rsidRPr="00B61AD1">
        <w:rPr>
          <w:b/>
          <w:bCs/>
          <w:u w:val="single"/>
        </w:rPr>
        <w:t>In the end, Abe and Xi are balancing the same equation: They will not give ground on sovereignty issues, but they have no interest in a war – in fact, they must dread it.</w:t>
      </w:r>
      <w:r w:rsidRPr="0061318C">
        <w:rPr>
          <w:sz w:val="14"/>
        </w:rPr>
        <w:t xml:space="preserve">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 </w:t>
      </w:r>
    </w:p>
    <w:p w14:paraId="1ADA440C" w14:textId="2FA74B57" w:rsidR="0061318C" w:rsidRDefault="006536C0" w:rsidP="006536C0">
      <w:pPr>
        <w:pStyle w:val="Heading3"/>
      </w:pPr>
      <w:r>
        <w:t xml:space="preserve">No Japan </w:t>
      </w:r>
      <w:proofErr w:type="gramStart"/>
      <w:r>
        <w:t>war</w:t>
      </w:r>
      <w:proofErr w:type="gramEnd"/>
      <w:r>
        <w:t xml:space="preserve"> </w:t>
      </w:r>
    </w:p>
    <w:p w14:paraId="29610A15" w14:textId="5D6649C9" w:rsidR="006536C0" w:rsidRDefault="006536C0" w:rsidP="006536C0">
      <w:pPr>
        <w:pStyle w:val="Heading4"/>
      </w:pPr>
      <w:r>
        <w:t xml:space="preserve">Japan is already militaristic </w:t>
      </w:r>
    </w:p>
    <w:p w14:paraId="0ACCA30C" w14:textId="77777777" w:rsidR="006536C0" w:rsidRPr="00CF2978" w:rsidRDefault="006536C0" w:rsidP="006536C0">
      <w:r w:rsidRPr="00CF2978">
        <w:rPr>
          <w:rStyle w:val="Style13ptBold"/>
        </w:rPr>
        <w:t>Ward 19’</w:t>
      </w:r>
      <w:r>
        <w:t xml:space="preserve"> (Alex 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candidates's views on national </w:t>
      </w:r>
      <w:proofErr w:type="gramStart"/>
      <w:r>
        <w:t>security.“</w:t>
      </w:r>
      <w:proofErr w:type="gramEnd"/>
      <w:r>
        <w:t>The rise of Japanese militarism” published in VOX https://www.vox.com/2019/4/30/18100066/japan-shinzo-abe-sdf-emperor-china             OF  DDI)</w:t>
      </w:r>
    </w:p>
    <w:p w14:paraId="657CB733" w14:textId="1B30908E" w:rsidR="006536C0" w:rsidRDefault="006536C0" w:rsidP="006536C0">
      <w:pPr>
        <w:rPr>
          <w:u w:val="single"/>
        </w:rPr>
      </w:pPr>
      <w:r w:rsidRPr="003A196E">
        <w:rPr>
          <w:sz w:val="16"/>
          <w:szCs w:val="16"/>
        </w:rPr>
        <w:t>Now, roughly nine out of 10 Japanese citizens have a positive impression of the Self-Defense Force (SDF), the quasi-military force that was officially established in 1954 and persists to this day. That support shows no signs of dissipating.</w:t>
      </w:r>
      <w:r>
        <w:rPr>
          <w:sz w:val="16"/>
          <w:szCs w:val="16"/>
        </w:rPr>
        <w:t xml:space="preserve"> </w:t>
      </w:r>
      <w:r w:rsidRPr="003A196E">
        <w:rPr>
          <w:sz w:val="16"/>
          <w:szCs w:val="16"/>
        </w:rPr>
        <w:t>That doesn’t mean Tokyo will throw its military weight around overnight, of course. “This is evolutionary, not revolutionary, change,” says Sheila Smith, an expert on Japan’s armed forces at the Council on Foreign Relations in Washington.</w:t>
      </w:r>
      <w:r>
        <w:rPr>
          <w:sz w:val="16"/>
          <w:szCs w:val="16"/>
        </w:rPr>
        <w:t xml:space="preserve"> </w:t>
      </w:r>
      <w:r w:rsidRPr="00D94CF0">
        <w:rPr>
          <w:u w:val="single"/>
        </w:rPr>
        <w:t>But it does mean Japan can now more effectively defend its mainland and hundreds of islands, fight back when challenged, patrol global sea lanes, and counter adversaries where and when appropriate.</w:t>
      </w:r>
      <w:r>
        <w:t xml:space="preserve"> </w:t>
      </w:r>
      <w:r w:rsidRPr="00D94CF0">
        <w:rPr>
          <w:u w:val="single"/>
        </w:rPr>
        <w:t>That gives the US a much stronger ally to fight alongside, but it could also seriously raise tensions and the prospects of war — most likely with Beijing — in an already-roiling East Asia.</w:t>
      </w:r>
    </w:p>
    <w:p w14:paraId="3126546E" w14:textId="77777777" w:rsidR="006536C0" w:rsidRDefault="006536C0" w:rsidP="006536C0"/>
    <w:p w14:paraId="7C8D1469" w14:textId="4B8D57E2" w:rsidR="006536C0" w:rsidRDefault="006536C0" w:rsidP="006536C0">
      <w:pPr>
        <w:pStyle w:val="Heading4"/>
      </w:pPr>
      <w:r>
        <w:t xml:space="preserve">Japan is </w:t>
      </w:r>
      <w:r w:rsidR="00121363">
        <w:t>a</w:t>
      </w:r>
      <w:r>
        <w:t>ntiwar even though it is promilitary</w:t>
      </w:r>
    </w:p>
    <w:p w14:paraId="4B550E22" w14:textId="77777777" w:rsidR="006536C0" w:rsidRDefault="006536C0" w:rsidP="006536C0">
      <w:r w:rsidRPr="006536C0">
        <w:rPr>
          <w:rStyle w:val="Style13ptBold"/>
        </w:rPr>
        <w:t>Ward 19’</w:t>
      </w:r>
      <w:r>
        <w:t xml:space="preserve"> (Alex Ward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candidates's views on national </w:t>
      </w:r>
      <w:proofErr w:type="gramStart"/>
      <w:r>
        <w:t>security.“</w:t>
      </w:r>
      <w:proofErr w:type="gramEnd"/>
      <w:r>
        <w:t>The rise of Japanese militarism” published in VOX https://www.vox.com/2019/4/30/18100066/japan-shinzo-abe-sdf-emperor-china             OF  DDI)</w:t>
      </w:r>
    </w:p>
    <w:p w14:paraId="0A3BEAB5" w14:textId="52DC4CFA" w:rsidR="006536C0" w:rsidRPr="009E0DCD" w:rsidRDefault="006536C0" w:rsidP="006536C0">
      <w:pPr>
        <w:rPr>
          <w:sz w:val="16"/>
          <w:szCs w:val="16"/>
        </w:rPr>
      </w:pPr>
      <w:r w:rsidRPr="009E0DCD">
        <w:rPr>
          <w:sz w:val="16"/>
          <w:szCs w:val="16"/>
        </w:rPr>
        <w:t>That 75,000-strong force, called the National Police Reserve, eventually went on to become the Self-Defense Force (SDF), the quasi-military force that was officially established in 1954 and persists to this day.</w:t>
      </w:r>
      <w:r>
        <w:rPr>
          <w:sz w:val="16"/>
          <w:szCs w:val="16"/>
        </w:rPr>
        <w:t xml:space="preserve"> </w:t>
      </w:r>
      <w:r w:rsidRPr="009E0DCD">
        <w:rPr>
          <w:sz w:val="16"/>
          <w:szCs w:val="16"/>
        </w:rPr>
        <w:t>Yet its existence was (and remains) highly contentious within Japan. After all, the country’s US-written constitution expressly prohibits the country from maintaining any armed forces. But the SDF isn’t a traditional military; its sole mission is to protect the Japanese people, mainland, and islands from external threats. It is expressly forbidden from attacking another country unprompted.</w:t>
      </w:r>
      <w:r>
        <w:rPr>
          <w:sz w:val="16"/>
          <w:szCs w:val="16"/>
        </w:rPr>
        <w:t xml:space="preserve"> </w:t>
      </w:r>
      <w:r w:rsidRPr="009E0DCD">
        <w:rPr>
          <w:sz w:val="16"/>
          <w:szCs w:val="16"/>
        </w:rPr>
        <w:t>Which is why many Japanese governments over the decades have argued that the country doesn’t have a military — it merely has trained fighters who will protect the nation if necessary, but who don’t go around the world seeking enemies. In 1959, Japan’s supreme court backed this interpretation, ruling that the SDF didn’t violate the country’s constitution because the force is defensive in nature.</w:t>
      </w:r>
      <w:r>
        <w:rPr>
          <w:sz w:val="16"/>
          <w:szCs w:val="16"/>
        </w:rPr>
        <w:t xml:space="preserve"> </w:t>
      </w:r>
      <w:r w:rsidRPr="009E0DCD">
        <w:rPr>
          <w:sz w:val="16"/>
          <w:szCs w:val="16"/>
        </w:rPr>
        <w:t>The Japanese public initially didn’t warm to its new protectors, though, and it didn’t help that popular films for decades showed it struggling against threats — including in Godzilla movies. There was also no real need to push for stronger armed forces. After all, Japan has a strong ally in the United States that vowed to protect it with conventional troops and even its nuclear arsenal if under attack. That security blanket let Japan care more about economics than security for decades, experts say.</w:t>
      </w:r>
      <w:r>
        <w:rPr>
          <w:sz w:val="16"/>
          <w:szCs w:val="16"/>
        </w:rPr>
        <w:t xml:space="preserve"> </w:t>
      </w:r>
      <w:r w:rsidRPr="009E0DCD">
        <w:rPr>
          <w:sz w:val="16"/>
          <w:szCs w:val="16"/>
        </w:rPr>
        <w:t>Members of the Self Defense Force arrive at the compound of the United Nations peacekeeping mission (UNMISS) after landing in Juba, South Sudan, on November 21, 2016.</w:t>
      </w:r>
      <w:r>
        <w:rPr>
          <w:sz w:val="16"/>
          <w:szCs w:val="16"/>
        </w:rPr>
        <w:t xml:space="preserve"> </w:t>
      </w:r>
      <w:r w:rsidRPr="009E0DCD">
        <w:rPr>
          <w:sz w:val="16"/>
          <w:szCs w:val="16"/>
        </w:rPr>
        <w:t>Members of the Self-Defense Force arrive at the compound of the United Nations peacekeeping mission (UNMISS) after landing in Juba, South Sudan, on November 21, 2016. Albert Gonzalez/AFP/Getty Images</w:t>
      </w:r>
      <w:r>
        <w:rPr>
          <w:sz w:val="16"/>
          <w:szCs w:val="16"/>
        </w:rPr>
        <w:t xml:space="preserve"> </w:t>
      </w:r>
      <w:r w:rsidRPr="009E0DCD">
        <w:rPr>
          <w:sz w:val="16"/>
          <w:szCs w:val="16"/>
        </w:rPr>
        <w:t>But two major turning points changed the public’s negative perceptions of the SDF. At the start of the 1991 Gulf War, Japanese Army Maj. Nozomu Yoshitomi was in the middle of a war game with US military officers when he noticed that the Americans were watching CNN’s coverage of the conflict on a nearby TV — while a second monitor showed images of Japanese forces making snowmen on the local news.</w:t>
      </w:r>
      <w:r>
        <w:rPr>
          <w:sz w:val="16"/>
          <w:szCs w:val="16"/>
        </w:rPr>
        <w:t xml:space="preserve"> </w:t>
      </w:r>
      <w:r w:rsidRPr="00CF2978">
        <w:rPr>
          <w:u w:val="single"/>
        </w:rPr>
        <w:t>“They asked how Japan could be a true US ally if it hadn’t sent troops,” Yoshitomi told Reuters journalists Tim Kelly and Nobuhiro Kubo in 2015. And though Tokyo eventually sent $13 billion to help with the military effort to drive Saddam Hussein’s forces out of Kuwait, it didn’t send any troops — because its antiwar constitution forbade it.</w:t>
      </w:r>
      <w:r>
        <w:rPr>
          <w:u w:val="single"/>
        </w:rPr>
        <w:t xml:space="preserve"> </w:t>
      </w:r>
      <w:r w:rsidRPr="00CF2978">
        <w:rPr>
          <w:u w:val="single"/>
        </w:rPr>
        <w:t>That was a huge embarrassment for the Japanese military and the public writ large: Though its forces regularly engaged in military exercises with the US — exercises like that war game Yoshitomi described — when it came time to actually stand and fight alongside their close ally in a real war, Japan’s forces had to sit it out. “We learn[ed] from the Gulf War that just sending money and not people would not earn us international respect,” Tetsuya Nishimoto, a retired top SDF general, also told Reuters.</w:t>
      </w:r>
      <w:r>
        <w:rPr>
          <w:u w:val="single"/>
        </w:rPr>
        <w:t xml:space="preserve"> </w:t>
      </w:r>
      <w:proofErr w:type="gramStart"/>
      <w:r w:rsidRPr="009E0DCD">
        <w:rPr>
          <w:sz w:val="16"/>
          <w:szCs w:val="16"/>
        </w:rPr>
        <w:t>So</w:t>
      </w:r>
      <w:proofErr w:type="gramEnd"/>
      <w:r w:rsidRPr="009E0DCD">
        <w:rPr>
          <w:sz w:val="16"/>
          <w:szCs w:val="16"/>
        </w:rPr>
        <w:t xml:space="preserve"> Japan found a workaround: sending its troops to participate in United Nations and other peacekeeping missions abroad. In 1992, Japan sent peacekeepers as part of a UN delegation to Cambodia, the first time Japanese troops were deployed outside of the country since World War II. Since then, Tokyo has sent its troops around the world — to Africa, Southeast Asia, the Middle East, and beyond — to serve as buffers between warring factions.</w:t>
      </w:r>
      <w:r>
        <w:rPr>
          <w:sz w:val="16"/>
          <w:szCs w:val="16"/>
        </w:rPr>
        <w:t xml:space="preserve"> </w:t>
      </w:r>
      <w:r w:rsidRPr="009E0DCD">
        <w:rPr>
          <w:sz w:val="16"/>
          <w:szCs w:val="16"/>
        </w:rPr>
        <w:t xml:space="preserve">It was a smart play: Sending peacekeepers into war zones allowed Japan to play an important role in armed conflict and partner with allies like the US, but without having to </w:t>
      </w:r>
      <w:proofErr w:type="gramStart"/>
      <w:r w:rsidRPr="009E0DCD">
        <w:rPr>
          <w:sz w:val="16"/>
          <w:szCs w:val="16"/>
        </w:rPr>
        <w:t>actually fight</w:t>
      </w:r>
      <w:proofErr w:type="gramEnd"/>
      <w:r w:rsidRPr="009E0DCD">
        <w:rPr>
          <w:sz w:val="16"/>
          <w:szCs w:val="16"/>
        </w:rPr>
        <w:t xml:space="preserve"> anyone. Seeing deployed Japanese forces helped rehabilitate the SDF’s image at home and abroad, experts say.</w:t>
      </w:r>
      <w:r>
        <w:rPr>
          <w:sz w:val="16"/>
          <w:szCs w:val="16"/>
        </w:rPr>
        <w:t xml:space="preserve"> </w:t>
      </w:r>
      <w:r w:rsidRPr="009E0DCD">
        <w:rPr>
          <w:sz w:val="16"/>
          <w:szCs w:val="16"/>
        </w:rPr>
        <w:t>self Defense Forces carry a body recovered from under a crushed house on April 1, 2011, in Ishinomaki, Miyagi, Japan, after a massive earthquake and tsunami hit northern Japan two weeks earlier.</w:t>
      </w:r>
      <w:r>
        <w:rPr>
          <w:sz w:val="16"/>
          <w:szCs w:val="16"/>
        </w:rPr>
        <w:t xml:space="preserve"> </w:t>
      </w:r>
      <w:r w:rsidRPr="009E0DCD">
        <w:rPr>
          <w:sz w:val="16"/>
          <w:szCs w:val="16"/>
        </w:rPr>
        <w:t>Self-Defense Forces carry a body recovered from under a crushed house on April 1, 2011, in Ishinomaki, Miyagi, Japan, after a massive earthquake and tsunami hit northern Japan two weeks earlier. Kuni Takahashi/Getty Images</w:t>
      </w:r>
      <w:r>
        <w:rPr>
          <w:sz w:val="16"/>
          <w:szCs w:val="16"/>
        </w:rPr>
        <w:t xml:space="preserve"> </w:t>
      </w:r>
      <w:r w:rsidRPr="009E0DCD">
        <w:rPr>
          <w:sz w:val="16"/>
          <w:szCs w:val="16"/>
        </w:rPr>
        <w:t>The second turning point in the SDF’s evolution, though, was much more catastrophic and consequential. On March 11, 2011, a massive 9.0 earthquake struck off the east coast of Japan — the largest tremor known in the country and one of the five largest ever recorded. Some eyewitnesses in Tokyo described seeing buildings swaying and feeling the ground move under their feet, while others recounted seeing people sleeping in transportation stations after the city’s trains and subways shut down, stranding millions.</w:t>
      </w:r>
      <w:r>
        <w:rPr>
          <w:sz w:val="16"/>
          <w:szCs w:val="16"/>
        </w:rPr>
        <w:t xml:space="preserve"> </w:t>
      </w:r>
      <w:r w:rsidRPr="009E0DCD">
        <w:rPr>
          <w:sz w:val="16"/>
          <w:szCs w:val="16"/>
        </w:rPr>
        <w:t>The reverberations were so strong they created a tsunami with 30-foot waves that began pounding the nation’s eastern seaboard less than an hour later. “[The wave] was mixed with mud, with ships and cars smashing toward wooden houses, dragging those into rice fields, and basically bashing them into pieces,” noted a Bloomberg report five hours after the earthquake hit.</w:t>
      </w:r>
      <w:r>
        <w:rPr>
          <w:sz w:val="16"/>
          <w:szCs w:val="16"/>
        </w:rPr>
        <w:t xml:space="preserve"> </w:t>
      </w:r>
      <w:r w:rsidRPr="009E0DCD">
        <w:rPr>
          <w:sz w:val="16"/>
          <w:szCs w:val="16"/>
        </w:rPr>
        <w:t>The resulting floods brought down buildings and bridges and triggered a catastrophic meltdown at a nuclear energy plant. The devastation, in total, killed more than 22,000 people.</w:t>
      </w:r>
      <w:r>
        <w:rPr>
          <w:sz w:val="16"/>
          <w:szCs w:val="16"/>
        </w:rPr>
        <w:t xml:space="preserve"> </w:t>
      </w:r>
      <w:r w:rsidRPr="009E0DCD">
        <w:rPr>
          <w:sz w:val="16"/>
          <w:szCs w:val="16"/>
        </w:rPr>
        <w:t>The SDF was called to rescue those in need and to help rebuild the country’s northeast. Around 100,000 of the then-240,000-strong force sprang into action. SDF forces dug people out of rubble and waded into rushing water to save those in danger of drowning. When troops found a victim they couldn’t rescue, they marked the site with a red flag. SDF forces also labored alongside local government officials to rebuild roads and worked around the clock to contain the nuclear disaster.</w:t>
      </w:r>
      <w:r>
        <w:rPr>
          <w:sz w:val="16"/>
          <w:szCs w:val="16"/>
        </w:rPr>
        <w:t xml:space="preserve"> </w:t>
      </w:r>
      <w:r w:rsidRPr="009E0DCD">
        <w:rPr>
          <w:sz w:val="16"/>
          <w:szCs w:val="16"/>
        </w:rPr>
        <w:t>It was the first time in the postwar period that Japan had activated its reserves and deployed so many troops on the mainland — and it had a major impact. The SDF’s efforts won it high praise and plaudits from most of Japanese society. A Pew Research Center poll released that June found that 95 percent of the population thought the SDF had done a good job, with 62 percent saying it had done a “very” good job. “Without them, I don’t know what would have become of us,” one affected citizen told the Guardian two months after the earthquake.</w:t>
      </w:r>
      <w:r>
        <w:rPr>
          <w:sz w:val="16"/>
          <w:szCs w:val="16"/>
        </w:rPr>
        <w:t xml:space="preserve"> </w:t>
      </w:r>
      <w:r w:rsidRPr="00CF2978">
        <w:rPr>
          <w:u w:val="single"/>
        </w:rPr>
        <w:t>Since then, the SDF has remained tremendously popular. A January 2018 Yahoo News poll found that about 90 percent of Japanese people had a positive impression of the forces. However, surveys continue to find that the public doesn’t support using those forces to fight in foreign battles.</w:t>
      </w:r>
      <w:r>
        <w:rPr>
          <w:u w:val="single"/>
        </w:rPr>
        <w:t xml:space="preserve"> </w:t>
      </w:r>
      <w:r w:rsidRPr="00CF2978">
        <w:rPr>
          <w:u w:val="single"/>
        </w:rPr>
        <w:t>“The Japanese military is the most respected institution in Japan,” Michael Green, a Japan expert at the Center for Strategic and International Studies in Washington, told me. “Japanese society isn’t anti-military anymore, but it is still antiwar.”</w:t>
      </w:r>
      <w:r>
        <w:rPr>
          <w:u w:val="single"/>
        </w:rPr>
        <w:t xml:space="preserve"> </w:t>
      </w:r>
      <w:r w:rsidRPr="009E0DCD">
        <w:rPr>
          <w:sz w:val="16"/>
          <w:szCs w:val="16"/>
        </w:rPr>
        <w:t>That change in sentiment could allow a leader who desires a more traditional military in Japan to push for change. Enter Shinzo Abe.</w:t>
      </w:r>
    </w:p>
    <w:p w14:paraId="40020AB1" w14:textId="77777777" w:rsidR="006536C0" w:rsidRPr="006536C0" w:rsidRDefault="006536C0" w:rsidP="006536C0"/>
    <w:p w14:paraId="296C546C" w14:textId="34830611" w:rsidR="0061318C" w:rsidRPr="00E623C5" w:rsidRDefault="0061318C" w:rsidP="0061318C">
      <w:pPr>
        <w:pStyle w:val="Heading3"/>
      </w:pPr>
      <w:r>
        <w:t xml:space="preserve">No Russia </w:t>
      </w:r>
      <w:proofErr w:type="gramStart"/>
      <w:r>
        <w:t>war</w:t>
      </w:r>
      <w:proofErr w:type="gramEnd"/>
      <w:r>
        <w:t xml:space="preserve"> </w:t>
      </w:r>
    </w:p>
    <w:p w14:paraId="6F437547" w14:textId="7FB2ABC5" w:rsidR="00503065" w:rsidRDefault="00503065" w:rsidP="00503065">
      <w:pPr>
        <w:pStyle w:val="Heading4"/>
      </w:pPr>
      <w:r>
        <w:t xml:space="preserve">Russia </w:t>
      </w:r>
      <w:r w:rsidR="00121363">
        <w:t>d</w:t>
      </w:r>
      <w:r>
        <w:t>oesn’t want war</w:t>
      </w:r>
    </w:p>
    <w:p w14:paraId="09F708D3" w14:textId="77777777" w:rsidR="00503065" w:rsidRPr="00AA13CB" w:rsidRDefault="00503065" w:rsidP="00503065">
      <w:r w:rsidRPr="00E623C5">
        <w:rPr>
          <w:rStyle w:val="Style13ptBold"/>
        </w:rPr>
        <w:t xml:space="preserve">Topol </w:t>
      </w:r>
      <w:r w:rsidRPr="00E623C5">
        <w:t>6/25</w:t>
      </w:r>
      <w:r w:rsidRPr="00E623C5">
        <w:rPr>
          <w:rStyle w:val="Style13ptBold"/>
        </w:rPr>
        <w:t>/19</w:t>
      </w:r>
      <w:r>
        <w:t xml:space="preserve"> (Sara Topol </w:t>
      </w:r>
      <w:r w:rsidRPr="00AA13CB">
        <w:t>Sarah A. Topol is a contributing writer for the magazine. She last wrote a feature about the assassination of the Russian politician Denis Voronenkov.</w:t>
      </w:r>
      <w:r>
        <w:t xml:space="preserve"> “</w:t>
      </w:r>
      <w:r w:rsidRPr="00AA13CB">
        <w:t>What Does Putin Really Want</w:t>
      </w:r>
      <w:r>
        <w:t>?” nytimes.com This is the corrected form of the card from July 1</w:t>
      </w:r>
      <w:r w:rsidRPr="00AA13CB">
        <w:rPr>
          <w:vertAlign w:val="superscript"/>
        </w:rPr>
        <w:t>st</w:t>
      </w:r>
      <w:proofErr w:type="gramStart"/>
      <w:r>
        <w:t xml:space="preserve"> 2019</w:t>
      </w:r>
      <w:proofErr w:type="gramEnd"/>
      <w:r>
        <w:t>)//OK</w:t>
      </w:r>
    </w:p>
    <w:p w14:paraId="7138615C" w14:textId="559108D9" w:rsidR="00503065" w:rsidRPr="00E623C5" w:rsidRDefault="00503065" w:rsidP="00503065">
      <w:pPr>
        <w:rPr>
          <w:sz w:val="16"/>
          <w:szCs w:val="16"/>
        </w:rPr>
      </w:pPr>
      <w:r w:rsidRPr="00E623C5">
        <w:rPr>
          <w:u w:val="single"/>
        </w:rPr>
        <w:t>Russia is dead set on being a global power. But what looks like grand strategy is often improvisation — amid America’s retreat.</w:t>
      </w:r>
      <w:r w:rsidR="00CE04AF">
        <w:rPr>
          <w:u w:val="single"/>
        </w:rPr>
        <w:t xml:space="preserve"> </w:t>
      </w:r>
      <w:r w:rsidRPr="00E623C5">
        <w:rPr>
          <w:sz w:val="16"/>
          <w:szCs w:val="16"/>
        </w:rPr>
        <w:t>This story was supported by the Pulitzer Center.</w:t>
      </w:r>
      <w:r w:rsidR="00CE04AF">
        <w:rPr>
          <w:sz w:val="16"/>
          <w:szCs w:val="16"/>
        </w:rPr>
        <w:t xml:space="preserve"> </w:t>
      </w:r>
      <w:r w:rsidRPr="00E623C5">
        <w:rPr>
          <w:sz w:val="16"/>
          <w:szCs w:val="16"/>
        </w:rPr>
        <w:t>On a warm late-May afternoon, I took a taxi to the outskirts of the Russian capital to the Moscow State Institute of International Relations, known by its Russian acronym, Mgimo. Flags marked the entrance to the campus, a stately Soviet behemoth with a hammer-and-sickle on a panel above the doors. Students in skinny jeans, button-down shirts and thick black glasses gathered in gaggles by the flagpoles, checking their phones and chatting. I signed in as a visitor at the security desk and wandered past a buzzing cafeteria, into the institute’s gift shop, with its rainbow of sweatshirts, coffee mugs and notebooks emblazoned with the Mgimo logo.</w:t>
      </w:r>
      <w:r w:rsidR="00CE04AF">
        <w:rPr>
          <w:sz w:val="16"/>
          <w:szCs w:val="16"/>
        </w:rPr>
        <w:t xml:space="preserve"> </w:t>
      </w:r>
      <w:r w:rsidRPr="00E623C5">
        <w:rPr>
          <w:sz w:val="16"/>
          <w:szCs w:val="16"/>
        </w:rPr>
        <w:t>Since 1944, Mgimo has trained legions of diplomats; its 53 language offerings — including Afrikaans, Amharic and Vietnamese — serve as a reminder of the Soviet Union’s global ambitions. As much as ninety-five percent of Russia’s foreign ministry is made up of Mgimo alumni, while those who graduate with honors and pass a language test become attachés, complete with a green diplomatic passport. They are then sent forth, as Vladimir Putin himself put it, “to protect Russian interests” in the rest of the world. Alumni include the president of Azerbaijan, the foreign-affairs ministers of Slovakia and Mongolia and Russia’s own foreign minister, Sergey Lavrov, who regularly returns to give the commencement address.</w:t>
      </w:r>
      <w:r w:rsidR="00CE04AF">
        <w:rPr>
          <w:sz w:val="16"/>
          <w:szCs w:val="16"/>
        </w:rPr>
        <w:t xml:space="preserve"> </w:t>
      </w:r>
      <w:r w:rsidRPr="00E623C5">
        <w:rPr>
          <w:sz w:val="16"/>
          <w:szCs w:val="16"/>
        </w:rPr>
        <w:t xml:space="preserve">Mgimo is run by the foreign ministry, so Andrey Baykov, its vice rector, is a </w:t>
      </w:r>
      <w:r w:rsidRPr="00E623C5">
        <w:rPr>
          <w:sz w:val="16"/>
          <w:szCs w:val="16"/>
          <w:u w:val="single"/>
        </w:rPr>
        <w:t>hybrid</w:t>
      </w:r>
      <w:r w:rsidRPr="00A20999">
        <w:rPr>
          <w:u w:val="single"/>
        </w:rPr>
        <w:t xml:space="preserve"> — part academic, part representative of Russian diplomacy. I asked him a question that I would spend a long time trying to understand: What does Russia really want?</w:t>
      </w:r>
      <w:r w:rsidR="00CE04AF">
        <w:t xml:space="preserve"> </w:t>
      </w:r>
      <w:r w:rsidRPr="00E623C5">
        <w:rPr>
          <w:sz w:val="16"/>
          <w:szCs w:val="16"/>
        </w:rPr>
        <w:t xml:space="preserve">From behind a large dark wooden desk, </w:t>
      </w:r>
      <w:r w:rsidRPr="00E623C5">
        <w:rPr>
          <w:sz w:val="16"/>
          <w:szCs w:val="16"/>
          <w:u w:val="single"/>
        </w:rPr>
        <w:t>Baykov</w:t>
      </w:r>
      <w:r w:rsidRPr="00E623C5">
        <w:rPr>
          <w:sz w:val="16"/>
          <w:szCs w:val="16"/>
        </w:rPr>
        <w:t xml:space="preserve"> — young and fresh-faced, dressed smartly in a suit and slender tie —</w:t>
      </w:r>
      <w:r w:rsidRPr="00AA13CB">
        <w:t xml:space="preserve"> </w:t>
      </w:r>
      <w:r w:rsidRPr="00A20999">
        <w:rPr>
          <w:u w:val="single"/>
        </w:rPr>
        <w:t xml:space="preserve">answered in nearly flawless British-accented English: “To be an autonomous player, to uphold its identity of a great power which is strategically independent.” Russia, he explained, did not want to dismantle the trans-Atlantic world order by splintering NATO and demolishing the European Union, </w:t>
      </w:r>
      <w:r w:rsidRPr="00E623C5">
        <w:rPr>
          <w:sz w:val="16"/>
          <w:szCs w:val="16"/>
        </w:rPr>
        <w:t>as was frequently suggested by the Western press using headlines like “Is Putin’s Master Plan Only Beginning?” (Vanity Fair); “The Dark Arts of Foreign Influence-Peddling” (The Atlantic); “Why Russia Is Using the Internet to Undermine Western Democracy” (Slate). Instead, he spoke about the importance of Russia’s national identity and its territorial sovereignty.</w:t>
      </w:r>
      <w:r w:rsidR="00CE04AF">
        <w:rPr>
          <w:sz w:val="16"/>
          <w:szCs w:val="16"/>
        </w:rPr>
        <w:t xml:space="preserve"> </w:t>
      </w:r>
      <w:r w:rsidRPr="00A20999">
        <w:rPr>
          <w:u w:val="single"/>
        </w:rPr>
        <w:t>“Nationalism comes in different disguises,”</w:t>
      </w:r>
      <w:r w:rsidRPr="00AA13CB">
        <w:t xml:space="preserve"> </w:t>
      </w:r>
      <w:r w:rsidRPr="00E623C5">
        <w:rPr>
          <w:sz w:val="16"/>
          <w:szCs w:val="16"/>
        </w:rPr>
        <w:t>he told me. “America’s nationalism comes in the disguise of universalism, but this universalism is basically the American national model being expanded.” Russia’s nationalism, he went on, is inward-looking. Students</w:t>
      </w:r>
      <w:r w:rsidRPr="00AA13CB">
        <w:t xml:space="preserve"> </w:t>
      </w:r>
      <w:r w:rsidRPr="00A20999">
        <w:rPr>
          <w:u w:val="single"/>
        </w:rPr>
        <w:t>“all come here with the idea that Russia is a great power. It has all the rights it deserves, but it’s being mistreated,” he said. “There is a huge sense of being betrayed.”</w:t>
      </w:r>
      <w:r w:rsidR="00CE04AF">
        <w:t xml:space="preserve"> </w:t>
      </w:r>
      <w:r w:rsidRPr="00E623C5">
        <w:rPr>
          <w:sz w:val="16"/>
          <w:szCs w:val="16"/>
        </w:rPr>
        <w:t>Baykov’s sentiment was one I heard repeatedly while speaking to analysts, academics and journalists in Moscow. My trip came before the release of the Mueller report, and Russians alternately laughed or dismissed as hysterical what they saw as the Western press’s assertions of Putin’s grandiose manipulations. “The American media made the Kremlin the third player in the U.S. election, which is great,” joked Andrei Soldatov, a Russian investigative journalist who specializes in cybersecurity. “Like, you think to yourself: ‘We are such a great country, we can interfere with world elections!</w:t>
      </w:r>
      <w:proofErr w:type="gramStart"/>
      <w:r w:rsidRPr="00E623C5">
        <w:rPr>
          <w:sz w:val="16"/>
          <w:szCs w:val="16"/>
        </w:rPr>
        <w:t>’ ”</w:t>
      </w:r>
      <w:proofErr w:type="gramEnd"/>
      <w:r w:rsidRPr="00E623C5">
        <w:rPr>
          <w:sz w:val="16"/>
          <w:szCs w:val="16"/>
        </w:rPr>
        <w:t xml:space="preserve"> His real point was serious, though: that Americans looking for a master plan fundamentally misunderstood the Russian leadership’s mentality. “When you are trained by the K.G.B., it means you see the world in terms of threats,” he explained. “That’s the only way you see it. The thing about threats is that when you see threats, you do not have strategy; you rely on tactics. Because you don’t know what the next threat might be, you only respond.”</w:t>
      </w:r>
      <w:r w:rsidR="00CE04AF">
        <w:rPr>
          <w:sz w:val="16"/>
          <w:szCs w:val="16"/>
        </w:rPr>
        <w:t xml:space="preserve"> </w:t>
      </w:r>
      <w:r w:rsidRPr="00E623C5">
        <w:rPr>
          <w:sz w:val="16"/>
          <w:szCs w:val="16"/>
        </w:rPr>
        <w:t>On another afternoon in Moscow, I entered the Russian Academy of Sciences’ Institute for U.S. and Canadian Studies, a crumbling yellow building, and climbed a stairwell under a massive chandelier to reach the office of its current director, Valery Garbuzov. The institute was founded in 1967 after the Cuban missile crisis, perhaps the nadir of U.S.-Russian relations. Garbuzov told me that the institute was formed to provide the Soviet regime with detailed analysis of its adversaries to help direct the U.S.S.R.’s responses. “That doesn’t mean that the Soviet leaders did what was advised!” he told me mirthfully. “Rather, they did the opposite.”</w:t>
      </w:r>
      <w:r w:rsidR="00CE04AF">
        <w:rPr>
          <w:sz w:val="16"/>
          <w:szCs w:val="16"/>
        </w:rPr>
        <w:t xml:space="preserve"> </w:t>
      </w:r>
      <w:r w:rsidRPr="00E623C5">
        <w:rPr>
          <w:sz w:val="16"/>
          <w:szCs w:val="16"/>
        </w:rPr>
        <w:t>Garbuzov suggested that little had changed — the Kremlin did not understand America and did not listen to those who did. The United States was no different. “We have an image of America as the country that foments revolutions around the world. The Americans have the image of Russia as a country that wants to revive the Soviet Union by any means,” he went on</w:t>
      </w:r>
      <w:r w:rsidRPr="00A20999">
        <w:rPr>
          <w:b/>
          <w:bCs/>
          <w:u w:val="single"/>
        </w:rPr>
        <w:t>. “Both parties deeply misunderstand the motives of each other’s behavior.” He concluded by saying: “This is a very sad thing, the mutual misunderstanding we couldn’t overcome during the decades of the Cold War and can’t overcome now.”</w:t>
      </w:r>
      <w:r w:rsidR="00CE04AF">
        <w:t xml:space="preserve"> </w:t>
      </w:r>
      <w:r w:rsidRPr="00E623C5">
        <w:rPr>
          <w:sz w:val="16"/>
          <w:szCs w:val="16"/>
        </w:rPr>
        <w:t xml:space="preserve">When I met Ruslan Pukhov, director of the Center for Analysis of Strategies and Technologies, a military think tank, at the elegant Cafe Pushkin, he did not mince words. “Every time some Western observer </w:t>
      </w:r>
      <w:proofErr w:type="gramStart"/>
      <w:r w:rsidRPr="00E623C5">
        <w:rPr>
          <w:sz w:val="16"/>
          <w:szCs w:val="16"/>
        </w:rPr>
        <w:t>says</w:t>
      </w:r>
      <w:proofErr w:type="gramEnd"/>
      <w:r w:rsidRPr="00E623C5">
        <w:rPr>
          <w:sz w:val="16"/>
          <w:szCs w:val="16"/>
        </w:rPr>
        <w:t xml:space="preserve"> ‘Russians did this, Russia did that,’ I say: ‘You describe Russians like they are Germans and Americans. We are not.’ I also ask: ‘Do you know the word bardak?</w:t>
      </w:r>
      <w:proofErr w:type="gramStart"/>
      <w:r w:rsidRPr="00E623C5">
        <w:rPr>
          <w:sz w:val="16"/>
          <w:szCs w:val="16"/>
        </w:rPr>
        <w:t>’ ”</w:t>
      </w:r>
      <w:proofErr w:type="gramEnd"/>
      <w:r w:rsidRPr="00E623C5">
        <w:rPr>
          <w:sz w:val="16"/>
          <w:szCs w:val="16"/>
        </w:rPr>
        <w:t xml:space="preserve"> I did. “If you don’t know the word bardak, you are an idiot and not an analyst of Russia. Because bardak is disorder, it’s fiasco.” Pukhov’s point about bardak — which technically means “mess” but is also used colloquially to describe utter chaos — was that Russia’s political system isn’t a streamlined, top-down dictatorship. Only naïveté, paranoia or both could convince you that the system functioned efficiently enough to execute a grand global anything.</w:t>
      </w:r>
      <w:r w:rsidR="00CE04AF">
        <w:rPr>
          <w:sz w:val="16"/>
          <w:szCs w:val="16"/>
        </w:rPr>
        <w:t xml:space="preserve"> </w:t>
      </w:r>
      <w:r w:rsidRPr="00A20999">
        <w:rPr>
          <w:u w:val="single"/>
        </w:rPr>
        <w:t xml:space="preserve">Russia has long been a canvas on which Americans project their thoughts or fears — of the Red menace, and of Putin’s quest for world domination. This tradition only accelerated after the 2016 election, when it seemed as if everyone were an expert on Putin’s agenda. There wasn’t an election he didn’t </w:t>
      </w:r>
      <w:r w:rsidRPr="00AA13CB">
        <w:t>hack, a border he wouldn’t violate or an American ally he couldn’t manipulate. The very word “Putin” has come to symbolize a coherent, systematic destruction of the post-Cold War international order</w:t>
      </w:r>
      <w:r w:rsidRPr="00A20999">
        <w:rPr>
          <w:u w:val="single"/>
        </w:rPr>
        <w:t>. But no one I spoke with who had an intimate knowledge of Russia saw that as anything but fiction. Instead, they talked about Russia’s strides back onto the world stage as improvised reactions, tactics, gambles that were at times more worrisome than masterful.</w:t>
      </w:r>
      <w:r w:rsidR="00CE04AF">
        <w:rPr>
          <w:u w:val="single"/>
        </w:rPr>
        <w:t xml:space="preserve"> </w:t>
      </w:r>
      <w:r w:rsidRPr="00E623C5">
        <w:rPr>
          <w:sz w:val="16"/>
          <w:szCs w:val="16"/>
        </w:rPr>
        <w:t>Because a nation’s foreign policy is in part built on its perceptions of itself, magnified to the world stage, I came to Moscow to understand how Russians saw themselves as much as how they saw the world. On and off for over two years, I visited other countries in the Middle East and Europe — historical allies of the United States that were portrayed in the press as pivoting to Russia — to do the same. If Americans tried to see the world as the Russians did, and as our allies did, could we better understand what any of these countries were doing? And if we understood what they really wanted, could we better understand the world ourselves?</w:t>
      </w:r>
      <w:r w:rsidR="00CE04AF">
        <w:rPr>
          <w:sz w:val="16"/>
          <w:szCs w:val="16"/>
        </w:rPr>
        <w:t xml:space="preserve"> </w:t>
      </w:r>
      <w:r w:rsidRPr="00E623C5">
        <w:rPr>
          <w:sz w:val="16"/>
          <w:szCs w:val="16"/>
        </w:rPr>
        <w:t>To comprehend contemporary Russian thinking about the West, I was told to start at the beginning. Yet even identifying the beginning of the post-Cold War international order is a fraught exercise. Russian policymakers often set the start date in 1989, when General Secretary Mikhail Gorbachev willingly dismantled Russia’s political and military dominance over Eastern Europe. After such a magnanimous gesture, Moscow believed it would be treated as an equal partner of the United States, rather than as a rival, with the right to retain influence over countries in what it considered its neighborhood.</w:t>
      </w:r>
      <w:r w:rsidR="00CE04AF">
        <w:rPr>
          <w:sz w:val="16"/>
          <w:szCs w:val="16"/>
        </w:rPr>
        <w:t xml:space="preserve"> </w:t>
      </w:r>
      <w:r w:rsidRPr="00E623C5">
        <w:rPr>
          <w:sz w:val="16"/>
          <w:szCs w:val="16"/>
        </w:rPr>
        <w:t>Western observers, on the other hand, date the dawn of the American hegemonic age as 1991, when the Soviet Union was roundly defeated and collapsed, costing Russia any say over its neighboring countries. That is, each side would come to blame the other for reneging on a post-Cold War compact that the other side never agreed on or perhaps even really understood. As the academics Andrej Krickovic and Yuval Weber noted in a 2016 article in the journal Russia in Global Affairs: “The basic disagreement becomes clear: Was the status quo set in 1989, making the U.S. a revisionist hegemon, or was it set in 1991, making Russia a revisionist challenger?”</w:t>
      </w:r>
      <w:r w:rsidR="00CE04AF">
        <w:rPr>
          <w:sz w:val="16"/>
          <w:szCs w:val="16"/>
        </w:rPr>
        <w:t xml:space="preserve"> </w:t>
      </w:r>
      <w:r w:rsidRPr="00E623C5">
        <w:rPr>
          <w:sz w:val="16"/>
          <w:szCs w:val="16"/>
        </w:rPr>
        <w:t>The 1999 war in Kosovo provided the first clear indication that the Russian view would not be reciprocated. Under President Boris Yeltsin, Russia had joined the Council of Europe in 1996 and the G7 in 1998. It sought special status with NATO and even flirted with joining the European Union. The Russians were furious when NATO forces launched a military campaign in Kosovo without United Nations Security Council authorization. The Kremlin viewed Yugoslavia as within its sphere of influence. Prime Minister Yevgeny Primakov was over the Atlantic, en route to Washington, when Vice President Al Gore called to inform him that airstrikes had commenced. In a show of anger, Primakov turned his plane around.</w:t>
      </w:r>
      <w:r w:rsidR="00CE04AF">
        <w:rPr>
          <w:sz w:val="16"/>
          <w:szCs w:val="16"/>
        </w:rPr>
        <w:t xml:space="preserve"> </w:t>
      </w:r>
      <w:r w:rsidRPr="00E623C5">
        <w:rPr>
          <w:sz w:val="16"/>
          <w:szCs w:val="16"/>
        </w:rPr>
        <w:t xml:space="preserve">When Putin assumed the presidency in 2000, he remained “convinced that he could build good relations with the West, </w:t>
      </w:r>
      <w:proofErr w:type="gramStart"/>
      <w:r w:rsidRPr="00E623C5">
        <w:rPr>
          <w:sz w:val="16"/>
          <w:szCs w:val="16"/>
        </w:rPr>
        <w:t>in particular with</w:t>
      </w:r>
      <w:proofErr w:type="gramEnd"/>
      <w:r w:rsidRPr="00E623C5">
        <w:rPr>
          <w:sz w:val="16"/>
          <w:szCs w:val="16"/>
        </w:rPr>
        <w:t xml:space="preserve"> the United States,” the Russian journalist Mikhail Zygar writes in “All the Kremlin’s Men: Inside the Court of Vladimir Putin.” He took pains to court Tony Blair and George W. Bush, and he was the first leader to call Bush after the Sept. 11 attacks. Russia was fighting the second Chechen war, and Putin sought to portray Chechen separatists as terrorists. He mistakenly believed the attacks on Sept. 11 would align the two countries’ world views around the war on terror.</w:t>
      </w:r>
      <w:r w:rsidR="00CE04AF">
        <w:rPr>
          <w:sz w:val="16"/>
          <w:szCs w:val="16"/>
        </w:rPr>
        <w:t xml:space="preserve"> </w:t>
      </w:r>
      <w:r w:rsidRPr="00E623C5">
        <w:rPr>
          <w:sz w:val="16"/>
          <w:szCs w:val="16"/>
        </w:rPr>
        <w:t>Zygar writes that before the Americans began their bombing campaign in Afghanistan, Washington reached out to Moscow for approval to construct a temporary air base in Kyrgyzstan, promising that the occupation would last a year at most. Russia agreed. But by 2002, as the campaign appeared to be dying down, Alexander Voloshin, the main political strategist of Putin’s first term, asked National Security Adviser Condoleezza Rice when the United States would leave. “You know what?” Zygar writes that Rice responded. “It turns out we really need this base, like, permanently.” That year, the United States unilaterally withdrew from the landmark 1972 Anti-Ballistic Missile Treaty, despite Russian protests. The treaty was signed to slow the nuclear arms race and was referred to by Russians as “the cornerstone of strategic stability.”</w:t>
      </w:r>
      <w:r w:rsidR="00CE04AF">
        <w:rPr>
          <w:sz w:val="16"/>
          <w:szCs w:val="16"/>
        </w:rPr>
        <w:t xml:space="preserve"> </w:t>
      </w:r>
      <w:r w:rsidRPr="00E623C5">
        <w:rPr>
          <w:sz w:val="16"/>
          <w:szCs w:val="16"/>
        </w:rPr>
        <w:t xml:space="preserve">The next offense came in 2003, when Bush circumvented United Nations authorization and invaded Iraq. Russia maintained historic and economic ties to Iraq, and the Kremlin publicly disputed the White House’s claim that Baghdad possessed weapons of mass destruction. Meanwhile, from 2003 to 2005, a wave of </w:t>
      </w:r>
      <w:proofErr w:type="gramStart"/>
      <w:r w:rsidRPr="00E623C5">
        <w:rPr>
          <w:sz w:val="16"/>
          <w:szCs w:val="16"/>
        </w:rPr>
        <w:t>protests against</w:t>
      </w:r>
      <w:proofErr w:type="gramEnd"/>
      <w:r w:rsidRPr="00E623C5">
        <w:rPr>
          <w:sz w:val="16"/>
          <w:szCs w:val="16"/>
        </w:rPr>
        <w:t xml:space="preserve"> Soviet-era rulers spread across Georgia, Ukraine and Kyrgyzstan, leading to the establishment of pro-Western governments. Nations in what was once considered the Soviet sphere joined NATO </w:t>
      </w:r>
      <w:proofErr w:type="gramStart"/>
      <w:r w:rsidRPr="00E623C5">
        <w:rPr>
          <w:sz w:val="16"/>
          <w:szCs w:val="16"/>
        </w:rPr>
        <w:t>as a way to</w:t>
      </w:r>
      <w:proofErr w:type="gramEnd"/>
      <w:r w:rsidRPr="00E623C5">
        <w:rPr>
          <w:sz w:val="16"/>
          <w:szCs w:val="16"/>
        </w:rPr>
        <w:t xml:space="preserve"> protect themselves from Russia. The Kremlin perceived these shifts as a threat to its own territorial sovereignty. Russians now understood clearly that the West saw them as a “de facto defeated country,” Fyodor Lukyanov, chairman of the Presidium on the Council of Foreign and Defense Policy, told me, “which had no right to claim to be on the same footing as Americans or Europeans.”</w:t>
      </w:r>
      <w:r w:rsidR="00CE04AF">
        <w:rPr>
          <w:sz w:val="16"/>
          <w:szCs w:val="16"/>
        </w:rPr>
        <w:t xml:space="preserve"> </w:t>
      </w:r>
      <w:r w:rsidRPr="00E623C5">
        <w:rPr>
          <w:sz w:val="16"/>
          <w:szCs w:val="16"/>
        </w:rPr>
        <w:t>The difference in perspectives slowly became intractable. By 2007, Putin voiced his displeasure at the Munich Security Conference, an annual assembly of global elites, but it’s unclear if anyone understood the depth of his discontent. “The United States has overstepped its national borders in every way,” he said. “This is visible in the economic, political, cultural and educational policies it imposes on other nations. Well, who likes this? Who is happy about this?” He went on: “No one feels safe! Because no one can feel that international law is like a stone wall that will protect them.”</w:t>
      </w:r>
      <w:r w:rsidR="00CE04AF">
        <w:rPr>
          <w:sz w:val="16"/>
          <w:szCs w:val="16"/>
        </w:rPr>
        <w:t xml:space="preserve"> </w:t>
      </w:r>
      <w:r w:rsidRPr="00E623C5">
        <w:rPr>
          <w:sz w:val="16"/>
          <w:szCs w:val="16"/>
        </w:rPr>
        <w:t xml:space="preserve">The Kremlin took </w:t>
      </w:r>
      <w:proofErr w:type="gramStart"/>
      <w:r w:rsidRPr="00E623C5">
        <w:rPr>
          <w:sz w:val="16"/>
          <w:szCs w:val="16"/>
        </w:rPr>
        <w:t>particular issue</w:t>
      </w:r>
      <w:proofErr w:type="gramEnd"/>
      <w:r w:rsidRPr="00E623C5">
        <w:rPr>
          <w:sz w:val="16"/>
          <w:szCs w:val="16"/>
        </w:rPr>
        <w:t xml:space="preserve"> with what Pyotr Stegny, a Russian academic writing in Russia in Global Affairs, called a kind of democratic fundamentalism emanating from the United States, including its insistence on liberal values like women’s, minorities’ and L.G.B.T. rights without considering the local context. Russian observers could find no other logic in America’s decision-making around the Arab Spring, when the Obama administration supported the resignation of President Hosni Mubarak of Egypt, a 30-year ally. Moscow preferred stability at all costs, while the United States “mercilessly and mindlessly betrays allies for the sake of theoretical dogmatism,” Yevgeny Satanovsky, a Russian academic, wrote in the same journal, noting that these policies often lead to support of Islamic fundamentalists, who are even more at odds with America’s purported values.</w:t>
      </w:r>
      <w:r w:rsidR="00CE04AF">
        <w:rPr>
          <w:sz w:val="16"/>
          <w:szCs w:val="16"/>
        </w:rPr>
        <w:t xml:space="preserve"> </w:t>
      </w:r>
      <w:r w:rsidRPr="00E623C5">
        <w:rPr>
          <w:sz w:val="16"/>
          <w:szCs w:val="16"/>
        </w:rPr>
        <w:t>The 2014 Winter Olympics in Sochi, intended as Putin’s crowning glory, were overshadowed by boycott threats over Russia’s draconian ban on “gay propaganda” (the country was later slammed by the United Nations Human Rights Committee for violating an international covenant on human rights). The Kremlin viewed the condemnation as a geopolitical insult driven by the American government. “People were attacking Russia, starting with the pro-L.G.B.T. campaign in the run-up to the Olympics and with, from the Russian standpoint, a very clear objective of scuttling the Olympics information space,” Dmitri Trenin, director of the Carnegie Moscow Center, told me.</w:t>
      </w:r>
      <w:r w:rsidR="00CE04AF">
        <w:rPr>
          <w:sz w:val="16"/>
          <w:szCs w:val="16"/>
        </w:rPr>
        <w:t xml:space="preserve"> </w:t>
      </w:r>
      <w:r w:rsidRPr="00E623C5">
        <w:rPr>
          <w:sz w:val="16"/>
          <w:szCs w:val="16"/>
        </w:rPr>
        <w:t>In February 2014, mass protests led President Viktor Yanukovych of Ukraine to flee to Russia. Putin promptly sent soldiers without insignia to take over Crimea, redrawing the borders of continental Europe. “What did Russia do in March 2014?” asked Timofey Bordachev, director of the Center for Comprehensive European and International Studies in Moscow. “Russia violated the United States’ monopoly on breaking international law,” he continued. “When the United States did not respect the international law, it was relatively O.K. for everybody, but when Russia followed, it created such a tense attitude.”</w:t>
      </w:r>
      <w:r w:rsidR="00CE04AF">
        <w:rPr>
          <w:sz w:val="16"/>
          <w:szCs w:val="16"/>
        </w:rPr>
        <w:t xml:space="preserve"> </w:t>
      </w:r>
      <w:r w:rsidRPr="00E623C5">
        <w:rPr>
          <w:sz w:val="16"/>
          <w:szCs w:val="16"/>
        </w:rPr>
        <w:t>The West responded by imposing multiple sanctions on Moscow, and then expanding them as the violence in Ukraine increased, including the downing of a civilian airplane by Russian-backed rebels that killed 298 people. Though it is debatable whether the sanctions had their intended economic effect, Russians saw them as hypocritical and demeaning. (They also took great offense when Obama called their country a “regional power that is threatening some of its immediate neighbors, not out of strength but out of weakness.”) Putin imposed his own countersanctions, but those, too, had little effect. Russia was now an international pariah, and the isolation seemed to only embolden Putin. “After Ukraine in particular,” Trenin told me, “Putin, in my view, decided to move on from standing defense to active defense.”</w:t>
      </w:r>
      <w:r w:rsidR="00CE04AF">
        <w:rPr>
          <w:sz w:val="16"/>
          <w:szCs w:val="16"/>
        </w:rPr>
        <w:t xml:space="preserve"> </w:t>
      </w:r>
      <w:r w:rsidRPr="00E623C5">
        <w:rPr>
          <w:sz w:val="16"/>
          <w:szCs w:val="16"/>
        </w:rPr>
        <w:t xml:space="preserve">It was in Syria where Putin challenged his country’s post-Cold War identity, as well as how the West had perceived it for so long. His decision to commit Russian forces has been portrayed as the first step </w:t>
      </w:r>
      <w:proofErr w:type="gramStart"/>
      <w:r w:rsidRPr="00E623C5">
        <w:rPr>
          <w:sz w:val="16"/>
          <w:szCs w:val="16"/>
        </w:rPr>
        <w:t>in an effort to</w:t>
      </w:r>
      <w:proofErr w:type="gramEnd"/>
      <w:r w:rsidRPr="00E623C5">
        <w:rPr>
          <w:sz w:val="16"/>
          <w:szCs w:val="16"/>
        </w:rPr>
        <w:t xml:space="preserve"> realign the region, but the strategy was largely a result of luck and timing, its tactics born partly of a lack of resources.</w:t>
      </w:r>
      <w:r w:rsidR="00CE04AF">
        <w:rPr>
          <w:sz w:val="16"/>
          <w:szCs w:val="16"/>
        </w:rPr>
        <w:t xml:space="preserve"> </w:t>
      </w:r>
      <w:r w:rsidRPr="00E623C5">
        <w:rPr>
          <w:sz w:val="16"/>
          <w:szCs w:val="16"/>
        </w:rPr>
        <w:t xml:space="preserve">After </w:t>
      </w:r>
      <w:proofErr w:type="gramStart"/>
      <w:r w:rsidRPr="00E623C5">
        <w:rPr>
          <w:sz w:val="16"/>
          <w:szCs w:val="16"/>
        </w:rPr>
        <w:t>protests against</w:t>
      </w:r>
      <w:proofErr w:type="gramEnd"/>
      <w:r w:rsidRPr="00E623C5">
        <w:rPr>
          <w:sz w:val="16"/>
          <w:szCs w:val="16"/>
        </w:rPr>
        <w:t xml:space="preserve"> the government of President Bashar al-Assad began in 2011, Moscow blocked United Nations resolutions that would have paved the way for future intervention and continued shipping weapons to the Syrian Army. Russia’s drive to protect Assad dovetailed with the American administration’s regional disengagement. Obama had no interest in entangling America in another war. He said the “red line” would be the use of chemical weapons, yet as evidence of their use piled up, Washington did little. After the emergence of the Islamic State in 2013, the United States quickly became fixated on fighting the group itself, with little more than vague words of support for the Syrian opposition.</w:t>
      </w:r>
      <w:r w:rsidR="00CE04AF">
        <w:rPr>
          <w:sz w:val="16"/>
          <w:szCs w:val="16"/>
        </w:rPr>
        <w:t xml:space="preserve"> </w:t>
      </w:r>
      <w:r w:rsidRPr="00E623C5">
        <w:rPr>
          <w:sz w:val="16"/>
          <w:szCs w:val="16"/>
        </w:rPr>
        <w:t>By 2015, Assad’s regime was on the precipice of collapse, losing territory to ISIS and the anti-government militias simultaneously. The Middle East is far closer to Moscow than to Washington; Syria’s nearest border with Russia is roughly as far away as Washington is from Boston. Moscow feared the spread of unrest and terrorism like a contagion. On Sept. 30, 2015, Assad sent a formal request for assistance based on a 1980 military cooperation treaty, which the Russian Parliament rubber-stamped. Russian armed forces officially went in. (Many Russians I spoke to quickly pointed out that because of this process, Putin’s military presence in Syria, unlike the U.S. invasion of Iraq, is permissible.)</w:t>
      </w:r>
      <w:r w:rsidR="00CE04AF">
        <w:rPr>
          <w:sz w:val="16"/>
          <w:szCs w:val="16"/>
        </w:rPr>
        <w:t xml:space="preserve"> </w:t>
      </w:r>
      <w:r w:rsidRPr="00E623C5">
        <w:rPr>
          <w:sz w:val="16"/>
          <w:szCs w:val="16"/>
        </w:rPr>
        <w:t>After years of “covert” war by Russia in Ukraine and the legacy of a decade-long Soviet embroilment in Afghanistan, which killed 14,000 Soviet troops and one million civilians, the Russian population was genuinely wary about the intervention in Syria. In a poll by the Levada Center, Russia’s only major independent polling center, 69 percent of Russians were against direct military involvement. In terms of technical support, opinions were split — only 43 percent believed Russia should advise and arm Assad, while 41 percent were against it. Analysts and opposition politicians pointed out a host of risks from Russian “adventurism.” Dmitry Gudkov, Russia’s most vocal opposition member of Parliament, warned about potential repercussions. “It is not known how this will end,” he cautioned during an interview with Radio Free Europe/Radio Liberty. Russia has its own large Muslim minority, roughly 10 percent of the population, and ex-Soviet countries contributed the largest cadre of foreign ISIS fighters, estimated at up to 8,500 people. Gudkov cautioned that troops on the ground in Syria risked inflaming ethnic tensions within Russia’s own borders.</w:t>
      </w:r>
      <w:r w:rsidR="00CE04AF">
        <w:rPr>
          <w:sz w:val="16"/>
          <w:szCs w:val="16"/>
        </w:rPr>
        <w:t xml:space="preserve"> </w:t>
      </w:r>
      <w:r w:rsidRPr="00E623C5">
        <w:rPr>
          <w:sz w:val="16"/>
          <w:szCs w:val="16"/>
        </w:rPr>
        <w:t>The Kremlin cares deeply about domestic opinion and set about selling the intervention on television and through pro-war op-eds. “The entire Middle East, due to internal reasons and the stupid, unceremonious and irresponsible intervention of the West, entered a period of decades of instability,” Sergei Karaganov, honorary chairman of the Council on Foreign and Defense Policy, explained on a popular Saturday political-affairs show. “And this instability will have to be controlled.”</w:t>
      </w:r>
      <w:r w:rsidR="00CE04AF">
        <w:rPr>
          <w:sz w:val="16"/>
          <w:szCs w:val="16"/>
        </w:rPr>
        <w:t xml:space="preserve"> </w:t>
      </w:r>
      <w:r w:rsidRPr="00E623C5">
        <w:rPr>
          <w:sz w:val="16"/>
          <w:szCs w:val="16"/>
        </w:rPr>
        <w:t>The Russian incursion began with a volley of airstrikes “targeting ISIS” in an area where there were no records of its activity. It was instead home to anti-Assad militias and at least one C.I.A.-trained group. The following day, Lavrov clarified that the Russian air campaign was targeting “all terrorists.” Over the coming weeks, Russia surprised Western officials with its modernized military. After the country’s disastrous war with Georgia in 2008, Putin had embarked on an extensive modernization program. Russia deployed 215 new weapons, showcasing them to potential buyers. Strikes utilized the relatively untested Sukhoi Su-34 strike fighter and a ship-based cruise missile fired more than 900 miles from the Caspian Sea, which, according to some analysts, exceeded American capabilities</w:t>
      </w:r>
      <w:r w:rsidRPr="00AA13CB">
        <w:t xml:space="preserve">. </w:t>
      </w:r>
      <w:r w:rsidRPr="00A20999">
        <w:rPr>
          <w:u w:val="single"/>
        </w:rPr>
        <w:t>Putin was open about Russia’s intended message. “It is one thing for the experts to be aware that Russia supposedly has these weapons, and another thing for them to see for the first time that they do really exist,” he said on state television.</w:t>
      </w:r>
      <w:r w:rsidR="00CE04AF">
        <w:rPr>
          <w:u w:val="single"/>
        </w:rPr>
        <w:t xml:space="preserve"> </w:t>
      </w:r>
      <w:r w:rsidRPr="00A20999">
        <w:rPr>
          <w:u w:val="single"/>
        </w:rPr>
        <w:t>The payoff was immediate: Russia’s international isolation was over</w:t>
      </w:r>
      <w:r w:rsidRPr="00AA13CB">
        <w:t xml:space="preserve">. </w:t>
      </w:r>
      <w:r w:rsidRPr="00E623C5">
        <w:rPr>
          <w:sz w:val="16"/>
          <w:szCs w:val="16"/>
        </w:rPr>
        <w:t>The afternoon Russia struck, Secretary of State John Kerry and Lavrov met at the United Nations and agreed to begin talks on avoiding unintended confrontations. “Obama didn’t give a hoot about Syria by 2015,” Robert Ford, America’s former ambassador to Syria, told me. “All he was interested in was the fight against ISIS.” He went on: “I think the Americans at that point, the White House, had washed their hands of it, and Kerry, kind of operating almost solo, was pleading with the Russians.”</w:t>
      </w:r>
      <w:r w:rsidR="00CE04AF">
        <w:rPr>
          <w:sz w:val="16"/>
          <w:szCs w:val="16"/>
        </w:rPr>
        <w:t xml:space="preserve"> </w:t>
      </w:r>
      <w:r w:rsidRPr="00E623C5">
        <w:rPr>
          <w:sz w:val="16"/>
          <w:szCs w:val="16"/>
        </w:rPr>
        <w:t>Russia’s official military death toll has remained relatively low throughout the conflict. The brunt of the casualty count, which the state suppresses, has been borne by private contractors, including the Wagner Group, a firm said to be run by Putin’s close friend Yevgeny Prigozhin, known as “Putin’s chef,” though mercenaries are technically illegal in Russia.</w:t>
      </w:r>
      <w:r w:rsidR="00CE04AF">
        <w:rPr>
          <w:sz w:val="16"/>
          <w:szCs w:val="16"/>
        </w:rPr>
        <w:t xml:space="preserve"> </w:t>
      </w:r>
      <w:r w:rsidRPr="00E623C5">
        <w:rPr>
          <w:sz w:val="16"/>
          <w:szCs w:val="16"/>
        </w:rPr>
        <w:t>As Michelle Dunne, director of the Middle East program at the Carnegie Endowment for International Peace, told me: “Putin has played a clever hand on the cheap, without really investing that much in it.” Russia’s economy is 10 times smaller than America’s, and Trenin estimated the cost at roughly $4 million per day, which is “reasonably affordable” for the state budget. (By comparison, the United States’ mission in Syria, part of Operation Inherent Resolve, cost $54 billion from 2014 to 2019, or $25 million a day.)</w:t>
      </w:r>
      <w:r w:rsidR="00CE04AF">
        <w:rPr>
          <w:sz w:val="16"/>
          <w:szCs w:val="16"/>
        </w:rPr>
        <w:t xml:space="preserve"> </w:t>
      </w:r>
      <w:r w:rsidRPr="00E623C5">
        <w:rPr>
          <w:sz w:val="16"/>
          <w:szCs w:val="16"/>
        </w:rPr>
        <w:t>By 2017, Russia had embarked on its own diplomatic solution to the conflict, outside the United Nations process, holding conferences in Astana and Sochi alongside Turkey (a NATO member) and Iran. “The Russians transformed the Syrian rebellion from one actively fighting Bashar al-Assad to one giving up on the fall of Bashar al-Assad and trying to preserve their areas of influence,” Hassan Hassan, director of the nonstate actors program at the Center for Global Policy, told me. Hassan explained that Turkey’s place alongside Moscow in the Astana conference gave Russia credibility in the eyes of the anti-Assad militias. Yet they knew full well whom they were dealing with. Under the guise of supporting Assad against ISIS, Moscow assisted and looked the other way as the regime dropped barrel bombs on hospitals, starved civilian population centers and set up massive domestic detention and torture facilities. More than half a million people have been killed in the fighting. Russia has also successfully obfuscated the most egregious Assad crimes — the use of chemical weapons. In Sochi and Astana, those fighting the dictator are now sitting down with the same power breathing life into his despotic government. “The fighters trusted Turkey more than they trusted Russia,” Hassan told me. “But Russia was the leader.”</w:t>
      </w:r>
      <w:r w:rsidR="00CE04AF">
        <w:rPr>
          <w:sz w:val="16"/>
          <w:szCs w:val="16"/>
        </w:rPr>
        <w:t xml:space="preserve"> </w:t>
      </w:r>
      <w:r w:rsidRPr="00E623C5">
        <w:rPr>
          <w:sz w:val="16"/>
          <w:szCs w:val="16"/>
        </w:rPr>
        <w:t>In many ways, Moscow’s assertive foreign policy came as a result of earlier decisions made in Washington. Both Putin and the Obama administration were responding to the same thing: George W. Bush’s aggressive foreign policy. America’s withdrawal from the Middle East and elsewhere was the result of an American imperial hangover. Russia and the United States had moved in opposite directions, creating an appearance of one power rising and the other falling. The outcome was ultimately the same: “Whatever people think about Russia’s role, everybody acknowledges that it is the key state there,” Lukyanov told me. “It’s not because of Russian strength; it’s because of American weakness, it’s because of European geopolitical collapse. But that’s a fact of life now.”</w:t>
      </w:r>
      <w:r w:rsidR="00CE04AF">
        <w:rPr>
          <w:sz w:val="16"/>
          <w:szCs w:val="16"/>
        </w:rPr>
        <w:t xml:space="preserve"> </w:t>
      </w:r>
      <w:r w:rsidRPr="00A20999">
        <w:rPr>
          <w:b/>
          <w:bCs/>
          <w:u w:val="single"/>
        </w:rPr>
        <w:t xml:space="preserve">Russia’s success in Syria has inspired the Kremlin to sell itself as a neutral moderator in other Middle Eastern conflicts — the fight among factions in Libya, the war in Yemen and the Israeli-Palestinian quagmire. </w:t>
      </w:r>
      <w:r w:rsidRPr="00E623C5">
        <w:rPr>
          <w:sz w:val="16"/>
          <w:szCs w:val="16"/>
        </w:rPr>
        <w:t>Russia has now signed arms deals with all sides of the region’s complicated rivalries, including the United Arab Emirates and Qatar. King Salman became the first Saudi monarch to visit Russia when he arrived in October 2017, a 1,500-person entourage in tow. Riyadh and Moscow now coordinate on energy policy. Russia is working with the Saudis’ archrival, Iran, on nuclear power and increasing trade to help Tehran survive American sanctions. In Iraq, Russia has opened a military-intelligence-sharing center, signed arms deals and invested in an oil pipeline in Kurdistan. Prime Minister Benjamin Netanyahu of Israel has made 10 public visits to Moscow in the last five years. Across the region, United States allies are often seen as “pivoting” — as if on a magnetic axis — toward Putin. But when I visited the region, I found something very different was happening.</w:t>
      </w:r>
      <w:r w:rsidR="00CE04AF">
        <w:rPr>
          <w:sz w:val="16"/>
          <w:szCs w:val="16"/>
        </w:rPr>
        <w:t xml:space="preserve"> </w:t>
      </w:r>
      <w:r w:rsidRPr="00E623C5">
        <w:rPr>
          <w:sz w:val="16"/>
          <w:szCs w:val="16"/>
        </w:rPr>
        <w:t>In his sleek, large office inside the Turkish Parliament in Ankara, Ahmet Berat Conkar of the ruling Justice and Development Party (A.K.P.) sat across from me, anxiously clutching index cards of notes. Along the wall he had three bright red Turkish flags and, displayed prominently on his desk, a Russian teacup. It was a gift, he said, from the Russian-Turkish Civic Forum, of which he has been a chairman since 2014. Conkar told me that far from choosing Moscow, Turkey had been obliged to work with Moscow on Syria only because the United States had left its NATO ally in the cold.</w:t>
      </w:r>
      <w:r w:rsidR="00CE04AF">
        <w:rPr>
          <w:sz w:val="16"/>
          <w:szCs w:val="16"/>
        </w:rPr>
        <w:t xml:space="preserve"> </w:t>
      </w:r>
      <w:r w:rsidRPr="00E623C5">
        <w:rPr>
          <w:sz w:val="16"/>
          <w:szCs w:val="16"/>
        </w:rPr>
        <w:t>When the Syrian protests began, President Recep Tayyip Erdogan threw his support behind protesters against Assad. He kept Turkey’s borders open to support anti-regime militias, which also allowed foreign fighters to slip across to join the growing ISIS caliphate, about which the United States repeatedly telegraphed its displeasure. In early 2015, the United States and Turkey started a three-year, $500 million “train and equip” program to create a 5,000-strong army to fight ISIS, but it was a complete failure. Washington called it off later that year, saying in a statement: “Given the complexities of the situation, we’re going to take an operational pause.” It then began working directly with Syrian Kurdish militias.</w:t>
      </w:r>
      <w:r w:rsidR="00CE04AF">
        <w:rPr>
          <w:sz w:val="16"/>
          <w:szCs w:val="16"/>
        </w:rPr>
        <w:t xml:space="preserve"> </w:t>
      </w:r>
      <w:r w:rsidRPr="00E623C5">
        <w:rPr>
          <w:sz w:val="16"/>
          <w:szCs w:val="16"/>
        </w:rPr>
        <w:t>Ankara saw America’s Kurdish partnership as an existential betrayal — the Turkish state considers the group to be an offshoot of a domestic separatist group, the P.K.K., which the United States and Turkey have labeled a terrorist organization. Conkar likened it to a situation in which Turkey would be providing arms to an Al Qaeda base in Mexico that was trying to separate Texas from the United States — how would America feel then? “With respect to Turkey’s fight against terrorism groups, Russia seems to be more supportive and more understanding of Turkey’s concerns,” Conkar said. It is up to the United States, he continued, “to work on regaining Turkish hearts and minds and regaining the Turkish trust for cooperation.”</w:t>
      </w:r>
      <w:r w:rsidR="00CE04AF">
        <w:rPr>
          <w:sz w:val="16"/>
          <w:szCs w:val="16"/>
        </w:rPr>
        <w:t xml:space="preserve"> </w:t>
      </w:r>
      <w:r w:rsidRPr="00E623C5">
        <w:rPr>
          <w:sz w:val="16"/>
          <w:szCs w:val="16"/>
        </w:rPr>
        <w:t>In many ways, I was told repeatedly, Turkey’s relationship with Russia was a kind of rebound, a fling undertaken after being jilted by the Americans. In recent years, Turkey and the United States have disagreed on multiple issues, including the extradition of a Turkish preacher living in America, democratic backsliding, American citizens jailed in Turkey and U.S.-imposed steel tariffs. In July 2016, Erdogan purged the military after a coup attempt and claimed that Turkey needed a new air-defense system to replace the Patriot missiles the United States withdrew in 2015. In December 2017, Ankara signed a reported $2.5 billion agreement to buy the Russian S-400 air-defense system.</w:t>
      </w:r>
      <w:r w:rsidR="00CE04AF">
        <w:rPr>
          <w:sz w:val="16"/>
          <w:szCs w:val="16"/>
        </w:rPr>
        <w:t xml:space="preserve"> </w:t>
      </w:r>
      <w:r w:rsidRPr="00E623C5">
        <w:rPr>
          <w:sz w:val="16"/>
          <w:szCs w:val="16"/>
        </w:rPr>
        <w:t>“Technically, Turkey doesn’t need the S-400,” a retired Turkish military officer I spoke with explained, requesting anonymity to speak freely about the deal. Not only is the range Turkey plans to purchase severely limited, but the system itself is designed to counter NATO threats. “Turkey is playing a really complicated game of trying to increase its strategic value in the eyes of Western powers by showing them it has alternatives,” Berk Esen, assistant professor of International Relations at Bilkent University in Ankara, told me. “Both Erdogan and Putin are very pragmatic leaders, and as long as they think</w:t>
      </w:r>
      <w:r w:rsidRPr="00AA13CB">
        <w:t xml:space="preserve"> </w:t>
      </w:r>
      <w:r w:rsidRPr="00A20999">
        <w:rPr>
          <w:u w:val="single"/>
        </w:rPr>
        <w:t>that they will benefit from this cooperation, they will continue to exploit this opportunity.”</w:t>
      </w:r>
      <w:r w:rsidR="00CE04AF">
        <w:rPr>
          <w:u w:val="single"/>
        </w:rPr>
        <w:t xml:space="preserve"> </w:t>
      </w:r>
      <w:r w:rsidRPr="00A20999">
        <w:rPr>
          <w:u w:val="single"/>
        </w:rPr>
        <w:t>A year of negotiations ensued. The Trump administration offered to return the Patriot missiles to stop the S-400 deal and threatened to stop exports of F-35 advanced fighter jets. But Erdogan merely dug in deeper. Earlier this month, then acting Defense Secretary Patrick Shanahan sent an ultimatum to his Turkish counterpart. The letter explained that if Turkey went ahead with the S-400, the United States would suspend Turkish participation in the F-35 program by July 31.</w:t>
      </w:r>
      <w:r w:rsidR="00CE04AF">
        <w:rPr>
          <w:u w:val="single"/>
        </w:rPr>
        <w:t xml:space="preserve"> </w:t>
      </w:r>
      <w:r w:rsidRPr="00E623C5">
        <w:rPr>
          <w:sz w:val="16"/>
          <w:szCs w:val="16"/>
        </w:rPr>
        <w:t xml:space="preserve">Conkar and others I spoke with grew exasperated when describing the brinkmanship American allies felt subjected to after being accused of crossing the United States. Relations often felt zero-sum, with any movement toward Russia, especially, answered by an American threat. “The U.S. is oblivious to how its allies feel about it,” Hassan told me. “Russia comes across as a power to be trusted by America’s traditional allies, even when differences exist, while the U.S. is often seen as overweening despite the shared interests.” Russia’s aims, taken at face value, are far less expansive than America’s, its interests </w:t>
      </w:r>
      <w:proofErr w:type="gramStart"/>
      <w:r w:rsidRPr="00E623C5">
        <w:rPr>
          <w:sz w:val="16"/>
          <w:szCs w:val="16"/>
        </w:rPr>
        <w:t>more narrow and steady</w:t>
      </w:r>
      <w:proofErr w:type="gramEnd"/>
      <w:r w:rsidRPr="00E623C5">
        <w:rPr>
          <w:sz w:val="16"/>
          <w:szCs w:val="16"/>
        </w:rPr>
        <w:t>. And notably, they do not extend into questions of human rights or democracy.</w:t>
      </w:r>
      <w:r w:rsidR="00CE04AF">
        <w:rPr>
          <w:sz w:val="16"/>
          <w:szCs w:val="16"/>
        </w:rPr>
        <w:t xml:space="preserve"> </w:t>
      </w:r>
      <w:r w:rsidRPr="00E623C5">
        <w:rPr>
          <w:sz w:val="16"/>
          <w:szCs w:val="16"/>
        </w:rPr>
        <w:t>At the same time, more countries have embraced the ideology of realpolitik. In Egypt, historically America’s largest recipient of foreign assistance after Israel, the United States partly withheld military aid after Abdel Fattah el-Sisi seized power in a 2013 coup whose aftermath killed more than 800 people. Russia was one of the first countries to lend international legitimacy to the government. Putin and el-Sisi have since staged grandiose announcements about trade agreements, an industrial zone in the Suez Canal and the construction of a nuclear power plant. Egypt agreed to purchase $3.5 billion in Russian arms. Both authoritarians fed off the pomp of their publicity stunts to a fawning, censored domestic media to reify their stature.</w:t>
      </w:r>
      <w:r w:rsidR="00CE04AF">
        <w:rPr>
          <w:sz w:val="16"/>
          <w:szCs w:val="16"/>
        </w:rPr>
        <w:t xml:space="preserve"> </w:t>
      </w:r>
      <w:r w:rsidRPr="00E623C5">
        <w:rPr>
          <w:sz w:val="16"/>
          <w:szCs w:val="16"/>
        </w:rPr>
        <w:t>Putin with President Abdel Fattah el-Sisi of Egypt at the Kremlin in 2015.</w:t>
      </w:r>
      <w:r w:rsidR="00CE04AF">
        <w:rPr>
          <w:sz w:val="16"/>
          <w:szCs w:val="16"/>
        </w:rPr>
        <w:t xml:space="preserve"> </w:t>
      </w:r>
      <w:r w:rsidRPr="00E623C5">
        <w:rPr>
          <w:sz w:val="16"/>
          <w:szCs w:val="16"/>
        </w:rPr>
        <w:t>I met Gen. Nasr Salem, a retired military officer who worked on weapons</w:t>
      </w:r>
      <w:r w:rsidRPr="00AA13CB">
        <w:t xml:space="preserve"> </w:t>
      </w:r>
      <w:r w:rsidRPr="00E623C5">
        <w:rPr>
          <w:sz w:val="16"/>
          <w:szCs w:val="16"/>
        </w:rPr>
        <w:t xml:space="preserve">procurement, in his living room shortly after reports of a preliminary agreement for Russian use of Egyptian air bases, which had been portrayed in the Western media as a sign that Egypt was snubbing Washington in favor of Moscow. Papers were stacked on the dining </w:t>
      </w:r>
      <w:proofErr w:type="gramStart"/>
      <w:r w:rsidRPr="00E623C5">
        <w:rPr>
          <w:sz w:val="16"/>
          <w:szCs w:val="16"/>
        </w:rPr>
        <w:t>table,</w:t>
      </w:r>
      <w:proofErr w:type="gramEnd"/>
      <w:r w:rsidRPr="00E623C5">
        <w:rPr>
          <w:sz w:val="16"/>
          <w:szCs w:val="16"/>
        </w:rPr>
        <w:t xml:space="preserve"> ornate rugs blanketed the floor and a dagger hung on the wall. Seated on a plush golden armchair, Salam chuckled good-naturedly at many of my questions. He explained the Egyptians felt they had no choice but to go to Russia when the United States suspended military aid.</w:t>
      </w:r>
      <w:r w:rsidR="00CE04AF">
        <w:rPr>
          <w:sz w:val="16"/>
          <w:szCs w:val="16"/>
        </w:rPr>
        <w:t xml:space="preserve"> </w:t>
      </w:r>
      <w:r w:rsidRPr="00E623C5">
        <w:rPr>
          <w:sz w:val="16"/>
          <w:szCs w:val="16"/>
        </w:rPr>
        <w:t>“The important thing about the weapon is not the weapon itself, but the supplies and the spare parts,” he said. “If you stop the supplies and the spare parts, you are hanging me.” He continued: “Russia at that time, they opened their arms to us.” I asked Salam if there was concern within the Egyptian military that el-Sisi was jeopardizing the U.S. alliance with the base agreement. “Do you know what sort of facilities we are giving the American Army?” he responded, his voice rising ever so slightly. “Why are you always putting it this way, that if we open the link with Russia, then that will affect the relationship with America? While, for example, Israel has very, very strong relations with both sides,” he said. “Why are you always putting us in that corner?”</w:t>
      </w:r>
      <w:r w:rsidR="00CE04AF">
        <w:rPr>
          <w:sz w:val="16"/>
          <w:szCs w:val="16"/>
        </w:rPr>
        <w:t xml:space="preserve"> </w:t>
      </w:r>
      <w:r w:rsidRPr="00E623C5">
        <w:rPr>
          <w:sz w:val="16"/>
          <w:szCs w:val="16"/>
        </w:rPr>
        <w:t>It may appear from the outside that Russia was orchestrating authoritarian governments and nativist movements, but the reality was more nuanced. The governments Putin was reportedly cultivating, I found, had their own reasons for courting him right back. Under the Trump administration, America’s policies in the Middle East have appeared inconsistent and indecipherable — be it flip-flops on troops in Syria or a potential march toward war with Iran. Aberrations in routine diplomatic protocol have become the norm. Since 2017, the United States has been without an ambassador in Egypt and in Turkey. I heard the same assessment from Arab and Turkish former ambassadors and diplomats: The Russian diplomatic core was pragmatic. It moved slowly and deliberately when it comes to making deals. Those decisions could be trusted.</w:t>
      </w:r>
      <w:r w:rsidR="00CE04AF">
        <w:rPr>
          <w:sz w:val="16"/>
          <w:szCs w:val="16"/>
        </w:rPr>
        <w:t xml:space="preserve"> </w:t>
      </w:r>
      <w:r w:rsidRPr="00E623C5">
        <w:rPr>
          <w:sz w:val="16"/>
          <w:szCs w:val="16"/>
        </w:rPr>
        <w:t>I encountered mild amusement from everyone I spoke to in the region about Russia’s supposed interference in the West, side-smiles of payback for all of America’s policies that had upended the Middle East for decades. “When the West today complains that Russia is trying to influence internal affairs, I don’t have hard evidence, but that’s what you’ve been doing for generations,” a former government official told me. “It was actually your tool before it was the Russian tool.” He added: “The rest of the world doesn’t really understand what for you guys is new here? You’ve been doing this all along.”</w:t>
      </w:r>
      <w:r w:rsidR="00CE04AF">
        <w:rPr>
          <w:sz w:val="16"/>
          <w:szCs w:val="16"/>
        </w:rPr>
        <w:t xml:space="preserve"> </w:t>
      </w:r>
      <w:r w:rsidRPr="00E623C5">
        <w:rPr>
          <w:sz w:val="16"/>
          <w:szCs w:val="16"/>
        </w:rPr>
        <w:t>Russia is certainly positioning itself for a greater international role. But there is a danger of giving Putin too much credit without looking at the context. Evidence of Russia’s increased presence on the ground in Egypt is scant. Russia has been a chief source of tourism in Egypt, but direct flights from Russia to Red Sea beaches were suspended after a Russian airliner was bombed over the Sinai Peninsula in 2015. Monthly losses after the incident were worth $173 million, according to the tourism department. Cairo has been begging Moscow to resume these flights, and both Russia and Egypt have issued statements that it would happen soon — but nothing has. They flaunted Russia’s $7 billion investment in an industrial zone, but other than signing agreement after agreement, there didn’t appear to be anything happening on the ground. “All what you heard about promise of investing in this and that is just a statement to the media, to the press,” Ezzat Saad, Egypt’s former ambassador to Moscow, told me last year. “Nothing else.”</w:t>
      </w:r>
      <w:r w:rsidR="00CE04AF">
        <w:rPr>
          <w:sz w:val="16"/>
          <w:szCs w:val="16"/>
        </w:rPr>
        <w:t xml:space="preserve"> </w:t>
      </w:r>
      <w:r w:rsidRPr="00E623C5">
        <w:rPr>
          <w:sz w:val="16"/>
          <w:szCs w:val="16"/>
        </w:rPr>
        <w:t>The same populist forces that reshaped Turkey and Egypt have altered the landscape in Europe. In Germany, another American ally, Russian interference was initially blamed for this rightward tilt. I met Stefan Meister of the German Council on Foreign Relations at his sparse office. Meister was one of the first analysts in Berlin to raise the alarm of a new Russian threat. In 2016, a year before a pivotal German parliamentary election, he named civil-society groups, lobbying groups and politicians as “networks of influence,” working to advance the Russian cause to destabilize the European Union. “In the campaign for the next federal elections in Germany,” he then predicted, “Russia will play a prominent role.”</w:t>
      </w:r>
      <w:r w:rsidR="00CE04AF">
        <w:rPr>
          <w:sz w:val="16"/>
          <w:szCs w:val="16"/>
        </w:rPr>
        <w:t xml:space="preserve"> </w:t>
      </w:r>
      <w:r w:rsidRPr="00E623C5">
        <w:rPr>
          <w:sz w:val="16"/>
          <w:szCs w:val="16"/>
        </w:rPr>
        <w:t>In those elections, the German far-right party Alternative for Germany (AfD) picked up more seats than it had ever held, but the polls came and went with no serious disinformation campaign, no leaks from a Parliament hack (which German intelligence services had pegged to Russian-backed hackers), no evidence of meddling. After the polls, an independent N.G.O. did a broad scrape of the German internet and found that Russian trolls did not seem to be significantly involved in the creation of the most viral “fake news” stories around the election. Instead, they came from local AfD politicians and their supporters, who themselves had merely recast news headlines and some stories on hot-button issues like immigration to make them more incendiary. “It’s not that this is a Russian conspiracy; these false stories were a very important mobilizing tactic for the right,” Stefan Heumann, a member of the N.G.O.’s board, told me. “They pick this stuff up, and they spin it further.” He suggested that AfD had probably learned more tactics from the Trump campaign than from Russia.</w:t>
      </w:r>
      <w:r w:rsidR="00CE04AF">
        <w:rPr>
          <w:sz w:val="16"/>
          <w:szCs w:val="16"/>
        </w:rPr>
        <w:t xml:space="preserve"> </w:t>
      </w:r>
      <w:r w:rsidRPr="00E623C5">
        <w:rPr>
          <w:sz w:val="16"/>
          <w:szCs w:val="16"/>
        </w:rPr>
        <w:t xml:space="preserve">Still, after the election, Western journalists kept calling Meister, waiting to hear what Russia was </w:t>
      </w:r>
      <w:proofErr w:type="gramStart"/>
      <w:r w:rsidRPr="00E623C5">
        <w:rPr>
          <w:sz w:val="16"/>
          <w:szCs w:val="16"/>
        </w:rPr>
        <w:t>really up</w:t>
      </w:r>
      <w:proofErr w:type="gramEnd"/>
      <w:r w:rsidRPr="00E623C5">
        <w:rPr>
          <w:sz w:val="16"/>
          <w:szCs w:val="16"/>
        </w:rPr>
        <w:t xml:space="preserve"> to: Was Putin devising a new strategy? Had his meddling just gone undetected? The alarm Meister helped raise had become deafening. “My task for the last year is to get the balance right — to say that Russia is not the problem, the problem is us. We are opening opportunities for Russian actors to strengthen some narratives which already exist in our societies,” Meister told me. “We shouldn’t overestimate Russia because that makes Russia stronger than it is; then we overestimate its capabilities and we don’t fix our own problems. It distracts from our own domestic problems, and it’s useful also for our elites.”</w:t>
      </w:r>
      <w:r w:rsidR="00CE04AF">
        <w:rPr>
          <w:sz w:val="16"/>
          <w:szCs w:val="16"/>
        </w:rPr>
        <w:t xml:space="preserve"> </w:t>
      </w:r>
      <w:r w:rsidRPr="00E623C5">
        <w:rPr>
          <w:sz w:val="16"/>
          <w:szCs w:val="16"/>
        </w:rPr>
        <w:t>It had been incredibly hard to speak to someone from Russia’s Ministry of Foreign Affairs — one reason the Russia position is often absent from Western media. But after months of chasing diplomats, I had a chance to sit down with Denis Mikerin, the Russian press attaché in Berlin, in March 2018. (He has since returned to work with the ministry in Moscow, and when we spoke in mid-June, he confirmed that the Russian position remained unchanged.) The Russian Embassy was a beautiful complex protected by an imposing white stone wall and wrought-iron double gates. Inside, we walked past a stained-glass wall depicting a rainbow over the Kremlin. Interviews with diplomats are often boring recitations of the country’s talking points, but in the case of Russia, even this is novel. Our two-hour conversation ambled among Crimea, Europe, Russia and the Middle East. It went on so long that we had to move from what looked like an ornate tearoom to one resembling a hunting lodge, with wood-paneled walls decked with trophy heads with antlers.</w:t>
      </w:r>
      <w:r w:rsidR="00CE04AF">
        <w:rPr>
          <w:sz w:val="16"/>
          <w:szCs w:val="16"/>
        </w:rPr>
        <w:t xml:space="preserve"> </w:t>
      </w:r>
      <w:r w:rsidRPr="00A20999">
        <w:rPr>
          <w:u w:val="single"/>
        </w:rPr>
        <w:t>I asked him if Russia was willing to take on a greater global role and all the unwanted criticism that would entail. (In a Pew 2018 poll of 25 countries, many saw Russia playing a more important international role compared with 10 years ago, but views of Putin had grown more unfavorable.)</w:t>
      </w:r>
      <w:r w:rsidR="00CE04AF">
        <w:rPr>
          <w:u w:val="single"/>
        </w:rPr>
        <w:t xml:space="preserve"> </w:t>
      </w:r>
      <w:r w:rsidRPr="00A20999">
        <w:rPr>
          <w:u w:val="single"/>
        </w:rPr>
        <w:t>He suggested Russia was ready. Moscow would do things differently, he said. He pointed to Syria: “Russia has all the legal basis to be there — in response to official request from the government of Syria.</w:t>
      </w:r>
      <w:r w:rsidRPr="00AA13CB">
        <w:t xml:space="preserve"> </w:t>
      </w:r>
      <w:r w:rsidRPr="00E623C5">
        <w:rPr>
          <w:sz w:val="16"/>
          <w:szCs w:val="16"/>
        </w:rPr>
        <w:t xml:space="preserve">With Geneva negotiations completely stalled, the Astana format with Turkey and Iran appears to be an efficient platform. We did not come in alone and say now we are deciding. On the contrary, we are trying to join the efforts of all those committed to preserving Syria’s territorial integrity.” He seemed to be drawing a distinction between the Astana format and the American-proposed way forward in Iraq, but the two versions — countries spearheading a “coalition of the willing” to work outside the United Nations — did not feel dissimilar to me. Still, the strain of trying to spearhead constructive policy was becoming evident. He claimed that the Americans had sent low-level officials to the first peace conference in Sochi </w:t>
      </w:r>
      <w:proofErr w:type="gramStart"/>
      <w:r w:rsidRPr="00E623C5">
        <w:rPr>
          <w:sz w:val="16"/>
          <w:szCs w:val="16"/>
        </w:rPr>
        <w:t>in an attempt to</w:t>
      </w:r>
      <w:proofErr w:type="gramEnd"/>
      <w:r w:rsidRPr="00E623C5">
        <w:rPr>
          <w:sz w:val="16"/>
          <w:szCs w:val="16"/>
        </w:rPr>
        <w:t xml:space="preserve"> undercut their efforts. “They were sending the signals to those whom they had in fact wanted, not to sabotage, but to avoid taking part.” The Russians were falling into the same trap the United States had for so long — looking for others to blame for the difficulties of constructing policy.</w:t>
      </w:r>
      <w:r w:rsidR="00CE04AF">
        <w:rPr>
          <w:sz w:val="16"/>
          <w:szCs w:val="16"/>
        </w:rPr>
        <w:t xml:space="preserve"> </w:t>
      </w:r>
      <w:r w:rsidRPr="00E623C5">
        <w:rPr>
          <w:sz w:val="16"/>
          <w:szCs w:val="16"/>
        </w:rPr>
        <w:t xml:space="preserve">In contrast to Western condescension, he explained, </w:t>
      </w:r>
      <w:r w:rsidRPr="00A20999">
        <w:rPr>
          <w:u w:val="single"/>
        </w:rPr>
        <w:t>when Russia works with other countries it’s about finding common ground and pragmatic interests. “It’s ridiculous to presume that some countries are lobbying Russian interests,”</w:t>
      </w:r>
      <w:r w:rsidRPr="00AA13CB">
        <w:t xml:space="preserve"> </w:t>
      </w:r>
      <w:r w:rsidRPr="00E623C5">
        <w:rPr>
          <w:sz w:val="16"/>
          <w:szCs w:val="16"/>
        </w:rPr>
        <w:t>he said. “They are lobbying their own interests in the first place.” He said the Russians were tired of the United States and the European Union “mentoring” them. “We kept trying to find this very high road in relations between Russia and the Western world in general. We treat everyone equally and want to be treated the same way. But it came to nothing at all. The West said: ‘All right, guys, you have certain limits you can come to, but those are your limits and you may not exceed them.’ This is arrogant, to say the least. We know exactly what’s good and bad for us. We totally comply with the international law. That is solid and indisputable. The rest of it is subject for negotiations.” Our interview was polite, friendly even, like two people genuinely attempting to communicate. The issue of whether Russia had broken international law in Crimea was one of the few topics where we were completely stuck, as if we were discussing two different realities.</w:t>
      </w:r>
      <w:r w:rsidR="00CE04AF">
        <w:t xml:space="preserve"> </w:t>
      </w:r>
      <w:proofErr w:type="gramStart"/>
      <w:r w:rsidRPr="00E623C5">
        <w:rPr>
          <w:sz w:val="16"/>
          <w:szCs w:val="16"/>
        </w:rPr>
        <w:t>Over all</w:t>
      </w:r>
      <w:proofErr w:type="gramEnd"/>
      <w:r w:rsidRPr="00E623C5">
        <w:rPr>
          <w:sz w:val="16"/>
          <w:szCs w:val="16"/>
        </w:rPr>
        <w:t>, the diplomat seemed earnestly baffled when I told him Americans believed Putin had a master plan he was slyly executing. And on this point, I didn’t disagree</w:t>
      </w:r>
      <w:r w:rsidRPr="00AA13CB">
        <w:t xml:space="preserve">. </w:t>
      </w:r>
      <w:r w:rsidRPr="00A20999">
        <w:rPr>
          <w:b/>
          <w:bCs/>
          <w:u w:val="single"/>
        </w:rPr>
        <w:t>It didn’t seem to me that Russia was pushing a grand strategy so much as responding to opportunities in order to do exactly what Baykov said the country would: “to be an autonomous player, to uphold its identity of a great power which is strategically independent.” If we look at the world through Russian eyes, the plan is working, but it isn’t the plan we thought it was</w:t>
      </w:r>
      <w:r w:rsidRPr="00AA13CB">
        <w:t xml:space="preserve">. </w:t>
      </w:r>
      <w:r w:rsidRPr="00E623C5">
        <w:rPr>
          <w:sz w:val="16"/>
          <w:szCs w:val="16"/>
        </w:rPr>
        <w:t>Russia did not break the back of the international world order, as much as it recognized the opportunities created by American withdrawal and the new era of global bardak.</w:t>
      </w:r>
    </w:p>
    <w:p w14:paraId="06E63C05" w14:textId="652F03D7" w:rsidR="00503065" w:rsidRPr="00E623C5" w:rsidRDefault="00503065" w:rsidP="00503065">
      <w:pPr>
        <w:rPr>
          <w:sz w:val="16"/>
          <w:szCs w:val="16"/>
        </w:rPr>
      </w:pPr>
    </w:p>
    <w:p w14:paraId="7D0F033D" w14:textId="1A0E3DF6" w:rsidR="00CE04AF" w:rsidRPr="00CE04AF" w:rsidRDefault="00CE04AF" w:rsidP="00CE04AF">
      <w:pPr>
        <w:pStyle w:val="Heading4"/>
        <w:rPr>
          <w:rStyle w:val="Style13ptBold"/>
          <w:b/>
        </w:rPr>
      </w:pPr>
      <w:r w:rsidRPr="00CE04AF">
        <w:rPr>
          <w:rStyle w:val="Style13ptBold"/>
          <w:b/>
        </w:rPr>
        <w:t xml:space="preserve">Russia doesn’t have enough capabilities to start a war, and even if it could, NATO deterrence prevents it </w:t>
      </w:r>
    </w:p>
    <w:p w14:paraId="661092D1" w14:textId="2210E431" w:rsidR="00503065" w:rsidRPr="00D010B6" w:rsidRDefault="00503065" w:rsidP="00503065">
      <w:r w:rsidRPr="00091734">
        <w:rPr>
          <w:rStyle w:val="Style13ptBold"/>
        </w:rPr>
        <w:t>Dalsjo et al 3/7/19</w:t>
      </w:r>
      <w:r w:rsidRPr="00D010B6">
        <w:t xml:space="preserve">(ROBERT DALSJO, Robert Dalsjo is the deputy research director at the Department of Strategy and Policy at the Swedish Defense Research Agency. MICHAEL JONSSON, Michael Jonsson is the head of the Program for Defense Policy Studies at the Swedish Defense Research Agency.CHRISTOFER BERGLUND, Christofer Berglund is an assistant professor at Malmo University’s Department of Global Political Studies. </w:t>
      </w:r>
      <w:r>
        <w:t>“</w:t>
      </w:r>
      <w:r w:rsidRPr="005561EF">
        <w:t>Don’t Believe the Russian Hype</w:t>
      </w:r>
      <w:proofErr w:type="gramStart"/>
      <w:r>
        <w:t>,”Foreignpolicy.com</w:t>
      </w:r>
      <w:proofErr w:type="gramEnd"/>
      <w:r w:rsidRPr="00D010B6">
        <w:t>)</w:t>
      </w:r>
      <w:r>
        <w:t>//OK</w:t>
      </w:r>
    </w:p>
    <w:p w14:paraId="47AEECCD" w14:textId="04749DBB" w:rsidR="00503065" w:rsidRDefault="00503065" w:rsidP="00503065">
      <w:pPr>
        <w:rPr>
          <w:sz w:val="16"/>
          <w:szCs w:val="16"/>
        </w:rPr>
      </w:pPr>
      <w:r w:rsidRPr="002638F3">
        <w:rPr>
          <w:u w:val="single"/>
        </w:rPr>
        <w:t>First, the alliance could take indirect countermeasures if it pre-positioned more forces in the Baltic States in peacetime or chose less vulnerable routes of transportation by land from Norway into Sweden or through Gothenburg harbor and then onward to the Baltics by air or sea, avoiding the most dangerous area near the Kaliningrad exclave. It could also discourage Russia from using its missiles in Kaliningrad through deterrence—that is, by holding the exclave itself at risk by maintaining the capability to retaliate against it from the air or from land</w:t>
      </w:r>
      <w:r w:rsidRPr="005561EF">
        <w:t>.</w:t>
      </w:r>
      <w:r w:rsidR="00CE04AF">
        <w:t xml:space="preserve"> </w:t>
      </w:r>
      <w:r w:rsidRPr="002638F3">
        <w:rPr>
          <w:u w:val="single"/>
        </w:rPr>
        <w:t>Moreover, NATO could take direct countermeasures of a passive or active kind. Passive measures could include dispersing or camouflaging valuable mobile assets such as aircraft, ships, and field headquarters, or moving them around in a manner that complicates an adversary’s targeting. Active countermeasures might include the use of decoys, electronic jamming, hacking, and head-on strikes against the missile, the firing unit, its radar, or other critical support vehicles.</w:t>
      </w:r>
      <w:r w:rsidR="00CE04AF">
        <w:rPr>
          <w:u w:val="single"/>
        </w:rPr>
        <w:t xml:space="preserve"> </w:t>
      </w:r>
      <w:r w:rsidRPr="00091734">
        <w:rPr>
          <w:sz w:val="16"/>
          <w:szCs w:val="16"/>
        </w:rPr>
        <w:t>While admittedly an imperfect comparison, lessons from recent air operations in Syria also suggest that even late-model Russian-manufactured air defense systems aren’t particularly effective and are vulnerable to a range of countermeasures. Throughout the war in Syria, the Israeli Air Force has been operating in Syrian airspace with near impunity, conducting numerous air raids using unstealthy F-16 and F-15 aircraft. In the process, it has only lost one aircraft while reportedly taking out half of the Syrian air defense assets.</w:t>
      </w:r>
      <w:r w:rsidR="00CE04AF">
        <w:rPr>
          <w:sz w:val="16"/>
          <w:szCs w:val="16"/>
        </w:rPr>
        <w:t xml:space="preserve"> </w:t>
      </w:r>
      <w:r w:rsidRPr="00091734">
        <w:rPr>
          <w:sz w:val="16"/>
          <w:szCs w:val="16"/>
        </w:rPr>
        <w:t xml:space="preserve">Israel’s Air Force has furthermore taken out at least two of the most modern Russian-made Pantsir short-range air defense units, and during another operation Syrian air defenses mistakenly shot down a Russian electronic surveillance aircraft. Moreover, Syria’s Russian-manufactured air defenses with Russian-trained crews have hardly made a dent in U.S., French, and British strikes against Syrian </w:t>
      </w:r>
      <w:proofErr w:type="gramStart"/>
      <w:r w:rsidRPr="00091734">
        <w:rPr>
          <w:sz w:val="16"/>
          <w:szCs w:val="16"/>
        </w:rPr>
        <w:t>targets.Syria’s</w:t>
      </w:r>
      <w:proofErr w:type="gramEnd"/>
      <w:r w:rsidRPr="00091734">
        <w:rPr>
          <w:sz w:val="16"/>
          <w:szCs w:val="16"/>
        </w:rPr>
        <w:t xml:space="preserve"> Russian-manufactured air defenses with Russian-trained crews have hardly made a dent in U.S., French, and British strikes against Syrian targets. Taken together, the track record of Russian-manufactured air defense systems in Syria raises questions about their actual performance in combat.</w:t>
      </w:r>
      <w:r w:rsidR="00CE04AF">
        <w:rPr>
          <w:sz w:val="16"/>
          <w:szCs w:val="16"/>
        </w:rPr>
        <w:t xml:space="preserve"> </w:t>
      </w:r>
      <w:r w:rsidRPr="002638F3">
        <w:rPr>
          <w:u w:val="single"/>
        </w:rPr>
        <w:t>This analysis has four security policy implications. First and foremost, Russia’s A2/AD capabilities are less formidable than is frequently claimed, and an extensive set of countermeasures is readily available. This means that the prospects for reinforcing the Baltic States in a crisis are better than what is often assumed.</w:t>
      </w:r>
      <w:r w:rsidR="00CE04AF">
        <w:rPr>
          <w:u w:val="single"/>
        </w:rPr>
        <w:t xml:space="preserve"> </w:t>
      </w:r>
      <w:r w:rsidRPr="00091734">
        <w:rPr>
          <w:sz w:val="16"/>
          <w:szCs w:val="16"/>
        </w:rPr>
        <w:t>Second, to keep it this way, NATO and its allies will need to undertake concerted political and military efforts, including the relearning of skills such as camouflage and dispersal of troops or materiel, emission control (the modern equivalent of radio silence), and suppression of enemy air defenses. Successful anti-A2/AD operations also to some extent require pre-positioning of equipment, target acquisition, and multinational operations planning and exercises. Since many of the required assets are currently disproportionately American, burden-sharing could call for European allies to build greater capabilities, such as radar-homing missiles and long-range precision-guided munitions.</w:t>
      </w:r>
      <w:r w:rsidR="00CE04AF">
        <w:rPr>
          <w:sz w:val="16"/>
          <w:szCs w:val="16"/>
        </w:rPr>
        <w:t xml:space="preserve"> </w:t>
      </w:r>
      <w:r w:rsidRPr="00091734">
        <w:rPr>
          <w:sz w:val="16"/>
          <w:szCs w:val="16"/>
        </w:rPr>
        <w:t>Third, further down the line, continuous development of NATO capabilities will be necessary, including improved anti-ship missiles, long-range anti-air missiles, increased capacity for electronic warfare, and buying or mimicking systems and practices successfully used by Israel in Syria. This is warranted, given that further Russian advances can be expected. This includes the 40N6 missile becoming operational and eventually acquiring the capability to use external radars to target ships and, later, aircraft, even though this is not a near-term prospect.</w:t>
      </w:r>
      <w:r w:rsidR="00CE04AF">
        <w:rPr>
          <w:sz w:val="16"/>
          <w:szCs w:val="16"/>
        </w:rPr>
        <w:t xml:space="preserve"> </w:t>
      </w:r>
      <w:r w:rsidRPr="00091734">
        <w:rPr>
          <w:sz w:val="16"/>
          <w:szCs w:val="16"/>
        </w:rPr>
        <w:t>Finally, it is vital that nonspecialist security professionals critically examine Russian A2/AD capabilities. Exposed to a flurry of announcements in recent years about new Russian Wunderwaffen, no one should accept Russia’s stated capabilities at face value at a time when Moscow has every incentive to exaggerate, both to gain political influence and boost export sales.</w:t>
      </w:r>
    </w:p>
    <w:p w14:paraId="08D3B779" w14:textId="77777777" w:rsidR="00121363" w:rsidRPr="0061318C" w:rsidRDefault="00121363" w:rsidP="00503065">
      <w:pPr>
        <w:rPr>
          <w:sz w:val="16"/>
          <w:szCs w:val="16"/>
        </w:rPr>
      </w:pPr>
    </w:p>
    <w:p w14:paraId="1CBF5ECC" w14:textId="77777777" w:rsidR="00503065" w:rsidRPr="0061318C" w:rsidRDefault="00503065" w:rsidP="0061318C">
      <w:pPr>
        <w:pStyle w:val="Heading4"/>
        <w:rPr>
          <w:rStyle w:val="Style13ptBold"/>
          <w:b/>
        </w:rPr>
      </w:pPr>
      <w:r w:rsidRPr="0061318C">
        <w:rPr>
          <w:rStyle w:val="Style13ptBold"/>
          <w:b/>
        </w:rPr>
        <w:t>No Russia War- Coop high now</w:t>
      </w:r>
    </w:p>
    <w:p w14:paraId="74A48848" w14:textId="77777777" w:rsidR="00503065" w:rsidRDefault="00503065" w:rsidP="00503065">
      <w:r w:rsidRPr="00B61AD1">
        <w:rPr>
          <w:rStyle w:val="Style13ptBold"/>
        </w:rPr>
        <w:t>O’Connor 6/28/19</w:t>
      </w:r>
      <w:r>
        <w:t xml:space="preserve"> (Tom O’Connor, Specializing in the Middle East, North Korea and other foreign conflicts at Newsweek, formerly at International Business Times, New York Post, The Daily Star (Lebanon) and Staten Island Advance, staff writer. “</w:t>
      </w:r>
      <w:r w:rsidRPr="008D7D9B">
        <w:t>U.S. AND RUSSIA GIVE PEACE ANOTHER CHANCE, SAY NO TO ANOTHER 'ARMS RACE</w:t>
      </w:r>
      <w:proofErr w:type="gramStart"/>
      <w:r w:rsidRPr="008D7D9B">
        <w:t>'</w:t>
      </w:r>
      <w:r>
        <w:t>”Newsweek.com</w:t>
      </w:r>
      <w:proofErr w:type="gramEnd"/>
      <w:r>
        <w:t>)//OKOF</w:t>
      </w:r>
    </w:p>
    <w:p w14:paraId="6E255704" w14:textId="3D325AB3" w:rsidR="00503065" w:rsidRDefault="00503065" w:rsidP="00503065">
      <w:pPr>
        <w:rPr>
          <w:b/>
          <w:bCs/>
          <w:u w:val="single"/>
        </w:rPr>
      </w:pPr>
      <w:r w:rsidRPr="00B61AD1">
        <w:rPr>
          <w:b/>
          <w:bCs/>
          <w:u w:val="single"/>
        </w:rPr>
        <w:t>The United States and Russia affirmed their willingness to avoid another historic competition for greater weapons as their leaders met during a global gathering in Japan.</w:t>
      </w:r>
      <w:r w:rsidR="0061318C">
        <w:rPr>
          <w:b/>
          <w:bCs/>
          <w:u w:val="single"/>
        </w:rPr>
        <w:t xml:space="preserve"> </w:t>
      </w:r>
      <w:r w:rsidRPr="00B61AD1">
        <w:rPr>
          <w:u w:val="single"/>
        </w:rPr>
        <w:t>President Donald Trump and Russian President Vladimir Putin came together Friday during the elite G-20 summit in Osaka in another attempt to smooth over relations between the world's top two military powers.</w:t>
      </w:r>
      <w:r w:rsidRPr="0061318C">
        <w:rPr>
          <w:sz w:val="16"/>
        </w:rPr>
        <w:t xml:space="preserve"> </w:t>
      </w:r>
      <w:r w:rsidRPr="00B61AD1">
        <w:rPr>
          <w:u w:val="single"/>
        </w:rPr>
        <w:t>The two men, once openly seeking rapprochement, have found themselves increasingly at odds over the years and attempted to once again establish common ground.</w:t>
      </w:r>
      <w:r w:rsidR="0061318C">
        <w:rPr>
          <w:u w:val="single"/>
        </w:rPr>
        <w:t xml:space="preserve"> </w:t>
      </w:r>
      <w:r w:rsidRPr="00B61AD1">
        <w:rPr>
          <w:b/>
          <w:bCs/>
          <w:u w:val="single"/>
        </w:rPr>
        <w:t>"The mood is very good," Russian Foreign Minister Sergey Lavrov said</w:t>
      </w:r>
      <w:r w:rsidRPr="0061318C">
        <w:rPr>
          <w:sz w:val="16"/>
        </w:rPr>
        <w:t>. "The atmosphere is constructive. It confirmed and even initiated the desire to discuss a wide range of problems—from the economy to strategic stability. We reaffirmed our initiatives, which were presented on these issues in Hamburg and last year in Helsinki. U.S. President D. Trump said that his staff, who were present at the conversation, will receive instructions to deal with these issues with their Moscow colleagues."</w:t>
      </w:r>
      <w:r w:rsidR="0061318C" w:rsidRPr="0061318C">
        <w:rPr>
          <w:sz w:val="16"/>
        </w:rPr>
        <w:t xml:space="preserve"> </w:t>
      </w:r>
      <w:r w:rsidRPr="0061318C">
        <w:rPr>
          <w:sz w:val="16"/>
        </w:rPr>
        <w:t>In remarks carried by the state-run Tass Russian News Agency, the top Russian diplomat further said, "</w:t>
      </w:r>
      <w:r w:rsidRPr="00B61AD1">
        <w:rPr>
          <w:u w:val="single"/>
        </w:rPr>
        <w:t>As for strategic offensive armaments and strategic stability, both presidents said it was necessary to avoid any steps that would provoke an arms race."</w:t>
      </w:r>
      <w:r w:rsidR="0061318C">
        <w:rPr>
          <w:u w:val="single"/>
        </w:rPr>
        <w:t xml:space="preserve"> </w:t>
      </w:r>
      <w:r w:rsidRPr="0061318C">
        <w:rPr>
          <w:sz w:val="16"/>
        </w:rPr>
        <w:t xml:space="preserve">President Donald Trump (R) and Russian President Vladimir Putin (L) attend their bilateral meeting at the G20 Osaka Summit 2019, in Japan, June 28. Russia's top diplomat </w:t>
      </w:r>
      <w:proofErr w:type="gramStart"/>
      <w:r w:rsidRPr="0061318C">
        <w:rPr>
          <w:sz w:val="16"/>
        </w:rPr>
        <w:t>said</w:t>
      </w:r>
      <w:proofErr w:type="gramEnd"/>
      <w:r w:rsidRPr="0061318C">
        <w:rPr>
          <w:sz w:val="16"/>
        </w:rPr>
        <w:t xml:space="preserve"> "the mood is very good" and "the atmosphere is constructive" as the leaders of the top two military powers met.</w:t>
      </w:r>
      <w:r w:rsidR="0061318C" w:rsidRPr="0061318C">
        <w:rPr>
          <w:sz w:val="16"/>
        </w:rPr>
        <w:t xml:space="preserve"> </w:t>
      </w:r>
      <w:r w:rsidRPr="00B61AD1">
        <w:rPr>
          <w:u w:val="single"/>
        </w:rPr>
        <w:t>Lavrov said that during their approximately 80-minute meeting, Putin and Trump "agreed that these issues were essential for the international community in the sphere of security and that Russia and the United States as the two largest nuclear powers are called upon to play the leading role in lowering the risks, which, unfortunately, are piling up in this sphere as well."</w:t>
      </w:r>
      <w:r w:rsidR="0061318C">
        <w:rPr>
          <w:u w:val="single"/>
        </w:rPr>
        <w:t xml:space="preserve"> </w:t>
      </w:r>
      <w:r w:rsidRPr="0061318C">
        <w:rPr>
          <w:sz w:val="16"/>
        </w:rPr>
        <w:t>On Moscow's side, First Deputy Prime Minister and Finance Minister Anton Siluanov, Russian Presidential Aide Yuri Ushakov and Kremlin spokesperson Dmitry Peskov were present. In Washington's corner was Secretary of State Mike Pompeo, Treasury Secretary Steven Mnuchin, acting White House Chief of Staff Mick Mulvaney, National Security Adviser John Bolton and White House spokesperson Stephanie Grisham.</w:t>
      </w:r>
      <w:r w:rsidR="0061318C" w:rsidRPr="0061318C">
        <w:rPr>
          <w:sz w:val="16"/>
        </w:rPr>
        <w:t xml:space="preserve"> </w:t>
      </w:r>
      <w:r w:rsidRPr="0061318C">
        <w:rPr>
          <w:sz w:val="16"/>
        </w:rPr>
        <w:t>Putin and Trump's first meeting of the year came as the White House continued to suspend its obligations to the 1987 Intermediate-range Nuclear Forces (INF) Treaty, an agreement restricting Russia and the U.S. from deploying land-based missiles with ranges between 310 and 3,420 miles. Washington has accused Moscow of violating the deal through its deployment of the 9M729 cruise missile, though Russian officials have disputed this and counterclaimed that the U.S. had breached the terms through its deployment of defense systems suspected of being employed for offensive purposes in Eastern Europe.</w:t>
      </w:r>
      <w:r w:rsidR="0061318C" w:rsidRPr="0061318C">
        <w:rPr>
          <w:sz w:val="16"/>
        </w:rPr>
        <w:t xml:space="preserve"> </w:t>
      </w:r>
      <w:r w:rsidRPr="0061318C">
        <w:rPr>
          <w:sz w:val="16"/>
        </w:rPr>
        <w:t xml:space="preserve">The dispute has triggered anxieties among America's transatlantic allies in the NATO Western military alliance, which fears the resurgence of mid-range nuclear-capable missile systems that defined much of the decades-long Cold War. With Russia's post-Soviet military rise, the two major powers have resumed a competition for global influence that has included new weapons and </w:t>
      </w:r>
      <w:proofErr w:type="gramStart"/>
      <w:r w:rsidRPr="0061318C">
        <w:rPr>
          <w:sz w:val="16"/>
        </w:rPr>
        <w:t>technologies.Russia</w:t>
      </w:r>
      <w:proofErr w:type="gramEnd"/>
      <w:r w:rsidRPr="0061318C">
        <w:rPr>
          <w:sz w:val="16"/>
        </w:rPr>
        <w:t xml:space="preserve"> test launches its Avangard hypersonic glide vehicle from the western Dombarovsky region toward the Kura training ground in the far eastern Kamchatka Peninsula, December 26, 2018. Russia President Vladimir Putin said at the time that the weapon was his "answer" to the U.S. global missile shield.</w:t>
      </w:r>
      <w:r w:rsidR="0061318C" w:rsidRPr="0061318C">
        <w:rPr>
          <w:sz w:val="16"/>
        </w:rPr>
        <w:t xml:space="preserve"> </w:t>
      </w:r>
      <w:r w:rsidRPr="0061318C">
        <w:rPr>
          <w:sz w:val="16"/>
        </w:rPr>
        <w:t>Putin and Trump's encounter was cordial, however, with the U.S. leader remarking that it was "a great honor to be with President Putin" and his entourage. Trump said the pair had "many things to discuss, including trade, and including some disarmament, a little protectionism, perhaps, in a very positive way."</w:t>
      </w:r>
      <w:r w:rsidR="0061318C" w:rsidRPr="0061318C">
        <w:rPr>
          <w:sz w:val="16"/>
        </w:rPr>
        <w:t xml:space="preserve"> </w:t>
      </w:r>
      <w:r w:rsidRPr="00B61AD1">
        <w:rPr>
          <w:b/>
          <w:bCs/>
          <w:u w:val="single"/>
        </w:rPr>
        <w:t>The Russian head of state agreed, further noting that the two "have not met for a long time, since the Helsinki meeting, but our colleagues have been working, giving us a good opportunity to follow up on what we agreed in Helsinki."</w:t>
      </w:r>
    </w:p>
    <w:p w14:paraId="4FCE5247" w14:textId="77777777" w:rsidR="00121363" w:rsidRDefault="00121363" w:rsidP="00503065">
      <w:pPr>
        <w:rPr>
          <w:b/>
          <w:bCs/>
          <w:u w:val="single"/>
        </w:rPr>
      </w:pPr>
    </w:p>
    <w:p w14:paraId="126A41F0" w14:textId="37EA2F90" w:rsidR="006536C0" w:rsidRDefault="00121363" w:rsidP="006536C0">
      <w:pPr>
        <w:pStyle w:val="Heading3"/>
      </w:pPr>
      <w:proofErr w:type="gramStart"/>
      <w:r>
        <w:t>No !</w:t>
      </w:r>
      <w:proofErr w:type="gramEnd"/>
      <w:r>
        <w:t xml:space="preserve"> to Aegis</w:t>
      </w:r>
    </w:p>
    <w:p w14:paraId="33B48D28" w14:textId="30D384E5" w:rsidR="006536C0" w:rsidRDefault="006536C0" w:rsidP="006536C0">
      <w:pPr>
        <w:pStyle w:val="Heading4"/>
      </w:pPr>
      <w:bookmarkStart w:id="6" w:name="_Hlk15217022"/>
      <w:r>
        <w:t xml:space="preserve">There are 90 AEGIS around the world none of which have led to the aff, meaning the aff literally is not needed  </w:t>
      </w:r>
    </w:p>
    <w:p w14:paraId="3098118F" w14:textId="5EEEE84F" w:rsidR="006536C0" w:rsidRPr="00121363" w:rsidRDefault="006536C0" w:rsidP="006536C0">
      <w:pPr>
        <w:rPr>
          <w:sz w:val="16"/>
          <w:szCs w:val="16"/>
        </w:rPr>
      </w:pPr>
      <w:r w:rsidRPr="0098374A">
        <w:rPr>
          <w:rStyle w:val="Style13ptBold"/>
        </w:rPr>
        <w:t>Karako 18</w:t>
      </w:r>
      <w:r w:rsidR="00121363">
        <w:rPr>
          <w:rStyle w:val="Style13ptBold"/>
        </w:rPr>
        <w:t xml:space="preserve"> </w:t>
      </w:r>
      <w:r w:rsidRPr="00121363">
        <w:rPr>
          <w:sz w:val="16"/>
          <w:szCs w:val="16"/>
        </w:rPr>
        <w:t xml:space="preserve">(Thomas Karako is a senior fellow in the International Security Program and the director of the Missile Defense Project at the Center for Strategic and International Studies. “Shield of the Pacific: Japan as a Giant Aegis </w:t>
      </w:r>
      <w:proofErr w:type="gramStart"/>
      <w:r w:rsidRPr="00121363">
        <w:rPr>
          <w:sz w:val="16"/>
          <w:szCs w:val="16"/>
        </w:rPr>
        <w:t>Destroyer”  published</w:t>
      </w:r>
      <w:proofErr w:type="gramEnd"/>
      <w:r w:rsidRPr="00121363">
        <w:rPr>
          <w:sz w:val="16"/>
          <w:szCs w:val="16"/>
        </w:rPr>
        <w:t xml:space="preserve"> in CSIS https://www.csis.org/analysis/shield-pacific-japan-giant-aegis-destroyer)</w:t>
      </w:r>
    </w:p>
    <w:p w14:paraId="54E66ADC" w14:textId="77777777" w:rsidR="006536C0" w:rsidRPr="009E0DCD" w:rsidRDefault="006536C0" w:rsidP="006536C0">
      <w:pPr>
        <w:rPr>
          <w:sz w:val="12"/>
        </w:rPr>
      </w:pPr>
      <w:r w:rsidRPr="009E0DCD">
        <w:rPr>
          <w:sz w:val="12"/>
        </w:rPr>
        <w:t xml:space="preserve">The U.S. Navy’s Aegis Combat System has evolved considerably since the first Aegis ship deployed in 1984. </w:t>
      </w:r>
      <w:r w:rsidRPr="004B5FFB">
        <w:rPr>
          <w:u w:val="single"/>
        </w:rPr>
        <w:t>Some 90 Aegis ships are currently operated by the United States, and five other countries have Aegis ships as well: Australia, Norway, South Korea, Spain, and Japan</w:t>
      </w:r>
      <w:r w:rsidRPr="009E0DCD">
        <w:rPr>
          <w:sz w:val="12"/>
        </w:rPr>
        <w:t>. The word “Aegis” refers to the shield of the ancient god Zeus, and Aegis ships have long provided fleet air defense, strike, and antisubmarine warfare</w:t>
      </w:r>
      <w:r w:rsidRPr="009B4C35">
        <w:rPr>
          <w:u w:val="single"/>
        </w:rPr>
        <w:t>. Over the past decade, 35 American and 4 Japanese Aegis ships have also acquired a ballistic missile defense mission.</w:t>
      </w:r>
      <w:r w:rsidRPr="009E0DCD">
        <w:rPr>
          <w:sz w:val="12"/>
        </w:rPr>
        <w:t xml:space="preserve"> The most recent configurations </w:t>
      </w:r>
      <w:proofErr w:type="gramStart"/>
      <w:r w:rsidRPr="009E0DCD">
        <w:rPr>
          <w:sz w:val="12"/>
        </w:rPr>
        <w:t>are capable of executing</w:t>
      </w:r>
      <w:proofErr w:type="gramEnd"/>
      <w:r w:rsidRPr="009E0DCD">
        <w:rPr>
          <w:sz w:val="12"/>
        </w:rPr>
        <w:t xml:space="preserve"> the integrated air and missile defense (IAMD) mission, with simultaneous air defense and ballistic missile defense operations.</w:t>
      </w:r>
    </w:p>
    <w:p w14:paraId="269E5C31" w14:textId="77777777" w:rsidR="006536C0" w:rsidRDefault="006536C0" w:rsidP="006536C0"/>
    <w:p w14:paraId="244392ED" w14:textId="73F72026" w:rsidR="006536C0" w:rsidRDefault="006536C0" w:rsidP="006536C0">
      <w:pPr>
        <w:pStyle w:val="Heading4"/>
      </w:pPr>
      <w:bookmarkStart w:id="7" w:name="_GoBack"/>
      <w:bookmarkEnd w:id="7"/>
      <w:r>
        <w:t>Romania and Poland have AEGIS deployed and there hasn’t been escalation in the region</w:t>
      </w:r>
    </w:p>
    <w:p w14:paraId="4F6860BE" w14:textId="286F361B" w:rsidR="006536C0" w:rsidRDefault="006536C0" w:rsidP="006536C0">
      <w:r w:rsidRPr="0098374A">
        <w:rPr>
          <w:rStyle w:val="Style13ptBold"/>
        </w:rPr>
        <w:t>Karako 18</w:t>
      </w:r>
      <w:r>
        <w:t xml:space="preserve"> </w:t>
      </w:r>
      <w:r w:rsidRPr="00121363">
        <w:rPr>
          <w:sz w:val="16"/>
          <w:szCs w:val="16"/>
        </w:rPr>
        <w:t xml:space="preserve">(Thomas Karako is a senior fellow in the International Security Program and the director of the Missile Defense Project at the Center for Strategic and International Studies. “Shield of the Pacific: Japan as a Giant Aegis </w:t>
      </w:r>
      <w:proofErr w:type="gramStart"/>
      <w:r w:rsidRPr="00121363">
        <w:rPr>
          <w:sz w:val="16"/>
          <w:szCs w:val="16"/>
        </w:rPr>
        <w:t>Destroyer”  published</w:t>
      </w:r>
      <w:proofErr w:type="gramEnd"/>
      <w:r w:rsidRPr="00121363">
        <w:rPr>
          <w:sz w:val="16"/>
          <w:szCs w:val="16"/>
        </w:rPr>
        <w:t xml:space="preserve"> in CSIS https://www.csis.org/analysis/shield-pacific-japan-giant-aegis-destroyer)</w:t>
      </w:r>
    </w:p>
    <w:p w14:paraId="2532A2CF" w14:textId="77777777" w:rsidR="006536C0" w:rsidRDefault="006536C0" w:rsidP="006536C0">
      <w:pPr>
        <w:rPr>
          <w:u w:val="single"/>
        </w:rPr>
      </w:pPr>
      <w:r w:rsidRPr="009B4C35">
        <w:rPr>
          <w:u w:val="single"/>
        </w:rPr>
        <w:t>Today’s Aegis Ashore site in Romania and another forthcoming site in Poland represent the central component of defending European NATO members against ballistic missiles from especially the Middle East.</w:t>
      </w:r>
      <w:r w:rsidRPr="009E0DCD">
        <w:rPr>
          <w:sz w:val="12"/>
        </w:rPr>
        <w:t xml:space="preserve"> NATO’s sites are today limited to the older SPY-1 radar, only 24 launch tubes each, and interceptors devoted strictly to exo-atmospheric ballistic missile defense. </w:t>
      </w:r>
      <w:r w:rsidRPr="009B4C35">
        <w:rPr>
          <w:u w:val="single"/>
        </w:rPr>
        <w:t>NATO’s territorial defense also includes Aegis ships afloat in the nearby waters, as well as by a TPY-2 radar in Turkey. The quality of these tracks and cooperative engagement permits interceptors in Romania or Poland to launch even before their co-located radars detect the threat missile.</w:t>
      </w:r>
    </w:p>
    <w:p w14:paraId="229CAFE6" w14:textId="77777777" w:rsidR="006536C0" w:rsidRDefault="006536C0" w:rsidP="006536C0">
      <w:pPr>
        <w:rPr>
          <w:u w:val="single"/>
        </w:rPr>
      </w:pPr>
    </w:p>
    <w:bookmarkEnd w:id="6"/>
    <w:p w14:paraId="7014D614" w14:textId="77777777" w:rsidR="006536C0" w:rsidRDefault="006536C0" w:rsidP="006536C0">
      <w:pPr>
        <w:rPr>
          <w:u w:val="single"/>
        </w:rPr>
      </w:pPr>
    </w:p>
    <w:p w14:paraId="6A65C110" w14:textId="507AB10A" w:rsidR="006536C0" w:rsidRDefault="006536C0" w:rsidP="006536C0">
      <w:pPr>
        <w:pStyle w:val="Heading4"/>
      </w:pPr>
      <w:r>
        <w:t>Nato says AEGIS assured is way of deterance not escalaltion</w:t>
      </w:r>
    </w:p>
    <w:p w14:paraId="11A63AE1" w14:textId="4D7B7EA0" w:rsidR="006536C0" w:rsidRPr="00121363" w:rsidRDefault="006536C0" w:rsidP="006536C0">
      <w:pPr>
        <w:rPr>
          <w:sz w:val="16"/>
          <w:szCs w:val="16"/>
        </w:rPr>
      </w:pPr>
      <w:r w:rsidRPr="0098374A">
        <w:rPr>
          <w:rStyle w:val="Style13ptBold"/>
        </w:rPr>
        <w:t>Karako 18</w:t>
      </w:r>
      <w:r>
        <w:t xml:space="preserve"> (</w:t>
      </w:r>
      <w:r w:rsidRPr="00121363">
        <w:rPr>
          <w:sz w:val="16"/>
          <w:szCs w:val="16"/>
        </w:rPr>
        <w:t xml:space="preserve">Thomas Karako is a senior fellow in the International Security Program and the director of the Missile Defense Project at the Center for Strategic and International Studies. “Shield of the Pacific: Japan as a Giant Aegis Destroyer”  published in CSIS </w:t>
      </w:r>
      <w:hyperlink r:id="rId35" w:history="1">
        <w:r w:rsidRPr="00121363">
          <w:rPr>
            <w:rStyle w:val="Hyperlink"/>
            <w:sz w:val="16"/>
            <w:szCs w:val="16"/>
          </w:rPr>
          <w:t>https://www.csis.org/analysis/shield-pacific-japan-giant-aegis-destroyer</w:t>
        </w:r>
      </w:hyperlink>
      <w:r w:rsidRPr="00121363">
        <w:rPr>
          <w:sz w:val="16"/>
          <w:szCs w:val="16"/>
        </w:rPr>
        <w:t>)</w:t>
      </w:r>
    </w:p>
    <w:p w14:paraId="3CAD2291" w14:textId="680B3968" w:rsidR="006536C0" w:rsidRPr="006536C0" w:rsidRDefault="006536C0" w:rsidP="006536C0">
      <w:r w:rsidRPr="009E0DCD">
        <w:rPr>
          <w:sz w:val="10"/>
        </w:rPr>
        <w:t xml:space="preserve">The potential beneficiaries of substantially evolved Aegis Ashore capabilities are not limited to Japan and NATO. Other Aegis operators like Australia, for instance, might also consider land-based Aegis to protect their population. The U.S. homeland is currently protected from long-range ballistic missile attack by the Ground-based Midcourse Defense System (GMD). </w:t>
      </w:r>
      <w:r w:rsidRPr="009B4C35">
        <w:rPr>
          <w:u w:val="single"/>
        </w:rPr>
        <w:t>Aegis Ashore sites could be used, however, to protect critical areas, with Hawaii, Guam, the East Coast, and other strategic ports or bases against not just ballistic missiles but rather the spectrum of air and missile threats</w:t>
      </w:r>
      <w:r w:rsidRPr="009E0DCD">
        <w:rPr>
          <w:sz w:val="10"/>
        </w:rPr>
        <w:t xml:space="preserve">. </w:t>
      </w:r>
      <w:r w:rsidRPr="009B4C35">
        <w:rPr>
          <w:u w:val="single"/>
        </w:rPr>
        <w:t>In the face of continued Russian provocations, NATO might also consider activating the multi-mission potential of its Aegis Ashore sites to more fully support integrated air and missile defense.7</w:t>
      </w:r>
      <w:r w:rsidRPr="009E0DCD">
        <w:rPr>
          <w:sz w:val="10"/>
        </w:rPr>
        <w:t xml:space="preserve"> Regardless of the user, the persistent quality of land-based capability can free up afloat assets to execute other maneuver force missions.The Japanese prime minister has made a solemn vow that his country will never go to war again.</w:t>
      </w:r>
    </w:p>
    <w:p w14:paraId="0434E2C0" w14:textId="77777777" w:rsidR="006536C0" w:rsidRPr="006536C0" w:rsidRDefault="006536C0" w:rsidP="006536C0"/>
    <w:p w14:paraId="5913F794" w14:textId="72B42679" w:rsidR="006536C0" w:rsidRDefault="006536C0" w:rsidP="006536C0">
      <w:pPr>
        <w:pStyle w:val="Heading4"/>
      </w:pPr>
      <w:r>
        <w:t>Japan will never go to war again</w:t>
      </w:r>
    </w:p>
    <w:p w14:paraId="25565349" w14:textId="77777777" w:rsidR="006536C0" w:rsidRPr="004E3D73" w:rsidRDefault="006536C0" w:rsidP="006536C0">
      <w:r w:rsidRPr="00537356">
        <w:rPr>
          <w:rStyle w:val="Style13ptBold"/>
        </w:rPr>
        <w:t>Percival 16’</w:t>
      </w:r>
      <w:r>
        <w:t xml:space="preserve"> (Tom Percival ore of a concept than a journalist, Tom Percival was forged in the bowels of Salford University from which he emerged grasping a </w:t>
      </w:r>
      <w:proofErr w:type="gramStart"/>
      <w:r>
        <w:t>Masters in journalism</w:t>
      </w:r>
      <w:proofErr w:type="gramEnd"/>
      <w:r>
        <w:t xml:space="preserve">. Since then his rise has been described by himself as ‘meteoric’ rising to the esteemed rank of Social Editor at UNILAD as well as working at the BBC, Manchester Evening News, and ITV. “Japanese Prime Minister Promises His Country Will ‘Never Go To War Again’ “ published in Unilad  </w:t>
      </w:r>
      <w:hyperlink r:id="rId36" w:history="1">
        <w:r w:rsidRPr="001E1AFA">
          <w:rPr>
            <w:rStyle w:val="Hyperlink"/>
          </w:rPr>
          <w:t>https://www.unilad.co.uk/large/japanese-prime-minister-promises-his-country-will-never-go-to-war-again/</w:t>
        </w:r>
      </w:hyperlink>
      <w:r>
        <w:t xml:space="preserve">      OF DDI)</w:t>
      </w:r>
    </w:p>
    <w:p w14:paraId="2EB81313" w14:textId="351FE62F" w:rsidR="006536C0" w:rsidRDefault="006536C0" w:rsidP="006536C0">
      <w:pPr>
        <w:rPr>
          <w:u w:val="single"/>
        </w:rPr>
      </w:pPr>
      <w:r w:rsidRPr="004E3D73">
        <w:rPr>
          <w:u w:val="single"/>
        </w:rPr>
        <w:t>Prime Minister Shinzo Abe attended a service at Pearl Harbour with U.S. President Barack Obama and although he did not apologise for the surprise attack that drew America into the second world war, he vowed Japan ‘must never repeat the horrors of war again’.</w:t>
      </w:r>
      <w:r w:rsidR="00121363">
        <w:rPr>
          <w:u w:val="single"/>
        </w:rPr>
        <w:t xml:space="preserve"> </w:t>
      </w:r>
      <w:r w:rsidRPr="009E0DCD">
        <w:rPr>
          <w:sz w:val="16"/>
          <w:szCs w:val="16"/>
        </w:rPr>
        <w:t>Mr Abe is the first Japanese prime minister to visit the site and he and Obama sprinkled purple petals into the water to commemorate the more than 1,000 American war dead who remain entombed in the rusting hulk of the U.S. Arizona.</w:t>
      </w:r>
      <w:r w:rsidR="00121363">
        <w:rPr>
          <w:sz w:val="16"/>
          <w:szCs w:val="16"/>
        </w:rPr>
        <w:t xml:space="preserve"> </w:t>
      </w:r>
      <w:r w:rsidRPr="009E0DCD">
        <w:rPr>
          <w:sz w:val="16"/>
          <w:szCs w:val="16"/>
        </w:rPr>
        <w:t>At the Joint Base Pearl Harbour-Hickam Mr Abe said:</w:t>
      </w:r>
      <w:r w:rsidR="00121363">
        <w:rPr>
          <w:sz w:val="16"/>
          <w:szCs w:val="16"/>
        </w:rPr>
        <w:t xml:space="preserve"> </w:t>
      </w:r>
      <w:r w:rsidRPr="009E0DCD">
        <w:rPr>
          <w:sz w:val="16"/>
          <w:szCs w:val="16"/>
        </w:rPr>
        <w:t>As the prime minister of Japan, I offer my sincere and everlasting condolences to the souls of those who lost their lives here, as well as to the spirits of all the brave men and women whose lives were taken by a war that commenced in this very place.</w:t>
      </w:r>
      <w:r w:rsidR="00121363">
        <w:rPr>
          <w:sz w:val="16"/>
          <w:szCs w:val="16"/>
        </w:rPr>
        <w:t xml:space="preserve"> </w:t>
      </w:r>
      <w:r w:rsidRPr="009E0DCD">
        <w:rPr>
          <w:sz w:val="16"/>
          <w:szCs w:val="16"/>
        </w:rPr>
        <w:t>After Obama and Abe laid green-and-peach wreaths at the Pearl Harbour memorial, the American president called it a ‘sacred place’ adding that even the deepest wounds of war can give way to friendship and lasting peace.</w:t>
      </w:r>
      <w:r w:rsidR="00121363">
        <w:rPr>
          <w:sz w:val="16"/>
          <w:szCs w:val="16"/>
        </w:rPr>
        <w:t xml:space="preserve"> </w:t>
      </w:r>
      <w:r w:rsidRPr="009E0DCD">
        <w:rPr>
          <w:sz w:val="16"/>
          <w:szCs w:val="16"/>
        </w:rPr>
        <w:t>While some may raise an eyebrow at Mr Abe not apologising for his country’s actions, it was enough for Mr Obama who similarly refused to apologise for his country’s decision to drop the atomic bomb on Japan.</w:t>
      </w:r>
      <w:r w:rsidR="00121363">
        <w:rPr>
          <w:sz w:val="16"/>
          <w:szCs w:val="16"/>
        </w:rPr>
        <w:t xml:space="preserve"> </w:t>
      </w:r>
      <w:r w:rsidRPr="009E0DCD">
        <w:rPr>
          <w:sz w:val="16"/>
          <w:szCs w:val="16"/>
        </w:rPr>
        <w:t>Alfred Rodrigues, a 96-year-old U.S. Navy veteran who survived the attack, also agreed that no apology was needed explaining he felt no hard feelings and saying: “War is war.”</w:t>
      </w:r>
      <w:r w:rsidR="00121363">
        <w:rPr>
          <w:sz w:val="16"/>
          <w:szCs w:val="16"/>
        </w:rPr>
        <w:t xml:space="preserve"> </w:t>
      </w:r>
      <w:r w:rsidRPr="009E0DCD">
        <w:rPr>
          <w:sz w:val="16"/>
          <w:szCs w:val="16"/>
        </w:rPr>
        <w:t>Mr Abe’s visit to the site shows the U.S. government’s commitment to fostering stronger relations with their once bitter enemy and it’s believed the two world leaders discussed China’s new aircraft carrier and the stability of East Asia as a whole.</w:t>
      </w:r>
      <w:r w:rsidR="00121363">
        <w:rPr>
          <w:sz w:val="16"/>
          <w:szCs w:val="16"/>
        </w:rPr>
        <w:t xml:space="preserve"> </w:t>
      </w:r>
      <w:r w:rsidRPr="004E3D73">
        <w:rPr>
          <w:u w:val="single"/>
        </w:rPr>
        <w:t xml:space="preserve">The Japanese attack on Pearl Harbour is believed to have killed 2,403 people, wounding a thousand more as well as destroying </w:t>
      </w:r>
      <w:proofErr w:type="gramStart"/>
      <w:r w:rsidRPr="004E3D73">
        <w:rPr>
          <w:u w:val="single"/>
        </w:rPr>
        <w:t>a number of</w:t>
      </w:r>
      <w:proofErr w:type="gramEnd"/>
      <w:r w:rsidRPr="004E3D73">
        <w:rPr>
          <w:u w:val="single"/>
        </w:rPr>
        <w:t xml:space="preserve"> U.S. military assets.</w:t>
      </w:r>
      <w:r w:rsidR="00121363">
        <w:rPr>
          <w:u w:val="single"/>
        </w:rPr>
        <w:t xml:space="preserve"> </w:t>
      </w:r>
      <w:r w:rsidRPr="004E3D73">
        <w:rPr>
          <w:u w:val="single"/>
        </w:rPr>
        <w:t xml:space="preserve">Following the </w:t>
      </w:r>
      <w:proofErr w:type="gramStart"/>
      <w:r w:rsidRPr="004E3D73">
        <w:rPr>
          <w:u w:val="single"/>
        </w:rPr>
        <w:t>attack</w:t>
      </w:r>
      <w:proofErr w:type="gramEnd"/>
      <w:r w:rsidRPr="004E3D73">
        <w:rPr>
          <w:u w:val="single"/>
        </w:rPr>
        <w:t xml:space="preserve"> the U.S. government imprisoned nearly 120,000 Japanese-Americans in internment camps before eventually dropping two atomic bombs which killed some 140,000 people in Hiroshima and 70,000 in Nagasaki</w:t>
      </w:r>
    </w:p>
    <w:p w14:paraId="66C07B65" w14:textId="77777777" w:rsidR="006536C0" w:rsidRDefault="006536C0" w:rsidP="006536C0">
      <w:pPr>
        <w:rPr>
          <w:u w:val="single"/>
        </w:rPr>
      </w:pPr>
    </w:p>
    <w:p w14:paraId="014AB414" w14:textId="190E57A4" w:rsidR="006536C0" w:rsidRDefault="006536C0" w:rsidP="006536C0">
      <w:pPr>
        <w:pStyle w:val="Heading4"/>
      </w:pPr>
      <w:r>
        <w:t xml:space="preserve">AEGIS BMDs cause deterrence not escalation </w:t>
      </w:r>
    </w:p>
    <w:p w14:paraId="29EB0356" w14:textId="421F210D" w:rsidR="006536C0" w:rsidRPr="00121363" w:rsidRDefault="006536C0" w:rsidP="006536C0">
      <w:pPr>
        <w:rPr>
          <w:sz w:val="16"/>
          <w:szCs w:val="16"/>
        </w:rPr>
      </w:pPr>
      <w:r w:rsidRPr="00537356">
        <w:rPr>
          <w:rStyle w:val="Style13ptBold"/>
        </w:rPr>
        <w:t>O’Rourke 19</w:t>
      </w:r>
      <w:r>
        <w:t xml:space="preserve"> </w:t>
      </w:r>
      <w:r w:rsidRPr="00121363">
        <w:rPr>
          <w:sz w:val="16"/>
          <w:szCs w:val="16"/>
        </w:rPr>
        <w:t xml:space="preserve">(Ronald O'Rourke Specialist in Naval Affairs “Navy Aegis Ballistic Missile Defense (BMD) Program: Background and Issues for Congress” From Congressional Research Service.  </w:t>
      </w:r>
      <w:hyperlink r:id="rId37" w:history="1">
        <w:r w:rsidRPr="00121363">
          <w:rPr>
            <w:rStyle w:val="Hyperlink"/>
            <w:sz w:val="16"/>
            <w:szCs w:val="16"/>
          </w:rPr>
          <w:t>https://fas.org/sgp/crs/weapons/RL33745.pdf</w:t>
        </w:r>
      </w:hyperlink>
      <w:r w:rsidRPr="00121363">
        <w:rPr>
          <w:sz w:val="16"/>
          <w:szCs w:val="16"/>
        </w:rPr>
        <w:t xml:space="preserve">    OF DDI)</w:t>
      </w:r>
    </w:p>
    <w:p w14:paraId="6BB897DF" w14:textId="77777777" w:rsidR="006536C0" w:rsidRDefault="006536C0" w:rsidP="006536C0">
      <w:pPr>
        <w:rPr>
          <w:u w:val="single"/>
        </w:rPr>
      </w:pPr>
      <w:r w:rsidRPr="004E3D73">
        <w:rPr>
          <w:u w:val="single"/>
        </w:rPr>
        <w:t xml:space="preserve">A Navy official who spoke on condition of anonymity, to discuss the Navy’s shifting language on BMD, acknowledged the tone had shifted since the 2000s when the Navy latched onto the mission. But the official added that the situation more than a decade later has dramatically shifted. “The strategic environment has changed significantly since the early 2000s―particularly in the western Pacific. We have never before faced multiple peer rivals in a world as interconnected and interdependent as we do today,” the official said. “Nor have we ever seen technologies that could alter the character of war as dramatically as those we see emerging around us. China and Russia have observed our way of war and are on the move to reshape the environment to their favor.” In response to the threat and Defense Secretary Jim Mattis’ desire to use the force more dynamically, the Navy is looking at its options, the official said. “This includes taking a look at how we employ BMD ships through the lens of great power competition to compete, deter and win against those who threaten us.”29 </w:t>
      </w:r>
    </w:p>
    <w:p w14:paraId="23A734E8" w14:textId="77777777" w:rsidR="006536C0" w:rsidRDefault="006536C0" w:rsidP="006536C0">
      <w:pPr>
        <w:rPr>
          <w:u w:val="single"/>
        </w:rPr>
      </w:pPr>
    </w:p>
    <w:p w14:paraId="60A57B86" w14:textId="0C00A0CE" w:rsidR="006536C0" w:rsidRDefault="006536C0" w:rsidP="006536C0">
      <w:pPr>
        <w:pStyle w:val="Heading4"/>
      </w:pPr>
      <w:r>
        <w:t xml:space="preserve">Countries already have Aegis </w:t>
      </w:r>
      <w:proofErr w:type="gramStart"/>
      <w:r>
        <w:t>and !</w:t>
      </w:r>
      <w:proofErr w:type="gramEnd"/>
      <w:r>
        <w:t xml:space="preserve"> hasn’t been triggered, non unique since 1980</w:t>
      </w:r>
    </w:p>
    <w:p w14:paraId="4780BC50" w14:textId="3F43CE35" w:rsidR="006536C0" w:rsidRPr="00121363" w:rsidRDefault="006536C0" w:rsidP="006536C0">
      <w:pPr>
        <w:rPr>
          <w:sz w:val="16"/>
          <w:szCs w:val="16"/>
        </w:rPr>
      </w:pPr>
      <w:r w:rsidRPr="00537356">
        <w:rPr>
          <w:rStyle w:val="Style13ptBold"/>
        </w:rPr>
        <w:t>O’Rou</w:t>
      </w:r>
      <w:r>
        <w:rPr>
          <w:rStyle w:val="Style13ptBold"/>
        </w:rPr>
        <w:t>rk</w:t>
      </w:r>
      <w:r w:rsidRPr="00537356">
        <w:rPr>
          <w:rStyle w:val="Style13ptBold"/>
        </w:rPr>
        <w:t>e 19</w:t>
      </w:r>
      <w:r>
        <w:t xml:space="preserve"> </w:t>
      </w:r>
      <w:r w:rsidRPr="00121363">
        <w:rPr>
          <w:sz w:val="16"/>
          <w:szCs w:val="16"/>
        </w:rPr>
        <w:t xml:space="preserve">(Ronald O'Rourke Specialist in Naval Affairs “Navy Aegis Ballistic Missile Defense (BMD) Program: Background and Issues for Congress” From Congressional Research Service.  </w:t>
      </w:r>
      <w:hyperlink r:id="rId38" w:history="1">
        <w:r w:rsidRPr="00121363">
          <w:rPr>
            <w:rStyle w:val="Hyperlink"/>
            <w:sz w:val="16"/>
            <w:szCs w:val="16"/>
          </w:rPr>
          <w:t>https://fas.org/sgp/crs/weapons/RL33745.pdf</w:t>
        </w:r>
      </w:hyperlink>
      <w:r w:rsidRPr="00121363">
        <w:rPr>
          <w:sz w:val="16"/>
          <w:szCs w:val="16"/>
        </w:rPr>
        <w:t xml:space="preserve">    OF DDI)</w:t>
      </w:r>
    </w:p>
    <w:p w14:paraId="18626C5D" w14:textId="77777777" w:rsidR="006536C0" w:rsidRDefault="006536C0" w:rsidP="006536C0">
      <w:pPr>
        <w:rPr>
          <w:u w:val="single"/>
        </w:rPr>
      </w:pPr>
      <w:r w:rsidRPr="004E3D73">
        <w:rPr>
          <w:u w:val="single"/>
        </w:rPr>
        <w:t>Sales of the Aegis system to allied countries began in the late 1980s. Allied countries that now operate, are building, or are planning to build Aegis-equipped ships include Japan, South Korea, Australia, Spain, and Norway.4 Most of Japan’s Aegis-equipped ships are currently BMDcapable, and Japan plans to make all of them BMD-capable in coming years. The Aegis-equipped ships operated by South Korea, Australia, Spain, and Norway are not BMD-capable</w:t>
      </w:r>
    </w:p>
    <w:p w14:paraId="12E3FA8A" w14:textId="77777777" w:rsidR="006536C0" w:rsidRDefault="006536C0" w:rsidP="006536C0">
      <w:pPr>
        <w:rPr>
          <w:u w:val="single"/>
        </w:rPr>
      </w:pPr>
    </w:p>
    <w:p w14:paraId="4F0F2FF0" w14:textId="77777777" w:rsidR="006536C0" w:rsidRDefault="006536C0" w:rsidP="006536C0">
      <w:pPr>
        <w:rPr>
          <w:u w:val="single"/>
        </w:rPr>
      </w:pPr>
    </w:p>
    <w:p w14:paraId="14AEDFAF" w14:textId="35056F6D" w:rsidR="006536C0" w:rsidRDefault="006536C0" w:rsidP="006536C0">
      <w:pPr>
        <w:pStyle w:val="Heading4"/>
      </w:pPr>
      <w:r>
        <w:t>Japan Already has 6 AEGIS 2 more doesn’t escalate</w:t>
      </w:r>
    </w:p>
    <w:p w14:paraId="79C3C3B5" w14:textId="274AA2F8" w:rsidR="006536C0" w:rsidRPr="00121363" w:rsidRDefault="006536C0" w:rsidP="006536C0">
      <w:pPr>
        <w:rPr>
          <w:sz w:val="16"/>
          <w:szCs w:val="16"/>
        </w:rPr>
      </w:pPr>
      <w:r w:rsidRPr="00537356">
        <w:rPr>
          <w:rStyle w:val="Style13ptBold"/>
        </w:rPr>
        <w:t>O’Rou</w:t>
      </w:r>
      <w:r>
        <w:rPr>
          <w:rStyle w:val="Style13ptBold"/>
        </w:rPr>
        <w:t>rk</w:t>
      </w:r>
      <w:r w:rsidRPr="00537356">
        <w:rPr>
          <w:rStyle w:val="Style13ptBold"/>
        </w:rPr>
        <w:t>e 19</w:t>
      </w:r>
      <w:r>
        <w:t xml:space="preserve"> </w:t>
      </w:r>
      <w:proofErr w:type="gramStart"/>
      <w:r w:rsidRPr="00121363">
        <w:rPr>
          <w:sz w:val="16"/>
          <w:szCs w:val="16"/>
        </w:rPr>
        <w:t>( Ronald</w:t>
      </w:r>
      <w:proofErr w:type="gramEnd"/>
      <w:r w:rsidRPr="00121363">
        <w:rPr>
          <w:sz w:val="16"/>
          <w:szCs w:val="16"/>
        </w:rPr>
        <w:t xml:space="preserve"> O'Rourke Specialist in Naval Affairs “Navy Aegis Ballistic Missile Defense (BMD) Program: Background and Issues for Congress” From Congressional Research Service.  </w:t>
      </w:r>
      <w:hyperlink r:id="rId39" w:history="1">
        <w:r w:rsidRPr="00121363">
          <w:rPr>
            <w:rStyle w:val="Hyperlink"/>
            <w:sz w:val="16"/>
            <w:szCs w:val="16"/>
          </w:rPr>
          <w:t>https://fas.org/sgp/crs/weapons/RL33745.pdf</w:t>
        </w:r>
      </w:hyperlink>
      <w:r w:rsidRPr="00121363">
        <w:rPr>
          <w:sz w:val="16"/>
          <w:szCs w:val="16"/>
        </w:rPr>
        <w:t xml:space="preserve">    OF DDI)</w:t>
      </w:r>
    </w:p>
    <w:p w14:paraId="6637FBF9" w14:textId="725A5758" w:rsidR="006536C0" w:rsidRDefault="006536C0" w:rsidP="006536C0">
      <w:pPr>
        <w:rPr>
          <w:u w:val="single"/>
        </w:rPr>
      </w:pPr>
      <w:r w:rsidRPr="00537356">
        <w:rPr>
          <w:u w:val="single"/>
        </w:rPr>
        <w:t xml:space="preserve">Japan20 Japan is modifying all six of its Aegis destroyers to include the Aegis BMD capability. As of </w:t>
      </w:r>
      <w:r w:rsidRPr="009E0DCD">
        <w:rPr>
          <w:sz w:val="12"/>
        </w:rPr>
        <w:t>August 2017, four of the six ships reportedly had been modified, and Japan planned to modify a fifth by March 2018, or perhaps sooner than that.21 In November 2013,</w:t>
      </w:r>
      <w:r w:rsidRPr="00537356">
        <w:rPr>
          <w:u w:val="single"/>
        </w:rPr>
        <w:t xml:space="preserve"> Japan announced plans to procure two additional Aegis destroyers and equip them as well with the Aegis BMD capability, which will produce an eventual Japanese force of eight BMD-capable Aegis destroyers. The two additional ships are expected to enter service in 2020 and 2021. Japanese BMD-capable Aegis ships have participated in some of the flight tests of the Aegis BMD system using the SM-3 interceptor (see Table A-1 in Appendix A)</w:t>
      </w:r>
    </w:p>
    <w:p w14:paraId="4F56CAA7" w14:textId="3385E12A" w:rsidR="006536C0" w:rsidRPr="00537356" w:rsidRDefault="006536C0" w:rsidP="006536C0">
      <w:pPr>
        <w:rPr>
          <w:u w:val="single"/>
        </w:rPr>
      </w:pPr>
    </w:p>
    <w:p w14:paraId="0C40F99C" w14:textId="77777777" w:rsidR="006536C0" w:rsidRPr="006536C0" w:rsidRDefault="006536C0" w:rsidP="006536C0"/>
    <w:p w14:paraId="2B23DD6C" w14:textId="32CA211D" w:rsidR="002C3F5F" w:rsidRDefault="002C3F5F" w:rsidP="002C3F5F">
      <w:pPr>
        <w:pStyle w:val="Heading2"/>
      </w:pPr>
      <w:r>
        <w:t xml:space="preserve">War </w:t>
      </w:r>
      <w:r w:rsidR="00DA1084">
        <w:t>inevitable</w:t>
      </w:r>
      <w:r>
        <w:t xml:space="preserve"> </w:t>
      </w:r>
    </w:p>
    <w:p w14:paraId="122F358A" w14:textId="77777777" w:rsidR="002C3F5F" w:rsidRDefault="002C3F5F" w:rsidP="002C3F5F">
      <w:pPr>
        <w:pStyle w:val="Heading4"/>
      </w:pPr>
      <w:r>
        <w:t>US-Russia relations already hostile- war inevitable</w:t>
      </w:r>
    </w:p>
    <w:p w14:paraId="3825A262" w14:textId="77777777" w:rsidR="002C3F5F" w:rsidRPr="00046D1E" w:rsidRDefault="002C3F5F" w:rsidP="002C3F5F">
      <w:r w:rsidRPr="00046D1E">
        <w:rPr>
          <w:b/>
          <w:bCs/>
          <w:sz w:val="26"/>
          <w:szCs w:val="26"/>
        </w:rPr>
        <w:t>Krickovic and Weber</w:t>
      </w:r>
      <w:r>
        <w:rPr>
          <w:b/>
          <w:bCs/>
          <w:sz w:val="26"/>
          <w:szCs w:val="26"/>
        </w:rPr>
        <w:t>,</w:t>
      </w:r>
      <w:r w:rsidRPr="00046D1E">
        <w:rPr>
          <w:b/>
          <w:bCs/>
          <w:sz w:val="26"/>
          <w:szCs w:val="26"/>
        </w:rPr>
        <w:t xml:space="preserve"> 15</w:t>
      </w:r>
      <w:r w:rsidRPr="00046D1E">
        <w:t xml:space="preserve"> (Andrej Krickovic, Faculty of World Economy Professor and Senior Researcher of the HSE Lab on The Study of International. Yuval </w:t>
      </w:r>
      <w:proofErr w:type="gramStart"/>
      <w:r w:rsidRPr="00046D1E">
        <w:t>Weber,  Kennan</w:t>
      </w:r>
      <w:proofErr w:type="gramEnd"/>
      <w:r w:rsidRPr="00046D1E">
        <w:t xml:space="preserve"> Institute Associate Professor of Russian and Eurasian Studies and was the inaugural DMGS-Kennan Institute fellow. 9-30-2015, "Why a new Cold War with Russia is inevitable," Brookings)//tj gb</w:t>
      </w:r>
    </w:p>
    <w:p w14:paraId="16D36CBC" w14:textId="77777777" w:rsidR="002C3F5F" w:rsidRDefault="002C3F5F" w:rsidP="002C3F5F">
      <w:pPr>
        <w:rPr>
          <w:sz w:val="16"/>
        </w:rPr>
      </w:pPr>
      <w:r w:rsidRPr="00E328EB">
        <w:rPr>
          <w:sz w:val="16"/>
        </w:rPr>
        <w:t xml:space="preserve">This is a critical moment in U.S-Russia relations. The </w:t>
      </w:r>
      <w:hyperlink r:id="rId40" w:tgtFrame="_blank" w:history="1">
        <w:r w:rsidRPr="00E328EB">
          <w:rPr>
            <w:rStyle w:val="Hyperlink"/>
            <w:sz w:val="16"/>
          </w:rPr>
          <w:t>civil war in Ukraine</w:t>
        </w:r>
      </w:hyperlink>
      <w:r w:rsidRPr="00E328EB">
        <w:rPr>
          <w:sz w:val="16"/>
        </w:rPr>
        <w:t xml:space="preserve"> is settling into a mutually hurtful stalemate; a workable </w:t>
      </w:r>
      <w:hyperlink r:id="rId41" w:tgtFrame="_blank" w:history="1">
        <w:r w:rsidRPr="00E328EB">
          <w:rPr>
            <w:rStyle w:val="Hyperlink"/>
            <w:sz w:val="16"/>
          </w:rPr>
          <w:t>nuclear deal with Iran</w:t>
        </w:r>
      </w:hyperlink>
      <w:r w:rsidRPr="00E328EB">
        <w:rPr>
          <w:sz w:val="16"/>
        </w:rPr>
        <w:t xml:space="preserve"> has been concluded; and </w:t>
      </w:r>
      <w:r w:rsidRPr="00E328EB">
        <w:rPr>
          <w:rStyle w:val="StyleUnderline"/>
          <w:bCs/>
        </w:rPr>
        <w:t xml:space="preserve">Russia is ramping up </w:t>
      </w:r>
      <w:hyperlink r:id="rId42" w:tgtFrame="_blank" w:history="1">
        <w:r w:rsidRPr="00E328EB">
          <w:rPr>
            <w:rStyle w:val="StyleUnderline"/>
            <w:bCs/>
          </w:rPr>
          <w:t>its presence in Syria</w:t>
        </w:r>
      </w:hyperlink>
      <w:r w:rsidRPr="00E328EB">
        <w:rPr>
          <w:rStyle w:val="StyleUnderline"/>
          <w:bCs/>
        </w:rPr>
        <w:t>, which increases the danger of confrontation with the United States but also opens up the potential for cooperation against the Islamic State (or ISIS).</w:t>
      </w:r>
      <w:r w:rsidRPr="00E328EB">
        <w:rPr>
          <w:sz w:val="16"/>
        </w:rPr>
        <w:t xml:space="preserve"> Before a more hawkish U.S. administration comes to power—and before anti-Americanism becomes further entrenched in Russia as evidenced by the latest Levada Center </w:t>
      </w:r>
      <w:hyperlink r:id="rId43" w:tgtFrame="_blank" w:history="1">
        <w:r w:rsidRPr="00E328EB">
          <w:rPr>
            <w:rStyle w:val="Hyperlink"/>
            <w:sz w:val="16"/>
          </w:rPr>
          <w:t>public polling data</w:t>
        </w:r>
      </w:hyperlink>
      <w:r w:rsidRPr="00E328EB">
        <w:rPr>
          <w:sz w:val="16"/>
        </w:rPr>
        <w:t xml:space="preserve">—perhaps there is an opportunity for Washington and Moscow to overcome their current impasse. This is our hope. But theory and evidence point to a sobering conclusion: </w:t>
      </w:r>
      <w:r w:rsidRPr="00E328EB">
        <w:rPr>
          <w:u w:val="single"/>
        </w:rPr>
        <w:t xml:space="preserve">Neither side can make the concessions necessary to resolve their current differences and prevent relations from deteriorating even further. The chief concern of those calling for negotiation between the United States and Russia is that while the current relationship is beset by </w:t>
      </w:r>
      <w:proofErr w:type="gramStart"/>
      <w:r w:rsidRPr="00E328EB">
        <w:rPr>
          <w:u w:val="single"/>
        </w:rPr>
        <w:t>a number of</w:t>
      </w:r>
      <w:proofErr w:type="gramEnd"/>
      <w:r w:rsidRPr="00E328EB">
        <w:rPr>
          <w:u w:val="single"/>
        </w:rPr>
        <w:t xml:space="preserve"> serious differences, the downside of an openly hostile relationship is even worse. These voices argue that without an updated European security framework to resolve some of the worst tensions (and implicitly to update the post-Cold War settlement), </w:t>
      </w:r>
      <w:hyperlink r:id="rId44" w:tgtFrame="_blank" w:history="1">
        <w:r w:rsidRPr="00E328EB">
          <w:rPr>
            <w:rStyle w:val="Hyperlink"/>
            <w:u w:val="single"/>
          </w:rPr>
          <w:t>a new Cold War between the two camps will emerge</w:t>
        </w:r>
      </w:hyperlink>
      <w:r w:rsidRPr="00E328EB">
        <w:rPr>
          <w:u w:val="single"/>
        </w:rPr>
        <w:t>. The competition would not be as encompassing as before, but it would make cooperation on vital issues outside of Europe—including Iran, ISIS, and Syri</w:t>
      </w:r>
      <w:r w:rsidRPr="00E328EB">
        <w:rPr>
          <w:sz w:val="16"/>
        </w:rPr>
        <w:t xml:space="preserve">a—unsustainable and lead to an inherently more unstable international order. In turn, they advocate for a mutually acceptable framework for regional order to avoid future conflicts from arising in other areas of the post-Soviet space. We are skeptical that such a grand bargain can be reached, because it would suffer from acute commitment problems. A larger “grand bargain” to regulate the structure of international and regional relations based on mutual accommodation is a worthy goal. Nevertheless, </w:t>
      </w:r>
      <w:r w:rsidRPr="00E328EB">
        <w:rPr>
          <w:u w:val="single"/>
        </w:rPr>
        <w:t>we are skeptical that such a grand bargain can be reached, because it would suffer from acute commitment problems. Russia would have to convince the United States and its allies that it would not push for even greater revisions to the status quo</w:t>
      </w:r>
      <w:r w:rsidRPr="00E328EB">
        <w:rPr>
          <w:sz w:val="16"/>
        </w:rPr>
        <w:t xml:space="preserve">. The United States would have to demonstrate to Russia that it would stick to any bargain and not go back to the policies that threaten it. </w:t>
      </w:r>
    </w:p>
    <w:p w14:paraId="47FF27B0" w14:textId="77777777" w:rsidR="002C3F5F" w:rsidRDefault="002C3F5F" w:rsidP="002C3F5F">
      <w:pPr>
        <w:rPr>
          <w:sz w:val="16"/>
        </w:rPr>
      </w:pPr>
    </w:p>
    <w:p w14:paraId="22A2580A" w14:textId="77777777" w:rsidR="002C3F5F" w:rsidRDefault="002C3F5F" w:rsidP="002C3F5F">
      <w:pPr>
        <w:pStyle w:val="Heading4"/>
      </w:pPr>
      <w:r>
        <w:t>US and Russia will go into the next cold war in the new future- aff impacts inevitable</w:t>
      </w:r>
    </w:p>
    <w:p w14:paraId="49184DF3" w14:textId="77777777" w:rsidR="002C3F5F" w:rsidRPr="00CB6616" w:rsidRDefault="002C3F5F" w:rsidP="002C3F5F">
      <w:r w:rsidRPr="00046D1E">
        <w:rPr>
          <w:b/>
          <w:bCs/>
          <w:sz w:val="26"/>
          <w:szCs w:val="26"/>
        </w:rPr>
        <w:t>Krickovic and Weber</w:t>
      </w:r>
      <w:r>
        <w:rPr>
          <w:b/>
          <w:bCs/>
          <w:sz w:val="26"/>
          <w:szCs w:val="26"/>
        </w:rPr>
        <w:t>,</w:t>
      </w:r>
      <w:r w:rsidRPr="00046D1E">
        <w:rPr>
          <w:b/>
          <w:bCs/>
          <w:sz w:val="26"/>
          <w:szCs w:val="26"/>
        </w:rPr>
        <w:t xml:space="preserve"> 15</w:t>
      </w:r>
      <w:r w:rsidRPr="00046D1E">
        <w:t xml:space="preserve"> (Andrej Krickovic, Faculty of World Economy Professor and Senior Researcher of the HSE Lab on The Study of International. Yuval </w:t>
      </w:r>
      <w:proofErr w:type="gramStart"/>
      <w:r w:rsidRPr="00046D1E">
        <w:t>Weber,  Kennan</w:t>
      </w:r>
      <w:proofErr w:type="gramEnd"/>
      <w:r w:rsidRPr="00046D1E">
        <w:t xml:space="preserve"> Institute Associate Professor of Russian and Eurasian Studies and was the inaugural DMGS-Kennan Institute fellow. 9-30-2015, "Why a new Cold War with Russia is inevitable," Brookings)//tj gb</w:t>
      </w:r>
    </w:p>
    <w:p w14:paraId="447346B5" w14:textId="77777777" w:rsidR="002C3F5F" w:rsidRDefault="002C3F5F" w:rsidP="002C3F5F">
      <w:pPr>
        <w:rPr>
          <w:sz w:val="16"/>
        </w:rPr>
      </w:pPr>
      <w:r w:rsidRPr="00046D1E">
        <w:rPr>
          <w:sz w:val="16"/>
        </w:rPr>
        <w:t xml:space="preserve">Among the insights of </w:t>
      </w:r>
      <w:hyperlink r:id="rId45" w:tgtFrame="_blank" w:history="1">
        <w:r w:rsidRPr="00046D1E">
          <w:rPr>
            <w:rStyle w:val="Hyperlink"/>
            <w:sz w:val="16"/>
          </w:rPr>
          <w:t>bargaining theory</w:t>
        </w:r>
      </w:hyperlink>
      <w:r w:rsidRPr="00046D1E">
        <w:rPr>
          <w:sz w:val="16"/>
        </w:rPr>
        <w:t xml:space="preserve"> is that states can overcome commitment problems by accepting costly concessions that signal their resolve to abide by agreements. What hypothetical concessions could both sides make to make the grand bargain stick? </w:t>
      </w:r>
      <w:r w:rsidRPr="00046D1E">
        <w:rPr>
          <w:u w:val="single"/>
        </w:rPr>
        <w:t>Russia could atone for its actions in Crimea—which Washington and other Western capitals see as a grave breach of international law and order—by either reversing the annexation or by using economic and other inducements to get Kiev to recognize the new status quo. The United States could address Russia’s fears of encirclement by NATO, either by agreeing to the formation of a pan-European security organization with authority above NATO’s</w:t>
      </w:r>
      <w:r w:rsidRPr="00046D1E">
        <w:rPr>
          <w:sz w:val="16"/>
        </w:rPr>
        <w:t xml:space="preserve"> (as Dmitri Medvedev proposed during his presidency). Or, it could formally abrogate NATO’s right to enlarge its membership and </w:t>
      </w:r>
      <w:hyperlink r:id="rId46" w:tgtFrame="_blank" w:history="1">
        <w:r w:rsidRPr="00046D1E">
          <w:rPr>
            <w:rStyle w:val="Hyperlink"/>
            <w:sz w:val="16"/>
          </w:rPr>
          <w:t>recognize the neutrality</w:t>
        </w:r>
      </w:hyperlink>
      <w:r w:rsidRPr="00046D1E">
        <w:rPr>
          <w:sz w:val="16"/>
        </w:rPr>
        <w:t xml:space="preserve"> of the post-Soviet states on Russia’s Western borders. </w:t>
      </w:r>
      <w:r w:rsidRPr="00046D1E">
        <w:rPr>
          <w:u w:val="single"/>
        </w:rPr>
        <w:t>A new Cold War…would make cooperation on vital issues outside of Europe—including Iran, ISIS, and Syria—unsustainable. While these concessions could conceivably make a bargain work, we believe that the domestic political costs of trying to implement such agreements would be too high for leaders of both sides.</w:t>
      </w:r>
      <w:r w:rsidRPr="00046D1E">
        <w:rPr>
          <w:sz w:val="16"/>
        </w:rPr>
        <w:t xml:space="preserve"> Any demand for the return of Crimea to Ukraine (as many Western voices have implored) is a non-starter for Russia. The Kremlin has invested so much in the “Return of Crimea” discourse that even minor concessions on this issue would shake the regime’s legitimacy to its very foundations (and perhaps even threaten a nationalist revolt). </w:t>
      </w:r>
      <w:r w:rsidRPr="00046D1E">
        <w:rPr>
          <w:u w:val="single"/>
        </w:rPr>
        <w:t>The alternative—inducing Ukraine to recognize de facto the loss of Crimea—is also problematic, with severe domestic blowback almost certain to befall any government in Kiev that made the deal</w:t>
      </w:r>
      <w:r w:rsidRPr="00046D1E">
        <w:rPr>
          <w:sz w:val="16"/>
        </w:rPr>
        <w:t xml:space="preserve">. Moreover, given its current economic difficulties, Moscow may not be able to deliver the economic inducements necessary to win Kiev’s compliance. On the other side, any concession that would give Russia a de facto veto over NATO’s policies would be rejected outright by the alliance’s members. </w:t>
      </w:r>
      <w:r w:rsidRPr="00046D1E">
        <w:rPr>
          <w:u w:val="single"/>
        </w:rPr>
        <w:t>The more moderate option, the abrogation of NATO enlargement and the recognition of Russia’s sphere of influence in the post-Soviet space, is unacceptable to American leaders and publics</w:t>
      </w:r>
      <w:r w:rsidRPr="00046D1E">
        <w:rPr>
          <w:sz w:val="16"/>
        </w:rPr>
        <w:t>. It would validate a realpolitik understanding of international relations that is fundamentally at odds with their views of international relations—in which every state should be free to choose its alliances.</w:t>
      </w:r>
    </w:p>
    <w:p w14:paraId="156C6905" w14:textId="77777777" w:rsidR="002C3F5F" w:rsidRDefault="002C3F5F" w:rsidP="002C3F5F">
      <w:pPr>
        <w:rPr>
          <w:sz w:val="16"/>
        </w:rPr>
      </w:pPr>
    </w:p>
    <w:p w14:paraId="7B05A16E" w14:textId="77777777" w:rsidR="002C3F5F" w:rsidRDefault="002C3F5F" w:rsidP="002C3F5F">
      <w:pPr>
        <w:pStyle w:val="Heading4"/>
      </w:pPr>
      <w:r>
        <w:t>Russia says US is a current nuclear threat- the chances of war are high now</w:t>
      </w:r>
    </w:p>
    <w:p w14:paraId="220EF724" w14:textId="77777777" w:rsidR="002C3F5F" w:rsidRPr="00596AED" w:rsidRDefault="002C3F5F" w:rsidP="002C3F5F">
      <w:r w:rsidRPr="00596AED">
        <w:rPr>
          <w:b/>
          <w:bCs/>
          <w:sz w:val="26"/>
          <w:szCs w:val="26"/>
        </w:rPr>
        <w:t>Isachenkov, 18</w:t>
      </w:r>
      <w:r>
        <w:t xml:space="preserve"> (</w:t>
      </w:r>
      <w:r w:rsidRPr="006C3BB7">
        <w:t>Vladimir Isachenkov</w:t>
      </w:r>
      <w:r>
        <w:t xml:space="preserve">, Reporter at </w:t>
      </w:r>
      <w:r w:rsidRPr="006C3BB7">
        <w:t>The Associated Press 18, 12-20-2018, "Putin’s ominous warning: US is raising threat of nuclear war," Military Times</w:t>
      </w:r>
    </w:p>
    <w:p w14:paraId="332BF56C" w14:textId="77777777" w:rsidR="002C3F5F" w:rsidRDefault="002C3F5F" w:rsidP="002C3F5F">
      <w:pPr>
        <w:rPr>
          <w:u w:val="single"/>
        </w:rPr>
      </w:pPr>
      <w:r w:rsidRPr="006C3BB7">
        <w:rPr>
          <w:sz w:val="16"/>
        </w:rPr>
        <w:t xml:space="preserve">MOSCOW — </w:t>
      </w:r>
      <w:r w:rsidRPr="006C3BB7">
        <w:rPr>
          <w:u w:val="single"/>
        </w:rPr>
        <w:t>The world is facing a rising threat of a nuclear war because of the U.S. pullout from arms control treaties and its destabilizing military plans, Russian President Vladimir Putin said</w:t>
      </w:r>
      <w:r w:rsidRPr="006C3BB7">
        <w:rPr>
          <w:sz w:val="16"/>
        </w:rPr>
        <w:t xml:space="preserve"> Thursday. Speaking at his annual news conference, Putin warned that “it could lead to the destruction of civilization as a whole and maybe even our planet.” The Russian leader added that even though a nuclear conflict now seems impossible to most, the danger is close and real. "</w:t>
      </w:r>
      <w:r w:rsidRPr="006C3BB7">
        <w:rPr>
          <w:u w:val="single"/>
        </w:rPr>
        <w:t>We are witnessing the breakup of the arms control system," he said. He pointed at Washington’s intention to walk away from the 1987 Intermediate-Range Nuclear Forces Treaty and its reluctance to negotiate the extension of the 2010 New START agreement. U.S. officials say the withdrawal from the INF was prompted by Russian violations of the treaty, but Moscow vehemently denies any breaches. "We will have to ensure our security</w:t>
      </w:r>
      <w:r w:rsidRPr="006C3BB7">
        <w:rPr>
          <w:sz w:val="16"/>
        </w:rPr>
        <w:t>," Putin said during the news conference that lasted nearly four hours. "</w:t>
      </w:r>
      <w:r w:rsidRPr="006C3BB7">
        <w:rPr>
          <w:u w:val="single"/>
        </w:rPr>
        <w:t xml:space="preserve">And they shouldn't squeak later about us gaining unilateral advantages. We aren't seeking </w:t>
      </w:r>
      <w:proofErr w:type="gramStart"/>
      <w:r w:rsidRPr="006C3BB7">
        <w:rPr>
          <w:u w:val="single"/>
        </w:rPr>
        <w:t>advantages,</w:t>
      </w:r>
      <w:proofErr w:type="gramEnd"/>
      <w:r w:rsidRPr="006C3BB7">
        <w:rPr>
          <w:u w:val="single"/>
        </w:rPr>
        <w:t xml:space="preserve"> we are trying to preserve the balance and ensure our security</w:t>
      </w:r>
      <w:r w:rsidRPr="006C3BB7">
        <w:rPr>
          <w:sz w:val="16"/>
        </w:rPr>
        <w:t>." The Russian leader also scoffed at Western allegations that he is reaching for global domination, rejecting them as part of a smear campaign driven by domestic policy. "As for ruling the world, we know where the headquarters trying to do that are located, and the place isn't Moscow," he said, noting that the Pentagon's annual budget of over $700 billion dwarfs Russia's defense spending of $46 billion. He dismissed claims that Russia is interfering abroad, from a nerve agent poisoning in Britain to an alleged effort to infiltrate the U.S. National Rifle Association, charging that those accusations are part of U.S.-led efforts to paint Russia as a bugaboo to strengthen the Western allies' unity. "</w:t>
      </w:r>
      <w:r w:rsidRPr="006C3BB7">
        <w:rPr>
          <w:u w:val="single"/>
        </w:rPr>
        <w:t>They need an external threat to cement NATO unity," Putin said, accusing the U.S. and its allies of exploiting "phobias of the past" to achieve domestic political goals. Putin also emphasized that the U.S. pondering the use of ballistic missiles with conventional warheads represents another deadly threat</w:t>
      </w:r>
      <w:r w:rsidRPr="006C3BB7">
        <w:rPr>
          <w:sz w:val="16"/>
        </w:rPr>
        <w:t>. He argued that th</w:t>
      </w:r>
      <w:r w:rsidRPr="006C3BB7">
        <w:rPr>
          <w:u w:val="single"/>
        </w:rPr>
        <w:t xml:space="preserve">e launch of such a missile could be mistaken for the launch of a </w:t>
      </w:r>
      <w:proofErr w:type="gramStart"/>
      <w:r w:rsidRPr="006C3BB7">
        <w:rPr>
          <w:u w:val="single"/>
        </w:rPr>
        <w:t>nuclear-tipped</w:t>
      </w:r>
      <w:proofErr w:type="gramEnd"/>
      <w:r w:rsidRPr="006C3BB7">
        <w:rPr>
          <w:u w:val="single"/>
        </w:rPr>
        <w:t xml:space="preserve"> one and trigger a nuclear retaliatio</w:t>
      </w:r>
      <w:r w:rsidRPr="006C3BB7">
        <w:rPr>
          <w:sz w:val="16"/>
        </w:rPr>
        <w:t>n. “</w:t>
      </w:r>
      <w:r w:rsidRPr="006C3BB7">
        <w:rPr>
          <w:u w:val="single"/>
        </w:rPr>
        <w:t>Imagine a submarine firing a ballistic missile: How on Earth should we figure out whether it’s nuclear or not?” he said. “It’s extremely dangerous.”</w:t>
      </w:r>
    </w:p>
    <w:p w14:paraId="0C49B970" w14:textId="77777777" w:rsidR="002C3F5F" w:rsidRDefault="002C3F5F" w:rsidP="002C3F5F">
      <w:pPr>
        <w:pStyle w:val="Heading4"/>
      </w:pPr>
      <w:r>
        <w:t>Russia has already started ruining relations with other countries- war with US is inevitable</w:t>
      </w:r>
    </w:p>
    <w:p w14:paraId="035BC433" w14:textId="77777777" w:rsidR="002C3F5F" w:rsidRPr="00281B28" w:rsidRDefault="002C3F5F" w:rsidP="002C3F5F">
      <w:r w:rsidRPr="00281B28">
        <w:rPr>
          <w:b/>
          <w:bCs/>
          <w:sz w:val="26"/>
          <w:szCs w:val="26"/>
        </w:rPr>
        <w:t>Jenkins, 18</w:t>
      </w:r>
      <w:r w:rsidRPr="00281B28">
        <w:t xml:space="preserve"> (Philip Jenkins, Distinguished Professor of History at Baylor University, and Co-Director for the Program on Historical Studies of Religion in the Institute for Studies of Religion.</w:t>
      </w:r>
    </w:p>
    <w:p w14:paraId="72828914" w14:textId="77777777" w:rsidR="002C3F5F" w:rsidRPr="00281B28" w:rsidRDefault="002C3F5F" w:rsidP="002C3F5F">
      <w:r w:rsidRPr="00281B28">
        <w:t xml:space="preserve"> 1-9-2018, "The Next Great War: Conflict Between Russia and the United States Seems Inevitable," ABC Religion &amp; Ethics)//tj gb</w:t>
      </w:r>
    </w:p>
    <w:p w14:paraId="14D1B915" w14:textId="77777777" w:rsidR="002C3F5F" w:rsidRDefault="002C3F5F" w:rsidP="002C3F5F">
      <w:pPr>
        <w:rPr>
          <w:u w:val="single"/>
        </w:rPr>
      </w:pPr>
      <w:r w:rsidRPr="001C18DD">
        <w:rPr>
          <w:u w:val="single"/>
        </w:rPr>
        <w:t>In the event of a secession crisis in the Baltic republics, Russia has excellent means to intervene directly should it so choose</w:t>
      </w:r>
      <w:r w:rsidRPr="001C18DD">
        <w:rPr>
          <w:sz w:val="16"/>
        </w:rPr>
        <w:t xml:space="preserve">, and (more likely) </w:t>
      </w:r>
      <w:r w:rsidRPr="001C18DD">
        <w:rPr>
          <w:u w:val="single"/>
        </w:rPr>
        <w:t>to deny the area to assistance from Western forces.</w:t>
      </w:r>
      <w:r w:rsidRPr="001C18DD">
        <w:rPr>
          <w:sz w:val="16"/>
        </w:rPr>
        <w:t xml:space="preserve"> An awful lot has been written in late years of </w:t>
      </w:r>
      <w:hyperlink r:id="rId47" w:history="1">
        <w:r w:rsidRPr="001C18DD">
          <w:rPr>
            <w:rStyle w:val="Hyperlink"/>
            <w:sz w:val="16"/>
          </w:rPr>
          <w:t>Anti-Access/Area Denial</w:t>
        </w:r>
      </w:hyperlink>
      <w:r w:rsidRPr="001C18DD">
        <w:rPr>
          <w:sz w:val="16"/>
        </w:rPr>
        <w:t xml:space="preserve"> (A2/AD), and the Russians are very good at it. A Russian move against the Baltic republics would pay multiple dividends</w:t>
      </w:r>
      <w:r w:rsidRPr="001C18DD">
        <w:rPr>
          <w:u w:val="single"/>
        </w:rPr>
        <w:t>. Most essentially, it would reassert Putin's most heartfelt goal of restoring the Soviet Union, with himself as unquestioned master, the heir to Stali</w:t>
      </w:r>
      <w:r w:rsidRPr="001C18DD">
        <w:rPr>
          <w:sz w:val="16"/>
        </w:rPr>
        <w:t xml:space="preserve">n. But it would also provide a critical strategic test for the two institutions that most conspicuously stand in the way of Russian expansion, namely NATO and the European Union. </w:t>
      </w:r>
      <w:r w:rsidRPr="001C18DD">
        <w:rPr>
          <w:u w:val="single"/>
        </w:rPr>
        <w:t>If the West failed to respond to such a direct attack on a member of both circles, it would effectively leave Europe detached from the United States, and largely dependent on Russian good will. Always recall the old semi-joke about NATO's chief functions: it is there to keep the Americans in, the Russians out, and the Germans down. The Baltic gambit would defeat two of those goals at a stroke. No less significant, such a move would pose very limited risks for the Russians</w:t>
      </w:r>
      <w:r w:rsidRPr="001C18DD">
        <w:rPr>
          <w:sz w:val="16"/>
        </w:rPr>
        <w:t>. If the Baltic secessionists won, it would be wonderful news for the Kremlin. If they lost and were suppressed, well, we Russians had nothing to do with them, and they were a purely internal Latvian or Estonian matter. We deny everything. At the same time, one could argue that this was not a genuine Article 5 situation, because Latvia was not facing an actual Russian invasion, but rather an entirely spontaneous and autonomous upsurge by disaffected citizens and minority groups. And who really knows who those Little Green Men might really be? (</w:t>
      </w:r>
      <w:r w:rsidRPr="001C18DD">
        <w:rPr>
          <w:u w:val="single"/>
        </w:rPr>
        <w:t>They are of course Russian soldiers and special forces, but let's say that very quietly, or we might end up having to go to war.) Adding to the pressure on Western nations would be the unspoken Russian nuclear threat. In recent exercises, Russian forces have made dummy nuclear runs against Warsaw and Stockholm, while threatening nuclear attacks on Copenhagen</w:t>
      </w:r>
      <w:r w:rsidRPr="001C18DD">
        <w:rPr>
          <w:sz w:val="16"/>
        </w:rPr>
        <w:t xml:space="preserve">. Last year, the Russians moved nuclear-capable </w:t>
      </w:r>
      <w:hyperlink r:id="rId48" w:history="1">
        <w:r w:rsidRPr="001C18DD">
          <w:rPr>
            <w:rStyle w:val="Hyperlink"/>
            <w:sz w:val="16"/>
          </w:rPr>
          <w:t>Iskander missiles</w:t>
        </w:r>
      </w:hyperlink>
      <w:r w:rsidRPr="001C18DD">
        <w:rPr>
          <w:sz w:val="16"/>
        </w:rPr>
        <w:t xml:space="preserve"> into the Kaliningrad enclave, within easy reach of multiple EU capitals. Ultimately, then, any decision to resist an effective Russian re-annexation of Latvia - and then the other two republics - </w:t>
      </w:r>
      <w:r w:rsidRPr="001C18DD">
        <w:rPr>
          <w:u w:val="single"/>
        </w:rPr>
        <w:t>would be a matter for policymakers and political leaders within the United States, the only nation with the possible ability to face down the Russians.</w:t>
      </w:r>
    </w:p>
    <w:p w14:paraId="4CB614FF" w14:textId="77777777" w:rsidR="002C3F5F" w:rsidRPr="001C18DD" w:rsidRDefault="002C3F5F" w:rsidP="002C3F5F">
      <w:pPr>
        <w:rPr>
          <w:sz w:val="16"/>
        </w:rPr>
      </w:pPr>
    </w:p>
    <w:p w14:paraId="00506796" w14:textId="77777777" w:rsidR="002C3F5F" w:rsidRDefault="002C3F5F" w:rsidP="002C3F5F">
      <w:pPr>
        <w:pStyle w:val="Heading4"/>
      </w:pPr>
      <w:r>
        <w:t>Alt causes: Japanese militarization always leads to violence- Russia war can’t be solved</w:t>
      </w:r>
    </w:p>
    <w:p w14:paraId="27A29D04" w14:textId="77777777" w:rsidR="002C3F5F" w:rsidRPr="00281B28" w:rsidRDefault="002C3F5F" w:rsidP="002C3F5F">
      <w:r w:rsidRPr="00D12944">
        <w:rPr>
          <w:b/>
          <w:bCs/>
          <w:sz w:val="26"/>
          <w:szCs w:val="26"/>
        </w:rPr>
        <w:t>Antunez, 15</w:t>
      </w:r>
      <w:r w:rsidRPr="00D12944">
        <w:t xml:space="preserve"> (Ernesto Antunez, concerned citizen and contributor with a classical view of international relations and foreign policy</w:t>
      </w:r>
      <w:r>
        <w:t xml:space="preserve">. </w:t>
      </w:r>
      <w:r w:rsidRPr="00D12944">
        <w:t>03-04-2015, "The Re-Militarization of Japan," International Policy Digest)//tj gb</w:t>
      </w:r>
    </w:p>
    <w:p w14:paraId="246E6CC9" w14:textId="77777777" w:rsidR="002C3F5F" w:rsidRPr="00BB06DB" w:rsidRDefault="002C3F5F" w:rsidP="002C3F5F">
      <w:pPr>
        <w:rPr>
          <w:sz w:val="16"/>
        </w:rPr>
      </w:pPr>
      <w:r w:rsidRPr="00BB06DB">
        <w:rPr>
          <w:sz w:val="16"/>
        </w:rPr>
        <w:t xml:space="preserve">Japanese </w:t>
      </w:r>
      <w:r w:rsidRPr="00281B28">
        <w:rPr>
          <w:u w:val="single"/>
        </w:rPr>
        <w:t>Prime Minister Shinzo Abe is undoubtedly a nationalist. He has repeatedly called for strengthening Japan’s military and loosening the tightness on the leash that Japan’s post-World War 2 constitution created for it. His repeated visits to the Yasukuni Shrine along with a certain revisionist thinking regarding Japan’s behavior in Asia in the early 20th century is the hallmark of the new Japanese nationalism that seeks to portray Japan not as Asia’s conqueror but its liberator</w:t>
      </w:r>
      <w:r w:rsidRPr="00BB06DB">
        <w:rPr>
          <w:sz w:val="16"/>
        </w:rPr>
        <w:t xml:space="preserve">. During his first time in office these maverick thoughts and his attempt to turn them into conventional issues were a strong factor in his rejection by the Japanese people and his eventual resignation. Shinzo Abe learned that the time was not yet right for such things to be brought into the mainstream. </w:t>
      </w:r>
      <w:r w:rsidRPr="00281B28">
        <w:rPr>
          <w:u w:val="single"/>
        </w:rPr>
        <w:t>Fast forward almost a decade and not only are these same issues not taboo they are now seriously considered part of the mainstream of Japanese domestic politics. The change was brought forth almost entirely by a more aggressive China that has incrementally begun to flex its muscles in the Pacific region. Before 9/11 few Americans would have agreed with the placing of armed guards and TSA agents in their nation’s airports</w:t>
      </w:r>
      <w:r w:rsidRPr="00BB06DB">
        <w:rPr>
          <w:sz w:val="16"/>
        </w:rPr>
        <w:t xml:space="preserve">. After 9/11 few Americans would have agreed not to. The rise of China is causing a 9/11 effect in Japan slowly allowing nationalist leaders like Mr. Abe to air ideas that would never have been discussed in polite Japanese society even 5 years ago. The more China beefs up its military the more the Japanese will follow suit. The only American ally able to threaten or contain a resurgent China in Southeast Asia is Japan. Other allies (such as South Korea and the Philippines) even if part of a military alliance could never stall Chinese aggression. </w:t>
      </w:r>
      <w:proofErr w:type="gramStart"/>
      <w:r w:rsidRPr="00281B28">
        <w:rPr>
          <w:u w:val="single"/>
        </w:rPr>
        <w:t>Therefore</w:t>
      </w:r>
      <w:proofErr w:type="gramEnd"/>
      <w:r w:rsidRPr="00281B28">
        <w:rPr>
          <w:u w:val="single"/>
        </w:rPr>
        <w:t xml:space="preserve"> the game of thrones for supremacy in Southeast Asia has always been played between the Japanese and Chinese making them natural antagonists. During the early 20th century this balance of power in the region was broken when China became colonized while Japan was able to achieve the best of both worlds forgoing the disadvantages of being colonized but getting the advantage of Western weapons and ways of military thinking and societal organization. This led to the eventual subjection of Southeast Asia by Japan in the 1940s. </w:t>
      </w:r>
      <w:r w:rsidRPr="00BB06DB">
        <w:rPr>
          <w:sz w:val="16"/>
        </w:rPr>
        <w:t xml:space="preserve">The Sino-Japanese War was primarily between Chinese Nationalists and Japanese Nationalists. The West, as it has done in the Middle East, destabilized a region by taking out a massive counterweight to a regional power in effect removing the natural predator that kept it in check. A version of this is happening currently in Asia as the Chinese start to flex their muscles causing Japan to try to achieve counterweight status to avoid Chinese domination. </w:t>
      </w:r>
    </w:p>
    <w:p w14:paraId="3B502413" w14:textId="77777777" w:rsidR="002C3F5F" w:rsidRDefault="002C3F5F" w:rsidP="002C3F5F"/>
    <w:p w14:paraId="0C84CA91" w14:textId="77777777" w:rsidR="002C3F5F" w:rsidRDefault="002C3F5F" w:rsidP="002C3F5F">
      <w:pPr>
        <w:pStyle w:val="Heading4"/>
      </w:pPr>
      <w:r>
        <w:t>US-Russia relations messed up because of NATO- war is likely now</w:t>
      </w:r>
    </w:p>
    <w:p w14:paraId="5D5BD219" w14:textId="77777777" w:rsidR="002C3F5F" w:rsidRDefault="002C3F5F" w:rsidP="002C3F5F">
      <w:r w:rsidRPr="00D12944">
        <w:rPr>
          <w:b/>
          <w:bCs/>
          <w:sz w:val="26"/>
          <w:szCs w:val="26"/>
        </w:rPr>
        <w:t>Hoare, 19</w:t>
      </w:r>
      <w:r w:rsidRPr="00D12944">
        <w:t xml:space="preserve"> (Callum Hoare, senior Special Projects Reporter at Express.co.uk, having joined in November 2018. He previously worked as a Video News Reporter at Daily Star Online. 6-10-2019, "World War 3: Why US ambassador feared Putin could start next global </w:t>
      </w:r>
      <w:proofErr w:type="gramStart"/>
      <w:r w:rsidRPr="00D12944">
        <w:t>conflict ,</w:t>
      </w:r>
      <w:proofErr w:type="gramEnd"/>
      <w:r w:rsidRPr="00D12944">
        <w:t>" Express.co.uk)//tj gb</w:t>
      </w:r>
    </w:p>
    <w:p w14:paraId="2697F67B" w14:textId="77777777" w:rsidR="002C3F5F" w:rsidRPr="00D12944" w:rsidRDefault="002C3F5F" w:rsidP="002C3F5F">
      <w:pPr>
        <w:rPr>
          <w:sz w:val="16"/>
        </w:rPr>
      </w:pPr>
      <w:r w:rsidRPr="00D12944">
        <w:rPr>
          <w:sz w:val="16"/>
        </w:rPr>
        <w:t xml:space="preserve">In February 2014, following the Ukrainian revolution that ousted Viktor Yanukovych, the Crimean Peninsula was annexed by Russia under Putin's orders. Within days, unmarked forces with local militias took over the Autonomous Republic of Crimea and Sevastopol, as well as occupying several localities in Kherson Oblast on the Arabat Spit, which is geographically a part of Crimea. </w:t>
      </w:r>
      <w:r w:rsidRPr="00D12944">
        <w:rPr>
          <w:u w:val="single"/>
        </w:rPr>
        <w:t>The Russian President claimed he had the backing of his people and within days signed a treaty of accession with the self-declared Republic of Crimea, annexing it into the Russian Federation as two federal subjects. The move left many concerned of a Russian resurgence which threatened to cast the shadow of a new iron curtain on Europe. It also infuriated NATO, who ordered the creation of a new “spearhead” force of 5,000 troops to be based in Estonia, Lithuania, Latvia, Poland, Romania and Bulgaria.</w:t>
      </w:r>
      <w:r w:rsidRPr="00D12944">
        <w:rPr>
          <w:sz w:val="16"/>
        </w:rPr>
        <w:t xml:space="preserve"> Mr Herbst, the </w:t>
      </w:r>
      <w:r w:rsidRPr="00D12944">
        <w:rPr>
          <w:u w:val="single"/>
        </w:rPr>
        <w:t>former US ambassador for Ukraine, revealed during Amazon Prime’s series “Is America in Retreat?” why there were serious concerns about Russian policy. He said in 2017: “Mr Putin and senior Russian officials beside him have said that there needs to be new rules of global order, or there will be no rules. “They said the post-Cold War settlement in Europe is unacceptable to them.</w:t>
      </w:r>
      <w:r w:rsidRPr="00D12944">
        <w:rPr>
          <w:sz w:val="16"/>
        </w:rPr>
        <w:t xml:space="preserve"> “They have said that they have the right, in fact, the duty, to protect not just ethnic Russians, but Russian speakers wherever they live. “Those arguments were used to justify the Kremlin’s aggression in Georgia, they were used to justify the Kremlin’s aggression in Crimea.” Mr Herbst explained why Russia may try its luck with other European countries. However</w:t>
      </w:r>
      <w:r w:rsidRPr="00D12944">
        <w:rPr>
          <w:u w:val="single"/>
        </w:rPr>
        <w:t>, he also revealed there would be dire consequences, as the US is also bound by Article 5. He added: “25 percent of the people in Latvia and 25 percent of the people in Estonia are ethnic Russians and Russian speakers. “</w:t>
      </w:r>
      <w:proofErr w:type="gramStart"/>
      <w:r w:rsidRPr="00D12944">
        <w:rPr>
          <w:u w:val="single"/>
        </w:rPr>
        <w:t>So</w:t>
      </w:r>
      <w:proofErr w:type="gramEnd"/>
      <w:r w:rsidRPr="00D12944">
        <w:rPr>
          <w:u w:val="single"/>
        </w:rPr>
        <w:t xml:space="preserve"> the Kremlin could use the same logic to conduct military operations in the Baltic States who happen to be members of NATO. “We are bound by the NATO Charter to defend with our military.</w:t>
      </w:r>
      <w:r w:rsidRPr="00D12944">
        <w:rPr>
          <w:sz w:val="16"/>
        </w:rPr>
        <w:t xml:space="preserve">” Just last week the US, along with other NATO states flexed their muscles and rolled out troops once again. More than 27,000 troops headed to Bulgaria, Romania and Hungary to take part in Operation Saber Strike, which runs until June 24. This yearly event, which has been running since 2010, focuses on training the forces to </w:t>
      </w:r>
      <w:proofErr w:type="gramStart"/>
      <w:r w:rsidRPr="00D12944">
        <w:rPr>
          <w:sz w:val="16"/>
        </w:rPr>
        <w:t>cooperate together</w:t>
      </w:r>
      <w:proofErr w:type="gramEnd"/>
      <w:r w:rsidRPr="00D12944">
        <w:rPr>
          <w:sz w:val="16"/>
        </w:rPr>
        <w:t xml:space="preserve"> to protect against a possible hostile attack in Europe. Political journalist and author Brett </w:t>
      </w:r>
      <w:r w:rsidRPr="00D12944">
        <w:rPr>
          <w:u w:val="single"/>
        </w:rPr>
        <w:t>Stephens claimed during the same series there should be no question that his country would go to war with Russia if they believed any NATO state was under threat.</w:t>
      </w:r>
      <w:r w:rsidRPr="00D12944">
        <w:rPr>
          <w:sz w:val="16"/>
        </w:rPr>
        <w:t xml:space="preserve"> He said: “Look, during the Cold War, we risked nuclear war with the Soviet Union to defend this little outpost of freedom called West Berlin.</w:t>
      </w:r>
    </w:p>
    <w:p w14:paraId="2ED787A7" w14:textId="77777777" w:rsidR="002C3F5F" w:rsidRPr="00D12944" w:rsidRDefault="002C3F5F" w:rsidP="002C3F5F">
      <w:pPr>
        <w:shd w:val="clear" w:color="auto" w:fill="FFFFFF"/>
        <w:spacing w:after="0" w:line="240" w:lineRule="auto"/>
        <w:rPr>
          <w:rFonts w:ascii="Arial" w:eastAsia="Times New Roman" w:hAnsi="Arial" w:cs="Arial"/>
          <w:color w:val="333333"/>
          <w:sz w:val="21"/>
          <w:szCs w:val="21"/>
        </w:rPr>
      </w:pPr>
    </w:p>
    <w:p w14:paraId="1D7BE9A3" w14:textId="77777777" w:rsidR="002C3F5F" w:rsidRDefault="002C3F5F" w:rsidP="002C3F5F">
      <w:pPr>
        <w:pStyle w:val="Heading4"/>
      </w:pPr>
      <w:r>
        <w:t>US and Russia have already developed nuclear weapons for war- war will happen</w:t>
      </w:r>
    </w:p>
    <w:p w14:paraId="35BECF22" w14:textId="77777777" w:rsidR="002C3F5F" w:rsidRPr="00634F15" w:rsidRDefault="002C3F5F" w:rsidP="002C3F5F">
      <w:r w:rsidRPr="00770BBC">
        <w:rPr>
          <w:b/>
          <w:bCs/>
          <w:sz w:val="26"/>
          <w:szCs w:val="26"/>
        </w:rPr>
        <w:t>Winkfield, 19</w:t>
      </w:r>
      <w:r>
        <w:t xml:space="preserve"> (</w:t>
      </w:r>
      <w:r w:rsidRPr="00634F15">
        <w:t xml:space="preserve">Edward L. </w:t>
      </w:r>
      <w:proofErr w:type="gramStart"/>
      <w:r w:rsidRPr="00634F15">
        <w:t>Winkfield</w:t>
      </w:r>
      <w:r>
        <w:t xml:space="preserve"> ,</w:t>
      </w:r>
      <w:proofErr w:type="gramEnd"/>
      <w:r>
        <w:t xml:space="preserve"> political science professor who specializes in foreign relations. 2</w:t>
      </w:r>
      <w:r w:rsidRPr="00634F15">
        <w:t>-15-</w:t>
      </w:r>
      <w:r>
        <w:t>2019</w:t>
      </w:r>
      <w:r w:rsidRPr="00634F15">
        <w:t xml:space="preserve">, "Nuclear War: How Inevitable Is the </w:t>
      </w:r>
      <w:proofErr w:type="gramStart"/>
      <w:r w:rsidRPr="00634F15">
        <w:t>Inevitable?,</w:t>
      </w:r>
      <w:proofErr w:type="gramEnd"/>
      <w:r w:rsidRPr="00634F15">
        <w:t>"</w:t>
      </w:r>
      <w:r>
        <w:t xml:space="preserve"> RCG)//tj gb</w:t>
      </w:r>
      <w:r w:rsidRPr="00634F15">
        <w:t> </w:t>
      </w:r>
    </w:p>
    <w:p w14:paraId="741D18AD" w14:textId="3235FF0E" w:rsidR="002C3F5F" w:rsidRDefault="002C3F5F" w:rsidP="002C3F5F">
      <w:pPr>
        <w:pStyle w:val="NormalWeb"/>
        <w:shd w:val="clear" w:color="auto" w:fill="FFFFFF"/>
        <w:spacing w:before="0" w:beforeAutospacing="0" w:after="270" w:afterAutospacing="0" w:line="372" w:lineRule="atLeast"/>
        <w:rPr>
          <w:sz w:val="16"/>
        </w:rPr>
      </w:pPr>
      <w:r w:rsidRPr="00634F15">
        <w:rPr>
          <w:u w:val="single"/>
        </w:rPr>
        <w:t>Much of this posturing in America comes in retaliation to Russian President Vladimir Putin’s boasts about his country’s new arsenal of “invincible” nuclear weapons</w:t>
      </w:r>
      <w:r w:rsidRPr="00634F15">
        <w:rPr>
          <w:sz w:val="16"/>
        </w:rPr>
        <w:t xml:space="preserve">. They include nuclear-powered subs, underwater drones, nuclear-powered missiles and a hypersonic, intercontinental ballistic missile. These last two raised the most eyebrows. Russia’s nuclear-powered cruise missile can not only take random paths to circumvent enemy defenses, more horrifying, it can fly around for months on end due to its near limitless nuclear-powered energy. </w:t>
      </w:r>
      <w:r w:rsidRPr="00634F15">
        <w:rPr>
          <w:u w:val="single"/>
        </w:rPr>
        <w:t>The intercontinental ballistic missile brings as much alarm. Its speed (20 times the speed of sound) and maneuverability reportedly allows it to avoid even the world’s most advanced missile defense systems. There are doubts in some circles whether any of this technology exists. However, the U.S. called Russia’s activities a clear violation of the 1987 Intermediate-Range Nuclear Forces Treaty, which bans the production, testing and deployment of land-based cruise and ballistic missiles with a range of 310 to 3,400 miles.</w:t>
      </w:r>
      <w:r w:rsidRPr="00634F15">
        <w:rPr>
          <w:sz w:val="16"/>
        </w:rPr>
        <w:t xml:space="preserve"> In February, Mr. Trump chose to officially suspend America’s participation in the agreement, saying the U.S. “cannot be the only country in the world unilaterally bound by this treaty.” He added, </w:t>
      </w:r>
      <w:r w:rsidRPr="00634F15">
        <w:rPr>
          <w:u w:val="single"/>
        </w:rPr>
        <w:t>“We will move forward with developing our own military response options and will work with NATO and our other allies and partners to deny Russia any military advantage from its unlawful conduct.” The U.S. plans to completely leave the pact by the summer of 2019</w:t>
      </w:r>
      <w:r w:rsidRPr="00634F15">
        <w:rPr>
          <w:sz w:val="16"/>
        </w:rPr>
        <w:t xml:space="preserve">. From tweets about “fire and fury” and “dotards” to possible peace, talks with North Korea have been no less topsy-turvy. Washington and Pyongyang arranged a second summit between President Trump and leader Kim Jong Un, who first met in Singapore in the summer of 2018. In the meantime, analysts are accusing North Korea of continuing nuclear and missile development, citing details from commercial satellite imagery. </w:t>
      </w:r>
      <w:r w:rsidRPr="00634F15">
        <w:rPr>
          <w:u w:val="single"/>
        </w:rPr>
        <w:t>Pyongyang has vowed to pursue nuclear development until the U.S. removes its troops and the nuclear umbrella defending South Korea and Japan. Yet America is showing no signs of pulling back</w:t>
      </w:r>
      <w:r w:rsidRPr="00634F15">
        <w:rPr>
          <w:sz w:val="16"/>
        </w:rPr>
        <w:t>. The U.S. Congressional Budget Office recently issued a report projecting the cost of nuclear weapons over the next decade at nearly a half trillion dollars, up almost a quarter from the last estimate two years ago. Much of this spending will go toward new technology such as low-yield nuclear weapons</w:t>
      </w:r>
      <w:r w:rsidRPr="00634F15">
        <w:rPr>
          <w:u w:val="single"/>
        </w:rPr>
        <w:t>. You would be stunned to know how close we are to a nuclear event. Yet consider. The only thing standing in the way are the fallible, occasionally egotistical and impulsive, governments of men.</w:t>
      </w:r>
      <w:r w:rsidRPr="00634F15">
        <w:rPr>
          <w:sz w:val="16"/>
        </w:rPr>
        <w:t xml:space="preserve"> Consider the rudimentary process for a nuclear strike, at least in America. Voxlaid much of it out in a comprehensive and startling article titled “This Is Exactly How a Nuclear War Would Kill You.”</w:t>
      </w:r>
    </w:p>
    <w:p w14:paraId="3312ACAF" w14:textId="77777777" w:rsidR="00940720" w:rsidRDefault="00940720" w:rsidP="00940720">
      <w:pPr>
        <w:pStyle w:val="Heading4"/>
      </w:pPr>
      <w:r>
        <w:t>US-Russia relations worse than times of the Cold War- war inevitable</w:t>
      </w:r>
    </w:p>
    <w:p w14:paraId="6E77806D" w14:textId="77777777" w:rsidR="00940720" w:rsidRPr="00764EE8" w:rsidRDefault="00940720" w:rsidP="00940720">
      <w:r w:rsidRPr="00B64A67">
        <w:rPr>
          <w:b/>
          <w:bCs/>
          <w:sz w:val="26"/>
          <w:szCs w:val="26"/>
        </w:rPr>
        <w:t>Hunt, 18</w:t>
      </w:r>
      <w:r>
        <w:t xml:space="preserve"> (Thomas Hunt, </w:t>
      </w:r>
      <w:r w:rsidRPr="00764EE8">
        <w:t>Video News Editor at Express.co.uk. He previously worked as Video News deputy editor and express.co.uk overnight editor. He has worked for national news, sport and finance publications for the last nine years having started out as a court reporter.</w:t>
      </w:r>
      <w:r>
        <w:t xml:space="preserve"> </w:t>
      </w:r>
      <w:r w:rsidRPr="00764EE8">
        <w:t xml:space="preserve">4-18-2018, "World War 3 IMMINENT! Scared ex-Soviet general warns NUCLEAR war is </w:t>
      </w:r>
      <w:proofErr w:type="gramStart"/>
      <w:r w:rsidRPr="00764EE8">
        <w:t>INEVITABLE ,</w:t>
      </w:r>
      <w:proofErr w:type="gramEnd"/>
      <w:r w:rsidRPr="00764EE8">
        <w:t>" Express.co.uk</w:t>
      </w:r>
      <w:r>
        <w:t>)//tj gb</w:t>
      </w:r>
    </w:p>
    <w:p w14:paraId="7986C10B" w14:textId="77777777" w:rsidR="00940720" w:rsidRPr="004E760F" w:rsidRDefault="00940720" w:rsidP="00940720">
      <w:pPr>
        <w:rPr>
          <w:sz w:val="16"/>
        </w:rPr>
      </w:pPr>
      <w:r w:rsidRPr="00764EE8">
        <w:rPr>
          <w:sz w:val="16"/>
        </w:rPr>
        <w:t xml:space="preserve">Evgeny Buzhinskiy, </w:t>
      </w:r>
      <w:r w:rsidRPr="00764EE8">
        <w:rPr>
          <w:u w:val="single"/>
        </w:rPr>
        <w:t>a retired Lieutenant-General, claimed the Cold War was rather comfortable in comparison to the current conflict and the West should be prepared because Vladimir Putin “will not accept defeat” if World War 3 started</w:t>
      </w:r>
      <w:r w:rsidRPr="00764EE8">
        <w:rPr>
          <w:sz w:val="16"/>
        </w:rPr>
        <w:t xml:space="preserve">. Speaking to Channel 4 News, he said: </w:t>
      </w:r>
      <w:r w:rsidRPr="00764EE8">
        <w:rPr>
          <w:u w:val="single"/>
        </w:rPr>
        <w:t>“I think it’s worse than the Cold War, which we have been waging for 40 years after the Second World War. “In the Cold War time I was in the armed forces and I was quite comfortable I’d say. There was just ideological confrontation, but people on both sides knew how far they could go.</w:t>
      </w:r>
      <w:r w:rsidRPr="00764EE8">
        <w:rPr>
          <w:sz w:val="16"/>
        </w:rPr>
        <w:t>”</w:t>
      </w:r>
      <w:r w:rsidRPr="00764EE8">
        <w:rPr>
          <w:u w:val="single"/>
        </w:rPr>
        <w:t xml:space="preserve"> The military veteran was then asked by the presenter whether rising tensions could lead to a third world war. The General responded: “Of course. I repeat, you cannot control military confrontation between Russia and the United States. “</w:t>
      </w:r>
      <w:proofErr w:type="gramStart"/>
      <w:r w:rsidRPr="00764EE8">
        <w:rPr>
          <w:u w:val="single"/>
        </w:rPr>
        <w:t>Of course</w:t>
      </w:r>
      <w:proofErr w:type="gramEnd"/>
      <w:r w:rsidRPr="00764EE8">
        <w:rPr>
          <w:u w:val="single"/>
        </w:rPr>
        <w:t xml:space="preserve"> Russia cannot wage a war against the United States. For years, economically it cannot. “In the </w:t>
      </w:r>
      <w:proofErr w:type="gramStart"/>
      <w:r w:rsidRPr="00764EE8">
        <w:rPr>
          <w:u w:val="single"/>
        </w:rPr>
        <w:t>general purpose</w:t>
      </w:r>
      <w:proofErr w:type="gramEnd"/>
      <w:r w:rsidRPr="00764EE8">
        <w:rPr>
          <w:u w:val="single"/>
        </w:rPr>
        <w:t xml:space="preserve"> forces, we are a bit lagging behind the United States. “And of course, Russia will </w:t>
      </w:r>
      <w:proofErr w:type="gramStart"/>
      <w:r w:rsidRPr="00764EE8">
        <w:rPr>
          <w:u w:val="single"/>
        </w:rPr>
        <w:t>no</w:t>
      </w:r>
      <w:proofErr w:type="gramEnd"/>
      <w:r w:rsidRPr="00764EE8">
        <w:rPr>
          <w:u w:val="single"/>
        </w:rPr>
        <w:t xml:space="preserve"> accept any kind of defeat. “</w:t>
      </w:r>
      <w:proofErr w:type="gramStart"/>
      <w:r w:rsidRPr="00764EE8">
        <w:rPr>
          <w:u w:val="single"/>
        </w:rPr>
        <w:t>So</w:t>
      </w:r>
      <w:proofErr w:type="gramEnd"/>
      <w:r w:rsidRPr="00764EE8">
        <w:rPr>
          <w:u w:val="single"/>
        </w:rPr>
        <w:t xml:space="preserve"> the involvement of nuclear weapons is inevitable</w:t>
      </w:r>
      <w:r w:rsidRPr="00764EE8">
        <w:rPr>
          <w:sz w:val="16"/>
        </w:rPr>
        <w:t xml:space="preserve">.” When asked if he is just trying to scare viewers, Mr Buzhinskiy said he was scared for the possible repercussions. He added: “I am scared myself because I have children and I have </w:t>
      </w:r>
      <w:proofErr w:type="gramStart"/>
      <w:r w:rsidRPr="00764EE8">
        <w:rPr>
          <w:sz w:val="16"/>
        </w:rPr>
        <w:t>grandchildren</w:t>
      </w:r>
      <w:proofErr w:type="gramEnd"/>
      <w:r w:rsidRPr="00764EE8">
        <w:rPr>
          <w:sz w:val="16"/>
        </w:rPr>
        <w:t xml:space="preserve"> so I am scared for their fate.” The G7 Leaders of Canada, France, Germany, Italy, Japan, the UK, the US and the EU issued a statement condemning the use of chemical weapons. They said: “We are united in condemning, in the strongest possible terms, the use of chemical weapons in the April 7 attack in Eastern Ghouta, Syria. “We fully support the efforts made by the US, UK and France to degrade the Assad regime’s ability to use chemical weapons and to deter any future use, demonstrated by their action taken on April 13. “The response was limited, proportionate and necessary – and taken only after exhausting every possible diplomatic option to uphold the international norm against the use of chemical weapons.” </w:t>
      </w:r>
    </w:p>
    <w:p w14:paraId="2BCB7C17" w14:textId="77777777" w:rsidR="00940720" w:rsidRPr="00C0290C" w:rsidRDefault="00940720" w:rsidP="00940720">
      <w:pPr>
        <w:pStyle w:val="Heading4"/>
        <w:rPr>
          <w:b w:val="0"/>
          <w:bCs/>
          <w:sz w:val="22"/>
        </w:rPr>
      </w:pPr>
      <w:r>
        <w:t>G-20 proves that war with other global leaders is inevitable</w:t>
      </w:r>
      <w:r w:rsidRPr="0027697C">
        <w:rPr>
          <w:rFonts w:ascii="Times New Roman" w:hAnsi="Times New Roman" w:cs="Times New Roman"/>
          <w:sz w:val="24"/>
        </w:rPr>
        <w:br/>
      </w:r>
      <w:r w:rsidRPr="00C0290C">
        <w:t>Beams, 19</w:t>
      </w:r>
      <w:r w:rsidRPr="00C0290C">
        <w:rPr>
          <w:b w:val="0"/>
          <w:sz w:val="22"/>
        </w:rPr>
        <w:t xml:space="preserve"> (Nick Beams, Australian Economist and Journalist. 7-1-2019, "Platitudes at the G20 can’t mask a world on the brink of war," WSWS)//tj gb</w:t>
      </w:r>
    </w:p>
    <w:p w14:paraId="3864574C" w14:textId="77777777" w:rsidR="00940720" w:rsidRDefault="00940720" w:rsidP="00940720">
      <w:pPr>
        <w:rPr>
          <w:sz w:val="16"/>
        </w:rPr>
      </w:pPr>
      <w:r w:rsidRPr="0027697C">
        <w:rPr>
          <w:u w:val="single"/>
        </w:rPr>
        <w:t>The conflicts and tensions between the major powers—a war of all against all—were on display at the G20 summit meetin</w:t>
      </w:r>
      <w:r w:rsidRPr="0027697C">
        <w:rPr>
          <w:sz w:val="16"/>
        </w:rPr>
        <w:t xml:space="preserve">g held in Osaka, Japan over the weekend. </w:t>
      </w:r>
      <w:r w:rsidRPr="0027697C">
        <w:rPr>
          <w:u w:val="single"/>
        </w:rPr>
        <w:t xml:space="preserve">It was conducted little more than a week after Trump had called off an attack on Iran that threatened to set off an uncontrollable military conflict with incalculable consequences. </w:t>
      </w:r>
      <w:r w:rsidRPr="0027697C">
        <w:rPr>
          <w:sz w:val="16"/>
        </w:rPr>
        <w:t xml:space="preserve">The G20 summit meetings were initiated after the global financial crisis in 2008 to establish a mechanism to regulate the affairs of the global economy and prevent the eruption of the kind of conflicts that paved the way for World War II, most notably restrictive trade measures and protectionism. The summit meeting demonstrated that these efforts have ended in total failure. As Financial Times economics columnist Martin Wolf noted, the G20, founded to broaden the base for global cooperation, “is a victim of the general disarray." He continued: "The G20 members are physicians who need to heal themselves. Will they? Not today, is surely the answer.” In fact, not any day. With the Trump administration hitting out at its economic rivals, not only China, but Japan, the European Union and Germany, and demanding that the world submit to its “America First” agenda, the summit failed to carry out its basic mandate. </w:t>
      </w:r>
      <w:r w:rsidRPr="0027697C">
        <w:rPr>
          <w:u w:val="single"/>
        </w:rPr>
        <w:t>As chair of the meeting, Japan’s prime minister Shinzo Abe warned that trade-related tensions were a risk to the global economy, and there were concerns that the post-war free trade system “may be wobbling”—a significant understatement. But previous commitments to “resist protectionism” were scrapped and the communiqué simply adopted a series of bland statements on the need for freedom and fairness</w:t>
      </w:r>
      <w:r w:rsidRPr="0027697C">
        <w:rPr>
          <w:sz w:val="16"/>
        </w:rPr>
        <w:t xml:space="preserve">. As Abe put it: “Rather than playing up the differences between the G20, we strove to find common ground.” That is, to paper them over as the trade and economic clashes—and behind them the preparations for military conflicts—intensify. On the crucial issue of the trade war against China, there were direct parallels with Trump’s pull-back on Iran ten days earlier. At a sideline meeting with China’s president Xi Jinping, Trump held off from imposing additional tariffs, possibly as high as 25 percent, on an additional $300 billion worth of Chinese goods, on top of the $200 billion already subject to these measures. </w:t>
      </w:r>
      <w:r w:rsidRPr="0027697C">
        <w:rPr>
          <w:u w:val="single"/>
        </w:rPr>
        <w:t>But as with the conflict with Iran and North Korea, nothing has been resolved and all measures directed against China remain “cocked and loaded.” Trump agreed only that the threatened new measures, which would cover virtually all Chinese imports into the US, would be suspended “for the time being,” while official negotiations resume. But there was no movement on the essential questions—above all, the US insistence that it have the right to retain existing tariffs and begin to remove them only once it unilaterally determined that China was complying with any deal, a demand deemed unacceptable by Beijing. In the lead-up to the meeting, China had insisted that there could be no resumption of discussions unless the US met its demands that restrictions against Chinese telecoms giant Huawei be lifted</w:t>
      </w:r>
      <w:r w:rsidRPr="0027697C">
        <w:rPr>
          <w:sz w:val="16"/>
        </w:rPr>
        <w:t xml:space="preserve">. Huawei has been placed on the US Commerce Department’s Entity List, meaning that US companies seeking to sell Huawei vital components </w:t>
      </w:r>
      <w:proofErr w:type="gramStart"/>
      <w:r w:rsidRPr="0027697C">
        <w:rPr>
          <w:sz w:val="16"/>
        </w:rPr>
        <w:t>have to</w:t>
      </w:r>
      <w:proofErr w:type="gramEnd"/>
      <w:r w:rsidRPr="0027697C">
        <w:rPr>
          <w:sz w:val="16"/>
        </w:rPr>
        <w:t xml:space="preserve"> obtain permission from the government. This action was aimed at crippling the company’s global operations and has had a significant impact in the weeks since it was announced.</w:t>
      </w:r>
    </w:p>
    <w:p w14:paraId="5C869BC5" w14:textId="77777777" w:rsidR="00940720" w:rsidRDefault="00940720" w:rsidP="002C3F5F">
      <w:pPr>
        <w:pStyle w:val="NormalWeb"/>
        <w:shd w:val="clear" w:color="auto" w:fill="FFFFFF"/>
        <w:spacing w:before="0" w:beforeAutospacing="0" w:after="270" w:afterAutospacing="0" w:line="372" w:lineRule="atLeast"/>
        <w:rPr>
          <w:sz w:val="16"/>
        </w:rPr>
      </w:pPr>
    </w:p>
    <w:p w14:paraId="18104DF9" w14:textId="77777777" w:rsidR="002C3F5F" w:rsidRDefault="002C3F5F" w:rsidP="002C3F5F">
      <w:pPr>
        <w:rPr>
          <w:sz w:val="16"/>
        </w:rPr>
      </w:pPr>
    </w:p>
    <w:p w14:paraId="26B66521" w14:textId="6DC50989" w:rsidR="00964277" w:rsidRDefault="00BB06DB" w:rsidP="006536C0">
      <w:pPr>
        <w:pStyle w:val="Heading2"/>
      </w:pPr>
      <w:r>
        <w:t xml:space="preserve">Relations suck now, alt </w:t>
      </w:r>
      <w:r w:rsidR="00964277">
        <w:t xml:space="preserve">causes, plan won’t solve </w:t>
      </w:r>
    </w:p>
    <w:p w14:paraId="3B0BBE83" w14:textId="578670AC" w:rsidR="006536C0" w:rsidRPr="006536C0" w:rsidRDefault="006536C0" w:rsidP="006536C0">
      <w:pPr>
        <w:pStyle w:val="Heading3"/>
      </w:pPr>
      <w:r>
        <w:t xml:space="preserve">U.S. – Russia relations suck </w:t>
      </w:r>
    </w:p>
    <w:p w14:paraId="09DA2E4F" w14:textId="6E3AA748" w:rsidR="002C3F5F" w:rsidRDefault="00940720" w:rsidP="00964277">
      <w:r>
        <w:t xml:space="preserve"> </w:t>
      </w:r>
    </w:p>
    <w:p w14:paraId="7AE1F059" w14:textId="77777777" w:rsidR="00940720" w:rsidRDefault="00940720" w:rsidP="00940720">
      <w:pPr>
        <w:pStyle w:val="Heading4"/>
      </w:pPr>
      <w:r>
        <w:t>US-Russia relations messed up because of NATO- war is likely now</w:t>
      </w:r>
    </w:p>
    <w:p w14:paraId="48CE86C2" w14:textId="77777777" w:rsidR="00940720" w:rsidRDefault="00940720" w:rsidP="00940720">
      <w:r w:rsidRPr="00D12944">
        <w:rPr>
          <w:b/>
          <w:bCs/>
          <w:sz w:val="26"/>
          <w:szCs w:val="26"/>
        </w:rPr>
        <w:t>Hoare, 19</w:t>
      </w:r>
      <w:r w:rsidRPr="00D12944">
        <w:t xml:space="preserve"> (Callum Hoare, senior Special Projects Reporter at Express.co.uk, having joined in November 2018. He previously worked as a Video News Reporter at Daily Star Online. 6-10-2019, "World War 3: Why US ambassador feared Putin could start next global </w:t>
      </w:r>
      <w:proofErr w:type="gramStart"/>
      <w:r w:rsidRPr="00D12944">
        <w:t>conflict ,</w:t>
      </w:r>
      <w:proofErr w:type="gramEnd"/>
      <w:r w:rsidRPr="00D12944">
        <w:t>" Express.co.uk)//tj gb</w:t>
      </w:r>
    </w:p>
    <w:p w14:paraId="3614A734" w14:textId="2FFE16F2" w:rsidR="00940720" w:rsidRDefault="00940720" w:rsidP="00940720">
      <w:pPr>
        <w:rPr>
          <w:sz w:val="16"/>
        </w:rPr>
      </w:pPr>
      <w:r w:rsidRPr="00D12944">
        <w:rPr>
          <w:sz w:val="16"/>
        </w:rPr>
        <w:t xml:space="preserve">In February 2014, following the Ukrainian revolution that ousted Viktor Yanukovych, the Crimean Peninsula was annexed by Russia under Putin's orders. Within days, unmarked forces with local militias took over the Autonomous Republic of Crimea and Sevastopol, as well as occupying several localities in Kherson Oblast on the Arabat Spit, which is geographically a part of Crimea. </w:t>
      </w:r>
      <w:r w:rsidRPr="00D12944">
        <w:rPr>
          <w:u w:val="single"/>
        </w:rPr>
        <w:t>The Russian President claimed he had the backing of his people and within days signed a treaty of accession with the self-declared Republic of Crimea, annexing it into the Russian Federation as two federal subjects. The move left many concerned of a Russian resurgence which threatened to cast the shadow of a new iron curtain on Europe. It also infuriated NATO, who ordered the creation of a new “spearhead” force of 5,000 troops to be based in Estonia, Lithuania, Latvia, Poland, Romania and Bulgaria.</w:t>
      </w:r>
      <w:r w:rsidRPr="00D12944">
        <w:rPr>
          <w:sz w:val="16"/>
        </w:rPr>
        <w:t xml:space="preserve"> Mr Herbst, the </w:t>
      </w:r>
      <w:r w:rsidRPr="00D12944">
        <w:rPr>
          <w:u w:val="single"/>
        </w:rPr>
        <w:t>former US ambassador for Ukraine, revealed during Amazon Prime’s series “Is America in Retreat?” why there were serious concerns about Russian policy. He said in 2017: “Mr Putin and senior Russian officials beside him have said that there needs to be new rules of global order, or there will be no rules. “They said the post-Cold War settlement in Europe is unacceptable to them.</w:t>
      </w:r>
      <w:r w:rsidRPr="00D12944">
        <w:rPr>
          <w:sz w:val="16"/>
        </w:rPr>
        <w:t xml:space="preserve"> “They have said that they have the right, in fact, the duty, to protect not just ethnic Russians, but Russian speakers wherever they live. “Those arguments were used to justify the Kremlin’s aggression in Georgia, they were used to justify the Kremlin’s aggression in Crimea.” Mr Herbst explained why Russia may try its luck with other European countries. However</w:t>
      </w:r>
      <w:r w:rsidRPr="00D12944">
        <w:rPr>
          <w:u w:val="single"/>
        </w:rPr>
        <w:t>, he also revealed there would be dire consequences, as the US is also bound by Article 5. He added: “25 percent of the people in Latvia and 25 percent of the people in Estonia are ethnic Russians and Russian speakers. “</w:t>
      </w:r>
      <w:proofErr w:type="gramStart"/>
      <w:r w:rsidRPr="00D12944">
        <w:rPr>
          <w:u w:val="single"/>
        </w:rPr>
        <w:t>So</w:t>
      </w:r>
      <w:proofErr w:type="gramEnd"/>
      <w:r w:rsidRPr="00D12944">
        <w:rPr>
          <w:u w:val="single"/>
        </w:rPr>
        <w:t xml:space="preserve"> the Kremlin could use the same logic to conduct military operations in the Baltic States who happen to be members of NATO. “We are bound by the NATO Charter to defend with our military.</w:t>
      </w:r>
      <w:r w:rsidRPr="00D12944">
        <w:rPr>
          <w:sz w:val="16"/>
        </w:rPr>
        <w:t xml:space="preserve">” Just last week the US, along with other NATO states flexed their muscles and rolled out troops once again. More than 27,000 troops headed to Bulgaria, Romania and Hungary to take part in Operation Saber Strike, which runs until June 24. This yearly event, which has been running since 2010, focuses on training the forces to </w:t>
      </w:r>
      <w:proofErr w:type="gramStart"/>
      <w:r w:rsidRPr="00D12944">
        <w:rPr>
          <w:sz w:val="16"/>
        </w:rPr>
        <w:t>cooperate together</w:t>
      </w:r>
      <w:proofErr w:type="gramEnd"/>
      <w:r w:rsidRPr="00D12944">
        <w:rPr>
          <w:sz w:val="16"/>
        </w:rPr>
        <w:t xml:space="preserve"> to protect against a possible hostile attack in Europe. Political journalist and author Brett </w:t>
      </w:r>
      <w:r w:rsidRPr="00D12944">
        <w:rPr>
          <w:u w:val="single"/>
        </w:rPr>
        <w:t>Stephens claimed during the same series there should be no question that his country would go to war with Russia if they believed any NATO state was under threat.</w:t>
      </w:r>
      <w:r w:rsidRPr="00D12944">
        <w:rPr>
          <w:sz w:val="16"/>
        </w:rPr>
        <w:t xml:space="preserve"> He said: “Look, during the Cold War, we risked nuclear war with the Soviet Union to defend this little outpost of freedom called West Berlin.</w:t>
      </w:r>
    </w:p>
    <w:p w14:paraId="41C3147C" w14:textId="77777777" w:rsidR="00964277" w:rsidRPr="00D12944" w:rsidRDefault="00964277" w:rsidP="00940720">
      <w:pPr>
        <w:rPr>
          <w:sz w:val="16"/>
        </w:rPr>
      </w:pPr>
    </w:p>
    <w:p w14:paraId="496369B2" w14:textId="77777777" w:rsidR="00940720" w:rsidRDefault="00940720" w:rsidP="00940720">
      <w:pPr>
        <w:pStyle w:val="Heading4"/>
      </w:pPr>
      <w:r>
        <w:t>Too difficult to stop nuclear tensions that are already happening- plan’s specific reduction can’t solve for all tension</w:t>
      </w:r>
    </w:p>
    <w:p w14:paraId="05DAB9BE" w14:textId="77777777" w:rsidR="00940720" w:rsidRPr="00357A73" w:rsidRDefault="00940720" w:rsidP="00940720">
      <w:r w:rsidRPr="00D377D3">
        <w:rPr>
          <w:b/>
          <w:bCs/>
          <w:sz w:val="26"/>
          <w:szCs w:val="26"/>
        </w:rPr>
        <w:t>Schlosser, 18</w:t>
      </w:r>
      <w:r>
        <w:t xml:space="preserve"> (Eric Schlosser, </w:t>
      </w:r>
      <w:r w:rsidRPr="00D377D3">
        <w:t>American journalist and author known for his investigative journalism, such as in his books Fast Food Nation, Reefer Madness, and Command and Control: Nuclear Weapons, the Damascus Accident, and the Illusion of Safety.</w:t>
      </w:r>
      <w:r>
        <w:t xml:space="preserve"> </w:t>
      </w:r>
      <w:r w:rsidRPr="00D377D3">
        <w:t>5-24-2018, "The Growing Dangers of the New Nuclear-Arms Race," New Yorker</w:t>
      </w:r>
      <w:r>
        <w:t>)//tj gb</w:t>
      </w:r>
    </w:p>
    <w:p w14:paraId="33146CF7" w14:textId="73F5B954" w:rsidR="00940720" w:rsidRDefault="00940720" w:rsidP="00940720">
      <w:pPr>
        <w:rPr>
          <w:u w:val="single"/>
        </w:rPr>
      </w:pPr>
      <w:r w:rsidRPr="00357A73">
        <w:rPr>
          <w:sz w:val="16"/>
        </w:rPr>
        <w:t xml:space="preserve">The </w:t>
      </w:r>
      <w:r w:rsidRPr="00357A73">
        <w:rPr>
          <w:u w:val="single"/>
        </w:rPr>
        <w:t>many grievances between the United States and Russia are serious. They include the expansion of NATO to the Russian border; American withdrawal from the Antiballistic Missile Treaty; Russia’s invasion of Georgia, seizure of Crimea, and attack on eastern Ukraine; hostile propaganda; cyberwarfare; and meddling in elections</w:t>
      </w:r>
      <w:r w:rsidRPr="00357A73">
        <w:rPr>
          <w:sz w:val="16"/>
        </w:rPr>
        <w:t xml:space="preserve">. But they hardly justify killing billions of civilians. During a telephone call between Trump and Putin on March 20th, the two discussed resuming arms-control talks. If the two countries, which possess nine-tenths of the world’s nuclear weapons, can agree to make significant cuts in their arsenals, the other nuclear powers can be pressured to do the same. And if a meeting between Trump and the North Korean leader, Kim Jong Un, ever occurs, Kim should be told that having nuclear weapons, for a wide variety of reasons, makes the destruction of his country more likely. The </w:t>
      </w:r>
      <w:r w:rsidRPr="00357A73">
        <w:rPr>
          <w:u w:val="single"/>
        </w:rPr>
        <w:t xml:space="preserve">abolition of nuclear weapons will require unprecedented trust between nations, a strict inspection regime, and severe punishments against any country that </w:t>
      </w:r>
      <w:r w:rsidRPr="00357A73">
        <w:rPr>
          <w:sz w:val="16"/>
        </w:rPr>
        <w:t xml:space="preserve">cheats. Until the day when those things are possible, greatly reducing the number of nuclear weapons, taking ballistic missiles </w:t>
      </w:r>
      <w:proofErr w:type="gramStart"/>
      <w:r w:rsidRPr="00357A73">
        <w:rPr>
          <w:sz w:val="16"/>
        </w:rPr>
        <w:t>off of</w:t>
      </w:r>
      <w:proofErr w:type="gramEnd"/>
      <w:r w:rsidRPr="00357A73">
        <w:rPr>
          <w:sz w:val="16"/>
        </w:rPr>
        <w:t xml:space="preserve"> alert, and abandoning high-risk strategies will make the world a much safer place. None of that will happen until people are willing to confront the threat. “Yet in spite of the immeasurable importance of nuclear weapons, the world has declined, on the whole, to think about them very much,” Jonathan Schell wrote in “</w:t>
      </w:r>
      <w:hyperlink r:id="rId49" w:history="1">
        <w:r w:rsidRPr="00357A73">
          <w:rPr>
            <w:rStyle w:val="Hyperlink"/>
            <w:sz w:val="16"/>
          </w:rPr>
          <w:t>The Fate of the Earth</w:t>
        </w:r>
      </w:hyperlink>
      <w:r w:rsidRPr="00357A73">
        <w:rPr>
          <w:sz w:val="16"/>
        </w:rPr>
        <w:t xml:space="preserve">,” which was published in The New Yorker thirty-six years ago. </w:t>
      </w:r>
      <w:r w:rsidRPr="00357A73">
        <w:rPr>
          <w:u w:val="single"/>
        </w:rPr>
        <w:t xml:space="preserve">“This peculiar failure of response, in which hundreds of millions of people acknowledge the presence of an immediate, unremitting threat to their existence and to the existence of the world they live in—but do nothing about </w:t>
      </w:r>
      <w:proofErr w:type="gramStart"/>
      <w:r w:rsidRPr="00357A73">
        <w:rPr>
          <w:u w:val="single"/>
        </w:rPr>
        <w:t>it .</w:t>
      </w:r>
      <w:proofErr w:type="gramEnd"/>
      <w:r w:rsidRPr="00357A73">
        <w:rPr>
          <w:u w:val="single"/>
        </w:rPr>
        <w:t> . . has itself been such a striking phenomenon that it has to be regarded as an extremely important part of the nuclear predicament</w:t>
      </w:r>
      <w:r w:rsidRPr="00357A73">
        <w:rPr>
          <w:sz w:val="16"/>
        </w:rPr>
        <w:t>.” Since the publication of my book “</w:t>
      </w:r>
      <w:hyperlink r:id="rId50" w:tgtFrame="_blank" w:history="1">
        <w:r w:rsidRPr="00357A73">
          <w:rPr>
            <w:rStyle w:val="Hyperlink"/>
            <w:sz w:val="16"/>
          </w:rPr>
          <w:t>Command and Control</w:t>
        </w:r>
      </w:hyperlink>
      <w:r w:rsidRPr="00357A73">
        <w:rPr>
          <w:sz w:val="16"/>
        </w:rPr>
        <w:t xml:space="preserve">,” in 2013, I’ve gotten to know the young leadership of the nascent anti-nuclear movement, spoken at ican gatherings, joined the board of the Ploughshares Fund (a foundation dedicated to reducing the nuclear threat), and received financial support for some of my work from the Nuclear Threat Initiative. I have also met with many of the top officials at our nuclear-weapon laboratories, with the leadership of the National Nuclear Security Administration (the civilian agency in charge of our nuclear weapons), and with the commanding officers at the Air Force Global Strike Command, the unit responsible for our intercontinental ballistic missiles and strategic bombers. What these disparate groups share is a strong and sincere desire to avoid a nuclear war. But they don’t agree about the best way to do that. I hope the spirit now animating the demonstrations against gun violence will soon </w:t>
      </w:r>
      <w:proofErr w:type="gramStart"/>
      <w:r w:rsidRPr="00357A73">
        <w:rPr>
          <w:sz w:val="16"/>
        </w:rPr>
        <w:t>offer resistance to</w:t>
      </w:r>
      <w:proofErr w:type="gramEnd"/>
      <w:r w:rsidRPr="00357A73">
        <w:rPr>
          <w:sz w:val="16"/>
        </w:rPr>
        <w:t xml:space="preserve"> the greatest possible form of organized violence. </w:t>
      </w:r>
      <w:r w:rsidRPr="00357A73">
        <w:rPr>
          <w:u w:val="single"/>
        </w:rPr>
        <w:t xml:space="preserve">As government officials in Washington, Moscow, London, Paris, Beijing, New Delhi, Islamabad, Tel Aviv, and Pyongyang discuss how to update and improve their arsenals, the madness at the heart of the whole enterprise must be loudly asserted. How much is enough? The only rational answer: even one nuclear weapon is one too many. </w:t>
      </w:r>
    </w:p>
    <w:p w14:paraId="34D3B504" w14:textId="77777777" w:rsidR="00964277" w:rsidRDefault="00964277" w:rsidP="00940720">
      <w:pPr>
        <w:rPr>
          <w:u w:val="single"/>
        </w:rPr>
      </w:pPr>
    </w:p>
    <w:p w14:paraId="0D53C96E" w14:textId="77777777" w:rsidR="00940720" w:rsidRDefault="00940720" w:rsidP="00940720">
      <w:pPr>
        <w:pStyle w:val="Heading4"/>
      </w:pPr>
      <w:r>
        <w:t>Nuclear arms race rising- plan can’t change anything</w:t>
      </w:r>
    </w:p>
    <w:p w14:paraId="62634824" w14:textId="77777777" w:rsidR="00940720" w:rsidRPr="00931CEB" w:rsidRDefault="00940720" w:rsidP="00940720">
      <w:r w:rsidRPr="00D377D3">
        <w:rPr>
          <w:b/>
          <w:bCs/>
          <w:sz w:val="26"/>
          <w:szCs w:val="26"/>
        </w:rPr>
        <w:t>Schlosser, 18</w:t>
      </w:r>
      <w:r>
        <w:t xml:space="preserve"> (Eric Schlosser, </w:t>
      </w:r>
      <w:r w:rsidRPr="00D377D3">
        <w:t>American journalist and author known for his investigative journalism, such as in his books Fast Food Nation, Reefer Madness, and Command and Control: Nuclear Weapons, the Damascus Accident, and the Illusion of Safety.</w:t>
      </w:r>
      <w:r>
        <w:t xml:space="preserve"> </w:t>
      </w:r>
      <w:r w:rsidRPr="00D377D3">
        <w:t>5-24-2018, "The Growing Dangers of the New Nuclear-Arms Race," New Yorker</w:t>
      </w:r>
      <w:r>
        <w:t>)//tj gb</w:t>
      </w:r>
    </w:p>
    <w:p w14:paraId="15D37C59" w14:textId="38D42AB4" w:rsidR="00940720" w:rsidRDefault="00940720" w:rsidP="00940720">
      <w:pPr>
        <w:rPr>
          <w:sz w:val="16"/>
        </w:rPr>
      </w:pPr>
      <w:r w:rsidRPr="0066645F">
        <w:rPr>
          <w:sz w:val="16"/>
        </w:rPr>
        <w:t>Nine years later</w:t>
      </w:r>
      <w:r w:rsidRPr="0066645F">
        <w:rPr>
          <w:u w:val="single"/>
        </w:rPr>
        <w:t xml:space="preserve">, nuclear weapons have regained their sinister allure. North Korea has repeatedly threatened to launch a nuclear attack on the United States, producing elaborate videos that show the destruction of the White House and the U.S. Capitol. During a speech by the Russian President, Vladimir Putin, in March, computer animations projected on a large screen behind him showed Russian nuclear warheads descending over the state of Florida, perhaps aimed at Mar-a-Lago. And President Trump has delivered the sorts of nuclear threats that only Soviet leaders used to make, promising to unleash “fire and fury” and boasting about the size of his “button.” Nuclear weapons are once again being depicted as good, valuable things, the measure of national status and strength. The current arms race between the United States and Russia betrays the same assumptions as the last one: that new weapons will be better, and that technological innovations can overcome the nuclear threat. </w:t>
      </w:r>
      <w:r w:rsidRPr="0066645F">
        <w:rPr>
          <w:sz w:val="16"/>
        </w:rPr>
        <w:t xml:space="preserve">It’s a familiar delusion. William Perry, who’s been involved in nuclear matters for more than half a century, believes that the risk of a nuclear catastrophe is greater today than it was at any time during the Cold War. The Bulletin of the Atomic Scientists, unfortunately, agrees with him, and in January moved the hand of its Doomsday Clock to two minutes before midnight. The </w:t>
      </w:r>
      <w:r w:rsidRPr="0066645F">
        <w:rPr>
          <w:u w:val="single"/>
        </w:rPr>
        <w:t>Cold War arms race between the United States and the Soviet Union has been replaced by a multipolar nuclear competition, with far more volatile dynamics. Russia faces possible nuclear attacks by the United States, China, France, and the United Kingdom. India must worry about China and Pakistan. China must deter the United States, India, and Russia. North Korea feels threatened by the United States, while some politicians in Japan and South Korea advocate developing their own nuclear weapons to counter those of North Korea. Nuclear terrorism poses a global threat. And everyone, it seems, hates the United States. Moreover, the aftermath of a nuclear war may be even more dire than anything anticipated during the Cold Wa</w:t>
      </w:r>
      <w:r w:rsidRPr="0066645F">
        <w:rPr>
          <w:sz w:val="16"/>
        </w:rPr>
        <w:t xml:space="preserve">r. In the nineteen-eighties, the astronomer Carl Sagan brought public attention to the danger of “nuclear winter,” a sudden and extreme form of climate change that would be precipitated by the dust and debris rising into the atmosphere as mushroom clouds from obliterated cities. The latest studies suggest that a relatively small nuclear exchange would have long-term effects across the globe. A war between India and Pakistan, involving a hundred atomic bombs like the kind dropped on Hiroshima, could send five million tons of dust into the atmosphere, shrink the ozone layer by as much as fifty per cent, drop worldwide temperatures to their lowest point in a thousand years, create worldwide famines, and cause more than a billion casualties. An all-out war between the United States and Russia would have atmospheric effects that are vastly worse. </w:t>
      </w:r>
      <w:r w:rsidRPr="0066645F">
        <w:rPr>
          <w:u w:val="single"/>
        </w:rPr>
        <w:t>The fact that launching a nuclear attack would be suicidal as well as genocidal hasn’t put an end to nuclear-war planning</w:t>
      </w:r>
      <w:r w:rsidRPr="0066645F">
        <w:rPr>
          <w:sz w:val="16"/>
        </w:rPr>
        <w:t>. Nor does the prospect of Armageddon loom as an effective deterrent. Some religious fanatics celebrate the slaughter of civilians and have no reluctance to die for their gods, while leaders like Syria’s Bashar al-Assad have been willing to use banned chemical weapons and bring on the destruction of their own countries rather than surrender power. An eagerness to embrace death undermines the logic of nuclear deterrence, while a determination to kill may perversely uphold it. In a recent documentary, Putin said that his country would only use its nuclear weapons in retaliation—and that he wouldn’t hesitate to use them. “Why do we need a world,” he asked, “if Russia ceases to exist?”</w:t>
      </w:r>
    </w:p>
    <w:p w14:paraId="3E770379" w14:textId="77777777" w:rsidR="00964277" w:rsidRDefault="00964277" w:rsidP="00940720">
      <w:pPr>
        <w:rPr>
          <w:sz w:val="16"/>
        </w:rPr>
      </w:pPr>
    </w:p>
    <w:p w14:paraId="51AEC150" w14:textId="77777777" w:rsidR="00940720" w:rsidRDefault="00940720" w:rsidP="00940720">
      <w:pPr>
        <w:pStyle w:val="Heading4"/>
      </w:pPr>
      <w:r>
        <w:t>China and Russia are developing nuclear weapons now because of relationship threats- plan won’t change tensions</w:t>
      </w:r>
    </w:p>
    <w:p w14:paraId="383AFED8" w14:textId="77777777" w:rsidR="00940720" w:rsidRPr="00B64A67" w:rsidRDefault="00940720" w:rsidP="00940720">
      <w:r w:rsidRPr="00B64A67">
        <w:rPr>
          <w:b/>
          <w:bCs/>
          <w:sz w:val="26"/>
          <w:szCs w:val="26"/>
        </w:rPr>
        <w:t>Chen, 18</w:t>
      </w:r>
      <w:r>
        <w:t xml:space="preserve"> (Stephen Chen, </w:t>
      </w:r>
      <w:r w:rsidRPr="00B64A67">
        <w:t xml:space="preserve">investigates major research projects in China, a new </w:t>
      </w:r>
      <w:proofErr w:type="gramStart"/>
      <w:r w:rsidRPr="00B64A67">
        <w:t>power house</w:t>
      </w:r>
      <w:proofErr w:type="gramEnd"/>
      <w:r w:rsidRPr="00B64A67">
        <w:t xml:space="preserve"> of scientific and technological innovation. He has worked for the Post since 2006. He is an alumnus of Shantou University, the Hong Kong University of Science and Technology, and the Semester at Sea programme which he attended with a full scholarship from the Seawise Foundation.</w:t>
      </w:r>
      <w:r>
        <w:t xml:space="preserve"> 05</w:t>
      </w:r>
      <w:r w:rsidRPr="00B64A67">
        <w:t>-</w:t>
      </w:r>
      <w:r>
        <w:t>28</w:t>
      </w:r>
      <w:r w:rsidRPr="00B64A67">
        <w:t>-</w:t>
      </w:r>
      <w:r>
        <w:t>2018</w:t>
      </w:r>
      <w:r w:rsidRPr="00B64A67">
        <w:t>, "China steps up pace in new nuclear arms race with US," South China Morning Post</w:t>
      </w:r>
      <w:r>
        <w:t>)//tj gb</w:t>
      </w:r>
    </w:p>
    <w:p w14:paraId="4A4F63B5" w14:textId="789AE413" w:rsidR="00940720" w:rsidRDefault="00940720" w:rsidP="00940720">
      <w:pPr>
        <w:rPr>
          <w:sz w:val="16"/>
        </w:rPr>
      </w:pPr>
      <w:r w:rsidRPr="00B64A67">
        <w:rPr>
          <w:u w:val="single"/>
        </w:rPr>
        <w:t>The Russian government under Vladimir Putin has in recent years revealed a series of new nuclear weapon programmes, including smaller weapons, as well as a super torpedo capable of wiping out coastal cities. “It’s not clear to me how successful the Russian programme will be, but it has stirred everyone up on the subject,</w:t>
      </w:r>
      <w:r w:rsidRPr="00B64A67">
        <w:rPr>
          <w:sz w:val="16"/>
        </w:rPr>
        <w:t xml:space="preserve">” Lewis said. </w:t>
      </w:r>
      <w:r w:rsidRPr="00B64A67">
        <w:rPr>
          <w:u w:val="single"/>
        </w:rPr>
        <w:t>US officials have said they want America’s nuclear arsenal to be a “credible” deterrent to the use of tactical nuclear weapons</w:t>
      </w:r>
      <w:r w:rsidRPr="00B64A67">
        <w:rPr>
          <w:sz w:val="16"/>
        </w:rPr>
        <w:t xml:space="preserve">. The Donald Trump administration has been more willing than previous administrations to discuss the possibility of using nuclear weapons – most notoriously in the president’s own rhetoric such as the threat to unleash “fire and fury” on North Korea. </w:t>
      </w:r>
      <w:r w:rsidRPr="00B64A67">
        <w:rPr>
          <w:u w:val="single"/>
        </w:rPr>
        <w:t xml:space="preserve">North Korea’s nuclear test site has collapsed... and that may be why Kim Jong-un suspended tests “After some debate, the US decided it needed to think about warheads, without the need for actual tests,” Lewis said. “It wouldn’t surprise me if China saw all this and decided that it had better get in the game.” China’s new generation of tactical nuclear weapons are designed for use in close-range battles, for example by wiping out an entire aircraft carrier </w:t>
      </w:r>
      <w:r w:rsidRPr="00B64A67">
        <w:rPr>
          <w:sz w:val="16"/>
        </w:rPr>
        <w:t xml:space="preserve">group. Beijing is embroiled in </w:t>
      </w:r>
      <w:proofErr w:type="gramStart"/>
      <w:r w:rsidRPr="00B64A67">
        <w:rPr>
          <w:sz w:val="16"/>
        </w:rPr>
        <w:t>a number of</w:t>
      </w:r>
      <w:proofErr w:type="gramEnd"/>
      <w:r w:rsidRPr="00B64A67">
        <w:rPr>
          <w:sz w:val="16"/>
        </w:rPr>
        <w:t xml:space="preserve"> territorial disputes in areas such as the South China Sea and the Himalayas. It has also never renounced the use of force to bring self-ruled Taiwan back under its control. In February, soon after the US announced its new nuclear weapons policy, Chinese state-run tabloid Global Timespublished an editorial saying that China would seriously consider going public with its low-yield nuclear weapons programme as a response to the new nuclear arms race. “</w:t>
      </w:r>
      <w:r w:rsidRPr="00B64A67">
        <w:rPr>
          <w:u w:val="single"/>
        </w:rPr>
        <w:t>China is a nation capable of massively increasing the size and improving the technology of its nuclear stockpiles</w:t>
      </w:r>
      <w:r w:rsidRPr="00B64A67">
        <w:rPr>
          <w:sz w:val="16"/>
        </w:rPr>
        <w:t xml:space="preserve">,” stated the newspaper, known for its stridently nationalistic tone. “China needs a new policy to deal with a new situation,” it added. Is China’s nuclear attack submarine too easy to detect? </w:t>
      </w:r>
      <w:r w:rsidRPr="00B64A67">
        <w:rPr>
          <w:u w:val="single"/>
        </w:rPr>
        <w:t xml:space="preserve">But the Beijing-based naval expert Li Jie said that after years of rapid development, China’s conventional military forces </w:t>
      </w:r>
      <w:proofErr w:type="gramStart"/>
      <w:r w:rsidRPr="00B64A67">
        <w:rPr>
          <w:u w:val="single"/>
        </w:rPr>
        <w:t>were capable of safeguarding</w:t>
      </w:r>
      <w:proofErr w:type="gramEnd"/>
      <w:r w:rsidRPr="00B64A67">
        <w:rPr>
          <w:u w:val="single"/>
        </w:rPr>
        <w:t xml:space="preserve"> the nation’s interests in the disputed areas without having to resort to nuclear options.</w:t>
      </w:r>
      <w:r w:rsidRPr="00B64A67">
        <w:rPr>
          <w:sz w:val="16"/>
        </w:rPr>
        <w:t xml:space="preserve"> The chance that China would ever use nuclear weapons on its doorstep was remote, Li said, not least because Beijing had pledged that it would never be the first to employ nuclear arms regardless of the circumstances. “Governments should strive to avoid the nuclear arms race instead of escalating it,” he said.</w:t>
      </w:r>
    </w:p>
    <w:p w14:paraId="692CB5F2" w14:textId="77777777" w:rsidR="00964277" w:rsidRDefault="00964277" w:rsidP="00940720">
      <w:pPr>
        <w:rPr>
          <w:sz w:val="16"/>
        </w:rPr>
      </w:pPr>
    </w:p>
    <w:p w14:paraId="18680CA7" w14:textId="77777777" w:rsidR="00964277" w:rsidRDefault="00964277" w:rsidP="00964277">
      <w:pPr>
        <w:pStyle w:val="Heading4"/>
      </w:pPr>
      <w:r>
        <w:t>U.S. Russia relations are already at lowest point</w:t>
      </w:r>
    </w:p>
    <w:p w14:paraId="6ABA16AA" w14:textId="77777777" w:rsidR="00964277" w:rsidRDefault="00964277" w:rsidP="00964277">
      <w:r w:rsidRPr="006D1982">
        <w:rPr>
          <w:rStyle w:val="Style13ptBold"/>
        </w:rPr>
        <w:t>Rumer and Sokolsky 19’</w:t>
      </w:r>
      <w:r>
        <w:t xml:space="preserve"> (Rumer is the director of the Russia and Eurasia Program at the Carnegie Endowment for International Peace. Prior to joining Carnegie in 2014, he worked at several research organizations and served on the National Security Council Staff, at the State Department, and in the intelligence community. Sokolsky is a nonresident senior fellow at the Carnegie Endowment for International Peace. He worked in the Department of State for six different administrations and was a member of the secretary’s Policy Planning Staff from 2005-2015. He has also been a senior fellow at Rand and the National Defense University. He writes frequently on U.S. foreign policy. “How to Reset U.S.-Russian Relations Today” From Time https://time.com/5610524/u-s-russian-relations/)</w:t>
      </w:r>
    </w:p>
    <w:p w14:paraId="00047A36" w14:textId="77777777" w:rsidR="00964277" w:rsidRDefault="00964277" w:rsidP="00964277">
      <w:pPr>
        <w:rPr>
          <w:u w:val="single"/>
        </w:rPr>
      </w:pPr>
      <w:r w:rsidRPr="003A196E">
        <w:rPr>
          <w:sz w:val="12"/>
        </w:rPr>
        <w:t xml:space="preserve">For thirty years, since the end of the Cold War, U.S. policy toward Russia has been going in circles with the relationship getting worse as different U.S. administrations came and went. </w:t>
      </w:r>
      <w:r w:rsidRPr="00F06C6D">
        <w:rPr>
          <w:u w:val="single"/>
        </w:rPr>
        <w:t>Today, the U.S.-Russian relationship is at the lowest point since before the Cold War</w:t>
      </w:r>
      <w:r w:rsidRPr="003A196E">
        <w:rPr>
          <w:sz w:val="12"/>
        </w:rPr>
        <w:t xml:space="preserve"> ended and the </w:t>
      </w:r>
      <w:proofErr w:type="gramStart"/>
      <w:r w:rsidRPr="003A196E">
        <w:rPr>
          <w:sz w:val="12"/>
        </w:rPr>
        <w:t>best</w:t>
      </w:r>
      <w:proofErr w:type="gramEnd"/>
      <w:r w:rsidRPr="003A196E">
        <w:rPr>
          <w:sz w:val="12"/>
        </w:rPr>
        <w:t xml:space="preserve"> we can hope for is that it will not get even worse.</w:t>
      </w:r>
      <w:r>
        <w:rPr>
          <w:sz w:val="12"/>
        </w:rPr>
        <w:t xml:space="preserve"> </w:t>
      </w:r>
      <w:r w:rsidRPr="00F06C6D">
        <w:rPr>
          <w:u w:val="single"/>
        </w:rPr>
        <w:t xml:space="preserve">Russia is to blame for most of what went wrong in this relationship. </w:t>
      </w:r>
      <w:proofErr w:type="gramStart"/>
      <w:r w:rsidRPr="00F06C6D">
        <w:rPr>
          <w:u w:val="single"/>
        </w:rPr>
        <w:t>It</w:t>
      </w:r>
      <w:proofErr w:type="gramEnd"/>
      <w:r w:rsidRPr="00F06C6D">
        <w:rPr>
          <w:u w:val="single"/>
        </w:rPr>
        <w:t xml:space="preserve"> invaded Georgia in 2008 and Ukraine in 2014, it interfered in the 2016 United States presidential election, and it continues to meddle in Venezuela, in Syria, in Libya, etc. But it takes two to tango.</w:t>
      </w:r>
      <w:r w:rsidRPr="003A196E">
        <w:rPr>
          <w:sz w:val="12"/>
        </w:rPr>
        <w:t xml:space="preserve"> Rarely, have U.S. policymakers questioned U.S. policy toward Russia. Have we done everything right?</w:t>
      </w:r>
      <w:r>
        <w:rPr>
          <w:sz w:val="12"/>
        </w:rPr>
        <w:t xml:space="preserve"> </w:t>
      </w:r>
      <w:r w:rsidRPr="003A196E">
        <w:rPr>
          <w:sz w:val="12"/>
        </w:rPr>
        <w:t xml:space="preserve">A look back at the record of the Bill Clinton, Barack Obama, and George W. Bush presidencies’ dealings with Russia produces surprising results. These three very different administrations embraced the same set of policies toward Russia. </w:t>
      </w:r>
      <w:r w:rsidRPr="00F06C6D">
        <w:rPr>
          <w:u w:val="single"/>
        </w:rPr>
        <w:t xml:space="preserve">They were built around two pillars: a refusal to accept Russia for what it was and insistence that it reform itself to better fit the image of what U.S. policymakers thought Russia should look like; and the view that NATO was the only legitimate European security organization, while expanding it ever deeper into the former Soviet lands. Russia rejected </w:t>
      </w:r>
      <w:proofErr w:type="gramStart"/>
      <w:r w:rsidRPr="00F06C6D">
        <w:rPr>
          <w:u w:val="single"/>
        </w:rPr>
        <w:t>both of these</w:t>
      </w:r>
      <w:proofErr w:type="gramEnd"/>
      <w:r w:rsidRPr="00F06C6D">
        <w:rPr>
          <w:u w:val="single"/>
        </w:rPr>
        <w:t>, but U.S. policymakers proceeded with these policies anyway on the assumption that sooner or later Russia would recognize what was good for it</w:t>
      </w:r>
      <w:r w:rsidRPr="003A196E">
        <w:rPr>
          <w:sz w:val="12"/>
        </w:rPr>
        <w:t xml:space="preserve">. In the community of Russia </w:t>
      </w:r>
      <w:proofErr w:type="gramStart"/>
      <w:r w:rsidRPr="003A196E">
        <w:rPr>
          <w:sz w:val="12"/>
        </w:rPr>
        <w:t>hands</w:t>
      </w:r>
      <w:proofErr w:type="gramEnd"/>
      <w:r w:rsidRPr="003A196E">
        <w:rPr>
          <w:sz w:val="12"/>
        </w:rPr>
        <w:t xml:space="preserve"> it became known as the “spinach treatment”—kids don’t like spinach, but should eat it because it’s good for them.</w:t>
      </w:r>
      <w:r>
        <w:rPr>
          <w:sz w:val="12"/>
        </w:rPr>
        <w:t xml:space="preserve"> </w:t>
      </w:r>
      <w:r w:rsidRPr="003A196E">
        <w:rPr>
          <w:sz w:val="16"/>
          <w:szCs w:val="16"/>
        </w:rPr>
        <w:t>Every U.S. administration has gone through the boom-bust cycle in its dealings with Russia. The Clinton administration took charge of the relationship in 1993 and promised to build a partnership with Russian democracy, Russian reforms, Russian markets. The two presidents—Clinton and Russia’s Boris Yeltsin—built a strong personal bond. Yet the road to partnership became more and more difficult as disagreements arose over Russia’s slow reform progress, NATO expansion, the Kosovo campaign, and much else. By the end of the 1990s both sides grew frustrated with each other. The Clinton chapter of that relationship ended amid fears that Yeltsin’s successor, Vladimir Putin, was backsliding on democracy.</w:t>
      </w:r>
      <w:r>
        <w:rPr>
          <w:sz w:val="16"/>
          <w:szCs w:val="16"/>
        </w:rPr>
        <w:t xml:space="preserve"> </w:t>
      </w:r>
      <w:r w:rsidRPr="003A196E">
        <w:rPr>
          <w:sz w:val="16"/>
          <w:szCs w:val="16"/>
        </w:rPr>
        <w:t>Despite these misgivings, the George W. Bush administration attempted to build its own partnership with Russia. In 2001, Bush and Putin pledged to build a new relationship based on a “joint commitment to democracy, free market, and the rule of law.” That relationship followed the familiar pattern as disagreements arose—over the Iraq war, Russian backsliding on democracy, and NATO expansion. In 2008, following NATO’s pledge of future membership to former Soviet republics Georgia and Ukraine, Russia crushed the tiny Georgian military as the United States and its NATO allies watched, but did not interfere. Russia effectively declared the former Soviet states off limits to NATO. The relationship with Russia was once again at the lowest point since the Cold War.</w:t>
      </w:r>
      <w:r>
        <w:rPr>
          <w:sz w:val="16"/>
          <w:szCs w:val="16"/>
        </w:rPr>
        <w:t xml:space="preserve"> </w:t>
      </w:r>
      <w:r w:rsidRPr="003A196E">
        <w:rPr>
          <w:sz w:val="12"/>
        </w:rPr>
        <w:t xml:space="preserve">The Obama administration attempted to “reset” the relationship with Russia and launched its own partnership. The idea there was to modernize its economy and liberalize its politics. That too proved short-lived, as hopes for both political liberalization and economic modernization proved unrealistic. </w:t>
      </w:r>
      <w:r w:rsidRPr="00F06C6D">
        <w:rPr>
          <w:u w:val="single"/>
        </w:rPr>
        <w:t>Russia’s invasion of Ukraine and annexation of Crimea in 2014 plunged U.S.-Russian relations to yet a new low, only to be followed by Russian meddling in the 2016 U.S. presidential election.</w:t>
      </w:r>
      <w:r>
        <w:rPr>
          <w:sz w:val="12"/>
        </w:rPr>
        <w:t xml:space="preserve"> </w:t>
      </w:r>
      <w:r w:rsidRPr="003A196E">
        <w:rPr>
          <w:sz w:val="16"/>
          <w:szCs w:val="16"/>
        </w:rPr>
        <w:t>The Trump administration attempted its own “reset” with Russia but did not get far as Russia-related scandals and investigations proliferated. Sanctions have become not just a tool of U.S. policy toward Russia, but the replacement for it. The relationship is at an impasse, while a reasoned policy discussion about Russia is not possible because the issue has become toxic in U.S. domestic politics.</w:t>
      </w:r>
      <w:r>
        <w:rPr>
          <w:sz w:val="16"/>
          <w:szCs w:val="16"/>
        </w:rPr>
        <w:t xml:space="preserve"> </w:t>
      </w:r>
      <w:r w:rsidRPr="003A196E">
        <w:rPr>
          <w:sz w:val="16"/>
          <w:szCs w:val="16"/>
        </w:rPr>
        <w:t>This situation is not sustainable. The time has come to recognize that Russia is not going to change its domestic arrangements to suit U.S. preferences, and conditioning U.S. policy on such a change is pointless. Similarly, Russia is not going to change its view of NATO and accept further enlargement to include Ukraine and Georgia—both countries with which it shares a long and complicated history, and in which it has much greater interests than the United States. The United States and its allies are not prepared to go to war for Ukraine or Georgia. Russia is and has. That is a clear indicator that the goal of their membership in the alliance is unrealistic and should be dropped.</w:t>
      </w:r>
      <w:r>
        <w:rPr>
          <w:sz w:val="16"/>
          <w:szCs w:val="16"/>
        </w:rPr>
        <w:t xml:space="preserve"> </w:t>
      </w:r>
      <w:r w:rsidRPr="003A196E">
        <w:rPr>
          <w:sz w:val="16"/>
          <w:szCs w:val="16"/>
        </w:rPr>
        <w:t>After multiple failed attempts to build a partnership with Russia the time has come to give up that idea. Instead, U.S. policy should focus on issues of critical importance to the United States. Nuclear weapons, arms control, and strategic stability are one such set of issues.</w:t>
      </w:r>
      <w:r>
        <w:rPr>
          <w:sz w:val="16"/>
          <w:szCs w:val="16"/>
        </w:rPr>
        <w:t xml:space="preserve"> </w:t>
      </w:r>
      <w:r w:rsidRPr="00F06C6D">
        <w:rPr>
          <w:u w:val="single"/>
        </w:rPr>
        <w:t>The existing U.S.-Russian arms control framework is unraveling. The Intermediate-Range Nuclear Forces (INF) Treaty is practically dead following Russian violations of it and U.S. decision to abandon it in response.</w:t>
      </w:r>
      <w:r w:rsidRPr="003A196E">
        <w:rPr>
          <w:sz w:val="12"/>
        </w:rPr>
        <w:t xml:space="preserve"> The New START Treaty due to expire in early 2021 can be extended and thus saved, but the Trump administration seems more inclined to pursue frivolously a trilateral U.S.-Russia-China treaty instead, which neither Russia nor China seems interested in discussing. The existing arms control framework may not look like much to its critics, but it is vastly better than nothing—at a time when new technologies are threatening to undermine the delicate balance of terror between the two nuclear superpowers.</w:t>
      </w:r>
      <w:r>
        <w:rPr>
          <w:sz w:val="12"/>
        </w:rPr>
        <w:t xml:space="preserve"> </w:t>
      </w:r>
      <w:r w:rsidRPr="00F06C6D">
        <w:rPr>
          <w:u w:val="single"/>
        </w:rPr>
        <w:t>It is tempting after aiming high and ending up low so many times to give up on the relationship with Russia</w:t>
      </w:r>
      <w:r w:rsidRPr="003A196E">
        <w:rPr>
          <w:sz w:val="12"/>
        </w:rPr>
        <w:t xml:space="preserve">. That is not an acceptable outcome. Having tried and failed to transform Russia, U.S. policy is now without a purpose. Unlike a Seinfeld episode, it cannot be a “show about nothing.” The way forward then is to set forth realistic and attainable—rather than transformational—objectives, to accept that our differences may not be solvable, but will have to be managed, and on many </w:t>
      </w:r>
      <w:proofErr w:type="gramStart"/>
      <w:r w:rsidRPr="003A196E">
        <w:rPr>
          <w:sz w:val="12"/>
        </w:rPr>
        <w:t>issues</w:t>
      </w:r>
      <w:proofErr w:type="gramEnd"/>
      <w:r w:rsidRPr="003A196E">
        <w:rPr>
          <w:sz w:val="12"/>
        </w:rPr>
        <w:t xml:space="preserve"> we’ll just have to agree to disagree. </w:t>
      </w:r>
      <w:r w:rsidRPr="00F06C6D">
        <w:rPr>
          <w:u w:val="single"/>
        </w:rPr>
        <w:t>To quote the great philosopher and theologian Reinhold Niebuhr, sometimes it is best to find “proximate solutions to insoluble problems.”</w:t>
      </w:r>
    </w:p>
    <w:p w14:paraId="46D12629" w14:textId="77777777" w:rsidR="00964277" w:rsidRDefault="00964277" w:rsidP="00964277">
      <w:pPr>
        <w:rPr>
          <w:u w:val="single"/>
        </w:rPr>
      </w:pPr>
    </w:p>
    <w:p w14:paraId="60B1C3BE" w14:textId="77777777" w:rsidR="00964277" w:rsidRDefault="00964277" w:rsidP="00964277">
      <w:pPr>
        <w:pStyle w:val="Heading4"/>
      </w:pPr>
      <w:r>
        <w:t xml:space="preserve">U.S. Russia relations around the world are low. Aff impact nonunique because troops in Poland didn’t cause war. </w:t>
      </w:r>
    </w:p>
    <w:p w14:paraId="1EAF375A" w14:textId="77777777" w:rsidR="00964277" w:rsidRPr="00EA1383" w:rsidRDefault="00964277" w:rsidP="00964277">
      <w:r w:rsidRPr="000D39FA">
        <w:rPr>
          <w:rStyle w:val="Style13ptBold"/>
        </w:rPr>
        <w:t>Osborn and Tsvetkova 19</w:t>
      </w:r>
      <w:proofErr w:type="gramStart"/>
      <w:r w:rsidRPr="000D39FA">
        <w:rPr>
          <w:rStyle w:val="Style13ptBold"/>
        </w:rPr>
        <w:t>’</w:t>
      </w:r>
      <w:r>
        <w:t>(</w:t>
      </w:r>
      <w:proofErr w:type="gramEnd"/>
      <w:r>
        <w:t>Andrew Osborn, Maria Tsvetkova  “Putin says U.S.-Russia relations are getting 'worse and worse” Published in Reuters  https://www.reuters.com/article/us-usa-russia-putin/putin-says-us-russia-relations-are-getting-worse-and-worse-idUSKCN1TE0L7)</w:t>
      </w:r>
    </w:p>
    <w:p w14:paraId="42EB3DAE" w14:textId="77777777" w:rsidR="00964277" w:rsidRPr="00EA1383" w:rsidRDefault="00964277" w:rsidP="00964277">
      <w:pPr>
        <w:rPr>
          <w:u w:val="single"/>
        </w:rPr>
      </w:pPr>
      <w:r w:rsidRPr="00EA1383">
        <w:rPr>
          <w:u w:val="single"/>
        </w:rPr>
        <w:t>“They (our relations) are going downhill, they are getting worse and worse,” Putin told the Mir TV channel, according to a Kremlin transcript.</w:t>
      </w:r>
      <w:r>
        <w:rPr>
          <w:u w:val="single"/>
        </w:rPr>
        <w:t xml:space="preserve"> </w:t>
      </w:r>
      <w:r w:rsidRPr="003A196E">
        <w:rPr>
          <w:sz w:val="16"/>
          <w:szCs w:val="16"/>
        </w:rPr>
        <w:t>“The current administration has approved, in my opinion, several dozen decisions on sanctions against Russia in recent years.”</w:t>
      </w:r>
      <w:r>
        <w:rPr>
          <w:sz w:val="16"/>
          <w:szCs w:val="16"/>
        </w:rPr>
        <w:t xml:space="preserve"> </w:t>
      </w:r>
      <w:r w:rsidRPr="003A196E">
        <w:rPr>
          <w:sz w:val="16"/>
          <w:szCs w:val="16"/>
        </w:rPr>
        <w:t>The Russian leader contrasted Moscow’s troubled relationship with Washington with what he described as its blossoming ties with China, a deepening strategic friendship that has alarmed some U.S. policymakers.</w:t>
      </w:r>
      <w:r>
        <w:rPr>
          <w:sz w:val="16"/>
          <w:szCs w:val="16"/>
        </w:rPr>
        <w:t xml:space="preserve"> </w:t>
      </w:r>
      <w:r w:rsidRPr="003A196E">
        <w:rPr>
          <w:sz w:val="16"/>
          <w:szCs w:val="16"/>
        </w:rPr>
        <w:t>Trump told reporters on Wednesday that he would meet Putin at the G20 in Japan, but the Kremlin said a day earlier that the idea for the meeting was “hanging in the air” and that there were no discussions on specifics yet.</w:t>
      </w:r>
      <w:r>
        <w:rPr>
          <w:sz w:val="16"/>
          <w:szCs w:val="16"/>
        </w:rPr>
        <w:t xml:space="preserve"> </w:t>
      </w:r>
      <w:r w:rsidRPr="003A196E">
        <w:rPr>
          <w:sz w:val="12"/>
        </w:rPr>
        <w:t xml:space="preserve">Trump said on Wednesday he hoped the United States would have “a great relationship with Russia,” </w:t>
      </w:r>
      <w:r w:rsidRPr="00EA1383">
        <w:rPr>
          <w:u w:val="single"/>
        </w:rPr>
        <w:t>but pledged to deploy 1,000 U.S. troops to Poland, a step sought by Warsaw to deter potential aggression from Russia.</w:t>
      </w:r>
      <w:r>
        <w:rPr>
          <w:sz w:val="12"/>
        </w:rPr>
        <w:t xml:space="preserve"> </w:t>
      </w:r>
      <w:r w:rsidRPr="003A196E">
        <w:rPr>
          <w:sz w:val="16"/>
          <w:szCs w:val="16"/>
        </w:rPr>
        <w:t>In another move certain to rankle with Moscow, Trump said on Wednesday he was considering sanctions over Russia’s Nord Stream 2 natural gas pipeline project and warned Germany against being dependent on Russia for energy.</w:t>
      </w:r>
      <w:r>
        <w:rPr>
          <w:sz w:val="16"/>
          <w:szCs w:val="16"/>
        </w:rPr>
        <w:t xml:space="preserve"> </w:t>
      </w:r>
      <w:r w:rsidRPr="003A196E">
        <w:rPr>
          <w:sz w:val="16"/>
          <w:szCs w:val="16"/>
        </w:rPr>
        <w:t>Putin, who has spoken out in favor of China in its burgeoning trade war with the United States, said in the same interview that he hoped for smoother ties with Washington despite the current trajectory of their relationship.</w:t>
      </w:r>
      <w:r>
        <w:rPr>
          <w:sz w:val="16"/>
          <w:szCs w:val="16"/>
        </w:rPr>
        <w:t xml:space="preserve"> </w:t>
      </w:r>
      <w:r w:rsidRPr="003A196E">
        <w:rPr>
          <w:sz w:val="16"/>
          <w:szCs w:val="16"/>
        </w:rPr>
        <w:t>“...We really hope that common sense will prevail in the end,” said Putin.</w:t>
      </w:r>
      <w:r>
        <w:rPr>
          <w:sz w:val="16"/>
          <w:szCs w:val="16"/>
        </w:rPr>
        <w:t xml:space="preserve"> </w:t>
      </w:r>
      <w:r w:rsidRPr="00EA1383">
        <w:rPr>
          <w:u w:val="single"/>
        </w:rPr>
        <w:t>“That with all of our partners, including our American partners ... we can reach some decisions in the framework of the forthcoming G20 that will be constructive and create the necessary stable conditions for economic cooperation.”</w:t>
      </w:r>
    </w:p>
    <w:p w14:paraId="55AA08B6" w14:textId="77777777" w:rsidR="00964277" w:rsidRDefault="00964277" w:rsidP="00964277"/>
    <w:p w14:paraId="771D1969" w14:textId="77777777" w:rsidR="00964277" w:rsidRDefault="00964277" w:rsidP="00964277">
      <w:pPr>
        <w:pStyle w:val="Heading4"/>
      </w:pPr>
      <w:r>
        <w:t>Russia U.S. relations are already bad all over the globe</w:t>
      </w:r>
    </w:p>
    <w:p w14:paraId="3264D58B" w14:textId="77777777" w:rsidR="00964277" w:rsidRPr="000D39FA" w:rsidRDefault="00964277" w:rsidP="00964277">
      <w:r w:rsidRPr="000D39FA">
        <w:rPr>
          <w:rStyle w:val="Style13ptBold"/>
        </w:rPr>
        <w:t>Simes 19’</w:t>
      </w:r>
      <w:r>
        <w:t xml:space="preserve"> (Dimitri Alexander Simes Dimitri Alexander Simes is a journalist covering international affairs, defense policy, and Capitol Hill. He has reported from both Washington, D.C. and Moscow, Russia for The National Interest, SpectatorUSA, Human Events, The Daily Caller, and CNSNews.com. As part of his work, Dimitri has interviewed American and Russian policy makers, scholars, activists, and ordinary citizens. “Russia Has Low Expectations Ahead of Trump-Putin G20 Meeting” published in The National Interest https://nationalinterest.org/feature/russia-has-low-expectations-ahead-trump-putin-g20-meeting-64591)</w:t>
      </w:r>
    </w:p>
    <w:p w14:paraId="61610DD6" w14:textId="77777777" w:rsidR="00964277" w:rsidRDefault="00964277" w:rsidP="00964277">
      <w:pPr>
        <w:rPr>
          <w:u w:val="single"/>
        </w:rPr>
      </w:pPr>
      <w:r w:rsidRPr="000D39FA">
        <w:rPr>
          <w:u w:val="single"/>
        </w:rPr>
        <w:t>On Friday, President Donald Trump and Russian president Vladimir Putin will meet on the sidelines of the G20 summit in Osaka—the first summit between the two leaders since the release of the Mueller report in April.</w:t>
      </w:r>
      <w:r>
        <w:rPr>
          <w:u w:val="single"/>
        </w:rPr>
        <w:t xml:space="preserve"> </w:t>
      </w:r>
      <w:r w:rsidRPr="00BB06DB">
        <w:rPr>
          <w:sz w:val="14"/>
          <w:szCs w:val="16"/>
        </w:rPr>
        <w:t xml:space="preserve">For the past several years, the Special Counsel’s investigation into whether Trump campaign colluded with Russia has cast a large shadow over U.S.-Russian relations. Now that the Mueller report has found no evidence of conspiracy or coordination between the Trump campaign and the Kremlin, could U.S-Russian relations be headed for a reset? The National Interest spoke with several prominent Russian analysts to gauge Moscow’s expectations for the meeting and how it views the current state of U.S.-Russian relations. Many of Trump’s critics in Washington lambast the forty-fifth president as being overly friendly towards Russia. However, in Moscow there is clear disappointment about the Trump administration’s Russia policy thus far. Do You Know What Happened Today </w:t>
      </w:r>
      <w:proofErr w:type="gramStart"/>
      <w:r w:rsidRPr="00BB06DB">
        <w:rPr>
          <w:sz w:val="14"/>
          <w:szCs w:val="16"/>
        </w:rPr>
        <w:t>In</w:t>
      </w:r>
      <w:proofErr w:type="gramEnd"/>
      <w:r w:rsidRPr="00BB06DB">
        <w:rPr>
          <w:sz w:val="14"/>
          <w:szCs w:val="16"/>
        </w:rPr>
        <w:t xml:space="preserve"> History? Ivan Timofeev, program director at the Russian International Affairs Council, told the National Interest, “If we look at the essence of the documents, Trump’s executive orders, his policies over the past three years, then he does not differ from bipartisan consensus on Russia.” He argued that when it comes to instituting sanctions against Russia, Trump often does more than even Congress requires of him. </w:t>
      </w:r>
      <w:r w:rsidRPr="000D39FA">
        <w:rPr>
          <w:u w:val="single"/>
        </w:rPr>
        <w:t>There is little hope in Moscow for a breakthrough in U.S.-Russian relations anytime soon. Although Trump touted the Mueller report as a total vindication of himself, the Russian analysts I spoke with view Trump as remaining quite politically vulnerable.</w:t>
      </w:r>
      <w:r>
        <w:rPr>
          <w:u w:val="single"/>
        </w:rPr>
        <w:t xml:space="preserve"> </w:t>
      </w:r>
      <w:r w:rsidRPr="00BB06DB">
        <w:rPr>
          <w:sz w:val="14"/>
          <w:szCs w:val="16"/>
        </w:rPr>
        <w:t xml:space="preserve">“Democrats still do not regard Trump as the legitimate president of the United States,” said Dmitry Suslov, deputy director at the Center for Comprehensive European and International Studies at the Higher School of Economics. He added that the Mueller Report’s confirmation of Moscow’s interference during the 2016 election “strengthens the consensus negative perception of Russia.” Andranik Migranyan, an informal advisor to the Russian presidential administration and a professor at the Moscow Institute of International Relations, stated that Trump’s domestic predicaments lessen Russia’s confidence that it can strike a deal with him. “There is an understanding that [Trump] is limited in his actions, so Moscow cannot count on Trump to be able to make a decision and bring it to a successful end, at least as far as U.S.-Russian relations are concerned,” he said. Among the Russian experts interviewed, there was a consensus that Trump will not be </w:t>
      </w:r>
      <w:proofErr w:type="gramStart"/>
      <w:r w:rsidRPr="00BB06DB">
        <w:rPr>
          <w:sz w:val="14"/>
          <w:szCs w:val="16"/>
        </w:rPr>
        <w:t>in a position</w:t>
      </w:r>
      <w:proofErr w:type="gramEnd"/>
      <w:r w:rsidRPr="00BB06DB">
        <w:rPr>
          <w:sz w:val="14"/>
          <w:szCs w:val="16"/>
        </w:rPr>
        <w:t xml:space="preserve"> to push for an improvement in U.S.-Russian relations until at least after the 2020 presidential elections. Even if Trump manages to win reelection, there is little hope that much will change. With this grim outlook, Moscow’s objective going into the Trump-Putin meeting is damage control. “I unfortunately do not see an issue which could significantly move our relationship forward,” Timofeev said. “That is not the goal now—the goal is to stabilize the situation and prevent a further downward spiral.” One possible area of cooperation that all the Russian analysts I spoke with emphasized was arms control. In recent months, Trump has also signaled that arms control is a major concern for him. Not long after effectively exiting the Intermediate-Range Nuclear Forces treaty with Russia in February, Trump began pushing for a new arms control deal between Washington and Moscow that would also include Beijing. The Washington Post reported in late April that he directed his staff to begin developing drafts for a potential deal. Moscow is far from impressed with this idea. Evgeny Buzhinsky, a former Russian lieutenant general, dismissed Trump’s proposal as “unrealistic.” He argued that it would be impossible to get China to join such a treaty without also having other major nuclear powers on board. Buzhinsky also expressed doubt that either China or the United States would agree to eliminate their intermediate-range missiles. Buzhinsky pointed to extending the New Strategic Arms Reduction Treaty, an arms control deal concluded between the United States and Russia under the Obama administration, as a more feasible task. However, he stated that he does not expect the Trump administration to renew the deal before its expiration in 2021. </w:t>
      </w:r>
      <w:r w:rsidRPr="000D39FA">
        <w:rPr>
          <w:u w:val="single"/>
        </w:rPr>
        <w:t xml:space="preserve">“In Moscow there is pessimism about the future of arms control,” he said. “The system is </w:t>
      </w:r>
      <w:proofErr w:type="gramStart"/>
      <w:r w:rsidRPr="000D39FA">
        <w:rPr>
          <w:u w:val="single"/>
        </w:rPr>
        <w:t>disintegrating</w:t>
      </w:r>
      <w:proofErr w:type="gramEnd"/>
      <w:r w:rsidRPr="000D39FA">
        <w:rPr>
          <w:u w:val="single"/>
        </w:rPr>
        <w:t xml:space="preserve"> and we are now entering a stage of uncertainty in the area of strategic stability.”</w:t>
      </w:r>
      <w:r>
        <w:rPr>
          <w:u w:val="single"/>
        </w:rPr>
        <w:t xml:space="preserve"> </w:t>
      </w:r>
      <w:r w:rsidRPr="00BB06DB">
        <w:rPr>
          <w:sz w:val="14"/>
          <w:szCs w:val="16"/>
        </w:rPr>
        <w:t xml:space="preserve">While Buzhinsky stated that Russia had no interest in a new arms race, he also expressed confidence that it was better equipped than the United States to deal with a collapse of the existing arms control framework. “In this scenario, the Americans will lose more because you have become so accustomed that everything is transparent, and everything is controlled,” he said. Buzhinsky asserted that such an atmosphere of uncertainty “will be more painful for you than for us.” </w:t>
      </w:r>
      <w:r w:rsidRPr="000D39FA">
        <w:rPr>
          <w:u w:val="single"/>
        </w:rPr>
        <w:t>Suslov explained that many in Moscow suspect that Trump’s arms control proposal was made in bad faith. He explained that the plan is “viewed as an attempt by the United States to find an excuse to not extend the New START Treaty and gain a completely free hand in nuclear policy” because Russia and China would never agree to such a deal.</w:t>
      </w:r>
      <w:r>
        <w:rPr>
          <w:u w:val="single"/>
        </w:rPr>
        <w:t xml:space="preserve"> </w:t>
      </w:r>
      <w:r w:rsidRPr="000D39FA">
        <w:rPr>
          <w:u w:val="single"/>
        </w:rPr>
        <w:t>Iran is another issue which Russia views as a hypothetically possible, but unlikely area of cooperation. Earlier this week, National Security Advisor John Bolton and Russian Security Council Secretary Nikolai Patrushev discussed Iran at a U.S.-Israel-Russia summit on Syria in Jerusalem.</w:t>
      </w:r>
      <w:r>
        <w:rPr>
          <w:u w:val="single"/>
        </w:rPr>
        <w:t xml:space="preserve"> </w:t>
      </w:r>
      <w:r w:rsidRPr="00BB06DB">
        <w:rPr>
          <w:sz w:val="14"/>
          <w:szCs w:val="16"/>
        </w:rPr>
        <w:t xml:space="preserve">Migranyan argued that Moscow could use its leverage with Tehran to help the Trump administration get a “face-saving” de-escalation with Iran. Likewise, Suslov stated that Russia could help ease Washington’s concerns about Syria by working to help establish “safe zones” on the border with Israel—which would keep Iranian forces and pro-Iranian militias away. </w:t>
      </w:r>
      <w:r w:rsidRPr="000D39FA">
        <w:rPr>
          <w:u w:val="single"/>
        </w:rPr>
        <w:t>However, Buzhinsky emphasized that the United States and Russia are currently too far apart in Syria to make any significant progress: “To reach a deal on Syria with Putin, [Trump] would have to recognize Assad’s legitimacy and to clarify whether the United States will leave Syria or stay there for a long time.”</w:t>
      </w:r>
    </w:p>
    <w:p w14:paraId="635CAA80" w14:textId="77777777" w:rsidR="00964277" w:rsidRDefault="00964277" w:rsidP="00964277">
      <w:pPr>
        <w:rPr>
          <w:u w:val="single"/>
        </w:rPr>
      </w:pPr>
    </w:p>
    <w:p w14:paraId="7505CF95" w14:textId="1C94194A" w:rsidR="00964277" w:rsidRDefault="00964277" w:rsidP="00964277">
      <w:pPr>
        <w:pStyle w:val="Heading4"/>
      </w:pPr>
      <w:bookmarkStart w:id="8" w:name="_Hlk15216994"/>
      <w:r>
        <w:t xml:space="preserve">U.S. Russia relations have old strains </w:t>
      </w:r>
    </w:p>
    <w:p w14:paraId="7AF97439" w14:textId="77777777" w:rsidR="00964277" w:rsidRDefault="00964277" w:rsidP="00964277">
      <w:r w:rsidRPr="00A0217F">
        <w:rPr>
          <w:rStyle w:val="Style13ptBold"/>
        </w:rPr>
        <w:t>Porter 19’</w:t>
      </w:r>
      <w:r>
        <w:t xml:space="preserve"> (Keith Porter is an international affair journalist with 25 years of experience reporting from 20 countries. He is president of the Stanley Foundation. “The Relationship of the United States with Russia” Published in Thought Co https://www.thoughtco.com/united-states-russia-relationship-3310278)</w:t>
      </w:r>
    </w:p>
    <w:p w14:paraId="3976B83E" w14:textId="119502AB" w:rsidR="00964277" w:rsidRPr="003A196E" w:rsidRDefault="00964277" w:rsidP="00964277">
      <w:pPr>
        <w:rPr>
          <w:sz w:val="12"/>
        </w:rPr>
      </w:pPr>
      <w:r w:rsidRPr="003A196E">
        <w:rPr>
          <w:sz w:val="16"/>
          <w:szCs w:val="16"/>
        </w:rPr>
        <w:t xml:space="preserve">From 1922 to 1991, Russia was the largest part of the Soviet Union. Through most the final half of the 20th Century, the United States and the Soviet Union (known also as the USSR) were the principal actors in an epic battle, referred to as a Cold War, for global domination. This battle was, in the broadest sense, a struggle between communist and capitalist forms of economy and social organization. Even though Russia has now nominally adopted democratic and capitalist structures, Cold War history still colors U.S.-Russian relations </w:t>
      </w:r>
      <w:proofErr w:type="gramStart"/>
      <w:r w:rsidRPr="003A196E">
        <w:rPr>
          <w:sz w:val="16"/>
          <w:szCs w:val="16"/>
        </w:rPr>
        <w:t>today.​</w:t>
      </w:r>
      <w:proofErr w:type="gramEnd"/>
      <w:r>
        <w:rPr>
          <w:sz w:val="16"/>
          <w:szCs w:val="16"/>
        </w:rPr>
        <w:t xml:space="preserve"> </w:t>
      </w:r>
      <w:r w:rsidRPr="003A196E">
        <w:rPr>
          <w:sz w:val="16"/>
          <w:szCs w:val="16"/>
        </w:rPr>
        <w:t>World War II</w:t>
      </w:r>
      <w:r>
        <w:rPr>
          <w:sz w:val="16"/>
          <w:szCs w:val="16"/>
        </w:rPr>
        <w:t xml:space="preserve"> </w:t>
      </w:r>
      <w:r w:rsidRPr="00A0217F">
        <w:rPr>
          <w:u w:val="single"/>
        </w:rPr>
        <w:t>Prior to entering World War II, the United States gave the Soviet Union and other countries millions of dollars worth of weapons and other support for their fight against Nazi Germany. The two nations became allies in the liberation of Europe. At war's end, countries occupied by Soviet forces, including a large part of Germany, were dominated by Soviet influence. British Prime Minister Winston Churchill described this territory as being behind an Iron Curtain</w:t>
      </w:r>
      <w:r>
        <w:t xml:space="preserve">. </w:t>
      </w:r>
      <w:r w:rsidRPr="00A0217F">
        <w:rPr>
          <w:u w:val="single"/>
        </w:rPr>
        <w:t>The division provided the framework for the Cold War which ran from roughly 1947 to 1991.</w:t>
      </w:r>
      <w:r>
        <w:t xml:space="preserve"> </w:t>
      </w:r>
      <w:r w:rsidRPr="003A196E">
        <w:rPr>
          <w:sz w:val="16"/>
          <w:szCs w:val="16"/>
        </w:rPr>
        <w:t>Fall of the Soviet Union</w:t>
      </w:r>
      <w:r>
        <w:rPr>
          <w:sz w:val="16"/>
          <w:szCs w:val="16"/>
        </w:rPr>
        <w:t xml:space="preserve"> </w:t>
      </w:r>
      <w:r w:rsidRPr="003A196E">
        <w:rPr>
          <w:sz w:val="12"/>
        </w:rPr>
        <w:t xml:space="preserve">Soviet leader Mikhail Gorbachev lead a series of reforms which eventually lead to the dissolution of the Soviet empire into a variety of independent states. In 1991, Boris Yeltsin became the first democratically elected Russian president. The dramatic change led to an overhaul of U.S. foreign and defense policy. </w:t>
      </w:r>
      <w:r w:rsidRPr="00A0217F">
        <w:rPr>
          <w:u w:val="single"/>
        </w:rPr>
        <w:t>The new era of tranquility that ensued also led the Bulletin of Atomic Scientists to set the Doomsday Clock back to 17 minutes to midnight (the farthest away the clock's minute hand has ever been), a sign of stability in the world stage</w:t>
      </w:r>
      <w:r w:rsidRPr="003A196E">
        <w:rPr>
          <w:sz w:val="12"/>
        </w:rPr>
        <w:t>.</w:t>
      </w:r>
      <w:r>
        <w:rPr>
          <w:sz w:val="12"/>
        </w:rPr>
        <w:t xml:space="preserve"> </w:t>
      </w:r>
      <w:r w:rsidRPr="003A196E">
        <w:rPr>
          <w:sz w:val="16"/>
          <w:szCs w:val="16"/>
        </w:rPr>
        <w:t>New Cooperation</w:t>
      </w:r>
      <w:r>
        <w:rPr>
          <w:sz w:val="16"/>
          <w:szCs w:val="16"/>
        </w:rPr>
        <w:t xml:space="preserve"> </w:t>
      </w:r>
      <w:r w:rsidRPr="003A196E">
        <w:rPr>
          <w:sz w:val="16"/>
          <w:szCs w:val="16"/>
        </w:rPr>
        <w:t>The end of the Cold War gave the United States and Russia new opportunities to cooperate. Russia took over the permanent seat (with full veto power) previously held by the Soviet Union at the United Nations Security Council. The Cold War had created gridlock in the council, but the new arrangement meant a rebirth in U.N. action. Russia was also invited to join the informal G-7 gathering of the world's largest economic powers making it the G-8. The United States and Russia also found ways to cooperate in securing "loose nukes" in former Soviet territory, although there is still much to be done on this issue.</w:t>
      </w:r>
      <w:r>
        <w:rPr>
          <w:sz w:val="16"/>
          <w:szCs w:val="16"/>
        </w:rPr>
        <w:t xml:space="preserve"> </w:t>
      </w:r>
      <w:r w:rsidRPr="003A196E">
        <w:rPr>
          <w:sz w:val="16"/>
          <w:szCs w:val="16"/>
        </w:rPr>
        <w:t>Old Frictions</w:t>
      </w:r>
      <w:r>
        <w:rPr>
          <w:sz w:val="16"/>
          <w:szCs w:val="16"/>
        </w:rPr>
        <w:t xml:space="preserve"> </w:t>
      </w:r>
      <w:proofErr w:type="gramStart"/>
      <w:r w:rsidRPr="00A0217F">
        <w:rPr>
          <w:u w:val="single"/>
        </w:rPr>
        <w:t>The</w:t>
      </w:r>
      <w:proofErr w:type="gramEnd"/>
      <w:r w:rsidRPr="00A0217F">
        <w:rPr>
          <w:u w:val="single"/>
        </w:rPr>
        <w:t xml:space="preserve"> United States and Russia have still found plenty over which to clash. The United States has pushed hard for further political and economic reforms in Russia, while Russia bristles at what they see as meddling in internal affairs. </w:t>
      </w:r>
      <w:r w:rsidRPr="003A196E">
        <w:rPr>
          <w:sz w:val="12"/>
        </w:rPr>
        <w:t xml:space="preserve">The United States and its allies in NATO have invited new, former Soviet, nations to join the alliance in the face of deep Russian opposition. Russia and the United States have clashed over how best to settle the final status of Kosovo and how to treat Iran's efforts to gain nuclear weapons. </w:t>
      </w:r>
      <w:r w:rsidRPr="00A0217F">
        <w:rPr>
          <w:u w:val="single"/>
        </w:rPr>
        <w:t>Most recently, Russia's controversial annexation of Crimea and military action in Georgia highlighted the rift in U.S.-Russian relations</w:t>
      </w:r>
      <w:r w:rsidRPr="003A196E">
        <w:rPr>
          <w:sz w:val="12"/>
        </w:rPr>
        <w:t>.</w:t>
      </w:r>
    </w:p>
    <w:p w14:paraId="1A86FBD7" w14:textId="77777777" w:rsidR="00964277" w:rsidRDefault="00964277" w:rsidP="00964277">
      <w:pPr>
        <w:rPr>
          <w:u w:val="single"/>
        </w:rPr>
      </w:pPr>
    </w:p>
    <w:p w14:paraId="47782E5D" w14:textId="77777777" w:rsidR="00964277" w:rsidRDefault="00964277" w:rsidP="00964277">
      <w:pPr>
        <w:rPr>
          <w:u w:val="single"/>
        </w:rPr>
      </w:pPr>
    </w:p>
    <w:p w14:paraId="689775A8" w14:textId="3E5016C7" w:rsidR="00964277" w:rsidRDefault="00964277" w:rsidP="00964277">
      <w:pPr>
        <w:pStyle w:val="Heading4"/>
      </w:pPr>
      <w:r>
        <w:t>U.S. Russia may be in cold war</w:t>
      </w:r>
    </w:p>
    <w:p w14:paraId="1589A000" w14:textId="77777777" w:rsidR="00964277" w:rsidRPr="00A0217F" w:rsidRDefault="00964277" w:rsidP="00964277">
      <w:r w:rsidRPr="00083A09">
        <w:rPr>
          <w:rFonts w:eastAsiaTheme="majorEastAsia" w:cstheme="majorBidi"/>
          <w:b/>
          <w:iCs/>
          <w:sz w:val="26"/>
        </w:rPr>
        <w:t>Polyakova 19’</w:t>
      </w:r>
      <w:r>
        <w:t xml:space="preserve"> (Alina Polyakova Director, Project on Global Democracy and Emerging Technology Fellow - Foreign Policy, Center on the United States and Europe “Are U.S. and Russia in a new Cold War?” published in Brooking.  https://www.brookings.edu/opinions/are-u-s-and-russia-in-a-new-cold-war/)</w:t>
      </w:r>
    </w:p>
    <w:p w14:paraId="365A215C" w14:textId="42741256" w:rsidR="00964277" w:rsidRPr="003A196E" w:rsidRDefault="00964277" w:rsidP="00964277">
      <w:pPr>
        <w:rPr>
          <w:sz w:val="12"/>
        </w:rPr>
      </w:pPr>
      <w:r w:rsidRPr="003A196E">
        <w:rPr>
          <w:sz w:val="16"/>
          <w:szCs w:val="16"/>
        </w:rPr>
        <w:t>The revelation of Russian interference in the 2016 presidential elections caught Americans by surprise. As we learn more about how the Russian intelligence agencies, state-controlled media and various proxies worked to influence the U.S. elections in an effort to undermine trust in the electoral process and further divide Americans, many are asking if the United States and Russia are in a new Cold War.</w:t>
      </w:r>
      <w:r>
        <w:rPr>
          <w:sz w:val="16"/>
          <w:szCs w:val="16"/>
        </w:rPr>
        <w:t xml:space="preserve"> </w:t>
      </w:r>
      <w:r w:rsidRPr="003A196E">
        <w:rPr>
          <w:sz w:val="12"/>
        </w:rPr>
        <w:t xml:space="preserve">But, as we know, the Cold War didn’t end in the Soviet Union’s favor. </w:t>
      </w:r>
      <w:r w:rsidRPr="00A0217F">
        <w:rPr>
          <w:u w:val="single"/>
        </w:rPr>
        <w:t>Why is Russian president Vladimir Putin once again pitting his nation against the West</w:t>
      </w:r>
      <w:r w:rsidRPr="003A196E">
        <w:rPr>
          <w:sz w:val="12"/>
        </w:rPr>
        <w:t>? And is Russia winning this time?</w:t>
      </w:r>
      <w:r>
        <w:rPr>
          <w:sz w:val="12"/>
        </w:rPr>
        <w:t xml:space="preserve"> </w:t>
      </w:r>
      <w:r w:rsidRPr="003A196E">
        <w:rPr>
          <w:sz w:val="16"/>
          <w:szCs w:val="16"/>
        </w:rPr>
        <w:t>During the Cold War, the world seemed more neatly divided into a competition between two superpowers. Americans were taught that the Communists were the bad guys (and Soviet citizens were taught about the evils and hypocrisy of the West). After the fall of the Soviet Union in 1991, however, the United States reigned as the sole superpower. Without the “evil empire” to oppose, successive U.S. administrations vacillated on the level of focus on Russia and in offering a strategic vision for the newly liberated post-Soviet republics.</w:t>
      </w:r>
      <w:r>
        <w:rPr>
          <w:sz w:val="16"/>
          <w:szCs w:val="16"/>
        </w:rPr>
        <w:t xml:space="preserve"> </w:t>
      </w:r>
      <w:r w:rsidRPr="00A0217F">
        <w:rPr>
          <w:u w:val="single"/>
        </w:rPr>
        <w:t>Each president seemed convinced that he could “fix” the Russia problem through a close personal relationship with the Russian leader</w:t>
      </w:r>
      <w:r>
        <w:t xml:space="preserve">. </w:t>
      </w:r>
      <w:r w:rsidRPr="003A196E">
        <w:rPr>
          <w:sz w:val="16"/>
          <w:szCs w:val="16"/>
        </w:rPr>
        <w:t>President Bill Clinton developed a close bond with Boris Yeltsin, and sought to integrate Russia into international institutions, such as the G-8, while at the same time pursuing policies that Yeltsin categorically opposed, most notably the U.S.-led bombing of Serbia.</w:t>
      </w:r>
      <w:r>
        <w:rPr>
          <w:sz w:val="16"/>
          <w:szCs w:val="16"/>
        </w:rPr>
        <w:t xml:space="preserve"> </w:t>
      </w:r>
      <w:r w:rsidRPr="003A196E">
        <w:rPr>
          <w:sz w:val="16"/>
          <w:szCs w:val="16"/>
        </w:rPr>
        <w:t>After Yeltsin’s handpicked successor, Vladimir Putin, took the reins in the Kremlin, President George W. Bush infamously said that he looked into Putin’s eyes and saw his soul (a comment he would later come to regret). Putin invaded Georgia at the end of Bush’s term.</w:t>
      </w:r>
      <w:r>
        <w:rPr>
          <w:sz w:val="16"/>
          <w:szCs w:val="16"/>
        </w:rPr>
        <w:t xml:space="preserve"> </w:t>
      </w:r>
      <w:r w:rsidRPr="003A196E">
        <w:rPr>
          <w:sz w:val="16"/>
          <w:szCs w:val="16"/>
        </w:rPr>
        <w:t xml:space="preserve">Yet, just a year later in 2009, with Putin briefly handing over the presidency to Dmitry Medvedev (but undoubtedly remaining as the decision-maker), the Obama administration was ready for a fresh start. The Obama “reset” soured quickly however when Putin returned to the presidency in 2012, intent to redefine the relationship with the West as an adversarial one. Relations between Russia and the West took a nosedive in 2014. As Ukrainians rose up in a mass democratic movement to depose a corrupt, Kremlin-controlled leader, Viktor Yanukovich, the Kremlin seized the opportunity to invade Ukraine, taking over Ukraine’s </w:t>
      </w:r>
      <w:proofErr w:type="gramStart"/>
      <w:r w:rsidRPr="003A196E">
        <w:rPr>
          <w:sz w:val="16"/>
          <w:szCs w:val="16"/>
        </w:rPr>
        <w:t>Crimean peninsula</w:t>
      </w:r>
      <w:proofErr w:type="gramEnd"/>
      <w:r w:rsidRPr="003A196E">
        <w:rPr>
          <w:sz w:val="16"/>
          <w:szCs w:val="16"/>
        </w:rPr>
        <w:t xml:space="preserve"> and starting a proxy war in Ukraine’s east. The United States and Europe responded by imposing economic sanctions on Russia and providing financial and military support to help the Ukrainians defend themselves against further Russian aggression.</w:t>
      </w:r>
      <w:r>
        <w:rPr>
          <w:sz w:val="16"/>
          <w:szCs w:val="16"/>
        </w:rPr>
        <w:t xml:space="preserve"> </w:t>
      </w:r>
      <w:r w:rsidRPr="00A0217F">
        <w:rPr>
          <w:u w:val="single"/>
        </w:rPr>
        <w:t>Similarly, President Trump came into office seeking closer and better relations with Russia. Despite those stated intentions, U.S.-Russia relations have continued to unravel: Congress forced his administration to impose more sanctions on Russian businesses and oligarchs; the U.S. expelled 60 Russian diplomats in response to the attempt by Russian agents to poison a former Russian intelligence officer in the U.K.; and, the White House has pulled out of a Soviet-era arms-control treaty citing rampant Russian violations.</w:t>
      </w:r>
      <w:r>
        <w:rPr>
          <w:u w:val="single"/>
        </w:rPr>
        <w:t xml:space="preserve"> </w:t>
      </w:r>
      <w:r w:rsidRPr="003A196E">
        <w:rPr>
          <w:sz w:val="16"/>
          <w:szCs w:val="16"/>
        </w:rPr>
        <w:t>It is no wonder, then, after decades of both Republican and Democratic administrations going back and forth on what Russia is — an adversary? a partner? a convenient occasional ally? — that the American people are more confused about U.S.-Russia relations than during the Cold War years.</w:t>
      </w:r>
      <w:r>
        <w:rPr>
          <w:sz w:val="16"/>
          <w:szCs w:val="16"/>
        </w:rPr>
        <w:t xml:space="preserve"> </w:t>
      </w:r>
      <w:r w:rsidRPr="00A0217F">
        <w:rPr>
          <w:u w:val="single"/>
        </w:rPr>
        <w:t>Putin skillfully plays with this ambiguity: He has carefully crafted an image that often contradicts reality. I</w:t>
      </w:r>
      <w:r w:rsidRPr="003A196E">
        <w:rPr>
          <w:sz w:val="12"/>
        </w:rPr>
        <w:t>n this image, he plays the roles simultaneously of defender of Christian values (even though the majority of Russians are not religious); savior of Russia from economic destitution (even though under his rule the Russian economy entered a period of stagnation and 25 percent of Russians are too poor to have an indoor toilet); and a strong leader as compared with the weak democratically elected leaders in the West (even though most Westerners who visit Russia outside the glitz of Moscow would likely not want to live there).</w:t>
      </w:r>
      <w:r>
        <w:rPr>
          <w:sz w:val="12"/>
        </w:rPr>
        <w:t xml:space="preserve"> </w:t>
      </w:r>
      <w:r w:rsidRPr="003A196E">
        <w:rPr>
          <w:sz w:val="16"/>
          <w:szCs w:val="16"/>
        </w:rPr>
        <w:t>If it wasn’t clear before, it should be clear by now: Putin’s Russia is an adversary of the United States. The Kremlin needs to have an external enemy to distract the Russian people from the problems plaguing their country.</w:t>
      </w:r>
      <w:r>
        <w:rPr>
          <w:sz w:val="16"/>
          <w:szCs w:val="16"/>
        </w:rPr>
        <w:t xml:space="preserve"> </w:t>
      </w:r>
      <w:r w:rsidRPr="003A196E">
        <w:rPr>
          <w:sz w:val="16"/>
          <w:szCs w:val="16"/>
        </w:rPr>
        <w:t xml:space="preserve">Putin, however, is no fool — he understands the limits of Russian capacities and ability to project power. Russia is no match to the United States economically, militarily, or in terms of its appeal to others. The Russian president understands that to win, you don’t have to be better than everyone else; everyone else just </w:t>
      </w:r>
      <w:proofErr w:type="gramStart"/>
      <w:r w:rsidRPr="003A196E">
        <w:rPr>
          <w:sz w:val="16"/>
          <w:szCs w:val="16"/>
        </w:rPr>
        <w:t>has to</w:t>
      </w:r>
      <w:proofErr w:type="gramEnd"/>
      <w:r w:rsidRPr="003A196E">
        <w:rPr>
          <w:sz w:val="16"/>
          <w:szCs w:val="16"/>
        </w:rPr>
        <w:t xml:space="preserve"> do a little worse.</w:t>
      </w:r>
      <w:r>
        <w:rPr>
          <w:sz w:val="16"/>
          <w:szCs w:val="16"/>
        </w:rPr>
        <w:t xml:space="preserve"> </w:t>
      </w:r>
      <w:r w:rsidRPr="003A196E">
        <w:rPr>
          <w:sz w:val="16"/>
          <w:szCs w:val="16"/>
        </w:rPr>
        <w:t>And this is why the Kremlin has launched a strategy of political warfare against the West in the form of disinformation campaigns, support for far-right political parties in Europe, cyberattacks, money laundering, and other tools of influence that allow Moscow to undermine its perceived adversaries at very little cost.</w:t>
      </w:r>
      <w:r>
        <w:rPr>
          <w:sz w:val="16"/>
          <w:szCs w:val="16"/>
        </w:rPr>
        <w:t xml:space="preserve"> </w:t>
      </w:r>
      <w:r w:rsidRPr="003A196E">
        <w:rPr>
          <w:sz w:val="12"/>
        </w:rPr>
        <w:t xml:space="preserve">After all, it’s cheaper to open an internet troll farm than to build tanks and invest in sustainable economic growth. </w:t>
      </w:r>
      <w:r w:rsidRPr="00A0217F">
        <w:rPr>
          <w:u w:val="single"/>
        </w:rPr>
        <w:t>And if the Russians can cause so much damage with so little, others who see the United States as an enemy are sure to follow suit</w:t>
      </w:r>
      <w:r w:rsidRPr="003A196E">
        <w:rPr>
          <w:sz w:val="12"/>
        </w:rPr>
        <w:t>.</w:t>
      </w:r>
    </w:p>
    <w:bookmarkEnd w:id="8"/>
    <w:p w14:paraId="3ABE9C4A" w14:textId="77777777" w:rsidR="00964277" w:rsidRDefault="00964277" w:rsidP="00964277"/>
    <w:p w14:paraId="3D7EA2DE" w14:textId="1077219B" w:rsidR="00964277" w:rsidRDefault="00964277" w:rsidP="00964277">
      <w:pPr>
        <w:pStyle w:val="Heading4"/>
      </w:pPr>
      <w:r>
        <w:t>Russia and Japan war inevitable because they are still having a paper war</w:t>
      </w:r>
    </w:p>
    <w:p w14:paraId="3E3AEC46" w14:textId="77777777" w:rsidR="00964277" w:rsidRDefault="00964277" w:rsidP="00964277">
      <w:r w:rsidRPr="00964277">
        <w:rPr>
          <w:rStyle w:val="Style13ptBold"/>
        </w:rPr>
        <w:t xml:space="preserve"> Kim 19’</w:t>
      </w:r>
      <w:r>
        <w:t xml:space="preserve"> (Lucian Kim is NPR's international correspondent based in Moscow. He has been reporting on Europe and the former Soviet Union for the past </w:t>
      </w:r>
      <w:proofErr w:type="gramStart"/>
      <w:r>
        <w:t>two  “</w:t>
      </w:r>
      <w:proofErr w:type="gramEnd"/>
      <w:r>
        <w:t xml:space="preserve"> Russia And Japan Are Still At War — At Least On Paper” From  NPR .https://www.npr.org/2019/01/22/687319777/russia-and-japan-are-still-at-war-at-least-on-paper)</w:t>
      </w:r>
    </w:p>
    <w:p w14:paraId="162E715D" w14:textId="4550ED68" w:rsidR="00964277" w:rsidRDefault="00964277" w:rsidP="00964277">
      <w:pPr>
        <w:rPr>
          <w:sz w:val="16"/>
          <w:szCs w:val="16"/>
        </w:rPr>
      </w:pPr>
      <w:r w:rsidRPr="003A196E">
        <w:rPr>
          <w:sz w:val="16"/>
          <w:szCs w:val="16"/>
        </w:rPr>
        <w:t xml:space="preserve">Russia and Japan are still at war, at least on paper. The two neighbours in the Pacific Ocean never signed a peace treaty officially ending World War II. Today Japanese Prime Minister Shinzo Abe meets with Russian President Vladimir Putin in Moscow. And there are high expectations for </w:t>
      </w:r>
      <w:proofErr w:type="gramStart"/>
      <w:r w:rsidRPr="003A196E">
        <w:rPr>
          <w:sz w:val="16"/>
          <w:szCs w:val="16"/>
        </w:rPr>
        <w:t>some kind of deal</w:t>
      </w:r>
      <w:proofErr w:type="gramEnd"/>
      <w:r w:rsidRPr="003A196E">
        <w:rPr>
          <w:sz w:val="16"/>
          <w:szCs w:val="16"/>
        </w:rPr>
        <w:t xml:space="preserve"> out of this meeting. NPR's Lucian Kim joins us on the line from Moscow. Hi, Lucian</w:t>
      </w:r>
      <w:r>
        <w:rPr>
          <w:sz w:val="16"/>
          <w:szCs w:val="16"/>
        </w:rPr>
        <w:t xml:space="preserve"> </w:t>
      </w:r>
      <w:r w:rsidRPr="003A196E">
        <w:rPr>
          <w:sz w:val="16"/>
          <w:szCs w:val="16"/>
        </w:rPr>
        <w:t>LUCIAN KIM, BYLINE: Good morning.</w:t>
      </w:r>
      <w:r>
        <w:rPr>
          <w:sz w:val="16"/>
          <w:szCs w:val="16"/>
        </w:rPr>
        <w:t xml:space="preserve"> </w:t>
      </w:r>
      <w:r w:rsidRPr="003A196E">
        <w:rPr>
          <w:sz w:val="16"/>
          <w:szCs w:val="16"/>
        </w:rPr>
        <w:t>MARTIN: World War II ended more than 70 years ago. Why have Russia and Japan still not been able to make peace?</w:t>
      </w:r>
      <w:r>
        <w:rPr>
          <w:sz w:val="16"/>
          <w:szCs w:val="16"/>
        </w:rPr>
        <w:t xml:space="preserve"> </w:t>
      </w:r>
      <w:r w:rsidRPr="00025449">
        <w:rPr>
          <w:u w:val="single"/>
        </w:rPr>
        <w:t xml:space="preserve">KIM: Well, the two countries have been military rivals in the Pacific for more than a century. </w:t>
      </w:r>
      <w:proofErr w:type="gramStart"/>
      <w:r w:rsidRPr="00025449">
        <w:rPr>
          <w:u w:val="single"/>
        </w:rPr>
        <w:t>And actually, the</w:t>
      </w:r>
      <w:proofErr w:type="gramEnd"/>
      <w:r w:rsidRPr="00025449">
        <w:rPr>
          <w:u w:val="single"/>
        </w:rPr>
        <w:t xml:space="preserve"> Soviet Union declared war on Japan in the last month of World War II, so those hostilities were relatively short. But then came the Cold War. Japan was a key U.S. ally, and there really wasn't a lot of room for negotiation. Following the collapse of the Soviet Union, there was talk of normalizing relations. But the sticking point here has been the Kuril Islands. It's a chain of islands between Russia and Japan. The Soviet Union seized them at the end of World War II and claims them now as their own, while Japan still considers them occupied territory.</w:t>
      </w:r>
      <w:r>
        <w:rPr>
          <w:u w:val="single"/>
        </w:rPr>
        <w:t xml:space="preserve"> </w:t>
      </w:r>
      <w:r w:rsidRPr="00025449">
        <w:rPr>
          <w:u w:val="single"/>
        </w:rPr>
        <w:t xml:space="preserve">MARTIN: Wow. </w:t>
      </w:r>
      <w:proofErr w:type="gramStart"/>
      <w:r w:rsidRPr="00025449">
        <w:rPr>
          <w:u w:val="single"/>
        </w:rPr>
        <w:t>So</w:t>
      </w:r>
      <w:proofErr w:type="gramEnd"/>
      <w:r w:rsidRPr="00025449">
        <w:rPr>
          <w:u w:val="single"/>
        </w:rPr>
        <w:t xml:space="preserve"> World War II isn't over between these two countries because of a territorial dispute?</w:t>
      </w:r>
      <w:r>
        <w:rPr>
          <w:u w:val="single"/>
        </w:rPr>
        <w:t xml:space="preserve"> </w:t>
      </w:r>
      <w:r w:rsidRPr="00025449">
        <w:rPr>
          <w:u w:val="single"/>
        </w:rPr>
        <w:t xml:space="preserve">KIM: Yes, exactly. And this issue is very sensitive in both countries. There were </w:t>
      </w:r>
      <w:proofErr w:type="gramStart"/>
      <w:r w:rsidRPr="00025449">
        <w:rPr>
          <w:u w:val="single"/>
        </w:rPr>
        <w:t>actually leaks</w:t>
      </w:r>
      <w:proofErr w:type="gramEnd"/>
      <w:r w:rsidRPr="00025449">
        <w:rPr>
          <w:u w:val="single"/>
        </w:rPr>
        <w:t xml:space="preserve"> in the Japanese press earlier this month that Russia is ready to give back two of those islands, which caused a very angry reaction here in Moscow. The Foreign Ministry said the Japanese were really jumping the gun. In fact, Moscow and Tokyo have been talking about this kind of compromise since the 1950s. But in a poll released in November, it showed that 74 percent of Russians are against a transfer of territory even if that does mean a peace treaty with Japan. Of course, there is a precedent. President Putin has given China a couple of river islands back to settle a border dispute. But after annexing Crimea, Putin has kind of positioned himself as a leader who's into expanding and not shrinking Russian territory.</w:t>
      </w:r>
      <w:r>
        <w:rPr>
          <w:u w:val="single"/>
        </w:rPr>
        <w:t xml:space="preserve"> </w:t>
      </w:r>
      <w:r w:rsidRPr="003A196E">
        <w:rPr>
          <w:sz w:val="16"/>
          <w:szCs w:val="16"/>
        </w:rPr>
        <w:t xml:space="preserve">MARTIN: Right. </w:t>
      </w:r>
      <w:proofErr w:type="gramStart"/>
      <w:r w:rsidRPr="003A196E">
        <w:rPr>
          <w:sz w:val="16"/>
          <w:szCs w:val="16"/>
        </w:rPr>
        <w:t>So</w:t>
      </w:r>
      <w:proofErr w:type="gramEnd"/>
      <w:r w:rsidRPr="003A196E">
        <w:rPr>
          <w:sz w:val="16"/>
          <w:szCs w:val="16"/>
        </w:rPr>
        <w:t xml:space="preserve"> Japan is still a key U.S. ally in Asia. Obviously, the United States has a very fraught relationship with Russia. But can you outline how a potential peace agreement between Japan and Russia might affect the U.S.?</w:t>
      </w:r>
      <w:r>
        <w:rPr>
          <w:sz w:val="16"/>
          <w:szCs w:val="16"/>
        </w:rPr>
        <w:t xml:space="preserve"> </w:t>
      </w:r>
      <w:r w:rsidRPr="003A196E">
        <w:rPr>
          <w:sz w:val="16"/>
          <w:szCs w:val="16"/>
        </w:rPr>
        <w:t xml:space="preserve">KIM: Right. Well, I mean, Japan is a very close ally and right now is cooperating with the U.S. on a new missile defense system, which Russia is vehemently opposed to. And it's also been reported that Russia is concerned that - if there is a transfer of some islands, that no U.S. troops would be stationed on them if they are returned to Japan. Putin is really interested in weakening U.S. alliances everywhere, whether that's in Europe or in Asia. And Japan, as a member of the G-7, also has sanctions on Russia because of the annexation of Crimea. </w:t>
      </w:r>
      <w:proofErr w:type="gramStart"/>
      <w:r w:rsidRPr="003A196E">
        <w:rPr>
          <w:sz w:val="16"/>
          <w:szCs w:val="16"/>
        </w:rPr>
        <w:t>So</w:t>
      </w:r>
      <w:proofErr w:type="gramEnd"/>
      <w:r w:rsidRPr="003A196E">
        <w:rPr>
          <w:sz w:val="16"/>
          <w:szCs w:val="16"/>
        </w:rPr>
        <w:t xml:space="preserve"> a peace deal and, you know, just a general warmer climate between Moscow and Tokyo could help increase Putin's leverage in the region.</w:t>
      </w:r>
      <w:r>
        <w:rPr>
          <w:sz w:val="16"/>
          <w:szCs w:val="16"/>
        </w:rPr>
        <w:t xml:space="preserve"> </w:t>
      </w:r>
      <w:r w:rsidRPr="003A196E">
        <w:rPr>
          <w:sz w:val="16"/>
          <w:szCs w:val="16"/>
        </w:rPr>
        <w:t xml:space="preserve">MARTIN: </w:t>
      </w:r>
      <w:proofErr w:type="gramStart"/>
      <w:r w:rsidRPr="003A196E">
        <w:rPr>
          <w:sz w:val="16"/>
          <w:szCs w:val="16"/>
        </w:rPr>
        <w:t>So</w:t>
      </w:r>
      <w:proofErr w:type="gramEnd"/>
      <w:r w:rsidRPr="003A196E">
        <w:rPr>
          <w:sz w:val="16"/>
          <w:szCs w:val="16"/>
        </w:rPr>
        <w:t xml:space="preserve"> what's actually going to come out of this meeting between Putin and Abe today?</w:t>
      </w:r>
      <w:r>
        <w:rPr>
          <w:sz w:val="16"/>
          <w:szCs w:val="16"/>
        </w:rPr>
        <w:t xml:space="preserve"> </w:t>
      </w:r>
      <w:r w:rsidRPr="003A196E">
        <w:rPr>
          <w:sz w:val="16"/>
          <w:szCs w:val="16"/>
        </w:rPr>
        <w:t>KIM: Well, this is their 25th meeting. They do talk a lot with each other and have established a certain rapport. Putin indicated last year that he's ready for a deal. But again, this issue of the islands is very sensitive. Putin faces falling popularity at home, and this kind of territorial transfer could hurt him even more.</w:t>
      </w:r>
      <w:r>
        <w:rPr>
          <w:sz w:val="16"/>
          <w:szCs w:val="16"/>
        </w:rPr>
        <w:t xml:space="preserve"> </w:t>
      </w:r>
      <w:r w:rsidRPr="003A196E">
        <w:rPr>
          <w:sz w:val="16"/>
          <w:szCs w:val="16"/>
        </w:rPr>
        <w:t>MARTIN: Lucian Kim in Moscow. Thanks so much.</w:t>
      </w:r>
      <w:r>
        <w:rPr>
          <w:sz w:val="16"/>
          <w:szCs w:val="16"/>
        </w:rPr>
        <w:t xml:space="preserve"> </w:t>
      </w:r>
      <w:r w:rsidRPr="003A196E">
        <w:rPr>
          <w:sz w:val="16"/>
          <w:szCs w:val="16"/>
        </w:rPr>
        <w:t>KIM: Thank you.</w:t>
      </w:r>
    </w:p>
    <w:p w14:paraId="4CB08E2A" w14:textId="77777777" w:rsidR="00964277" w:rsidRPr="003A196E" w:rsidRDefault="00964277" w:rsidP="00964277">
      <w:pPr>
        <w:rPr>
          <w:sz w:val="16"/>
          <w:szCs w:val="16"/>
        </w:rPr>
      </w:pPr>
    </w:p>
    <w:p w14:paraId="0EBFC3E5" w14:textId="7C62A2D5" w:rsidR="00964277" w:rsidRDefault="00964277" w:rsidP="00964277">
      <w:pPr>
        <w:pStyle w:val="Heading4"/>
      </w:pPr>
      <w:r>
        <w:t xml:space="preserve">Russian election interference frayed relations </w:t>
      </w:r>
    </w:p>
    <w:p w14:paraId="6DCAEA20" w14:textId="77777777" w:rsidR="00964277" w:rsidRPr="005C2CDF" w:rsidRDefault="00964277" w:rsidP="00964277">
      <w:r w:rsidRPr="005C2CDF">
        <w:rPr>
          <w:rStyle w:val="Style13ptBold"/>
        </w:rPr>
        <w:t>Burns 19’</w:t>
      </w:r>
      <w:r>
        <w:t xml:space="preserve">(Robert Burns AP national security reporter, Washington.“The chill in US-Russia relations has some worried about stumbling into a military conflict” Published in the Military Times </w:t>
      </w:r>
      <w:hyperlink r:id="rId51" w:history="1">
        <w:r w:rsidRPr="001E1AFA">
          <w:rPr>
            <w:rStyle w:val="Hyperlink"/>
          </w:rPr>
          <w:t>https://www.militarytimes.com/flashpoints/2019/04/14/the-chill-in-us-russia-relations-has-some-worried-about-stumbling-into-a-military-conflict/</w:t>
        </w:r>
      </w:hyperlink>
      <w:r>
        <w:t xml:space="preserve">     OF DDI)</w:t>
      </w:r>
    </w:p>
    <w:p w14:paraId="1C84C7D6" w14:textId="736336F5" w:rsidR="00964277" w:rsidRDefault="00964277" w:rsidP="00964277">
      <w:pPr>
        <w:rPr>
          <w:u w:val="single"/>
        </w:rPr>
      </w:pPr>
      <w:r w:rsidRPr="005C2CDF">
        <w:rPr>
          <w:u w:val="single"/>
        </w:rPr>
        <w:t>Relations frayed even further amid U.S. allegations that Russia interfered in the 2016 U.S. presidential election, although</w:t>
      </w:r>
      <w:r w:rsidRPr="003A196E">
        <w:rPr>
          <w:sz w:val="12"/>
        </w:rPr>
        <w:t xml:space="preserve"> President Donald Trump has doubted Russian complicity in what U.S. intelligence agencies assert was an effort by Moscow to boost Trump’s chances of winning the White House. After a Helsinki summit with Putin in July, </w:t>
      </w:r>
      <w:r w:rsidRPr="005C2CDF">
        <w:rPr>
          <w:u w:val="single"/>
        </w:rPr>
        <w:t>Trump publicly accepted the Kremlin leader’s denial of interference.</w:t>
      </w:r>
    </w:p>
    <w:p w14:paraId="4040434C" w14:textId="77777777" w:rsidR="00964277" w:rsidRDefault="00964277" w:rsidP="00964277">
      <w:pPr>
        <w:rPr>
          <w:u w:val="single"/>
        </w:rPr>
      </w:pPr>
    </w:p>
    <w:p w14:paraId="2CF31A1C" w14:textId="04982B92" w:rsidR="00964277" w:rsidRDefault="00964277" w:rsidP="00964277">
      <w:pPr>
        <w:pStyle w:val="Heading4"/>
      </w:pPr>
      <w:r>
        <w:t>Ukraine intervention hurt U.S. Russia relations</w:t>
      </w:r>
    </w:p>
    <w:p w14:paraId="053D74F3" w14:textId="77777777" w:rsidR="00964277" w:rsidRPr="005C2CDF" w:rsidRDefault="00964277" w:rsidP="00964277">
      <w:r w:rsidRPr="005C2CDF">
        <w:rPr>
          <w:rStyle w:val="Style13ptBold"/>
        </w:rPr>
        <w:t>Burns 19’</w:t>
      </w:r>
      <w:r>
        <w:t xml:space="preserve">(Robert Burns AP national security reporter, Washington.“The chill in US-Russia relations has some worried about stumbling into a military conflict” Published in the Military Times </w:t>
      </w:r>
      <w:hyperlink r:id="rId52" w:history="1">
        <w:r w:rsidRPr="001E1AFA">
          <w:rPr>
            <w:rStyle w:val="Hyperlink"/>
          </w:rPr>
          <w:t>https://www.militarytimes.com/flashpoints/2019/04/14/the-chill-in-us-russia-relations-has-some-worried-about-stumbling-into-a-military-conflict/</w:t>
        </w:r>
      </w:hyperlink>
      <w:r>
        <w:t xml:space="preserve">     OF DDI)</w:t>
      </w:r>
    </w:p>
    <w:p w14:paraId="4D19A775" w14:textId="5CCC419A" w:rsidR="00964277" w:rsidRDefault="00964277" w:rsidP="00964277">
      <w:pPr>
        <w:rPr>
          <w:u w:val="single"/>
        </w:rPr>
      </w:pPr>
      <w:r>
        <w:rPr>
          <w:u w:val="single"/>
        </w:rPr>
        <w:t>After a period of post-Cold War cooperation on nuclear security and other defense issues, the relationship between Washington and Moscow took a nosedive, particularly after Russian forces entered the former Soviet republic of Georgia in 2008. Tensions spiked with Russia’s annexation of the Crimea in 2014 and its military intervention in eastern Ukraine. In response, Congress in 2016 severely limited military cooperation with Russia.</w:t>
      </w:r>
    </w:p>
    <w:p w14:paraId="22FD8850" w14:textId="77777777" w:rsidR="00964277" w:rsidRDefault="00964277" w:rsidP="00964277">
      <w:pPr>
        <w:rPr>
          <w:u w:val="single"/>
        </w:rPr>
      </w:pPr>
    </w:p>
    <w:p w14:paraId="6C3A211F" w14:textId="032AD3B3" w:rsidR="00964277" w:rsidRDefault="00964277" w:rsidP="00964277">
      <w:pPr>
        <w:pStyle w:val="Heading4"/>
      </w:pPr>
      <w:r>
        <w:t>Russia U.S. relations low as end of cold war</w:t>
      </w:r>
    </w:p>
    <w:p w14:paraId="0D159881" w14:textId="77777777" w:rsidR="00964277" w:rsidRPr="009C569E" w:rsidRDefault="00964277" w:rsidP="00964277">
      <w:r w:rsidRPr="009C569E">
        <w:rPr>
          <w:rStyle w:val="Style13ptBold"/>
        </w:rPr>
        <w:t>The Editorial Board 17’</w:t>
      </w:r>
      <w:r>
        <w:t xml:space="preserve"> (The editorial board is composed of journalists with wide-ranging areas of expertise. Their primary responsibility is to write The Times’s editorials, which represent the voice of the board, its editor and the publisher. The board is part of the Opinion department, which is operated separately from The Times’s newsroom, and includes the Letters to the Editor and Op-Ed sections. “Russia Isn’t Delivering for Donald Trump” published in the New York Times </w:t>
      </w:r>
      <w:hyperlink r:id="rId53" w:history="1">
        <w:r w:rsidRPr="001E1AFA">
          <w:rPr>
            <w:rStyle w:val="Hyperlink"/>
          </w:rPr>
          <w:t>https://www.nytimes.com/2017/07/15/opinion/sunday/russia-isnt-delivering-for-donald-trump.html</w:t>
        </w:r>
      </w:hyperlink>
      <w:r>
        <w:t xml:space="preserve">    OF DDI)</w:t>
      </w:r>
    </w:p>
    <w:p w14:paraId="53FCB397" w14:textId="36F64F8D" w:rsidR="00964277" w:rsidRDefault="00964277" w:rsidP="00964277">
      <w:pPr>
        <w:rPr>
          <w:sz w:val="14"/>
          <w:szCs w:val="16"/>
        </w:rPr>
      </w:pPr>
      <w:r w:rsidRPr="009C569E">
        <w:rPr>
          <w:u w:val="single"/>
        </w:rPr>
        <w:t>Even without the widening scandal over election interference, President Trump would have had a hard time managing America’s relations with Russia, which are as tense as at any time since the end of the Cold War.</w:t>
      </w:r>
      <w:r>
        <w:rPr>
          <w:u w:val="single"/>
        </w:rPr>
        <w:t xml:space="preserve"> </w:t>
      </w:r>
      <w:r w:rsidRPr="00964277">
        <w:rPr>
          <w:sz w:val="14"/>
          <w:szCs w:val="16"/>
        </w:rPr>
        <w:t>The complex differences between the two countries will not be easily resolved. Moreover, President Vladimir Putin has shown a ruthless commitment to self-preservation that relies heavily on returning Russia to a mythical place of power and glory, not in helping the West build a more stable world.</w:t>
      </w:r>
    </w:p>
    <w:p w14:paraId="22569C28" w14:textId="77777777" w:rsidR="00964277" w:rsidRPr="00964277" w:rsidRDefault="00964277" w:rsidP="00964277">
      <w:pPr>
        <w:rPr>
          <w:sz w:val="14"/>
          <w:szCs w:val="16"/>
        </w:rPr>
      </w:pPr>
    </w:p>
    <w:p w14:paraId="208288BD" w14:textId="0C285AAA" w:rsidR="00964277" w:rsidRDefault="00964277" w:rsidP="00964277">
      <w:pPr>
        <w:pStyle w:val="Heading4"/>
      </w:pPr>
      <w:r>
        <w:t xml:space="preserve">Trump hurting Russia U.S. relations </w:t>
      </w:r>
    </w:p>
    <w:p w14:paraId="71B5AD5A" w14:textId="767F4935" w:rsidR="00964277" w:rsidRPr="009C569E" w:rsidRDefault="00964277" w:rsidP="00964277">
      <w:r w:rsidRPr="009C569E">
        <w:rPr>
          <w:rStyle w:val="Style13ptBold"/>
        </w:rPr>
        <w:t>The Editorial Board 17’</w:t>
      </w:r>
      <w:r>
        <w:t xml:space="preserve"> (The editorial board is composed of journalists with wide-ranging areas of expertise. Their primary responsibility is to write The Times’s editorials, which represent the voice of the board, its editor and the publisher. The board is part of the Opinion department, which is operated separately from The Times’s newsroom, and includes the Letters to the Editor and Op-Ed sections. “Russia Isn’t Delivering for Donald Trump” published in the New York Times </w:t>
      </w:r>
      <w:hyperlink r:id="rId54" w:history="1">
        <w:r w:rsidRPr="001E1AFA">
          <w:rPr>
            <w:rStyle w:val="Hyperlink"/>
          </w:rPr>
          <w:t>https://www.nytimes.com/2017/07/15/opinion/sunday/russia-isnt-delivering-for-donald-trump.html</w:t>
        </w:r>
      </w:hyperlink>
      <w:r>
        <w:t xml:space="preserve">    OF DDI)</w:t>
      </w:r>
    </w:p>
    <w:p w14:paraId="3BFB0FBE" w14:textId="734CE74B" w:rsidR="00964277" w:rsidRDefault="00964277" w:rsidP="00964277">
      <w:pPr>
        <w:rPr>
          <w:u w:val="single"/>
        </w:rPr>
      </w:pPr>
      <w:r w:rsidRPr="00964277">
        <w:rPr>
          <w:u w:val="single"/>
        </w:rPr>
        <w:t>Mr. Trump is making sound policy making even harder, though</w:t>
      </w:r>
      <w:r w:rsidRPr="003A196E">
        <w:rPr>
          <w:sz w:val="16"/>
          <w:szCs w:val="16"/>
          <w:u w:val="single"/>
        </w:rPr>
        <w:t xml:space="preserve">, </w:t>
      </w:r>
      <w:r w:rsidRPr="00964277">
        <w:rPr>
          <w:sz w:val="14"/>
          <w:szCs w:val="16"/>
        </w:rPr>
        <w:t xml:space="preserve">with his admiration of Mr. Putin and his willingness to surrender the country’s international leadership, which was on display during the Group of 20 meeting in Germany. Mr. Trump is noticeably more comfortable with Mr. Putin than he is with most of America’s democratic allies, despite Mr. Putin’s record of crushing domestic opponents, invading Ukraine and bombing civilians in Syria. There is nothing wrong with Mr. Trump’s ambition to improve relations with Moscow, given Russia’s importance as a nuclear weapons superpower with a United Nations Security Council veto. </w:t>
      </w:r>
      <w:r w:rsidRPr="00964277">
        <w:rPr>
          <w:u w:val="single"/>
        </w:rPr>
        <w:t xml:space="preserve">But that does not mean it is wise to underestimate, as Mr. Trump seems to do, the threat posed by Mr. Putin’s efforts to weaken NATO and the trans-Atlantic alliance, subvert democratic procedures and institutions in Europe and America, wage cyberwarfare, destabilize Ukraine and secure influence in Syria. Some Trump administration officials recognize those hazards; Mr. Trump does not. </w:t>
      </w:r>
    </w:p>
    <w:p w14:paraId="6852150A" w14:textId="77777777" w:rsidR="00964277" w:rsidRPr="00964277" w:rsidRDefault="00964277" w:rsidP="00964277">
      <w:pPr>
        <w:rPr>
          <w:u w:val="single"/>
        </w:rPr>
      </w:pPr>
    </w:p>
    <w:p w14:paraId="2997B4EE" w14:textId="18D98307" w:rsidR="00964277" w:rsidRDefault="00964277" w:rsidP="00964277">
      <w:pPr>
        <w:pStyle w:val="Heading4"/>
      </w:pPr>
      <w:r>
        <w:t>Trump shutting down Russian factory in seattle also strains relation</w:t>
      </w:r>
    </w:p>
    <w:p w14:paraId="3C04DE2F" w14:textId="77777777" w:rsidR="00964277" w:rsidRPr="009C569E" w:rsidRDefault="00964277" w:rsidP="00964277">
      <w:r w:rsidRPr="009C569E">
        <w:rPr>
          <w:rStyle w:val="Style13ptBold"/>
        </w:rPr>
        <w:t xml:space="preserve">Friedman 18’ </w:t>
      </w:r>
      <w:r>
        <w:t xml:space="preserve">(Uri Friedman is a staff writer at The Atlantic, Trump's 'Good Relationship' With Russia Is Slipping Away covering national security and global affairs. “ published in the Atlantic </w:t>
      </w:r>
      <w:hyperlink r:id="rId55" w:history="1">
        <w:r w:rsidRPr="001E1AFA">
          <w:rPr>
            <w:rStyle w:val="Hyperlink"/>
          </w:rPr>
          <w:t>https://www.theatlantic.com/international/archive/2018/03/donald-trump-russia-expulsions/556502/</w:t>
        </w:r>
      </w:hyperlink>
      <w:r>
        <w:t xml:space="preserve">    OF DDI)</w:t>
      </w:r>
    </w:p>
    <w:p w14:paraId="21CC951B" w14:textId="77777777" w:rsidR="00964277" w:rsidRPr="003A196E" w:rsidRDefault="00964277" w:rsidP="00964277">
      <w:pPr>
        <w:rPr>
          <w:sz w:val="16"/>
          <w:szCs w:val="16"/>
        </w:rPr>
      </w:pPr>
      <w:r w:rsidRPr="003A196E">
        <w:rPr>
          <w:sz w:val="16"/>
          <w:szCs w:val="16"/>
        </w:rPr>
        <w:t>Donald Trump says building a “good relationship” with Russia isn’t about his interests, but America’s. Russia “can help solve problems with North Korea, Syria, Ukraine, ISIS, Iran and even the coming Arms Race,” the president noted last week in explaining why he had congratulated Vladimir Putin on his victory in an unfree election.</w:t>
      </w:r>
    </w:p>
    <w:p w14:paraId="4080F317" w14:textId="77777777" w:rsidR="00964277" w:rsidRPr="003A196E" w:rsidRDefault="00964277" w:rsidP="00964277">
      <w:pPr>
        <w:rPr>
          <w:sz w:val="12"/>
        </w:rPr>
      </w:pPr>
      <w:r w:rsidRPr="009C569E">
        <w:rPr>
          <w:u w:val="single"/>
        </w:rPr>
        <w:t>On Monday, however, the U.S.-Russian relationship went from bad to worse. The Trump administration shut down the Russian consulate in Seattle and ordered 60 diplomats to leave the United States in retaliation for the poisoning of a former Russian spy and his daughter with a nerve agent. Canada and several European countries also booted Russian officials</w:t>
      </w:r>
      <w:r w:rsidRPr="003A196E">
        <w:rPr>
          <w:sz w:val="12"/>
        </w:rPr>
        <w:t xml:space="preserve">, in what the British prime minister has described as the </w:t>
      </w:r>
      <w:r w:rsidRPr="009C569E">
        <w:rPr>
          <w:u w:val="single"/>
        </w:rPr>
        <w:t>“largest collective expulsion of Russian intelligence officers in history.”</w:t>
      </w:r>
      <w:r w:rsidRPr="003A196E">
        <w:rPr>
          <w:sz w:val="12"/>
        </w:rPr>
        <w:t xml:space="preserve"> The United States and its allies have blamed the Russian government for the chemical-weapon attack, which targeted British citizens on British soil.</w:t>
      </w:r>
    </w:p>
    <w:p w14:paraId="2DFAA1BB" w14:textId="77777777" w:rsidR="00964277" w:rsidRDefault="00964277" w:rsidP="00964277"/>
    <w:p w14:paraId="031B5DC0" w14:textId="644FE7D6" w:rsidR="00964277" w:rsidRDefault="00964277" w:rsidP="00964277">
      <w:pPr>
        <w:pStyle w:val="Heading4"/>
      </w:pPr>
      <w:r>
        <w:t>Russias abuse with U.S. legal system also weakens system</w:t>
      </w:r>
    </w:p>
    <w:p w14:paraId="4BE847EB" w14:textId="77777777" w:rsidR="00964277" w:rsidRDefault="00964277" w:rsidP="00964277">
      <w:r w:rsidRPr="005A6552">
        <w:rPr>
          <w:rStyle w:val="Style13ptBold"/>
        </w:rPr>
        <w:t>Maza 19’</w:t>
      </w:r>
      <w:r>
        <w:t xml:space="preserve"> (Cristina Maza is an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She writes frequently about international affairs, politics, global development, religion, defense, and cybersecurity.  “Russia Isn't Just Interfering In U.S. Elections, It's Abusing the American Justice SystemPublished in NewsWeek </w:t>
      </w:r>
      <w:hyperlink r:id="rId56" w:history="1">
        <w:r w:rsidRPr="001E1AFA">
          <w:rPr>
            <w:rStyle w:val="Hyperlink"/>
          </w:rPr>
          <w:t>https://www.newsweek.com/russia-us-justice-system-election-interference-1414139</w:t>
        </w:r>
      </w:hyperlink>
      <w:r>
        <w:t xml:space="preserve">     OF DDI)</w:t>
      </w:r>
    </w:p>
    <w:p w14:paraId="115C1E71" w14:textId="5B9D4B87" w:rsidR="00964277" w:rsidRDefault="00964277" w:rsidP="00964277">
      <w:pPr>
        <w:rPr>
          <w:sz w:val="14"/>
        </w:rPr>
      </w:pPr>
      <w:r w:rsidRPr="009C569E">
        <w:rPr>
          <w:u w:val="single"/>
        </w:rPr>
        <w:t>In yet another case in late 2017, Russia's Deposit Insurance Agency (DIA), a state corporation that provides deposit insurance in Russia, filed two discovery applications in U.S. courts against the former shareholders of Russia's Probusinessbank, Sergey Leontiev and Alexander Zheleznyak. The two men had fled to the U.S. after Russia's Central Bank seized their company's assets and revoked their license in another case believed to be politically motivated.</w:t>
      </w:r>
      <w:r>
        <w:rPr>
          <w:u w:val="single"/>
        </w:rPr>
        <w:t xml:space="preserve"> </w:t>
      </w:r>
      <w:r w:rsidRPr="00964277">
        <w:rPr>
          <w:sz w:val="14"/>
          <w:szCs w:val="16"/>
        </w:rPr>
        <w:t xml:space="preserve">Leontiev attempted to quash the subpoena on the grounds that the DIA's case was spearheaded by the same sanctioned Russian lawyers who orchestrated the case against Magnitsky. But the U.S. court ultimately allowed the requests for discovery to move forward despite acknowledging that there was concern about their legitimacy. </w:t>
      </w:r>
      <w:r w:rsidRPr="009C569E">
        <w:rPr>
          <w:u w:val="single"/>
        </w:rPr>
        <w:t>Experts say these cases are typical examples of the way Russia manipulates the U.S. justice system. In the years since the Russian government began to seize and expropriate banks and other large companies, a practice known as corporate raiding</w:t>
      </w:r>
      <w:r w:rsidRPr="00964277">
        <w:rPr>
          <w:sz w:val="14"/>
        </w:rPr>
        <w:t>, Putin's allies have routinely used U.S. laws to go after the government's perceived opponents. One of the most frequently used laws is section 1782 discovery, which allows a legal proceeding from outside of the U.S. to apply to an American court in order to obtain evidence for a foreign proceeding.</w:t>
      </w:r>
    </w:p>
    <w:p w14:paraId="3C675A1A" w14:textId="1DB4BAC0" w:rsidR="006536C0" w:rsidRDefault="006536C0" w:rsidP="006536C0">
      <w:pPr>
        <w:pStyle w:val="Heading3"/>
      </w:pPr>
      <w:r>
        <w:t xml:space="preserve">Russia – Japan relations suck </w:t>
      </w:r>
    </w:p>
    <w:p w14:paraId="2970E96E" w14:textId="05A6544B" w:rsidR="006536C0" w:rsidRDefault="006536C0" w:rsidP="006536C0">
      <w:pPr>
        <w:pStyle w:val="Heading4"/>
      </w:pPr>
      <w:r>
        <w:t xml:space="preserve">Russia and Japan already are in bad water. The aff impacts are nonunique. </w:t>
      </w:r>
    </w:p>
    <w:p w14:paraId="6BB7F2DB" w14:textId="77777777" w:rsidR="006536C0" w:rsidRDefault="006536C0" w:rsidP="006536C0">
      <w:r>
        <w:rPr>
          <w:rStyle w:val="Style13ptBold"/>
        </w:rPr>
        <w:t>Japan Today 19’ (</w:t>
      </w:r>
      <w:r>
        <w:t>“Russia rejects territorial talks with Japan” Published in Japan Today https://japantoday.com/category/politics/Russia-rejects-territorial-talks-with-Japan)</w:t>
      </w:r>
    </w:p>
    <w:p w14:paraId="3975BE91" w14:textId="0C2748B2" w:rsidR="006536C0" w:rsidRDefault="006536C0" w:rsidP="006536C0">
      <w:pPr>
        <w:rPr>
          <w:u w:val="single"/>
        </w:rPr>
      </w:pPr>
      <w:r>
        <w:t xml:space="preserve">MOSCOW </w:t>
      </w:r>
      <w:r w:rsidRPr="00861493">
        <w:rPr>
          <w:u w:val="single"/>
        </w:rPr>
        <w:t>Russia has rejected starting talks with Japan on the return of two disputed islands despite an agreement last year, in a move that could further delay the signing of a peace treaty between the two countries, diplomatic sources said Sunday.</w:t>
      </w:r>
      <w:r>
        <w:rPr>
          <w:u w:val="single"/>
        </w:rPr>
        <w:t xml:space="preserve"> </w:t>
      </w:r>
      <w:r w:rsidRPr="003A196E">
        <w:rPr>
          <w:sz w:val="16"/>
          <w:szCs w:val="16"/>
        </w:rPr>
        <w:t>Russia is concerned that a falling support rate for President Vladimir Putin may drop further if it cedes two of the four contested islands off Japan's northernmost main island of Hokkaido, the sources said.</w:t>
      </w:r>
      <w:r>
        <w:rPr>
          <w:sz w:val="16"/>
          <w:szCs w:val="16"/>
        </w:rPr>
        <w:t xml:space="preserve"> </w:t>
      </w:r>
      <w:r w:rsidRPr="003A196E">
        <w:rPr>
          <w:sz w:val="16"/>
          <w:szCs w:val="16"/>
        </w:rPr>
        <w:t>Moscow has been reluctant to return the islands, saying the presence of U.S. military forces in Japan remains a threat.</w:t>
      </w:r>
      <w:r>
        <w:rPr>
          <w:sz w:val="16"/>
          <w:szCs w:val="16"/>
        </w:rPr>
        <w:t xml:space="preserve"> </w:t>
      </w:r>
      <w:r w:rsidRPr="00861493">
        <w:rPr>
          <w:u w:val="single"/>
        </w:rPr>
        <w:t>The two countries had sought to resolve the prolonged territorial dispute as it remains a sticking point preventing them from concluding a peace treaty more than 70 years after the end of World War II.</w:t>
      </w:r>
      <w:r>
        <w:rPr>
          <w:u w:val="single"/>
        </w:rPr>
        <w:t xml:space="preserve"> </w:t>
      </w:r>
      <w:r w:rsidRPr="003A196E">
        <w:rPr>
          <w:sz w:val="16"/>
          <w:szCs w:val="16"/>
        </w:rPr>
        <w:t>Putin and Japanese Prime Minister Shinzo Abe agreed last November to step up talks on a peace treaty based on a key 1956 joint declaration.</w:t>
      </w:r>
      <w:r>
        <w:rPr>
          <w:sz w:val="16"/>
          <w:szCs w:val="16"/>
        </w:rPr>
        <w:t xml:space="preserve"> </w:t>
      </w:r>
      <w:r w:rsidRPr="003A196E">
        <w:rPr>
          <w:sz w:val="16"/>
          <w:szCs w:val="16"/>
        </w:rPr>
        <w:t>The declaration mentions Moscow handing over two of the four disputed islands -- Shikotan and the Habomai islet group -- once a peace treaty is concluded.</w:t>
      </w:r>
      <w:r>
        <w:rPr>
          <w:sz w:val="16"/>
          <w:szCs w:val="16"/>
        </w:rPr>
        <w:t xml:space="preserve"> </w:t>
      </w:r>
      <w:r w:rsidRPr="003A196E">
        <w:rPr>
          <w:sz w:val="16"/>
          <w:szCs w:val="16"/>
        </w:rPr>
        <w:t>Opposition lawmakers in Japan condemned the latest agreement as a shift in the Abe government's policy on the islands, to now seek the return of two of them rather than all four.</w:t>
      </w:r>
      <w:r>
        <w:rPr>
          <w:sz w:val="16"/>
          <w:szCs w:val="16"/>
        </w:rPr>
        <w:t xml:space="preserve"> </w:t>
      </w:r>
      <w:r w:rsidRPr="003A196E">
        <w:rPr>
          <w:sz w:val="16"/>
          <w:szCs w:val="16"/>
        </w:rPr>
        <w:t>The two countries have made little progress in their talks since the November agreement and Russia's reluctance to start negotiations even on the return of the two islands indicates the negotiations will go nowhere at least for the time being.</w:t>
      </w:r>
      <w:r>
        <w:rPr>
          <w:sz w:val="16"/>
          <w:szCs w:val="16"/>
        </w:rPr>
        <w:t xml:space="preserve"> </w:t>
      </w:r>
      <w:r w:rsidRPr="003A196E">
        <w:rPr>
          <w:sz w:val="16"/>
          <w:szCs w:val="16"/>
        </w:rPr>
        <w:t>The Japanese government once aimed to reach a broad agreement on the treaty with Russia by the time of the meeting between Abe and Putin late last month on the sidelines of the Group of 20 summit in Osaka.</w:t>
      </w:r>
      <w:r>
        <w:rPr>
          <w:sz w:val="16"/>
          <w:szCs w:val="16"/>
        </w:rPr>
        <w:t xml:space="preserve"> </w:t>
      </w:r>
      <w:r w:rsidRPr="00861493">
        <w:rPr>
          <w:u w:val="single"/>
        </w:rPr>
        <w:t>But Tokyo had given up on the attempt due to persisting differences over how to settle the territorial dispute.</w:t>
      </w:r>
      <w:r>
        <w:rPr>
          <w:u w:val="single"/>
        </w:rPr>
        <w:t xml:space="preserve"> </w:t>
      </w:r>
      <w:r w:rsidRPr="00861493">
        <w:rPr>
          <w:u w:val="single"/>
        </w:rPr>
        <w:t>During the summit last month, Abe and Putin made little headway in their talks and agreed only to continue negotiations on the territorial dispute.</w:t>
      </w:r>
      <w:r>
        <w:rPr>
          <w:u w:val="single"/>
        </w:rPr>
        <w:t xml:space="preserve"> </w:t>
      </w:r>
      <w:r w:rsidRPr="00861493">
        <w:rPr>
          <w:u w:val="single"/>
        </w:rPr>
        <w:t>The Soviet Union seized the islands known as the Northern Territories in Japan and the Southern Kurils in Russia straddling the Sea of Okhotsk and the Pacific Ocean after Japan's surrender in the war in 1945.</w:t>
      </w:r>
    </w:p>
    <w:p w14:paraId="5A1C8285" w14:textId="77777777" w:rsidR="0000735E" w:rsidRDefault="0000735E" w:rsidP="006536C0">
      <w:pPr>
        <w:rPr>
          <w:u w:val="single"/>
        </w:rPr>
      </w:pPr>
    </w:p>
    <w:p w14:paraId="58359B5A" w14:textId="12C80874" w:rsidR="0000735E" w:rsidRDefault="0000735E" w:rsidP="0000735E">
      <w:pPr>
        <w:pStyle w:val="Heading4"/>
      </w:pPr>
      <w:r>
        <w:t xml:space="preserve">Japanese Russia have hated each other since world war 2 </w:t>
      </w:r>
    </w:p>
    <w:p w14:paraId="1B95A6BC" w14:textId="77777777" w:rsidR="0000735E" w:rsidRPr="004B5FFB" w:rsidRDefault="0000735E" w:rsidP="0000735E">
      <w:r w:rsidRPr="004B5FFB">
        <w:rPr>
          <w:rStyle w:val="Style13ptBold"/>
        </w:rPr>
        <w:t>McLoughlin 19’</w:t>
      </w:r>
      <w:r>
        <w:t xml:space="preserve"> (Bill McLoughlin is an overnight News Reporter for Express.co.uk. Before taking up his current role, he worked for a sports news agency. He also has previous experience working for a London magazine and worked part-time for </w:t>
      </w:r>
      <w:proofErr w:type="gramStart"/>
      <w:r>
        <w:t>The</w:t>
      </w:r>
      <w:proofErr w:type="gramEnd"/>
      <w:r>
        <w:t xml:space="preserve"> i newspaper's sports desk in 2016. “Russia-Japan tensions SOAR over Pacific islands CLASH - 'Delicate work is needed” published in the express. https://www.express.co.uk/news/world/1076929/world-war-3-Russia-japan-tension-pacific-island-dispute-trump-Shinzo-Abe-Kuril-islands)</w:t>
      </w:r>
    </w:p>
    <w:p w14:paraId="572A485F" w14:textId="77777777" w:rsidR="0000735E" w:rsidRDefault="0000735E" w:rsidP="0000735E">
      <w:pPr>
        <w:rPr>
          <w:u w:val="single"/>
        </w:rPr>
      </w:pPr>
      <w:r w:rsidRPr="004B5FFB">
        <w:rPr>
          <w:u w:val="single"/>
        </w:rPr>
        <w:t>Since the end of the Second World War the two countries have been locked in a dispute over a string of islands that link the Sea of Okhotsk and the Northern Pacific Ocean. Although the islands may seem insignificant, they are a key strategic gateway for Russia who also had military bases and missiles systems deployed there. Due to the lack of resolution over the island chain, Russia and Japan have failed to sign an official peace treaty</w:t>
      </w:r>
      <w:r>
        <w:rPr>
          <w:u w:val="single"/>
        </w:rPr>
        <w:t xml:space="preserve"> </w:t>
      </w:r>
      <w:r w:rsidRPr="009E0DCD">
        <w:rPr>
          <w:sz w:val="16"/>
          <w:szCs w:val="16"/>
        </w:rPr>
        <w:t>Russian President Vladimir Putin said: “Delicate work is needed to create conditions for reaching a mutually acceptable solution.</w:t>
      </w:r>
      <w:r>
        <w:rPr>
          <w:sz w:val="16"/>
          <w:szCs w:val="16"/>
        </w:rPr>
        <w:t xml:space="preserve"> </w:t>
      </w:r>
      <w:r w:rsidRPr="009E0DCD">
        <w:rPr>
          <w:sz w:val="16"/>
          <w:szCs w:val="16"/>
        </w:rPr>
        <w:t>“A settlement that negotiators would propose must be acceptable to the people of Russia and Japan and supported by the public.”</w:t>
      </w:r>
      <w:r>
        <w:rPr>
          <w:sz w:val="16"/>
          <w:szCs w:val="16"/>
        </w:rPr>
        <w:t xml:space="preserve"> </w:t>
      </w:r>
      <w:r w:rsidRPr="004B5FFB">
        <w:rPr>
          <w:u w:val="single"/>
        </w:rPr>
        <w:t xml:space="preserve">The Soviet Union took the four most southern islands of the </w:t>
      </w:r>
      <w:proofErr w:type="gramStart"/>
      <w:r w:rsidRPr="004B5FFB">
        <w:rPr>
          <w:u w:val="single"/>
        </w:rPr>
        <w:t>Kuril islands</w:t>
      </w:r>
      <w:proofErr w:type="gramEnd"/>
      <w:r w:rsidRPr="004B5FFB">
        <w:rPr>
          <w:u w:val="single"/>
        </w:rPr>
        <w:t xml:space="preserve"> chain at the end of the Second World War although Japan still maintains its ownership of the isles.</w:t>
      </w:r>
      <w:r>
        <w:rPr>
          <w:u w:val="single"/>
        </w:rPr>
        <w:t xml:space="preserve"> </w:t>
      </w:r>
      <w:r w:rsidRPr="009E0DCD">
        <w:rPr>
          <w:sz w:val="16"/>
          <w:szCs w:val="16"/>
        </w:rPr>
        <w:t>The islands of Shikotan, Kunashiri and Etorofu and the Habomai islets, known in Japan as the Northern Territories were taken by the Soviet Union in 1945.</w:t>
      </w:r>
      <w:r>
        <w:rPr>
          <w:sz w:val="16"/>
          <w:szCs w:val="16"/>
        </w:rPr>
        <w:t xml:space="preserve"> </w:t>
      </w:r>
      <w:r w:rsidRPr="009E0DCD">
        <w:rPr>
          <w:sz w:val="16"/>
          <w:szCs w:val="16"/>
        </w:rPr>
        <w:t>Russia argues US President Franklin Roosevelt promised Soviet leader Joseph Stalin he could annex the islands, in exchange for joining the war against Japan when they met at the Yalta Conference in the final year of the war.</w:t>
      </w:r>
      <w:r>
        <w:rPr>
          <w:sz w:val="16"/>
          <w:szCs w:val="16"/>
        </w:rPr>
        <w:t xml:space="preserve"> </w:t>
      </w:r>
      <w:proofErr w:type="gramStart"/>
      <w:r w:rsidRPr="004B5FFB">
        <w:rPr>
          <w:u w:val="single"/>
        </w:rPr>
        <w:t>However</w:t>
      </w:r>
      <w:proofErr w:type="gramEnd"/>
      <w:r w:rsidRPr="004B5FFB">
        <w:rPr>
          <w:u w:val="single"/>
        </w:rPr>
        <w:t xml:space="preserve"> Japan’s retort is that in 1956, Soviet leader Nikita Khrushchev offered to give Japan the two smallest islands in exchange for signing a peace treaty, but later dropped the idea after Tokyo struck a military alliance with America.</w:t>
      </w:r>
      <w:r>
        <w:rPr>
          <w:u w:val="single"/>
        </w:rPr>
        <w:t xml:space="preserve"> </w:t>
      </w:r>
      <w:proofErr w:type="gramStart"/>
      <w:r w:rsidRPr="009E0DCD">
        <w:rPr>
          <w:sz w:val="16"/>
          <w:szCs w:val="16"/>
        </w:rPr>
        <w:t>In an effort to</w:t>
      </w:r>
      <w:proofErr w:type="gramEnd"/>
      <w:r w:rsidRPr="009E0DCD">
        <w:rPr>
          <w:sz w:val="16"/>
          <w:szCs w:val="16"/>
        </w:rPr>
        <w:t xml:space="preserve"> accelerate talks between the two countries, Japanese Prime Minister Shinzo Abe spoke of an imminent change of the islands’ status.</w:t>
      </w:r>
      <w:r>
        <w:rPr>
          <w:sz w:val="16"/>
          <w:szCs w:val="16"/>
        </w:rPr>
        <w:t xml:space="preserve"> </w:t>
      </w:r>
      <w:r w:rsidRPr="004B5FFB">
        <w:rPr>
          <w:u w:val="single"/>
        </w:rPr>
        <w:t>He recently said: “It’s not easy to solve a problem left unsolved for more than 70 years after the war ended, but we must do that.</w:t>
      </w:r>
      <w:r>
        <w:rPr>
          <w:u w:val="single"/>
        </w:rPr>
        <w:t xml:space="preserve">” </w:t>
      </w:r>
    </w:p>
    <w:p w14:paraId="6FACEE0F" w14:textId="77777777" w:rsidR="0000735E" w:rsidRDefault="0000735E" w:rsidP="006536C0">
      <w:pPr>
        <w:rPr>
          <w:u w:val="single"/>
        </w:rPr>
      </w:pPr>
    </w:p>
    <w:p w14:paraId="67147F64" w14:textId="77777777" w:rsidR="00964277" w:rsidRDefault="00964277" w:rsidP="00940720">
      <w:pPr>
        <w:rPr>
          <w:sz w:val="16"/>
        </w:rPr>
      </w:pPr>
    </w:p>
    <w:p w14:paraId="311C8B79" w14:textId="14E092AD" w:rsidR="00961B64" w:rsidRDefault="00961B64" w:rsidP="00961B64">
      <w:pPr>
        <w:pStyle w:val="Heading2"/>
      </w:pPr>
      <w:r>
        <w:t xml:space="preserve">China and </w:t>
      </w:r>
      <w:r w:rsidR="00BB06DB">
        <w:t>Russia</w:t>
      </w:r>
      <w:r>
        <w:t xml:space="preserve"> MIRV Inevitable</w:t>
      </w:r>
    </w:p>
    <w:p w14:paraId="2F1F74BA" w14:textId="77777777" w:rsidR="00961B64" w:rsidRPr="00437B41" w:rsidRDefault="00961B64" w:rsidP="00961B64">
      <w:pPr>
        <w:pStyle w:val="Heading3"/>
      </w:pPr>
      <w:r>
        <w:t>China</w:t>
      </w:r>
    </w:p>
    <w:p w14:paraId="64CDE041" w14:textId="77777777" w:rsidR="00961B64" w:rsidRPr="00437B41" w:rsidRDefault="00961B64" w:rsidP="00961B64"/>
    <w:p w14:paraId="492111E7" w14:textId="77777777" w:rsidR="00961B64" w:rsidRDefault="00961B64" w:rsidP="00961B64">
      <w:pPr>
        <w:pStyle w:val="Heading4"/>
      </w:pPr>
      <w:r>
        <w:t>China is already suspected to have been using MIRV technology</w:t>
      </w:r>
    </w:p>
    <w:p w14:paraId="14B8A12A" w14:textId="77777777" w:rsidR="00961B64" w:rsidRPr="0031569E" w:rsidRDefault="00961B64" w:rsidP="00961B64">
      <w:r w:rsidRPr="0031569E">
        <w:t xml:space="preserve">Tong </w:t>
      </w:r>
      <w:r w:rsidRPr="00324E23">
        <w:rPr>
          <w:rStyle w:val="Style13ptBold"/>
        </w:rPr>
        <w:t>Zhao and</w:t>
      </w:r>
      <w:r>
        <w:t xml:space="preserve"> David Cromer </w:t>
      </w:r>
      <w:r w:rsidRPr="00324E23">
        <w:rPr>
          <w:rStyle w:val="Style13ptBold"/>
        </w:rPr>
        <w:t>Logan 15</w:t>
      </w:r>
      <w:r>
        <w:t xml:space="preserve"> [</w:t>
      </w:r>
      <w:r w:rsidRPr="0031569E">
        <w:t>Zhao is an associate at the </w:t>
      </w:r>
      <w:r w:rsidRPr="0031569E">
        <w:rPr>
          <w:rFonts w:eastAsiaTheme="majorEastAsia"/>
        </w:rPr>
        <w:t xml:space="preserve">Carnegie–Tsinghua Center for Global Policy, Logan is a </w:t>
      </w:r>
      <w:r w:rsidRPr="0031569E">
        <w:t xml:space="preserve">student in the Chinese Language Program of Tsinghua University in Beijing], 3-24-2015, "What if China develops </w:t>
      </w:r>
      <w:proofErr w:type="gramStart"/>
      <w:r w:rsidRPr="0031569E">
        <w:t>MIRVs?,</w:t>
      </w:r>
      <w:proofErr w:type="gramEnd"/>
      <w:r w:rsidRPr="0031569E">
        <w:t>" Bulletin of the Atomic Scientists, https://thebulletin.org/2015/03/what-if-china-develops-mirvs//AC</w:t>
      </w:r>
    </w:p>
    <w:p w14:paraId="549EB7C7" w14:textId="5BBFDCE0" w:rsidR="00961B64" w:rsidRPr="00324E23" w:rsidRDefault="00961B64" w:rsidP="00961B64">
      <w:pPr>
        <w:rPr>
          <w:sz w:val="16"/>
        </w:rPr>
      </w:pPr>
      <w:r w:rsidRPr="00324E23">
        <w:rPr>
          <w:sz w:val="16"/>
        </w:rPr>
        <w:t xml:space="preserve">At the March 19 hearing of the Senate Armed Services Committee, Adm. Cecil Haney, commander of the US Strategic Command, </w:t>
      </w:r>
      <w:r w:rsidRPr="0048651E">
        <w:rPr>
          <w:u w:val="single"/>
        </w:rPr>
        <w:t>said “China is … moderniz[ing] its strategic forces by enhancing existing silo-based ICBMs, conducting flight tests of a new mobile missile, and</w:t>
      </w:r>
      <w:r>
        <w:rPr>
          <w:u w:val="single"/>
        </w:rPr>
        <w:t xml:space="preserve"> </w:t>
      </w:r>
      <w:r w:rsidRPr="0048651E">
        <w:rPr>
          <w:rFonts w:eastAsiaTheme="majorEastAsia"/>
          <w:u w:val="single"/>
        </w:rPr>
        <w:t>developing a follow-on mobile system capable of carrying multiple warheads</w:t>
      </w:r>
      <w:r w:rsidRPr="0048651E">
        <w:rPr>
          <w:u w:val="single"/>
        </w:rPr>
        <w:t>.”</w:t>
      </w:r>
      <w:r>
        <w:rPr>
          <w:u w:val="single"/>
        </w:rPr>
        <w:t xml:space="preserve"> </w:t>
      </w:r>
      <w:r w:rsidRPr="00324E23">
        <w:rPr>
          <w:sz w:val="16"/>
        </w:rPr>
        <w:t xml:space="preserve">The Pentagon’s annual reports to Congress on China’s military and security developments </w:t>
      </w:r>
      <w:r w:rsidRPr="00324E23">
        <w:rPr>
          <w:rFonts w:eastAsiaTheme="majorEastAsia"/>
          <w:sz w:val="16"/>
        </w:rPr>
        <w:t>have also indicated that China has an interest in developing technology for MIRVs</w:t>
      </w:r>
      <w:r w:rsidRPr="00324E23">
        <w:rPr>
          <w:sz w:val="16"/>
        </w:rPr>
        <w:t xml:space="preserve"> (multiple independently targeted reentry vehicles.) If the information is correct—much is still to be corroborated—then it is cause for some serious policy discussions. Existing Chinese nuclear missiles are </w:t>
      </w:r>
      <w:r w:rsidRPr="00324E23">
        <w:rPr>
          <w:rFonts w:eastAsiaTheme="majorEastAsia"/>
          <w:sz w:val="16"/>
        </w:rPr>
        <w:t>believed to have one single warhead</w:t>
      </w:r>
      <w:r w:rsidRPr="00324E23">
        <w:rPr>
          <w:sz w:val="16"/>
        </w:rPr>
        <w:t xml:space="preserve"> on top of each missile. A MIRVed missile, however, would be armed with multiple warheads, allowing a single missile to hit </w:t>
      </w:r>
      <w:proofErr w:type="gramStart"/>
      <w:r w:rsidRPr="00324E23">
        <w:rPr>
          <w:sz w:val="16"/>
        </w:rPr>
        <w:t>a number of</w:t>
      </w:r>
      <w:proofErr w:type="gramEnd"/>
      <w:r w:rsidRPr="00324E23">
        <w:rPr>
          <w:sz w:val="16"/>
        </w:rPr>
        <w:t xml:space="preserve"> different targets at once, or hit a single target with multiple warheads. Such an arrangement would also make MIRVs harder to knock out with anti-missile technology. Reports about which missile system or systems might ultimately feature MIRV capability are necessarily speculative. But based on unconfirmed reports in Defense News and GlobalSecurity.org</w:t>
      </w:r>
      <w:r w:rsidRPr="0048651E">
        <w:rPr>
          <w:u w:val="single"/>
        </w:rPr>
        <w:t>, MIRV technology is suspected to have been tested on the DF-41, the DF-31B, and the</w:t>
      </w:r>
      <w:r>
        <w:rPr>
          <w:u w:val="single"/>
        </w:rPr>
        <w:t xml:space="preserve"> </w:t>
      </w:r>
      <w:r w:rsidRPr="0048651E">
        <w:rPr>
          <w:rFonts w:eastAsiaTheme="majorEastAsia"/>
          <w:u w:val="single"/>
        </w:rPr>
        <w:t>DF-5B</w:t>
      </w:r>
      <w:r w:rsidRPr="0048651E">
        <w:rPr>
          <w:u w:val="single"/>
        </w:rPr>
        <w:t xml:space="preserve">. Some organizations, such as GlobalSecurity.org, suggest that the new JL-2 submarine-launched ballistic missile </w:t>
      </w:r>
      <w:proofErr w:type="gramStart"/>
      <w:r w:rsidRPr="0048651E">
        <w:rPr>
          <w:u w:val="single"/>
        </w:rPr>
        <w:t>is</w:t>
      </w:r>
      <w:r>
        <w:rPr>
          <w:u w:val="single"/>
        </w:rPr>
        <w:t xml:space="preserve"> </w:t>
      </w:r>
      <w:r w:rsidRPr="0048651E">
        <w:rPr>
          <w:rFonts w:eastAsiaTheme="majorEastAsia"/>
          <w:u w:val="single"/>
        </w:rPr>
        <w:t>capable of carrying</w:t>
      </w:r>
      <w:proofErr w:type="gramEnd"/>
      <w:r w:rsidRPr="0048651E">
        <w:rPr>
          <w:rFonts w:eastAsiaTheme="majorEastAsia"/>
          <w:u w:val="single"/>
        </w:rPr>
        <w:t xml:space="preserve"> MIRV warhead technology as well</w:t>
      </w:r>
      <w:r w:rsidRPr="0048651E">
        <w:rPr>
          <w:u w:val="single"/>
        </w:rPr>
        <w:t xml:space="preserve">. </w:t>
      </w:r>
      <w:r w:rsidRPr="00324E23">
        <w:rPr>
          <w:sz w:val="16"/>
        </w:rPr>
        <w:t xml:space="preserve">And on March 3, IHS Jane’s Defence Weeklypublished what it claimed were </w:t>
      </w:r>
      <w:r w:rsidRPr="00324E23">
        <w:rPr>
          <w:rFonts w:eastAsiaTheme="majorEastAsia"/>
          <w:sz w:val="16"/>
        </w:rPr>
        <w:t>photos of a large, MIRV-equipped, Chinese ICBM</w:t>
      </w:r>
      <w:r w:rsidRPr="00324E23">
        <w:rPr>
          <w:sz w:val="16"/>
        </w:rPr>
        <w:t xml:space="preserve"> that had been gleaned from Chinese military web pages on the Chinese Internet. </w:t>
      </w:r>
      <w:r w:rsidRPr="0048651E">
        <w:rPr>
          <w:u w:val="single"/>
        </w:rPr>
        <w:t>While admittedly there are many great uncertainties, these murky bits and pieces constitute hints that China may be seriously researching and developing MIRV capability.</w:t>
      </w:r>
      <w:r>
        <w:rPr>
          <w:u w:val="single"/>
        </w:rPr>
        <w:t xml:space="preserve"> </w:t>
      </w:r>
      <w:r w:rsidRPr="00324E23">
        <w:rPr>
          <w:sz w:val="16"/>
        </w:rPr>
        <w:t xml:space="preserve">MIRV technology is controversial because it can potentially destabilize the nuclear balance by creating incentives to strike first. One important question is what motivates China to research and develop a MIRV capability. And if China does </w:t>
      </w:r>
      <w:proofErr w:type="gramStart"/>
      <w:r w:rsidRPr="00324E23">
        <w:rPr>
          <w:sz w:val="16"/>
        </w:rPr>
        <w:t>make a decision</w:t>
      </w:r>
      <w:proofErr w:type="gramEnd"/>
      <w:r w:rsidRPr="00324E23">
        <w:rPr>
          <w:sz w:val="16"/>
        </w:rPr>
        <w:t xml:space="preserve"> to ultimately deploy the technology, what might the implications be for strategic stability?</w:t>
      </w:r>
    </w:p>
    <w:p w14:paraId="67FD2302" w14:textId="77777777" w:rsidR="00961B64" w:rsidRDefault="00961B64" w:rsidP="00961B64"/>
    <w:p w14:paraId="7534FC22" w14:textId="77777777" w:rsidR="00961B64" w:rsidRDefault="00961B64" w:rsidP="00961B64">
      <w:pPr>
        <w:pStyle w:val="Heading4"/>
      </w:pPr>
      <w:r>
        <w:t>China’s force already includes MIRVs</w:t>
      </w:r>
    </w:p>
    <w:p w14:paraId="0CB9A096" w14:textId="77777777" w:rsidR="00961B64" w:rsidRPr="0031569E" w:rsidRDefault="00961B64" w:rsidP="00961B64">
      <w:r w:rsidRPr="0031569E">
        <w:t xml:space="preserve">Hans M. </w:t>
      </w:r>
      <w:r w:rsidRPr="00324E23">
        <w:rPr>
          <w:rStyle w:val="Style13ptBold"/>
        </w:rPr>
        <w:t>Kristensen 15</w:t>
      </w:r>
      <w:r w:rsidRPr="0031569E">
        <w:t xml:space="preserve"> [Director of the Nuclear Information Project at the Federation of American Scientists], 5-11-2015, "Pentagon Report: China Deploys MIRV Missile," Federation </w:t>
      </w:r>
      <w:proofErr w:type="gramStart"/>
      <w:r w:rsidRPr="0031569E">
        <w:t>Of</w:t>
      </w:r>
      <w:proofErr w:type="gramEnd"/>
      <w:r w:rsidRPr="0031569E">
        <w:t xml:space="preserve"> American Scientists, https://fas.org/blogs/security/2015/05/china-mirv//AC</w:t>
      </w:r>
    </w:p>
    <w:p w14:paraId="70AB6929" w14:textId="00422E9D" w:rsidR="00961B64" w:rsidRPr="00324E23" w:rsidRDefault="00961B64" w:rsidP="00961B64">
      <w:pPr>
        <w:rPr>
          <w:sz w:val="16"/>
        </w:rPr>
      </w:pPr>
      <w:r w:rsidRPr="0048651E">
        <w:rPr>
          <w:u w:val="single"/>
        </w:rPr>
        <w:t>The biggest surprise in the</w:t>
      </w:r>
      <w:r w:rsidR="00324E23">
        <w:rPr>
          <w:u w:val="single"/>
        </w:rPr>
        <w:t xml:space="preserve"> </w:t>
      </w:r>
      <w:r w:rsidRPr="0048651E">
        <w:rPr>
          <w:rFonts w:eastAsiaTheme="majorEastAsia"/>
          <w:u w:val="single"/>
        </w:rPr>
        <w:t>Pentagon’s latest annual report</w:t>
      </w:r>
      <w:r w:rsidR="00324E23">
        <w:rPr>
          <w:u w:val="single"/>
        </w:rPr>
        <w:t xml:space="preserve"> </w:t>
      </w:r>
      <w:r w:rsidRPr="0048651E">
        <w:rPr>
          <w:u w:val="single"/>
        </w:rPr>
        <w:t>on Chinese military power is the claim that China’s ICBM force now includes the “multiple independently-targetable re-entry vehicle (MIRV)-equipped Mod 3 (DF-5).”</w:t>
      </w:r>
      <w:r w:rsidR="00324E23">
        <w:rPr>
          <w:u w:val="single"/>
        </w:rPr>
        <w:t xml:space="preserve"> </w:t>
      </w:r>
      <w:r w:rsidRPr="00324E23">
        <w:rPr>
          <w:sz w:val="16"/>
        </w:rPr>
        <w:t>This is (to my knowledge) the first time the US Intelligence Community has made a public claim that China has fielded a MIRVed missile system.</w:t>
      </w:r>
      <w:r w:rsidR="00324E23" w:rsidRPr="00324E23">
        <w:rPr>
          <w:sz w:val="16"/>
        </w:rPr>
        <w:t xml:space="preserve"> </w:t>
      </w:r>
      <w:r w:rsidRPr="0048651E">
        <w:rPr>
          <w:u w:val="single"/>
        </w:rPr>
        <w:t>If so, China joins the club of four other nuclear-armed states that have deployed MIRV for decades: Britain, France, Russia and the United States.</w:t>
      </w:r>
      <w:r w:rsidR="00324E23">
        <w:rPr>
          <w:u w:val="single"/>
        </w:rPr>
        <w:t xml:space="preserve"> </w:t>
      </w:r>
      <w:r w:rsidRPr="00324E23">
        <w:rPr>
          <w:sz w:val="16"/>
        </w:rPr>
        <w:t>For China to join the MIRV club strains China’s claim of having a minimum nuclear deterrent. It is another worrisome sign that China – like the other nuclear-armed states – are trapped in a dynamic technological nuclear arms competition.</w:t>
      </w:r>
    </w:p>
    <w:p w14:paraId="7AEE37BC" w14:textId="77777777" w:rsidR="00961B64" w:rsidRDefault="00961B64" w:rsidP="00961B64"/>
    <w:p w14:paraId="1FDD3297" w14:textId="77777777" w:rsidR="00961B64" w:rsidRDefault="00961B64" w:rsidP="00961B64">
      <w:pPr>
        <w:pStyle w:val="Heading4"/>
      </w:pPr>
      <w:r>
        <w:t>Russia and China already have MIRVs</w:t>
      </w:r>
    </w:p>
    <w:p w14:paraId="03EA981C" w14:textId="77777777" w:rsidR="00961B64" w:rsidRPr="004A4F07" w:rsidRDefault="00961B64" w:rsidP="00961B64">
      <w:r w:rsidRPr="004A4F07">
        <w:t xml:space="preserve">Anna </w:t>
      </w:r>
      <w:r w:rsidRPr="00324E23">
        <w:rPr>
          <w:rStyle w:val="Style13ptBold"/>
        </w:rPr>
        <w:t>Schumann 17</w:t>
      </w:r>
      <w:r w:rsidRPr="004A4F07">
        <w:t>, 8-28-2017, "Multiple Independently-targetable Reentry Vehicle (MIRV)," Center for Arms Control and Non-Proliferation, https://armscontrolcenter.org/multiple-independently-targetable-reentry-vehicle-mirv/</w:t>
      </w:r>
      <w:r>
        <w:t>/AC</w:t>
      </w:r>
    </w:p>
    <w:p w14:paraId="7F67F43D" w14:textId="3CF683F0" w:rsidR="00961B64" w:rsidRDefault="00961B64" w:rsidP="00961B64">
      <w:pPr>
        <w:rPr>
          <w:sz w:val="16"/>
        </w:rPr>
      </w:pPr>
      <w:r w:rsidRPr="00324E23">
        <w:rPr>
          <w:sz w:val="16"/>
        </w:rPr>
        <w:t xml:space="preserve">Multiple </w:t>
      </w:r>
      <w:proofErr w:type="gramStart"/>
      <w:r w:rsidRPr="00324E23">
        <w:rPr>
          <w:sz w:val="16"/>
        </w:rPr>
        <w:t>Independently-targetable</w:t>
      </w:r>
      <w:proofErr w:type="gramEnd"/>
      <w:r w:rsidRPr="00324E23">
        <w:rPr>
          <w:sz w:val="16"/>
        </w:rPr>
        <w:t xml:space="preserve"> Reentry Vehicles (MIRVs) were originally developed in the early 1960s to permit a missile to deliver multiple nuclear warheads to different targets. In contrast to a traditional missile, which carries one warhead, MIRVs can carry multiple warheads. For instance, a Russian MIRVed missile under development may be able to carry up to</w:t>
      </w:r>
      <w:r w:rsidR="00324E23" w:rsidRPr="00324E23">
        <w:rPr>
          <w:sz w:val="16"/>
        </w:rPr>
        <w:t xml:space="preserve"> </w:t>
      </w:r>
      <w:r w:rsidRPr="00324E23">
        <w:rPr>
          <w:rFonts w:eastAsiaTheme="majorEastAsia"/>
          <w:sz w:val="16"/>
        </w:rPr>
        <w:t>16 warheads</w:t>
      </w:r>
      <w:r w:rsidRPr="00324E23">
        <w:rPr>
          <w:sz w:val="16"/>
        </w:rPr>
        <w:t>, each in a separate re-entry vehicle. Warheads on MIRVed missiles can be released from the missile at different speeds and in different directions. Some MIRVed missiles can hit targets as far as</w:t>
      </w:r>
      <w:r w:rsidR="00324E23" w:rsidRPr="00324E23">
        <w:rPr>
          <w:sz w:val="16"/>
        </w:rPr>
        <w:t xml:space="preserve"> </w:t>
      </w:r>
      <w:r w:rsidRPr="00324E23">
        <w:rPr>
          <w:rFonts w:eastAsiaTheme="majorEastAsia"/>
          <w:sz w:val="16"/>
        </w:rPr>
        <w:t>1,500 kilometers</w:t>
      </w:r>
      <w:r w:rsidR="00324E23" w:rsidRPr="00324E23">
        <w:rPr>
          <w:sz w:val="16"/>
        </w:rPr>
        <w:t xml:space="preserve"> </w:t>
      </w:r>
      <w:r w:rsidRPr="00324E23">
        <w:rPr>
          <w:sz w:val="16"/>
        </w:rPr>
        <w:t>apart.</w:t>
      </w:r>
      <w:r w:rsidR="00324E23" w:rsidRPr="00324E23">
        <w:rPr>
          <w:sz w:val="16"/>
        </w:rPr>
        <w:t xml:space="preserve"> </w:t>
      </w:r>
      <w:r w:rsidRPr="00324E23">
        <w:rPr>
          <w:sz w:val="16"/>
        </w:rPr>
        <w:t>Land-based MIRVed missiles are considered particularly destabilizing. These missiles are a much more tempting target than traditional land-based missiles, because an attacker can take out several of their enemy’s warheads at once.</w:t>
      </w:r>
      <w:r w:rsidR="00324E23" w:rsidRPr="00324E23">
        <w:rPr>
          <w:sz w:val="16"/>
        </w:rPr>
        <w:t xml:space="preserve"> </w:t>
      </w:r>
      <w:r w:rsidRPr="00324E23">
        <w:rPr>
          <w:sz w:val="16"/>
        </w:rPr>
        <w:t>Although MIRVs were not initially intended to defeat</w:t>
      </w:r>
      <w:r w:rsidR="00324E23" w:rsidRPr="00324E23">
        <w:rPr>
          <w:sz w:val="16"/>
        </w:rPr>
        <w:t xml:space="preserve"> </w:t>
      </w:r>
      <w:r w:rsidRPr="00324E23">
        <w:rPr>
          <w:rFonts w:eastAsiaTheme="majorEastAsia"/>
          <w:sz w:val="16"/>
        </w:rPr>
        <w:t>ballistic missile defenses</w:t>
      </w:r>
      <w:r w:rsidRPr="00324E23">
        <w:rPr>
          <w:sz w:val="16"/>
        </w:rPr>
        <w:t>, they are much more difficult to defend against than traditional missiles and are considered effective BMD countermeasures.</w:t>
      </w:r>
      <w:r w:rsidR="00324E23" w:rsidRPr="00324E23">
        <w:rPr>
          <w:sz w:val="16"/>
        </w:rPr>
        <w:t xml:space="preserve"> </w:t>
      </w:r>
      <w:r w:rsidRPr="00324E23">
        <w:rPr>
          <w:sz w:val="16"/>
        </w:rPr>
        <w:t>Who has them?</w:t>
      </w:r>
      <w:r w:rsidR="00324E23" w:rsidRPr="00324E23">
        <w:rPr>
          <w:sz w:val="16"/>
        </w:rPr>
        <w:t xml:space="preserve"> </w:t>
      </w:r>
      <w:r w:rsidRPr="00324E23">
        <w:rPr>
          <w:sz w:val="16"/>
        </w:rPr>
        <w:t>The development of MIRV technology is not easy. It requires the combination of large missiles, small warheads, accurate guidance, and a complex mechanism for releasing warheads sequentially during flight.</w:t>
      </w:r>
      <w:r w:rsidR="00324E23" w:rsidRPr="00324E23">
        <w:rPr>
          <w:sz w:val="16"/>
        </w:rPr>
        <w:t xml:space="preserve"> </w:t>
      </w:r>
      <w:r w:rsidRPr="00324E23">
        <w:rPr>
          <w:sz w:val="16"/>
        </w:rPr>
        <w:t>The United States was the first country to develop MIRV technology,</w:t>
      </w:r>
      <w:r w:rsidR="00324E23" w:rsidRPr="00324E23">
        <w:rPr>
          <w:sz w:val="16"/>
        </w:rPr>
        <w:t xml:space="preserve"> </w:t>
      </w:r>
      <w:r w:rsidRPr="00324E23">
        <w:rPr>
          <w:rFonts w:eastAsiaTheme="majorEastAsia"/>
          <w:sz w:val="16"/>
        </w:rPr>
        <w:t>deploying</w:t>
      </w:r>
      <w:r w:rsidR="00324E23" w:rsidRPr="00324E23">
        <w:rPr>
          <w:sz w:val="16"/>
        </w:rPr>
        <w:t xml:space="preserve"> </w:t>
      </w:r>
      <w:r w:rsidRPr="00324E23">
        <w:rPr>
          <w:sz w:val="16"/>
        </w:rPr>
        <w:t xml:space="preserve">a MIRVed Intercontinental Ballistic Missile (ICBM) in 1970 and a MIRVed Submarine-Launched Ballistic Missile (SLBM) in 1971. </w:t>
      </w:r>
      <w:r w:rsidRPr="0048651E">
        <w:rPr>
          <w:u w:val="single"/>
        </w:rPr>
        <w:t>The Soviet Union quickly followed suit and by the end of the 1970s had developed their own MIRV-enabled ICBM and SLBM technology.</w:t>
      </w:r>
      <w:r w:rsidR="00324E23">
        <w:rPr>
          <w:u w:val="single"/>
        </w:rPr>
        <w:t xml:space="preserve"> </w:t>
      </w:r>
      <w:r w:rsidRPr="00324E23">
        <w:rPr>
          <w:sz w:val="16"/>
        </w:rPr>
        <w:t>Today, the</w:t>
      </w:r>
      <w:r w:rsidR="00324E23" w:rsidRPr="00324E23">
        <w:rPr>
          <w:sz w:val="16"/>
        </w:rPr>
        <w:t xml:space="preserve"> </w:t>
      </w:r>
      <w:r w:rsidRPr="00324E23">
        <w:rPr>
          <w:rFonts w:eastAsiaTheme="majorEastAsia"/>
          <w:sz w:val="16"/>
        </w:rPr>
        <w:t>United States</w:t>
      </w:r>
      <w:r w:rsidRPr="00324E23">
        <w:rPr>
          <w:sz w:val="16"/>
        </w:rPr>
        <w:t>, the</w:t>
      </w:r>
      <w:r w:rsidR="00324E23" w:rsidRPr="00324E23">
        <w:rPr>
          <w:sz w:val="16"/>
        </w:rPr>
        <w:t xml:space="preserve"> </w:t>
      </w:r>
      <w:r w:rsidRPr="00324E23">
        <w:rPr>
          <w:rFonts w:eastAsiaTheme="majorEastAsia"/>
          <w:sz w:val="16"/>
        </w:rPr>
        <w:t>United Kingdom</w:t>
      </w:r>
      <w:r w:rsidRPr="00324E23">
        <w:rPr>
          <w:sz w:val="16"/>
        </w:rPr>
        <w:t>, and</w:t>
      </w:r>
      <w:r w:rsidR="00324E23" w:rsidRPr="00324E23">
        <w:rPr>
          <w:sz w:val="16"/>
        </w:rPr>
        <w:t xml:space="preserve"> </w:t>
      </w:r>
      <w:r w:rsidRPr="00324E23">
        <w:rPr>
          <w:rFonts w:eastAsiaTheme="majorEastAsia"/>
          <w:sz w:val="16"/>
        </w:rPr>
        <w:t>France</w:t>
      </w:r>
      <w:r w:rsidR="00324E23" w:rsidRPr="00324E23">
        <w:rPr>
          <w:sz w:val="16"/>
        </w:rPr>
        <w:t xml:space="preserve"> </w:t>
      </w:r>
      <w:r w:rsidRPr="00324E23">
        <w:rPr>
          <w:sz w:val="16"/>
        </w:rPr>
        <w:t>use MIRV technology on SLBMs.</w:t>
      </w:r>
      <w:r w:rsidR="00324E23" w:rsidRPr="00324E23">
        <w:rPr>
          <w:sz w:val="16"/>
        </w:rPr>
        <w:t xml:space="preserve"> </w:t>
      </w:r>
      <w:r w:rsidRPr="0048651E">
        <w:rPr>
          <w:rFonts w:eastAsiaTheme="majorEastAsia"/>
          <w:u w:val="single"/>
        </w:rPr>
        <w:t>China</w:t>
      </w:r>
      <w:r w:rsidR="00324E23">
        <w:rPr>
          <w:u w:val="single"/>
        </w:rPr>
        <w:t xml:space="preserve"> </w:t>
      </w:r>
      <w:r w:rsidRPr="0048651E">
        <w:rPr>
          <w:u w:val="single"/>
        </w:rPr>
        <w:t>has MIRVed ICBMs, while</w:t>
      </w:r>
      <w:r w:rsidR="00324E23">
        <w:rPr>
          <w:u w:val="single"/>
        </w:rPr>
        <w:t xml:space="preserve"> </w:t>
      </w:r>
      <w:r w:rsidRPr="0048651E">
        <w:rPr>
          <w:rFonts w:eastAsiaTheme="majorEastAsia"/>
          <w:u w:val="single"/>
        </w:rPr>
        <w:t>Russia</w:t>
      </w:r>
      <w:r w:rsidR="00324E23">
        <w:rPr>
          <w:u w:val="single"/>
        </w:rPr>
        <w:t xml:space="preserve"> </w:t>
      </w:r>
      <w:r w:rsidRPr="0048651E">
        <w:rPr>
          <w:u w:val="single"/>
        </w:rPr>
        <w:t xml:space="preserve">deploys both MIRVed ICBMs and SLBMs. </w:t>
      </w:r>
      <w:r w:rsidRPr="00324E23">
        <w:rPr>
          <w:sz w:val="16"/>
        </w:rPr>
        <w:t>The use of MIRVs on submarines is considered less destabilizing than on land-based missiles because the difficulty of finding nuclear submarines makes strikes against them unlikely.</w:t>
      </w:r>
      <w:r w:rsidR="00324E23" w:rsidRPr="00324E23">
        <w:rPr>
          <w:sz w:val="16"/>
        </w:rPr>
        <w:t xml:space="preserve"> </w:t>
      </w:r>
      <w:r w:rsidRPr="00324E23">
        <w:rPr>
          <w:sz w:val="16"/>
        </w:rPr>
        <w:t>India and Pakistan are also experimenting with MIRV technology. In January 2017 Pakistan reportedly</w:t>
      </w:r>
      <w:r w:rsidR="00324E23" w:rsidRPr="00324E23">
        <w:rPr>
          <w:sz w:val="16"/>
        </w:rPr>
        <w:t xml:space="preserve"> </w:t>
      </w:r>
      <w:r w:rsidRPr="00324E23">
        <w:rPr>
          <w:rFonts w:eastAsiaTheme="majorEastAsia"/>
          <w:sz w:val="16"/>
        </w:rPr>
        <w:t>tested</w:t>
      </w:r>
      <w:r w:rsidR="00324E23" w:rsidRPr="00324E23">
        <w:rPr>
          <w:sz w:val="16"/>
        </w:rPr>
        <w:t xml:space="preserve"> </w:t>
      </w:r>
      <w:r w:rsidRPr="00324E23">
        <w:rPr>
          <w:sz w:val="16"/>
        </w:rPr>
        <w:t>a MIRVed missile, the Ababeel. Senior Indian defense officials, meanwhile, have</w:t>
      </w:r>
      <w:r w:rsidR="00324E23" w:rsidRPr="00324E23">
        <w:rPr>
          <w:sz w:val="16"/>
        </w:rPr>
        <w:t xml:space="preserve"> </w:t>
      </w:r>
      <w:r w:rsidRPr="00324E23">
        <w:rPr>
          <w:rFonts w:eastAsiaTheme="majorEastAsia"/>
          <w:sz w:val="16"/>
        </w:rPr>
        <w:t>indicated</w:t>
      </w:r>
      <w:r w:rsidR="00324E23" w:rsidRPr="00324E23">
        <w:rPr>
          <w:sz w:val="16"/>
        </w:rPr>
        <w:t xml:space="preserve"> </w:t>
      </w:r>
      <w:r w:rsidRPr="00324E23">
        <w:rPr>
          <w:sz w:val="16"/>
        </w:rPr>
        <w:t>that future iterations of the Agni-class long-range missiles will be MIRVed.</w:t>
      </w:r>
      <w:r w:rsidR="00324E23" w:rsidRPr="00324E23">
        <w:rPr>
          <w:sz w:val="16"/>
        </w:rPr>
        <w:t xml:space="preserve"> </w:t>
      </w:r>
    </w:p>
    <w:p w14:paraId="5830706B" w14:textId="77777777" w:rsidR="00324E23" w:rsidRPr="00324E23" w:rsidRDefault="00324E23" w:rsidP="00961B64">
      <w:pPr>
        <w:rPr>
          <w:sz w:val="16"/>
        </w:rPr>
      </w:pPr>
    </w:p>
    <w:p w14:paraId="5211BFF8" w14:textId="77777777" w:rsidR="00961B64" w:rsidRDefault="00961B64" w:rsidP="00961B64">
      <w:pPr>
        <w:pStyle w:val="Heading4"/>
      </w:pPr>
      <w:r>
        <w:t>China has already been testing MIRVs</w:t>
      </w:r>
    </w:p>
    <w:p w14:paraId="0DFE7805" w14:textId="77777777" w:rsidR="00961B64" w:rsidRPr="002F0CBB" w:rsidRDefault="00961B64" w:rsidP="00961B64">
      <w:r w:rsidRPr="002F0CBB">
        <w:t xml:space="preserve">Terrell Jermaine </w:t>
      </w:r>
      <w:r w:rsidRPr="00324E23">
        <w:rPr>
          <w:rStyle w:val="Style13ptBold"/>
        </w:rPr>
        <w:t>Starr 17</w:t>
      </w:r>
      <w:r>
        <w:t xml:space="preserve"> [</w:t>
      </w:r>
      <w:r w:rsidRPr="002F0CBB">
        <w:t xml:space="preserve">Senior reporter at The Root], 1-31-2017, "China Tests Long-Range Missile With 10 Warheads Amid Tensions </w:t>
      </w:r>
      <w:proofErr w:type="gramStart"/>
      <w:r w:rsidRPr="002F0CBB">
        <w:t>With</w:t>
      </w:r>
      <w:proofErr w:type="gramEnd"/>
      <w:r w:rsidRPr="002F0CBB">
        <w:t xml:space="preserve"> Trump Administration," Foxtrot Alpha, https://foxtrotalpha.jalopnik.com/china-tests-long-range-missile-with-10-warheads-amid-te-1791843658//AC</w:t>
      </w:r>
    </w:p>
    <w:p w14:paraId="0D1330D3" w14:textId="3EB9CA02" w:rsidR="00961B64" w:rsidRDefault="00961B64" w:rsidP="00961B64">
      <w:pPr>
        <w:rPr>
          <w:sz w:val="16"/>
        </w:rPr>
      </w:pPr>
      <w:r w:rsidRPr="0048651E">
        <w:rPr>
          <w:u w:val="single"/>
        </w:rPr>
        <w:t xml:space="preserve">This month China tested a new long-range intercontinental ballistic missile capable of raining 10 nuclear warheads upon its target at once. </w:t>
      </w:r>
      <w:r w:rsidRPr="00324E23">
        <w:rPr>
          <w:sz w:val="16"/>
        </w:rPr>
        <w:t>The test marks what is likely to be a preamble to a highly unnecessary diplomatic clash between two nations who don’t need any more reasons to fight.</w:t>
      </w:r>
      <w:r w:rsidR="00324E23" w:rsidRPr="00324E23">
        <w:rPr>
          <w:sz w:val="16"/>
        </w:rPr>
        <w:t xml:space="preserve"> </w:t>
      </w:r>
      <w:r w:rsidRPr="00324E23">
        <w:rPr>
          <w:sz w:val="16"/>
        </w:rPr>
        <w:t>The DF-5C missile, which is a newer variant of China’s DF-5 ICBM, was launched earlier in January from the Taiyuan Space Launch Center in central China and landed in an impact range in the desert in western China, according to the</w:t>
      </w:r>
      <w:r w:rsidR="00324E23" w:rsidRPr="00324E23">
        <w:rPr>
          <w:sz w:val="16"/>
        </w:rPr>
        <w:t xml:space="preserve"> </w:t>
      </w:r>
      <w:r w:rsidRPr="00324E23">
        <w:rPr>
          <w:sz w:val="16"/>
        </w:rPr>
        <w:t xml:space="preserve">Washington Free Beacon. </w:t>
      </w:r>
      <w:r w:rsidRPr="0048651E">
        <w:rPr>
          <w:u w:val="single"/>
        </w:rPr>
        <w:t>Mounted on the missile were 10 multiple independently targetable reentry vehicles, or MIRVs, each one containing a nuclear warhead capable of leveling an entire city.</w:t>
      </w:r>
      <w:r w:rsidR="00324E23">
        <w:rPr>
          <w:u w:val="single"/>
        </w:rPr>
        <w:t xml:space="preserve"> </w:t>
      </w:r>
      <w:r w:rsidRPr="00324E23">
        <w:rPr>
          <w:sz w:val="16"/>
        </w:rPr>
        <w:t>The list of countries which have MIRVs</w:t>
      </w:r>
      <w:r w:rsidR="00324E23" w:rsidRPr="00324E23">
        <w:rPr>
          <w:sz w:val="16"/>
        </w:rPr>
        <w:t xml:space="preserve"> </w:t>
      </w:r>
      <w:r w:rsidRPr="00324E23">
        <w:rPr>
          <w:sz w:val="16"/>
        </w:rPr>
        <w:t>includes the United States, China, Russia, the United Kingdom, and France, and they’re considered to be so dangerous to world peace that the U.S. and Russia once tried to ban them towards the end of the Cold War. That</w:t>
      </w:r>
      <w:r w:rsidR="00324E23" w:rsidRPr="00324E23">
        <w:rPr>
          <w:sz w:val="16"/>
        </w:rPr>
        <w:t xml:space="preserve"> </w:t>
      </w:r>
      <w:r w:rsidRPr="00324E23">
        <w:rPr>
          <w:rFonts w:eastAsiaTheme="majorEastAsia"/>
          <w:sz w:val="16"/>
        </w:rPr>
        <w:t>bilateral agreement</w:t>
      </w:r>
      <w:r w:rsidR="00324E23" w:rsidRPr="00324E23">
        <w:rPr>
          <w:sz w:val="16"/>
        </w:rPr>
        <w:t xml:space="preserve"> </w:t>
      </w:r>
      <w:r w:rsidRPr="00324E23">
        <w:rPr>
          <w:sz w:val="16"/>
        </w:rPr>
        <w:t>between the two countries never went into effect.</w:t>
      </w:r>
    </w:p>
    <w:p w14:paraId="78878A23" w14:textId="77777777" w:rsidR="00324E23" w:rsidRPr="00324E23" w:rsidRDefault="00324E23" w:rsidP="00961B64">
      <w:pPr>
        <w:rPr>
          <w:sz w:val="16"/>
        </w:rPr>
      </w:pPr>
    </w:p>
    <w:p w14:paraId="3444C4D4" w14:textId="77777777" w:rsidR="00961B64" w:rsidRDefault="00961B64" w:rsidP="00961B64">
      <w:pPr>
        <w:pStyle w:val="Heading4"/>
      </w:pPr>
      <w:r>
        <w:t>China is already testing MIRVs</w:t>
      </w:r>
    </w:p>
    <w:p w14:paraId="4D3FB901" w14:textId="77777777" w:rsidR="00961B64" w:rsidRPr="00551349" w:rsidRDefault="00961B64" w:rsidP="00961B64">
      <w:r w:rsidRPr="00551349">
        <w:t xml:space="preserve">Bill </w:t>
      </w:r>
      <w:r w:rsidRPr="00324E23">
        <w:rPr>
          <w:rStyle w:val="Style13ptBold"/>
        </w:rPr>
        <w:t>Gertz 18</w:t>
      </w:r>
      <w:r>
        <w:t xml:space="preserve"> </w:t>
      </w:r>
      <w:r w:rsidRPr="00551349">
        <w:t>[Senior editor of the Washington Free Beacon], 6-5-2018, "China Flights Tests New Multi-Warhead ICBM," Washington Free Beacon, https://freebeacon.com/national-security/china-flights-tests-new-multi-warhead-icbm//AC</w:t>
      </w:r>
    </w:p>
    <w:p w14:paraId="5B0877E7" w14:textId="48662CB8" w:rsidR="00961B64" w:rsidRPr="00324E23" w:rsidRDefault="00961B64" w:rsidP="00961B64">
      <w:pPr>
        <w:rPr>
          <w:sz w:val="16"/>
        </w:rPr>
      </w:pPr>
      <w:r w:rsidRPr="00F13E8B">
        <w:rPr>
          <w:u w:val="single"/>
        </w:rPr>
        <w:t>China moved closer to deploying its newest and most lethal strategic weapon by conducting the 10th flight test of the DF-41 intercontinental-range missile last week.</w:t>
      </w:r>
      <w:r w:rsidR="00324E23">
        <w:rPr>
          <w:u w:val="single"/>
        </w:rPr>
        <w:t xml:space="preserve"> </w:t>
      </w:r>
      <w:r w:rsidRPr="00F13E8B">
        <w:rPr>
          <w:u w:val="single"/>
        </w:rPr>
        <w:t>Defense officials said the flight test of the multi-warhead DF-41 took place May 27 at the Taiyuan Space Launch Center in northern China and flew overland several thousand miles to an impact zone in the western Gobi Desert.</w:t>
      </w:r>
      <w:r w:rsidR="00324E23">
        <w:rPr>
          <w:u w:val="single"/>
        </w:rPr>
        <w:t xml:space="preserve"> </w:t>
      </w:r>
      <w:r w:rsidRPr="00324E23">
        <w:rPr>
          <w:sz w:val="16"/>
        </w:rPr>
        <w:t xml:space="preserve">"We are aware of recent flight tests and we continue to monitor weapons development in </w:t>
      </w:r>
      <w:proofErr w:type="gramStart"/>
      <w:r w:rsidRPr="00324E23">
        <w:rPr>
          <w:sz w:val="16"/>
        </w:rPr>
        <w:t>China</w:t>
      </w:r>
      <w:proofErr w:type="gramEnd"/>
      <w:r w:rsidRPr="00324E23">
        <w:rPr>
          <w:sz w:val="16"/>
        </w:rPr>
        <w:t xml:space="preserve"> but we cannot provide information on specific tests," Pentagon spokesman Marine Corps Lt. Col. Christopher Logan told the</w:t>
      </w:r>
      <w:r w:rsidR="00324E23" w:rsidRPr="00324E23">
        <w:rPr>
          <w:sz w:val="16"/>
        </w:rPr>
        <w:t xml:space="preserve"> </w:t>
      </w:r>
      <w:r w:rsidRPr="00324E23">
        <w:rPr>
          <w:sz w:val="16"/>
        </w:rPr>
        <w:t>Washington Free Beacon.</w:t>
      </w:r>
      <w:r w:rsidR="00324E23" w:rsidRPr="00324E23">
        <w:rPr>
          <w:sz w:val="16"/>
        </w:rPr>
        <w:t xml:space="preserve"> </w:t>
      </w:r>
      <w:r w:rsidRPr="00F13E8B">
        <w:rPr>
          <w:u w:val="single"/>
        </w:rPr>
        <w:t>The flight test comes amid growing tensions between the United States and China over Beijing's militarization of islands in the South China Sea and a looming trade war over the Trump administration's aggressive posture toward unfair Chinese trade practices.</w:t>
      </w:r>
      <w:r w:rsidR="00324E23">
        <w:rPr>
          <w:u w:val="single"/>
        </w:rPr>
        <w:t xml:space="preserve"> </w:t>
      </w:r>
      <w:r w:rsidRPr="00F13E8B">
        <w:rPr>
          <w:u w:val="single"/>
        </w:rPr>
        <w:t>The flight test last week was the 10th known launch of the DF-41 that will be armed with up to 10 multiple, independently targetable reentry vehicles or MIRV warheads.</w:t>
      </w:r>
      <w:r w:rsidR="00324E23">
        <w:rPr>
          <w:u w:val="single"/>
        </w:rPr>
        <w:t xml:space="preserve"> </w:t>
      </w:r>
      <w:r w:rsidRPr="00324E23">
        <w:rPr>
          <w:sz w:val="16"/>
        </w:rPr>
        <w:t xml:space="preserve">The intercontinental ballistic missile (ICBM) system will be deployed on a road-mobile ICBM capable of targeting </w:t>
      </w:r>
      <w:proofErr w:type="gramStart"/>
      <w:r w:rsidRPr="00324E23">
        <w:rPr>
          <w:sz w:val="16"/>
        </w:rPr>
        <w:t>all of</w:t>
      </w:r>
      <w:proofErr w:type="gramEnd"/>
      <w:r w:rsidRPr="00324E23">
        <w:rPr>
          <w:sz w:val="16"/>
        </w:rPr>
        <w:t xml:space="preserve"> the United States. The mobility and ability to hide the weapon from intelligence detection poses serious challenges for U.S. strategic nuclear deterrence.</w:t>
      </w:r>
      <w:r w:rsidR="00324E23" w:rsidRPr="00324E23">
        <w:rPr>
          <w:sz w:val="16"/>
        </w:rPr>
        <w:t xml:space="preserve"> </w:t>
      </w:r>
      <w:r w:rsidRPr="00324E23">
        <w:rPr>
          <w:sz w:val="16"/>
        </w:rPr>
        <w:t>China's state media have said the DF-41 will be capable of being armed with up to 10 warheads each with a yield of 150 kilotons, or single, massive, 5.5 megaton warhead. A kiloton is the equivalent of 1,000 tons of TNT; a megaton is equal to 1 million tons.</w:t>
      </w:r>
    </w:p>
    <w:p w14:paraId="6EECC197" w14:textId="77777777" w:rsidR="00961B64" w:rsidRDefault="00961B64" w:rsidP="00961B64"/>
    <w:p w14:paraId="0BCBB48C" w14:textId="77777777" w:rsidR="00961B64" w:rsidRDefault="00961B64" w:rsidP="00961B64">
      <w:pPr>
        <w:pStyle w:val="Heading4"/>
      </w:pPr>
      <w:r>
        <w:t>China has already tested long-range missiles with 10 warheads</w:t>
      </w:r>
    </w:p>
    <w:p w14:paraId="20DA078C" w14:textId="77777777" w:rsidR="00961B64" w:rsidRPr="00551349" w:rsidRDefault="00961B64" w:rsidP="00961B64">
      <w:r w:rsidRPr="00551349">
        <w:t xml:space="preserve">Bill </w:t>
      </w:r>
      <w:r w:rsidRPr="00324E23">
        <w:rPr>
          <w:rStyle w:val="Style13ptBold"/>
        </w:rPr>
        <w:t>Gertz 17</w:t>
      </w:r>
      <w:r>
        <w:t xml:space="preserve"> [</w:t>
      </w:r>
      <w:r w:rsidRPr="00551349">
        <w:t>Senior editor of the Washington Free Beacon</w:t>
      </w:r>
      <w:r>
        <w:t>]</w:t>
      </w:r>
      <w:r w:rsidRPr="00551349">
        <w:t>, 1-31-2017, "China Tests Missile With 10 Warheads," Washington Free Beacon, https://freebeacon.com/national-security/china-tests-missile-10-warheads//AC</w:t>
      </w:r>
    </w:p>
    <w:p w14:paraId="3638602B" w14:textId="35C862F8" w:rsidR="00961B64" w:rsidRPr="00324E23" w:rsidRDefault="00961B64" w:rsidP="00961B64">
      <w:pPr>
        <w:rPr>
          <w:sz w:val="16"/>
        </w:rPr>
      </w:pPr>
      <w:r w:rsidRPr="00F13E8B">
        <w:rPr>
          <w:u w:val="single"/>
        </w:rPr>
        <w:t>China flight tested a new variant of a long-range missile with 10 warheads in what defense officials say represents a dramatic shift in Beijing's strategic nuclear posture.</w:t>
      </w:r>
      <w:r w:rsidR="00324E23">
        <w:rPr>
          <w:u w:val="single"/>
        </w:rPr>
        <w:t xml:space="preserve"> </w:t>
      </w:r>
      <w:r w:rsidRPr="00324E23">
        <w:rPr>
          <w:sz w:val="16"/>
        </w:rPr>
        <w:t>The flight test of the DF-5C missile was carried out earlier this month using 10 multiple independently targetable reentry vehicles, or MIRVs. The test of the inert warheads was monitored closely by U.S. intelligence agencies, said two officials familiar with reports of the missile test.</w:t>
      </w:r>
      <w:r w:rsidR="00324E23" w:rsidRPr="00324E23">
        <w:rPr>
          <w:sz w:val="16"/>
        </w:rPr>
        <w:t xml:space="preserve"> </w:t>
      </w:r>
      <w:r w:rsidRPr="00324E23">
        <w:rPr>
          <w:sz w:val="16"/>
        </w:rPr>
        <w:t>The missile was fired from the Taiyuan Space Launch Center in central China and flew to an impact range in the western Chinese desert.</w:t>
      </w:r>
      <w:r w:rsidR="00324E23" w:rsidRPr="00324E23">
        <w:rPr>
          <w:sz w:val="16"/>
        </w:rPr>
        <w:t xml:space="preserve"> </w:t>
      </w:r>
      <w:r w:rsidRPr="00324E23">
        <w:rPr>
          <w:sz w:val="16"/>
        </w:rPr>
        <w:t>No other details about the test could be learned.</w:t>
      </w:r>
      <w:r w:rsidR="00324E23" w:rsidRPr="00324E23">
        <w:rPr>
          <w:sz w:val="16"/>
        </w:rPr>
        <w:t xml:space="preserve"> </w:t>
      </w:r>
      <w:r w:rsidRPr="00324E23">
        <w:rPr>
          <w:sz w:val="16"/>
        </w:rPr>
        <w:t>Pentagon spokesman Cmdr. Gary Ross suggested in a statement the test was monitored.</w:t>
      </w:r>
      <w:r w:rsidR="00324E23" w:rsidRPr="00324E23">
        <w:rPr>
          <w:sz w:val="16"/>
        </w:rPr>
        <w:t xml:space="preserve"> </w:t>
      </w:r>
      <w:r w:rsidRPr="00324E23">
        <w:rPr>
          <w:sz w:val="16"/>
        </w:rPr>
        <w:t>"The [Defense Department] routinely monitors Chinese military developments and accounts for PLA capabilities in our defense plans," Ross told the</w:t>
      </w:r>
      <w:r w:rsidR="00324E23" w:rsidRPr="00324E23">
        <w:rPr>
          <w:sz w:val="16"/>
        </w:rPr>
        <w:t xml:space="preserve"> </w:t>
      </w:r>
      <w:r w:rsidRPr="00324E23">
        <w:rPr>
          <w:sz w:val="16"/>
        </w:rPr>
        <w:t>Washington Free Beacon.</w:t>
      </w:r>
      <w:r w:rsidR="00324E23" w:rsidRPr="00324E23">
        <w:rPr>
          <w:sz w:val="16"/>
        </w:rPr>
        <w:t xml:space="preserve"> </w:t>
      </w:r>
      <w:r w:rsidRPr="00F13E8B">
        <w:rPr>
          <w:u w:val="single"/>
        </w:rPr>
        <w:t>The test of a missile with 10 warheads is significant because it indicates the secretive Chinese military is increasing the number of warheads in its arsenal.</w:t>
      </w:r>
      <w:r w:rsidR="00324E23">
        <w:rPr>
          <w:u w:val="single"/>
        </w:rPr>
        <w:t xml:space="preserve"> </w:t>
      </w:r>
      <w:r w:rsidRPr="00F13E8B">
        <w:rPr>
          <w:u w:val="single"/>
        </w:rPr>
        <w:t>Estimates of China's nuclear arsenal for decades put the number of strategic warheads at the relatively low level of around 250 warheads.</w:t>
      </w:r>
      <w:r w:rsidR="00324E23">
        <w:rPr>
          <w:u w:val="single"/>
        </w:rPr>
        <w:t xml:space="preserve"> </w:t>
      </w:r>
      <w:r w:rsidRPr="00324E23">
        <w:rPr>
          <w:sz w:val="16"/>
        </w:rPr>
        <w:t>U.S. intelligence agencies in February</w:t>
      </w:r>
      <w:r w:rsidR="00324E23" w:rsidRPr="00324E23">
        <w:rPr>
          <w:sz w:val="16"/>
        </w:rPr>
        <w:t xml:space="preserve"> </w:t>
      </w:r>
      <w:r w:rsidRPr="00324E23">
        <w:rPr>
          <w:rFonts w:eastAsiaTheme="majorEastAsia"/>
          <w:sz w:val="16"/>
        </w:rPr>
        <w:t>reported</w:t>
      </w:r>
      <w:r w:rsidR="00324E23" w:rsidRPr="00324E23">
        <w:rPr>
          <w:sz w:val="16"/>
        </w:rPr>
        <w:t xml:space="preserve"> </w:t>
      </w:r>
      <w:r w:rsidRPr="00324E23">
        <w:rPr>
          <w:sz w:val="16"/>
        </w:rPr>
        <w:t>that China had begun adding warheads to older DF-5 missiles, in a move that has raised concerns for strategic war planners.</w:t>
      </w:r>
      <w:r w:rsidR="00324E23" w:rsidRPr="00324E23">
        <w:rPr>
          <w:sz w:val="16"/>
        </w:rPr>
        <w:t xml:space="preserve"> </w:t>
      </w:r>
      <w:r w:rsidRPr="00324E23">
        <w:rPr>
          <w:sz w:val="16"/>
        </w:rPr>
        <w:t xml:space="preserve">Uploading Chinese missiles from single or triple warhead configurations to up to 10 warheads means the number of warheads stockpiled is orders of magnitude larger than the 250 </w:t>
      </w:r>
      <w:proofErr w:type="gramStart"/>
      <w:r w:rsidRPr="00324E23">
        <w:rPr>
          <w:sz w:val="16"/>
        </w:rPr>
        <w:t>estimate</w:t>
      </w:r>
      <w:proofErr w:type="gramEnd"/>
      <w:r w:rsidRPr="00324E23">
        <w:rPr>
          <w:sz w:val="16"/>
        </w:rPr>
        <w:t>.</w:t>
      </w:r>
    </w:p>
    <w:p w14:paraId="2BCE1B47" w14:textId="77777777" w:rsidR="00961B64" w:rsidRDefault="00961B64" w:rsidP="00961B64"/>
    <w:p w14:paraId="1CF93B7A" w14:textId="77777777" w:rsidR="00961B64" w:rsidRDefault="00961B64" w:rsidP="00961B64">
      <w:pPr>
        <w:pStyle w:val="Heading4"/>
      </w:pPr>
      <w:r>
        <w:t>China has already developed nuclear missiles with MIRVs</w:t>
      </w:r>
    </w:p>
    <w:p w14:paraId="206B7224" w14:textId="77777777" w:rsidR="00961B64" w:rsidRPr="000F2D5A" w:rsidRDefault="00961B64" w:rsidP="00961B64">
      <w:r w:rsidRPr="000F2D5A">
        <w:t xml:space="preserve">Jeffrey </w:t>
      </w:r>
      <w:r w:rsidRPr="00BB06DB">
        <w:rPr>
          <w:rStyle w:val="Style13ptBold"/>
        </w:rPr>
        <w:t>Lewis 15</w:t>
      </w:r>
      <w:r>
        <w:t xml:space="preserve"> [D</w:t>
      </w:r>
      <w:r w:rsidRPr="000F2D5A">
        <w:t xml:space="preserve">irector of the East Asia Nonproliferation Program for the James Martin Center for Nonproliferation Studies at the Middlebury Institute of International Studies at Monterey], 5-26-2015, "Great, Now China’s Got Multiple Nuclear Warhead </w:t>
      </w:r>
      <w:proofErr w:type="gramStart"/>
      <w:r w:rsidRPr="000F2D5A">
        <w:t>Missiles?,</w:t>
      </w:r>
      <w:proofErr w:type="gramEnd"/>
      <w:r w:rsidRPr="000F2D5A">
        <w:t>" Foreign Policy, https://foreignpolicy.com/2015/05/26/china-new-multiple-nuclear-warhead-missiles-arms-race-deterrence//AC</w:t>
      </w:r>
    </w:p>
    <w:p w14:paraId="0C510BAB" w14:textId="26712338" w:rsidR="00961B64" w:rsidRPr="00324E23" w:rsidRDefault="00961B64" w:rsidP="00961B64">
      <w:pPr>
        <w:rPr>
          <w:sz w:val="16"/>
        </w:rPr>
      </w:pPr>
      <w:r w:rsidRPr="00D765EB">
        <w:rPr>
          <w:u w:val="single"/>
        </w:rPr>
        <w:t>The Pentagon’s annual</w:t>
      </w:r>
      <w:r w:rsidR="00324E23">
        <w:rPr>
          <w:u w:val="single"/>
        </w:rPr>
        <w:t xml:space="preserve"> </w:t>
      </w:r>
      <w:r w:rsidRPr="00D765EB">
        <w:rPr>
          <w:rFonts w:eastAsiaTheme="majorEastAsia"/>
          <w:u w:val="single"/>
        </w:rPr>
        <w:t>report</w:t>
      </w:r>
      <w:r w:rsidR="00324E23">
        <w:rPr>
          <w:u w:val="single"/>
        </w:rPr>
        <w:t xml:space="preserve"> </w:t>
      </w:r>
      <w:r w:rsidRPr="00D765EB">
        <w:rPr>
          <w:u w:val="single"/>
        </w:rPr>
        <w:t>on Chinese military power describes for the first time a Chinese nuclear missile with “multiple independently-targetable re-entry vehicles,” or MIRVs. For the uninitiated, that’s the ability to put multiple warheads on a single missile and deliver them separately against targets.</w:t>
      </w:r>
      <w:r w:rsidR="00324E23">
        <w:rPr>
          <w:u w:val="single"/>
        </w:rPr>
        <w:t xml:space="preserve"> </w:t>
      </w:r>
      <w:r w:rsidRPr="00324E23">
        <w:rPr>
          <w:sz w:val="16"/>
        </w:rPr>
        <w:t>The Federation of American Scientists’ Hans Kristensen</w:t>
      </w:r>
      <w:r w:rsidR="00324E23" w:rsidRPr="00324E23">
        <w:rPr>
          <w:sz w:val="16"/>
        </w:rPr>
        <w:t xml:space="preserve"> </w:t>
      </w:r>
      <w:r w:rsidRPr="00324E23">
        <w:rPr>
          <w:rFonts w:eastAsiaTheme="majorEastAsia"/>
          <w:sz w:val="16"/>
        </w:rPr>
        <w:t>noticed</w:t>
      </w:r>
      <w:r w:rsidR="00324E23" w:rsidRPr="00324E23">
        <w:rPr>
          <w:sz w:val="16"/>
        </w:rPr>
        <w:t xml:space="preserve"> </w:t>
      </w:r>
      <w:r w:rsidRPr="00324E23">
        <w:rPr>
          <w:sz w:val="16"/>
        </w:rPr>
        <w:t>the passage in early May and, just last weekend, David Sanger and William J. Broad</w:t>
      </w:r>
      <w:r w:rsidR="00324E23" w:rsidRPr="00324E23">
        <w:rPr>
          <w:sz w:val="16"/>
        </w:rPr>
        <w:t xml:space="preserve"> </w:t>
      </w:r>
      <w:r w:rsidRPr="00324E23">
        <w:rPr>
          <w:rFonts w:eastAsiaTheme="majorEastAsia"/>
          <w:sz w:val="16"/>
        </w:rPr>
        <w:t>published</w:t>
      </w:r>
      <w:r w:rsidRPr="00324E23">
        <w:rPr>
          <w:sz w:val="16"/>
        </w:rPr>
        <w:t>a piece in the</w:t>
      </w:r>
      <w:r w:rsidR="00324E23" w:rsidRPr="00324E23">
        <w:rPr>
          <w:sz w:val="16"/>
        </w:rPr>
        <w:t xml:space="preserve"> </w:t>
      </w:r>
      <w:r w:rsidRPr="00324E23">
        <w:rPr>
          <w:sz w:val="16"/>
        </w:rPr>
        <w:t>New York Times</w:t>
      </w:r>
      <w:r w:rsidR="00324E23" w:rsidRPr="00324E23">
        <w:rPr>
          <w:sz w:val="16"/>
        </w:rPr>
        <w:t xml:space="preserve"> </w:t>
      </w:r>
      <w:r w:rsidRPr="00324E23">
        <w:rPr>
          <w:sz w:val="16"/>
        </w:rPr>
        <w:t>that includes quotes by several experts, including yours truly. (I have written two books on China’s nuclear posture:</w:t>
      </w:r>
      <w:r w:rsidR="00324E23" w:rsidRPr="00324E23">
        <w:rPr>
          <w:sz w:val="16"/>
        </w:rPr>
        <w:t xml:space="preserve"> </w:t>
      </w:r>
      <w:r w:rsidRPr="00324E23">
        <w:rPr>
          <w:sz w:val="16"/>
        </w:rPr>
        <w:t>Minimum Means of Reprisal</w:t>
      </w:r>
      <w:r w:rsidR="00324E23" w:rsidRPr="00324E23">
        <w:rPr>
          <w:sz w:val="16"/>
        </w:rPr>
        <w:t xml:space="preserve"> </w:t>
      </w:r>
      <w:r w:rsidRPr="00324E23">
        <w:rPr>
          <w:sz w:val="16"/>
        </w:rPr>
        <w:t>in 2006 and</w:t>
      </w:r>
      <w:r w:rsidR="00324E23" w:rsidRPr="00324E23">
        <w:rPr>
          <w:sz w:val="16"/>
        </w:rPr>
        <w:t xml:space="preserve"> </w:t>
      </w:r>
      <w:r w:rsidRPr="00324E23">
        <w:rPr>
          <w:sz w:val="16"/>
        </w:rPr>
        <w:t>Paper Tigers</w:t>
      </w:r>
      <w:r w:rsidR="00324E23" w:rsidRPr="00324E23">
        <w:rPr>
          <w:sz w:val="16"/>
        </w:rPr>
        <w:t xml:space="preserve"> </w:t>
      </w:r>
      <w:r w:rsidRPr="00324E23">
        <w:rPr>
          <w:sz w:val="16"/>
        </w:rPr>
        <w:t xml:space="preserve">in 2014. </w:t>
      </w:r>
      <w:proofErr w:type="gramStart"/>
      <w:r w:rsidRPr="00324E23">
        <w:rPr>
          <w:sz w:val="16"/>
        </w:rPr>
        <w:t>So</w:t>
      </w:r>
      <w:proofErr w:type="gramEnd"/>
      <w:r w:rsidRPr="00324E23">
        <w:rPr>
          <w:sz w:val="16"/>
        </w:rPr>
        <w:t xml:space="preserve"> I guess I should say something about what it means.)</w:t>
      </w:r>
      <w:r w:rsidR="00324E23" w:rsidRPr="00324E23">
        <w:rPr>
          <w:sz w:val="16"/>
        </w:rPr>
        <w:t xml:space="preserve"> </w:t>
      </w:r>
      <w:r w:rsidRPr="00324E23">
        <w:rPr>
          <w:sz w:val="16"/>
        </w:rPr>
        <w:t>There are two big questions being asked. Does this mean China is changing its nuclear posture? And is this a response to U.S. missile defense programs?</w:t>
      </w:r>
      <w:r w:rsidR="00324E23" w:rsidRPr="00324E23">
        <w:rPr>
          <w:sz w:val="16"/>
        </w:rPr>
        <w:t xml:space="preserve"> </w:t>
      </w:r>
      <w:r w:rsidRPr="00324E23">
        <w:rPr>
          <w:sz w:val="16"/>
        </w:rPr>
        <w:t>The answer to both questions is basically “no” — although with some interesting caveats.</w:t>
      </w:r>
      <w:r w:rsidR="00324E23" w:rsidRPr="00324E23">
        <w:rPr>
          <w:sz w:val="16"/>
        </w:rPr>
        <w:t xml:space="preserve"> </w:t>
      </w:r>
      <w:r w:rsidRPr="00D765EB">
        <w:rPr>
          <w:u w:val="single"/>
        </w:rPr>
        <w:t>First, let’s be clear about what happened. China recently equipped some of its giant DF-5 intercontinental-range ballistic missiles to carry three or four warheads.</w:t>
      </w:r>
      <w:r w:rsidRPr="00324E23">
        <w:rPr>
          <w:sz w:val="16"/>
        </w:rPr>
        <w:t xml:space="preserve"> In peacetime, those missiles are </w:t>
      </w:r>
      <w:proofErr w:type="gramStart"/>
      <w:r w:rsidRPr="00324E23">
        <w:rPr>
          <w:sz w:val="16"/>
        </w:rPr>
        <w:t>unfueled</w:t>
      </w:r>
      <w:proofErr w:type="gramEnd"/>
      <w:r w:rsidRPr="00324E23">
        <w:rPr>
          <w:sz w:val="16"/>
        </w:rPr>
        <w:t xml:space="preserve"> and the warheads are stored tens of miles away. So “equipped” apparently means each missile has a new post-boost vehicle, sometimes called a “bus,” that releases each warhead at its intended target. (It’s hard to explain, but you can watch one</w:t>
      </w:r>
      <w:r w:rsidR="00324E23" w:rsidRPr="00324E23">
        <w:rPr>
          <w:sz w:val="16"/>
        </w:rPr>
        <w:t xml:space="preserve"> </w:t>
      </w:r>
      <w:r w:rsidRPr="00324E23">
        <w:rPr>
          <w:rFonts w:eastAsiaTheme="majorEastAsia"/>
          <w:sz w:val="16"/>
        </w:rPr>
        <w:t>do its thing</w:t>
      </w:r>
      <w:r w:rsidRPr="00324E23">
        <w:rPr>
          <w:sz w:val="16"/>
        </w:rPr>
        <w:t>in this video.)</w:t>
      </w:r>
      <w:r w:rsidR="00324E23" w:rsidRPr="00324E23">
        <w:rPr>
          <w:sz w:val="16"/>
        </w:rPr>
        <w:t xml:space="preserve"> </w:t>
      </w:r>
      <w:r w:rsidRPr="00324E23">
        <w:rPr>
          <w:sz w:val="16"/>
        </w:rPr>
        <w:t>I strongly suspect this is a decision driven by technology, not strategy.</w:t>
      </w:r>
      <w:r w:rsidR="00324E23" w:rsidRPr="00324E23">
        <w:rPr>
          <w:sz w:val="16"/>
        </w:rPr>
        <w:t xml:space="preserve"> </w:t>
      </w:r>
      <w:r w:rsidRPr="00324E23">
        <w:rPr>
          <w:sz w:val="16"/>
        </w:rPr>
        <w:t>That said, I generally think nuclear strategy — in both the United States and China — serves as a post-hoc rationalization of decisions taken for other reasons.</w:t>
      </w:r>
      <w:r w:rsidR="00324E23" w:rsidRPr="00324E23">
        <w:rPr>
          <w:sz w:val="16"/>
        </w:rPr>
        <w:t xml:space="preserve"> </w:t>
      </w:r>
      <w:r w:rsidRPr="00324E23">
        <w:rPr>
          <w:sz w:val="16"/>
        </w:rPr>
        <w:t>That said, I generally think nuclear strategy — in both the United States and China — serves as a post-hoc rationalization of decisions taken for other reasons.</w:t>
      </w:r>
      <w:r w:rsidR="00324E23" w:rsidRPr="00324E23">
        <w:rPr>
          <w:sz w:val="16"/>
        </w:rPr>
        <w:t xml:space="preserve"> </w:t>
      </w:r>
      <w:r w:rsidRPr="00324E23">
        <w:rPr>
          <w:sz w:val="16"/>
        </w:rPr>
        <w:t>(More than a decade in Washington made Jeffrey a cynical bastard.)</w:t>
      </w:r>
      <w:r w:rsidR="00324E23" w:rsidRPr="00324E23">
        <w:rPr>
          <w:sz w:val="16"/>
        </w:rPr>
        <w:t xml:space="preserve"> </w:t>
      </w:r>
      <w:r w:rsidRPr="00D765EB">
        <w:rPr>
          <w:u w:val="single"/>
        </w:rPr>
        <w:t>U.S. officials have long expected China to place multiple warheads on the DF-5. My best guess is that the decision to put multiple warheads is about replacing the vintage 1970s warhead on the DF-5 with something more contemporary. This decision was probably made a long time ago, and perhaps it has simply taken Beijing a while to get around to it.</w:t>
      </w:r>
      <w:r w:rsidR="00324E23">
        <w:rPr>
          <w:u w:val="single"/>
        </w:rPr>
        <w:t xml:space="preserve"> </w:t>
      </w:r>
      <w:r w:rsidRPr="00324E23">
        <w:rPr>
          <w:sz w:val="16"/>
        </w:rPr>
        <w:t xml:space="preserve">Technical explanations can be a little boring — guess why people opt for the strategic ones? — but let me try. China has a </w:t>
      </w:r>
      <w:proofErr w:type="gramStart"/>
      <w:r w:rsidRPr="00324E23">
        <w:rPr>
          <w:sz w:val="16"/>
        </w:rPr>
        <w:t>fairly small</w:t>
      </w:r>
      <w:proofErr w:type="gramEnd"/>
      <w:r w:rsidRPr="00324E23">
        <w:rPr>
          <w:sz w:val="16"/>
        </w:rPr>
        <w:t xml:space="preserve"> arsenal of nuclear-armed ballistic weapons, involving two “series” of missiles: one liquid-fueled and solid-fueled. Starting in the early 1960s, China developed the Dongfeng (DF) series of liquid-fueled ballistic missiles — the DF-3, DF-3, DF-4, and DF-5. </w:t>
      </w:r>
    </w:p>
    <w:p w14:paraId="1C39542C" w14:textId="77777777" w:rsidR="00961B64" w:rsidRDefault="00961B64" w:rsidP="00961B64"/>
    <w:p w14:paraId="5E5EE689" w14:textId="77777777" w:rsidR="00961B64" w:rsidRDefault="00961B64" w:rsidP="00961B64">
      <w:pPr>
        <w:pStyle w:val="Heading4"/>
      </w:pPr>
      <w:r>
        <w:t>China has already tested missiles that can carry 10 nuclear warheads</w:t>
      </w:r>
    </w:p>
    <w:p w14:paraId="79BF0BB4" w14:textId="77777777" w:rsidR="00961B64" w:rsidRPr="000F2D5A" w:rsidRDefault="00961B64" w:rsidP="00961B64">
      <w:r w:rsidRPr="00324E23">
        <w:rPr>
          <w:rStyle w:val="Style13ptBold"/>
        </w:rPr>
        <w:t>Economic Times 17</w:t>
      </w:r>
      <w:r w:rsidRPr="000F2D5A">
        <w:t>, 2-2-2017, "China tests missile with 10 nuclear warheads: Report," https://economictimes.indiatimes.com/news/defence/china-tests-missile-with-10-nuclear-warheads-report/articleshow/56932870.cms?from=mdr//AC</w:t>
      </w:r>
    </w:p>
    <w:p w14:paraId="394694D0" w14:textId="59FBC521" w:rsidR="0000735E" w:rsidRDefault="00961B64" w:rsidP="00961B64">
      <w:pPr>
        <w:rPr>
          <w:sz w:val="16"/>
        </w:rPr>
      </w:pPr>
      <w:r w:rsidRPr="00D765EB">
        <w:rPr>
          <w:u w:val="single"/>
        </w:rPr>
        <w:t>China has reportedly tested a new version of a missile that can carry up to 10 nuclear warheads, signalling a major shift in its nuclear capability as Beijing gears up for a possible military showdown with the US under Trump Presidency.</w:t>
      </w:r>
      <w:r w:rsidR="00324E23">
        <w:rPr>
          <w:u w:val="single"/>
        </w:rPr>
        <w:t xml:space="preserve"> </w:t>
      </w:r>
      <w:r w:rsidRPr="00D765EB">
        <w:rPr>
          <w:u w:val="single"/>
        </w:rPr>
        <w:t>The flight test of the DF-5C missile was carried out last month using 10 multiple independently targetable reentry vehicles, or MIRVs, the Washington Free Beacon reported.</w:t>
      </w:r>
      <w:r w:rsidR="00324E23">
        <w:rPr>
          <w:u w:val="single"/>
        </w:rPr>
        <w:t xml:space="preserve"> </w:t>
      </w:r>
      <w:r w:rsidRPr="00324E23">
        <w:rPr>
          <w:sz w:val="16"/>
        </w:rPr>
        <w:t>The test of the inert warheads was monitored closely by US intelligence agencies, said two officials familiar with reports of the missile test.</w:t>
      </w:r>
      <w:r w:rsidR="00324E23" w:rsidRPr="00324E23">
        <w:rPr>
          <w:sz w:val="16"/>
        </w:rPr>
        <w:t xml:space="preserve"> </w:t>
      </w:r>
    </w:p>
    <w:p w14:paraId="2AC66765" w14:textId="77777777" w:rsidR="0000735E" w:rsidRDefault="0000735E" w:rsidP="00961B64">
      <w:pPr>
        <w:rPr>
          <w:sz w:val="16"/>
        </w:rPr>
      </w:pPr>
    </w:p>
    <w:p w14:paraId="63C7C235" w14:textId="77777777" w:rsidR="0000735E" w:rsidRDefault="0000735E" w:rsidP="0000735E">
      <w:pPr>
        <w:pStyle w:val="Heading4"/>
      </w:pPr>
      <w:r>
        <w:t>China is in the process of developing MIRVs</w:t>
      </w:r>
    </w:p>
    <w:p w14:paraId="01725282" w14:textId="0217A7DC" w:rsidR="0000735E" w:rsidRPr="00121363" w:rsidRDefault="0000735E" w:rsidP="0000735E">
      <w:pPr>
        <w:rPr>
          <w:rStyle w:val="Style13ptBold"/>
          <w:b w:val="0"/>
          <w:sz w:val="24"/>
        </w:rPr>
      </w:pPr>
      <w:r>
        <w:rPr>
          <w:rStyle w:val="Style13ptBold"/>
        </w:rPr>
        <w:t>Cordesman</w:t>
      </w:r>
      <w:r w:rsidR="00121363">
        <w:rPr>
          <w:rStyle w:val="Style13ptBold"/>
          <w:b w:val="0"/>
        </w:rPr>
        <w:t xml:space="preserve"> </w:t>
      </w:r>
      <w:r w:rsidR="00121363" w:rsidRPr="00121363">
        <w:rPr>
          <w:rStyle w:val="Style13ptBold"/>
        </w:rPr>
        <w:t>16</w:t>
      </w:r>
      <w:r>
        <w:rPr>
          <w:rStyle w:val="Style13ptBold"/>
        </w:rPr>
        <w:t xml:space="preserve">, </w:t>
      </w:r>
      <w:r w:rsidRPr="00121363">
        <w:rPr>
          <w:rFonts w:asciiTheme="majorHAnsi" w:hAnsiTheme="majorHAnsi" w:cs="Arial"/>
          <w:color w:val="000000" w:themeColor="text1"/>
          <w:sz w:val="16"/>
          <w:szCs w:val="16"/>
          <w:shd w:val="clear" w:color="auto" w:fill="FFFFFF"/>
        </w:rPr>
        <w:t>Arleigh A. Burke Chair in Strategy at the Center for Strategic and International Studies, Center for Strategic and International Studies, “</w:t>
      </w:r>
      <w:r w:rsidRPr="00121363">
        <w:rPr>
          <w:rFonts w:asciiTheme="majorHAnsi" w:hAnsiTheme="majorHAnsi"/>
          <w:color w:val="000000" w:themeColor="text1"/>
          <w:sz w:val="16"/>
          <w:szCs w:val="16"/>
        </w:rPr>
        <w:t xml:space="preserve">China’s Nuclear Forces and Weapons of Mass Destruction”, </w:t>
      </w:r>
      <w:hyperlink r:id="rId57" w:history="1">
        <w:r w:rsidRPr="00121363">
          <w:rPr>
            <w:rFonts w:asciiTheme="majorHAnsi" w:hAnsiTheme="majorHAnsi"/>
            <w:color w:val="000000" w:themeColor="text1"/>
            <w:sz w:val="16"/>
            <w:szCs w:val="16"/>
          </w:rPr>
          <w:t>https://csis-prod.s3.amazonaws.com/s3fs-public/publication/160720_China_Nuclear_Weapons_Report.pdf</w:t>
        </w:r>
      </w:hyperlink>
    </w:p>
    <w:p w14:paraId="19D4043E" w14:textId="6BF1227F" w:rsidR="0000735E" w:rsidRPr="0000735E" w:rsidRDefault="0000735E" w:rsidP="0000735E">
      <w:pPr>
        <w:rPr>
          <w:sz w:val="16"/>
        </w:rPr>
      </w:pPr>
      <w:r w:rsidRPr="0000735E">
        <w:rPr>
          <w:sz w:val="16"/>
        </w:rPr>
        <w:t>China’s 2013 and 2015 Defense White Papers did not address the changes in China’s nuclear forces and strategy in detail</w:t>
      </w:r>
      <w:r w:rsidRPr="009F0D55">
        <w:rPr>
          <w:rStyle w:val="StyleUnderline"/>
        </w:rPr>
        <w:t>. China is, however, in the process of a major modernization of its nuclear-armed missile forces and is developing a “stealth” strike aircraft – the J-20 and J-31. It is also adopting multiple independently targetable re-entry vehicle (MIRV) warheads for its strategic missiles. MIRV systems are ballistic missiles with a payload containing several warheads, each capable of being aimed to hit one of a group of targets</w:t>
      </w:r>
      <w:r w:rsidRPr="0000735E">
        <w:rPr>
          <w:sz w:val="16"/>
        </w:rPr>
        <w:t xml:space="preserve">. By contrast, China’s present missiles have a unitary warhead—a single warhead on a single missile. China seems to have bypassed intermediate improvements like multiple re-entry vehicle (MRV) missiles which Cordesman: China’s Nuclear Forces and WMDS 8 carries several warheads which are dispersed but are all aimed at the same target or maneuverable re-entry vehicle (MaRV) missiles which allows warhead movement to be adjusted midflight. Only China, the United States, Russia, and France, are known to have developed MIRV missiles. The U.S. DoD report on Chinese military power for 2016 provided the following analysis of how these developments interact with China’s no first use policy. 18 </w:t>
      </w:r>
      <w:r w:rsidRPr="009F0D55">
        <w:rPr>
          <w:rStyle w:val="StyleUnderline"/>
        </w:rPr>
        <w:t xml:space="preserve">China’s nuclear weapons policy prioritizes maintaining a nuclear force able to survive an attack and to respond with </w:t>
      </w:r>
      <w:proofErr w:type="gramStart"/>
      <w:r w:rsidRPr="009F0D55">
        <w:rPr>
          <w:rStyle w:val="StyleUnderline"/>
        </w:rPr>
        <w:t>sufficient</w:t>
      </w:r>
      <w:proofErr w:type="gramEnd"/>
      <w:r w:rsidRPr="009F0D55">
        <w:rPr>
          <w:rStyle w:val="StyleUnderline"/>
        </w:rPr>
        <w:t xml:space="preserve"> strength to inflict unacceptable damage on an enemy. </w:t>
      </w:r>
      <w:r w:rsidRPr="009F0D55">
        <w:rPr>
          <w:rStyle w:val="StyleUnderline"/>
          <w:bCs/>
        </w:rPr>
        <w:t>China insists the new generation of mobile missiles, with warheads consisting of multiple independently targeted reentry vehicles (MIRVs) and penetration aids, are intended to ensure the viability of China’s strategic deterrent in the face of continued advances in U.S</w:t>
      </w:r>
      <w:r w:rsidRPr="009F0D55">
        <w:rPr>
          <w:rStyle w:val="StyleUnderline"/>
        </w:rPr>
        <w:t xml:space="preserve">. and, to a lesser extent, Russian strategic ISR, precision strike, and missile defense capabilities. Similarly, India’s nuclear force an additional driver behind China’s nuclear force modernization. </w:t>
      </w:r>
      <w:r w:rsidRPr="0000735E">
        <w:rPr>
          <w:sz w:val="16"/>
        </w:rPr>
        <w:t xml:space="preserve">The PLA has deployed new command, control, and communications capabilities to its nuclear forces to improve control of multiple units in the field. </w:t>
      </w:r>
      <w:proofErr w:type="gramStart"/>
      <w:r w:rsidRPr="0000735E">
        <w:rPr>
          <w:sz w:val="16"/>
        </w:rPr>
        <w:t>Through the use of</w:t>
      </w:r>
      <w:proofErr w:type="gramEnd"/>
      <w:r w:rsidRPr="0000735E">
        <w:rPr>
          <w:sz w:val="16"/>
        </w:rPr>
        <w:t xml:space="preserve"> improved communications links, ICBM units now have better access to battlefield information and uninterrupted communications connecting all command echelons. Unit commanders </w:t>
      </w:r>
      <w:proofErr w:type="gramStart"/>
      <w:r w:rsidRPr="0000735E">
        <w:rPr>
          <w:sz w:val="16"/>
        </w:rPr>
        <w:t>are able to</w:t>
      </w:r>
      <w:proofErr w:type="gramEnd"/>
      <w:r w:rsidRPr="0000735E">
        <w:rPr>
          <w:sz w:val="16"/>
        </w:rPr>
        <w:t xml:space="preserve"> issue orders to multiple subordinates at once, instead of serially, via voice commands. China has long maintained a “no first use” (NFU) policy, stating it would use nuclear forces only in response to a nuclear strike against China. China’s NFU pledge consists of two stated commitments: </w:t>
      </w:r>
      <w:r w:rsidRPr="009F0D55">
        <w:rPr>
          <w:rStyle w:val="StyleUnderline"/>
        </w:rPr>
        <w:t>China will never use nuclear weapons first and China will never use or threaten to use nuclear weapons against any non-nuclear-weapon state or in nuclear-weapon-free zones. There is some ambiguity over the conditions under which China’s NFU policy would apply. Some PLA officers have written publicly of the need to spell out conditions under which China might need to use nuclear weapons first; for example, if an enemy’s conventional attack threatened the survival of China’s nuclear force or of the regime itself. However, there has been no indication that national leaders are willing to attach such nuances and caveats to China’s NFU doctrine. China will probably continue to invest considerable resources to maintain a limited, but survivable, nuclear force to ensure that the PLA can deliver a damaging responsive nuclear strike. Recent press accounts suggest China may be enhancing peacetime readiness levels for these nuclear forces to ensure responsiveness.</w:t>
      </w:r>
      <w:r w:rsidRPr="0000735E">
        <w:rPr>
          <w:sz w:val="16"/>
        </w:rPr>
        <w:t xml:space="preserve"> The 2016 DoD report described the current status of Chinese developments of land-based and sea-based platforms, as well as future efforts, as follows: 19 Land-Based Platforms. China’s nuclear arsenal currently consists of approximately 75-100 ICBMs, including the silo-based CSS-4 Mod 2 (DF-5A) and Mod 3(DF-5B); the solid-fueled, road-mobile CSS-10 Mod 1 and Mod 2 (DF-31 and DF-31A); and the more-limited-range CSS-3 (DF-4). This force is complemented by road-mobile, solid-fueled CSS-5 Mod 6 (DF-21) MRBM for regional deterrence missions. Sea-based Platforms. China continues to produce the JIN-class nuclear-powered ballistic missile submarine (SSBN), with four commissioned and another under construction. The JIN will eventually carry the CSS-NX-14 (JL-2) SLBM with an estimated range of 7,200 km. Together these will give the PLAN its first credible long-range sea-based nuclear capability. JIN SSBNs based at Hainan Island in the South China Sea would then be able to conduct nuclear deterrence patrols. Future Efforts. China is working on a range of technologies to attempt to counter U.S. and other countries’ ballistic missile defense systems, including maneuverable reentry vehicles (MaRVs), MIRVs, decoys, chaff, jamming, and thermal shielding. China has acknowledged that it tested launched a hypersonic glide vehicle in 2014. China’s official media also cited numerous training exercises featuring maneuver, camouflage, and launch operations under simulated combat conditions, which are intended to increase survivability. Together with the increased mobility and survivability of the new generation of missiles, these technologies and training enhancements strengthen China’s nuclear force and bolster its strategic strike capabilities. Further increases in the number of mobile ICBMs and the beginning of SSBN deterrence Cordesman: China’s Nuclear Forces and WMDS 9 patrols will force the PLA to implement more sophisticated C2 systems and processes that safeguard the integrity of nuclear release authority for a larger, more dispersed force. The Impact of Multiple </w:t>
      </w:r>
      <w:proofErr w:type="gramStart"/>
      <w:r w:rsidRPr="0000735E">
        <w:rPr>
          <w:sz w:val="16"/>
        </w:rPr>
        <w:t>Independently-Targetable</w:t>
      </w:r>
      <w:proofErr w:type="gramEnd"/>
      <w:r w:rsidRPr="0000735E">
        <w:rPr>
          <w:sz w:val="16"/>
        </w:rPr>
        <w:t xml:space="preserve"> Re-entry Vehicles (MIRV) </w:t>
      </w:r>
      <w:r w:rsidRPr="009F0D55">
        <w:rPr>
          <w:rStyle w:val="StyleUnderline"/>
        </w:rPr>
        <w:t>China was slow to miniaturize warheads and to begin ‘MIRVing,’ although it long had the technology to develop such a capability. According to one report, the CIA predicted that the DF5 MIRV payload could consist of three warheads developed for the DF-31 more than a decade ago.20 The attempt of the New York Times to explain China’s decision is as follows, “a succession of Chinese leaders deliberately let it [MIRV technology] sit unused; they were not interested in getting into the kind of arms race that characterized the Cold War nuclear competition between the United States and the Soviet Union”21.</w:t>
      </w:r>
      <w:r w:rsidRPr="0000735E">
        <w:rPr>
          <w:sz w:val="16"/>
        </w:rPr>
        <w:t xml:space="preserve"> This situation changed in the late 1990s. In 1999, a U.S. National Intelligence Estimate (NIE) concluded that China had the capability to develop multiple re-entry vehicles (MRV) and that MIRV technology, capable of “maneuvering to several different release points to provide targeting flexibility” was several years away.22 Actual deployment took several years as China began upgrading its DF-5s into MIRVs. The DoD’s 2015 report to Congress23 marked the first acknowledgment of China’s MIRV capability. The 2016 DoD report further stated that,24 The PLARF continued to modernize its nuclear forces by enhancing its silo-based intercontinental ballistic missiles (ICBM) and adding more survivable, mobile delivery systems. China’s ICBM arsenal to date consists of approximately 75-100 ICBMs, including the silo-based CSS-4 Mod 2 (DF-5) and multiple independently-targetable reentry vehicle (MIRV)-equipped Mod 3 (DF-5B); the solid-fueled, road-mobile CSS-10 Mod 1 and 2 (DF-31 and DF-31A); and the shorter range CSS-3 (DF-4). The CSS-10 Mod 2, with a range in excess of 11,200 km, can reach most locations within the continental United States. China also is developing a new road-mobile ICBM, the CSS-X-20 (DF-41) capable of carrying MIRVs. According to the Bulletin of the Atomic Scientists: 25 Some of the DF-5As have been upgraded to carry multiple independently targetable reentry vehicles (MIRVs). The MIRVed version is known as DF-5B (CSS-4 Mod 3) (U.S. Defense Department 2015, 8). China had the ability to deploy multiple warheads on the DF-5 (and later the DF-5A) for decades but did not; it appears to have started doing so in response to the U.S. deployment of a ballistic-missile defense system. We estimate that China has a total of approximately 20 DF-5s of both versions, of which perhaps half have been equipped with MIRVs. Seen through the lens of traditional Western nuclear strategy and deterrence theory, China has a unique rationale for MIRVing. When the United States and Soviet Union became the first countries to develop MIRVs in the 1960s, it was partly in reaction to the development of missile defense technology. More significantly Soviet and American deployment of MIRVs, and the major improvement in missile accuracy and reliability of MIRV missiles gave Moscow and Washington the ability to change strategy from a reliance on countervalue targets (cities and large military area targets) to counterforce targets (the other side’s nuclear forces and small, critical military targets). As previously noted, China still states that it remains committed to the equivalent of countervalue targeting, and China still lacks the substantial number of warheads necessary to Cordesman: China’s Nuclear Forces and WMDS 10 deploy a viable counterforce targeting strategy. However, declaring a public strategy based on current capabilities is not a reliable indicator of future intentions and capabilities. Jeffrey G. Lewis states in The Lure and Pitfalls of MIRVs: 26 For decades, Chinese leaders have sought to match the technical achievements of other nuclear powers, without necessarily replicating the number of weapons or adopting foreign doctrines. </w:t>
      </w:r>
      <w:r w:rsidRPr="009F0D55">
        <w:rPr>
          <w:rStyle w:val="StyleUnderline"/>
        </w:rPr>
        <w:t>One Chinese official has characterized this behavior as the pursuit of the “minimum means of reprisal” — a concept that Western academics have come to describe as “assured retaliation.” One element of this approach is that Chinese decisionmakers have tended to emphasize China’s possession of the same technologies as other powers. The credibility of China’s deterrent depends at least in part on the perception that it is modern. From the 1950s, China has sought to develop thermonuclear weapons that could arm ICBMs rather than, say, a regional force of theater nuclear weapons. Chinese leaders have viewed deterrence as arising more from the possession of equivalent nuclear capabilities than from the numerical calculations of exchange ratios and windows of vulnerability that have dominated Western discourse.</w:t>
      </w:r>
      <w:r w:rsidRPr="0000735E">
        <w:rPr>
          <w:sz w:val="16"/>
        </w:rPr>
        <w:t xml:space="preserve"> Chinese experts, to be sure, are aware of the possibilities created by new technologies, but at least until the present, Chinese decisions about modernizing the country’s nuclear forces have followed a technological trajectory marked by milestones rather than a strategic trajectory marked by requirements. This means that China could embrace many technologies associated with counterforce targeting while not necessarily embracing that strategy or the exacting requirements to implement them. </w:t>
      </w:r>
    </w:p>
    <w:p w14:paraId="1CC55933" w14:textId="77777777" w:rsidR="0000735E" w:rsidRPr="00465D07" w:rsidRDefault="0000735E" w:rsidP="0000735E">
      <w:pPr>
        <w:rPr>
          <w:rStyle w:val="Style13ptBold"/>
          <w:b w:val="0"/>
          <w:sz w:val="24"/>
        </w:rPr>
      </w:pPr>
    </w:p>
    <w:p w14:paraId="75B38F25" w14:textId="77777777" w:rsidR="0000735E" w:rsidRPr="00465D07" w:rsidRDefault="0000735E" w:rsidP="0000735E">
      <w:pPr>
        <w:pStyle w:val="Heading4"/>
        <w:rPr>
          <w:rStyle w:val="Style13ptBold"/>
          <w:b/>
          <w:bCs w:val="0"/>
        </w:rPr>
      </w:pPr>
      <w:r>
        <w:rPr>
          <w:rStyle w:val="Style13ptBold"/>
          <w:b/>
          <w:bCs w:val="0"/>
        </w:rPr>
        <w:t>China already has MIRVs</w:t>
      </w:r>
    </w:p>
    <w:p w14:paraId="048774DF" w14:textId="77777777" w:rsidR="0000735E" w:rsidRPr="00465D07" w:rsidRDefault="0000735E" w:rsidP="0000735E">
      <w:pPr>
        <w:rPr>
          <w:rStyle w:val="Style13ptBold"/>
          <w:b w:val="0"/>
          <w:sz w:val="24"/>
        </w:rPr>
      </w:pPr>
      <w:r>
        <w:rPr>
          <w:rStyle w:val="Style13ptBold"/>
        </w:rPr>
        <w:t>Wheeler</w:t>
      </w:r>
      <w:r>
        <w:rPr>
          <w:rStyle w:val="Style13ptBold"/>
          <w:b w:val="0"/>
        </w:rPr>
        <w:t>, Travis, 5/18/20</w:t>
      </w:r>
      <w:r>
        <w:rPr>
          <w:rStyle w:val="Style13ptBold"/>
        </w:rPr>
        <w:t>16</w:t>
      </w:r>
      <w:r>
        <w:rPr>
          <w:rStyle w:val="Style13ptBold"/>
          <w:b w:val="0"/>
        </w:rPr>
        <w:t>, faculty at University of South Carolina Law School, The Diplomat, “</w:t>
      </w:r>
      <w:r w:rsidRPr="00EE3982">
        <w:rPr>
          <w:sz w:val="26"/>
        </w:rPr>
        <w:t>China's MIRVs: Separating Fact From Fiction</w:t>
      </w:r>
      <w:r>
        <w:rPr>
          <w:sz w:val="26"/>
        </w:rPr>
        <w:t xml:space="preserve">”, </w:t>
      </w:r>
      <w:hyperlink r:id="rId58" w:history="1">
        <w:r>
          <w:rPr>
            <w:rStyle w:val="Hyperlink"/>
            <w:rFonts w:eastAsiaTheme="majorEastAsia"/>
          </w:rPr>
          <w:t>https://thediplomat.com/2016/05/chinas-mirvs-separating-fact-from-fiction/</w:t>
        </w:r>
      </w:hyperlink>
    </w:p>
    <w:p w14:paraId="0CFEA8FB" w14:textId="20A55CC8" w:rsidR="00121363" w:rsidRDefault="0000735E" w:rsidP="0000735E">
      <w:pPr>
        <w:pStyle w:val="NormalWeb"/>
        <w:shd w:val="clear" w:color="auto" w:fill="FFFFFF"/>
        <w:spacing w:before="0" w:beforeAutospacing="0" w:after="240" w:afterAutospacing="0"/>
        <w:rPr>
          <w:rFonts w:asciiTheme="majorHAnsi" w:hAnsiTheme="majorHAnsi" w:cstheme="majorHAnsi"/>
          <w:color w:val="000000" w:themeColor="text1"/>
          <w:sz w:val="16"/>
        </w:rPr>
      </w:pPr>
      <w:r w:rsidRPr="0000735E">
        <w:rPr>
          <w:rFonts w:asciiTheme="majorHAnsi" w:hAnsiTheme="majorHAnsi" w:cstheme="majorHAnsi"/>
          <w:color w:val="000000" w:themeColor="text1"/>
          <w:u w:val="single"/>
        </w:rPr>
        <w:t xml:space="preserve">According to the Pentagon, China has started to </w:t>
      </w:r>
      <w:hyperlink r:id="rId59" w:tgtFrame="_blank" w:history="1">
        <w:r w:rsidRPr="0000735E">
          <w:rPr>
            <w:rStyle w:val="Hyperlink"/>
            <w:rFonts w:asciiTheme="majorHAnsi" w:eastAsiaTheme="majorEastAsia" w:hAnsiTheme="majorHAnsi" w:cstheme="majorHAnsi"/>
            <w:color w:val="000000" w:themeColor="text1"/>
            <w:u w:val="single"/>
          </w:rPr>
          <w:t>place</w:t>
        </w:r>
      </w:hyperlink>
      <w:r w:rsidRPr="0000735E">
        <w:rPr>
          <w:rFonts w:asciiTheme="majorHAnsi" w:hAnsiTheme="majorHAnsi" w:cstheme="majorHAnsi"/>
          <w:color w:val="000000" w:themeColor="text1"/>
          <w:u w:val="single"/>
        </w:rPr>
        <w:t xml:space="preserve"> multiple independently targetable re-entry vehicles, or MIRVs, on its DF-5B missile. It might place MIRVs on the DF-41 as well. India and Pakistan may well follow China’s lead.</w:t>
      </w:r>
      <w:r w:rsidRPr="0000735E">
        <w:rPr>
          <w:rFonts w:asciiTheme="majorHAnsi" w:hAnsiTheme="majorHAnsi" w:cstheme="majorHAnsi"/>
          <w:color w:val="000000" w:themeColor="text1"/>
          <w:sz w:val="16"/>
        </w:rPr>
        <w:t xml:space="preserve"> The advent of multiple warheads in Asia will not be as pernicious as it was during the Cold War because Beijing is unlikely to discard its nuclear doctrine of assured retaliation against cities in favor of a nuclear warfighting strategy that focuses on military targets. Nevertheless, China’s adoption of multiple-warhead missiles could have negative repercussions, depending on the scope and pace of their introduction. Countervalue targeting against cities is abhorrent on humanitarian grounds. Counterforce targeting against military targets leads to very large nuclear arsenals, which are also objectionable on humanitarian grounds. The first coming of MIRVs, reinforced by increased missile accuracy, enabled counterforce strategies, which drove up targeting lists. The ensuing arms race made a mockery of the Strategic Arms Limitation Talks. At the end of the Cold War, the United States and the Soviet Union together possessed 30,000 warheads. </w:t>
      </w:r>
      <w:r w:rsidRPr="0000735E">
        <w:rPr>
          <w:rFonts w:asciiTheme="majorHAnsi" w:hAnsiTheme="majorHAnsi" w:cstheme="majorHAnsi"/>
          <w:b/>
          <w:bCs/>
          <w:color w:val="000000" w:themeColor="text1"/>
          <w:u w:val="single"/>
        </w:rPr>
        <w:t>Some China watchers have speculated that the induction of MIRVs into the Chinese nuclear arsenal presages a sprint to catch up with the United States and a shift to counterforce targeting.</w:t>
      </w:r>
      <w:r w:rsidRPr="0000735E">
        <w:rPr>
          <w:rFonts w:asciiTheme="majorHAnsi" w:hAnsiTheme="majorHAnsi" w:cstheme="majorHAnsi"/>
          <w:color w:val="000000" w:themeColor="text1"/>
          <w:u w:val="single"/>
        </w:rPr>
        <w:t xml:space="preserve"> This mirror-imaging of U.S. and Soviet behavior during the Cold War seems far-fetched for </w:t>
      </w:r>
      <w:proofErr w:type="gramStart"/>
      <w:r w:rsidRPr="0000735E">
        <w:rPr>
          <w:rFonts w:asciiTheme="majorHAnsi" w:hAnsiTheme="majorHAnsi" w:cstheme="majorHAnsi"/>
          <w:color w:val="000000" w:themeColor="text1"/>
          <w:u w:val="single"/>
        </w:rPr>
        <w:t>a number of</w:t>
      </w:r>
      <w:proofErr w:type="gramEnd"/>
      <w:r w:rsidRPr="0000735E">
        <w:rPr>
          <w:rFonts w:asciiTheme="majorHAnsi" w:hAnsiTheme="majorHAnsi" w:cstheme="majorHAnsi"/>
          <w:color w:val="000000" w:themeColor="text1"/>
          <w:u w:val="single"/>
        </w:rPr>
        <w:t xml:space="preserve"> reasons. First, as Jeffrey Lewis argues persuasively in </w:t>
      </w:r>
      <w:hyperlink r:id="rId60" w:tgtFrame="_blank" w:history="1">
        <w:r w:rsidRPr="0000735E">
          <w:rPr>
            <w:rStyle w:val="Hyperlink"/>
            <w:rFonts w:asciiTheme="majorHAnsi" w:eastAsiaTheme="majorEastAsia" w:hAnsiTheme="majorHAnsi" w:cstheme="majorHAnsi"/>
            <w:i/>
            <w:iCs/>
            <w:color w:val="000000" w:themeColor="text1"/>
            <w:u w:val="single"/>
          </w:rPr>
          <w:t>The Lure and Pitfalls of MIRVs: From the First to the Second Nuclear Age</w:t>
        </w:r>
      </w:hyperlink>
      <w:r w:rsidRPr="0000735E">
        <w:rPr>
          <w:rStyle w:val="Emphasis"/>
          <w:rFonts w:asciiTheme="majorHAnsi" w:hAnsiTheme="majorHAnsi" w:cstheme="majorHAnsi"/>
          <w:color w:val="000000" w:themeColor="text1"/>
        </w:rPr>
        <w:t>,</w:t>
      </w:r>
      <w:r w:rsidRPr="0000735E">
        <w:rPr>
          <w:rFonts w:asciiTheme="majorHAnsi" w:hAnsiTheme="majorHAnsi" w:cstheme="majorHAnsi"/>
          <w:color w:val="000000" w:themeColor="text1"/>
          <w:u w:val="single"/>
        </w:rPr>
        <w:t xml:space="preserve"> Beijing has a history of developing new technologies and capabilities without embracing them fully. Second, the whole point of counterforce targeting is to destroy – or at least severely degrade – an adversary’s ability to retaliate. If Beijing wished to pursue such a strategy against the United States, it would need to mimic Soviet behavior. Instead, Beijing seems committed to what it terms a “lean and effective” nuclear arsenal, eschewing robust nuclear capabilities as a distraction from the promotion of economic growth.</w:t>
      </w:r>
      <w:r w:rsidRPr="0000735E">
        <w:rPr>
          <w:rFonts w:asciiTheme="majorHAnsi" w:hAnsiTheme="majorHAnsi" w:cstheme="majorHAnsi"/>
          <w:color w:val="000000" w:themeColor="text1"/>
          <w:sz w:val="16"/>
        </w:rPr>
        <w:t xml:space="preserve"> A “sprint to parity” is even more implausible at a time when Beijing </w:t>
      </w:r>
      <w:hyperlink r:id="rId61" w:tgtFrame="_blank" w:history="1">
        <w:r w:rsidRPr="0000735E">
          <w:rPr>
            <w:rStyle w:val="Hyperlink"/>
            <w:rFonts w:asciiTheme="majorHAnsi" w:eastAsiaTheme="majorEastAsia" w:hAnsiTheme="majorHAnsi" w:cstheme="majorHAnsi"/>
            <w:color w:val="000000" w:themeColor="text1"/>
            <w:sz w:val="16"/>
          </w:rPr>
          <w:t>faces</w:t>
        </w:r>
      </w:hyperlink>
      <w:r w:rsidRPr="0000735E">
        <w:rPr>
          <w:rFonts w:asciiTheme="majorHAnsi" w:hAnsiTheme="majorHAnsi" w:cstheme="majorHAnsi"/>
          <w:color w:val="000000" w:themeColor="text1"/>
          <w:sz w:val="16"/>
        </w:rPr>
        <w:t xml:space="preserve"> nagging doubts about its ability to generate economic growth at its accustomed rate. China has pursued strategic modernization programs with painstaking deliberateness. The U.S. intelligence community </w:t>
      </w:r>
      <w:hyperlink r:id="rId62" w:tgtFrame="_blank" w:history="1">
        <w:r w:rsidRPr="0000735E">
          <w:rPr>
            <w:rStyle w:val="Hyperlink"/>
            <w:rFonts w:asciiTheme="majorHAnsi" w:eastAsiaTheme="majorEastAsia" w:hAnsiTheme="majorHAnsi" w:cstheme="majorHAnsi"/>
            <w:color w:val="000000" w:themeColor="text1"/>
            <w:sz w:val="16"/>
          </w:rPr>
          <w:t>concluded</w:t>
        </w:r>
      </w:hyperlink>
      <w:r w:rsidRPr="0000735E">
        <w:rPr>
          <w:rFonts w:asciiTheme="majorHAnsi" w:hAnsiTheme="majorHAnsi" w:cstheme="majorHAnsi"/>
          <w:color w:val="000000" w:themeColor="text1"/>
          <w:sz w:val="16"/>
        </w:rPr>
        <w:t xml:space="preserve"> two decades ago that China had the technical capability to affix multiple warheads atop its intercontinental ballistic missiles (ICBMs), but Beijing is only now doing so. Current estimates indicate that China only has about 60 ICBMs aimed at the United States – more than three decades after rolling out its first ICBM. Fewer than a dozen of these are MIRVed missiles. None of this is consistent with counterforce targeting or a “sprint to parity.” Other factors militate against China embracing a counterforce targeting with aggressive MIRVing. One major check is the size of its nuclear warheads. Developed in the 1990s before the Comprehensive Nuclear-Test-Ban Treaty (CTBT) went into effect, China’s smallest warhead weighs about 500 kilograms (kg). The silo-based, liquid-fueled DF-5B – the only multiple-warhead missile Beijing has deployed thus far – has an estimated throw-weight – or lifting power – of 3,000 kg. It would be hard for China to fit more than three 500-kg warheads plus a 1,500-kg post-boost vehicle on the DF-5B. To add more warheads to this missile, China would need to develop smaller warheads, a challenging feat </w:t>
      </w:r>
      <w:proofErr w:type="gramStart"/>
      <w:r w:rsidRPr="0000735E">
        <w:rPr>
          <w:rFonts w:asciiTheme="majorHAnsi" w:hAnsiTheme="majorHAnsi" w:cstheme="majorHAnsi"/>
          <w:color w:val="000000" w:themeColor="text1"/>
          <w:sz w:val="16"/>
        </w:rPr>
        <w:t>as long as</w:t>
      </w:r>
      <w:proofErr w:type="gramEnd"/>
      <w:r w:rsidRPr="0000735E">
        <w:rPr>
          <w:rFonts w:asciiTheme="majorHAnsi" w:hAnsiTheme="majorHAnsi" w:cstheme="majorHAnsi"/>
          <w:color w:val="000000" w:themeColor="text1"/>
          <w:sz w:val="16"/>
        </w:rPr>
        <w:t xml:space="preserve"> Beijing adheres to the CTBT and refrains from testing new warhead designs. More stringent constraints apply to the mobile, solid-fueled DF-41, which the Pentagon sees as MIRV-capable. The development of the DF-41 is in line with China’s interest in fielding more survivable nuclear forces, as mobile missiles are more difficult for enemy forces to track and target. Enhancing survivability, however, comes at the expense of missile size and throw-weight. Some journalists, citing sources in the U.S. intelligence community, have </w:t>
      </w:r>
      <w:hyperlink r:id="rId63" w:tgtFrame="_blank" w:history="1">
        <w:r w:rsidRPr="0000735E">
          <w:rPr>
            <w:rStyle w:val="Hyperlink"/>
            <w:rFonts w:asciiTheme="majorHAnsi" w:eastAsiaTheme="majorEastAsia" w:hAnsiTheme="majorHAnsi" w:cstheme="majorHAnsi"/>
            <w:color w:val="000000" w:themeColor="text1"/>
            <w:sz w:val="16"/>
          </w:rPr>
          <w:t>claimed</w:t>
        </w:r>
      </w:hyperlink>
      <w:r w:rsidRPr="0000735E">
        <w:rPr>
          <w:rFonts w:asciiTheme="majorHAnsi" w:hAnsiTheme="majorHAnsi" w:cstheme="majorHAnsi"/>
          <w:color w:val="000000" w:themeColor="text1"/>
          <w:sz w:val="16"/>
        </w:rPr>
        <w:t xml:space="preserve"> that the DF-41 might be able to carry between six and 10 500 kg warheads, numbers that would require throw-weights in the 4,500-7,500 kg range. Since other modern mobile missiles – such as the Russian SS-25 (Topol) and SS-27 (Topol-M) – have throw-weights in the 1,000-1,200-kg range, these reports are not convincing. </w:t>
      </w:r>
      <w:r w:rsidRPr="0000735E">
        <w:rPr>
          <w:rFonts w:asciiTheme="majorHAnsi" w:hAnsiTheme="majorHAnsi" w:cstheme="majorHAnsi"/>
          <w:color w:val="000000" w:themeColor="text1"/>
          <w:u w:val="single"/>
        </w:rPr>
        <w:t xml:space="preserve">MIRVs are but one option for countering America’s nascent ballistic missile defense (BMD), which </w:t>
      </w:r>
      <w:hyperlink r:id="rId64" w:tgtFrame="_blank" w:history="1">
        <w:r w:rsidRPr="0000735E">
          <w:rPr>
            <w:rStyle w:val="Hyperlink"/>
            <w:rFonts w:asciiTheme="majorHAnsi" w:eastAsiaTheme="majorEastAsia" w:hAnsiTheme="majorHAnsi" w:cstheme="majorHAnsi"/>
            <w:color w:val="000000" w:themeColor="text1"/>
            <w:u w:val="single"/>
          </w:rPr>
          <w:t>seems</w:t>
        </w:r>
      </w:hyperlink>
      <w:r w:rsidRPr="0000735E">
        <w:rPr>
          <w:rFonts w:asciiTheme="majorHAnsi" w:hAnsiTheme="majorHAnsi" w:cstheme="majorHAnsi"/>
          <w:color w:val="000000" w:themeColor="text1"/>
          <w:u w:val="single"/>
        </w:rPr>
        <w:t xml:space="preserve"> to be the primary catalyst of China’s MIRVing. Beijing probably will invest heavily in anti-BMD technologies also in order to have confidence in its ability to overwhelm U.S. missile defenses. China’s reported </w:t>
      </w:r>
      <w:hyperlink r:id="rId65" w:tgtFrame="_blank" w:history="1">
        <w:r w:rsidRPr="0000735E">
          <w:rPr>
            <w:rStyle w:val="Hyperlink"/>
            <w:rFonts w:asciiTheme="majorHAnsi" w:eastAsiaTheme="majorEastAsia" w:hAnsiTheme="majorHAnsi" w:cstheme="majorHAnsi"/>
            <w:color w:val="000000" w:themeColor="text1"/>
            <w:u w:val="single"/>
          </w:rPr>
          <w:t>flight-testing</w:t>
        </w:r>
      </w:hyperlink>
      <w:r w:rsidRPr="0000735E">
        <w:rPr>
          <w:rFonts w:asciiTheme="majorHAnsi" w:hAnsiTheme="majorHAnsi" w:cstheme="majorHAnsi"/>
          <w:color w:val="000000" w:themeColor="text1"/>
          <w:u w:val="single"/>
        </w:rPr>
        <w:t xml:space="preserve"> of a hypersonic glide vehicle may be part of this strategy. The same goes for its efforts to acquire the technologies associated with maneuverable re-entry vehicles, decoys, and other penetration aids. A limited deployment of MIRVs along with other countermeasures would be consistent with Beijing’s twin desires of preserving a cost-effective nuclear doctrine and penetrating U.S. missile defenses – and this appears to be what is unfolding.</w:t>
      </w:r>
      <w:r w:rsidRPr="0000735E">
        <w:rPr>
          <w:rFonts w:asciiTheme="majorHAnsi" w:hAnsiTheme="majorHAnsi" w:cstheme="majorHAnsi"/>
          <w:color w:val="000000" w:themeColor="text1"/>
          <w:sz w:val="16"/>
        </w:rPr>
        <w:t xml:space="preserve"> China’s warhead stockpile will grow because of MIRVs and other modernization programs. China </w:t>
      </w:r>
      <w:hyperlink r:id="rId66" w:tgtFrame="_blank" w:history="1">
        <w:r w:rsidRPr="0000735E">
          <w:rPr>
            <w:rStyle w:val="Hyperlink"/>
            <w:rFonts w:asciiTheme="majorHAnsi" w:eastAsiaTheme="majorEastAsia" w:hAnsiTheme="majorHAnsi" w:cstheme="majorHAnsi"/>
            <w:color w:val="000000" w:themeColor="text1"/>
            <w:sz w:val="16"/>
          </w:rPr>
          <w:t>possesses</w:t>
        </w:r>
      </w:hyperlink>
      <w:r w:rsidRPr="0000735E">
        <w:rPr>
          <w:rFonts w:asciiTheme="majorHAnsi" w:hAnsiTheme="majorHAnsi" w:cstheme="majorHAnsi"/>
          <w:color w:val="000000" w:themeColor="text1"/>
          <w:sz w:val="16"/>
        </w:rPr>
        <w:t xml:space="preserve"> about 20 DF-5 missiles in total: half of which are DF-5As and half of which are MIRVed DF-5Bs. The induction of the DF-5Bs into China’s missile force has resulted in an approximate net increase of 20 warheads. Should Beijing retire the DF-5A in the next 10-15 years and deploy more DF-5Bs in their place, an additional net increase of 20 warheads is conceivable, resulting in a total net increase of 40 warheads from MIRVing the DF-5 series. If the DF-41 </w:t>
      </w:r>
      <w:proofErr w:type="gramStart"/>
      <w:r w:rsidRPr="0000735E">
        <w:rPr>
          <w:rFonts w:asciiTheme="majorHAnsi" w:hAnsiTheme="majorHAnsi" w:cstheme="majorHAnsi"/>
          <w:color w:val="000000" w:themeColor="text1"/>
          <w:sz w:val="16"/>
        </w:rPr>
        <w:t>is capable of carrying</w:t>
      </w:r>
      <w:proofErr w:type="gramEnd"/>
      <w:r w:rsidRPr="0000735E">
        <w:rPr>
          <w:rFonts w:asciiTheme="majorHAnsi" w:hAnsiTheme="majorHAnsi" w:cstheme="majorHAnsi"/>
          <w:color w:val="000000" w:themeColor="text1"/>
          <w:sz w:val="16"/>
        </w:rPr>
        <w:t xml:space="preserve"> two warheads, the deployment of 30 missiles over the next decade and a half could lead to 60 additional warheads. In other words, MIRVing land-based forces at these rates would leave China with approximately 100 additional warheads or a stockpile increase of 40 percent compared to today’s figures. Compare this with the thousands of MIRVed warheads the United States and the Soviet Union deployed, and China’s deployment of multiple-warhead missiles is likely to be modest and far from the “sprint to parity” some dread. Even so, MIRVs could have cascading effects in southern Asia. New Delhi might pursue BMD and multiple-warhead missiles in response to Beijing’s moves, which could cause Rawalpindi to double down on what some experts have deemed the world’s fastest-growing nuclear arsenal. In order to avoid the action-reaction dynamic in which the Americans and the Soviets became entangled and avoid a destabilizing arms race, Chinese and Indian leaders, in particular, would do well to reaffirm their “no first use” doctrines, to deploy multiple-warhead missiles in modest numbers, and to be more transparent with each other about the true drivers of their strategic modernization programs. Above all, Beijing and New Delhi would be wise to resist the lure and pitfalls of counterforce targeting.</w:t>
      </w:r>
    </w:p>
    <w:p w14:paraId="0021B462" w14:textId="77777777" w:rsidR="0000735E" w:rsidRPr="00465D07" w:rsidRDefault="0000735E" w:rsidP="0000735E">
      <w:pPr>
        <w:pStyle w:val="Heading4"/>
      </w:pPr>
      <w:r>
        <w:t>Countries like China, Russia, UK, and France have MIRVs already</w:t>
      </w:r>
    </w:p>
    <w:p w14:paraId="2811BF5D" w14:textId="77777777" w:rsidR="0000735E" w:rsidRPr="00465D07" w:rsidRDefault="0000735E" w:rsidP="0000735E">
      <w:r w:rsidRPr="00465D07">
        <w:rPr>
          <w:b/>
          <w:bCs/>
        </w:rPr>
        <w:t>Center for Arms Control and Non-Proliferation</w:t>
      </w:r>
      <w:r>
        <w:t>, 8/28/20</w:t>
      </w:r>
      <w:r>
        <w:rPr>
          <w:b/>
          <w:bCs/>
        </w:rPr>
        <w:t>17</w:t>
      </w:r>
      <w:r>
        <w:t>,</w:t>
      </w:r>
      <w:r w:rsidRPr="00465D07">
        <w:t xml:space="preserve"> Center for Arms Control and Non-Proliferation, </w:t>
      </w:r>
      <w:r>
        <w:t>“</w:t>
      </w:r>
      <w:r w:rsidRPr="00465D07">
        <w:t>Multiple Independently-targetable Reentry Vehicle (MIRV)</w:t>
      </w:r>
      <w:r>
        <w:t xml:space="preserve">”, </w:t>
      </w:r>
      <w:hyperlink r:id="rId67" w:history="1">
        <w:r>
          <w:rPr>
            <w:rStyle w:val="Hyperlink"/>
            <w:rFonts w:eastAsiaTheme="majorEastAsia"/>
          </w:rPr>
          <w:t>https://armscontrolcenter.org/multiple-independently-targetable-reentry-vehicle-mirv/</w:t>
        </w:r>
      </w:hyperlink>
    </w:p>
    <w:p w14:paraId="4BE70942" w14:textId="608F5E30" w:rsidR="0000735E" w:rsidRDefault="0000735E" w:rsidP="0000735E">
      <w:pPr>
        <w:pStyle w:val="NormalWeb"/>
        <w:shd w:val="clear" w:color="auto" w:fill="FFFFFF"/>
        <w:spacing w:before="0" w:beforeAutospacing="0" w:after="150" w:afterAutospacing="0"/>
        <w:rPr>
          <w:rStyle w:val="StyleUnderline"/>
        </w:rPr>
      </w:pPr>
      <w:r>
        <w:rPr>
          <w:rFonts w:ascii="Open Sans" w:hAnsi="Open Sans"/>
          <w:color w:val="333333"/>
          <w:sz w:val="21"/>
          <w:szCs w:val="21"/>
        </w:rPr>
        <w:t xml:space="preserve">Multiple </w:t>
      </w:r>
      <w:proofErr w:type="gramStart"/>
      <w:r>
        <w:rPr>
          <w:rFonts w:ascii="Open Sans" w:hAnsi="Open Sans"/>
          <w:color w:val="333333"/>
          <w:sz w:val="21"/>
          <w:szCs w:val="21"/>
        </w:rPr>
        <w:t>Independently-targetable</w:t>
      </w:r>
      <w:proofErr w:type="gramEnd"/>
      <w:r>
        <w:rPr>
          <w:rFonts w:ascii="Open Sans" w:hAnsi="Open Sans"/>
          <w:color w:val="333333"/>
          <w:sz w:val="21"/>
          <w:szCs w:val="21"/>
        </w:rPr>
        <w:t xml:space="preserve"> Reentry Vehicles (MIRVs) were originally developed in the early 1960s to permit a missile to deliver multiple nuclear warheads to different targets. In contrast to a traditional missile, which carries one warhead, MIRVs can carry multiple warheads. </w:t>
      </w:r>
      <w:r w:rsidRPr="00465D07">
        <w:rPr>
          <w:rStyle w:val="StyleUnderline"/>
        </w:rPr>
        <w:t xml:space="preserve">For instance, a Russian MIRVed missile under development may be able to carry up to </w:t>
      </w:r>
      <w:hyperlink r:id="rId68" w:history="1">
        <w:r w:rsidRPr="00465D07">
          <w:rPr>
            <w:rStyle w:val="StyleUnderline"/>
            <w:rFonts w:eastAsiaTheme="majorEastAsia"/>
          </w:rPr>
          <w:t>16 warheads</w:t>
        </w:r>
      </w:hyperlink>
      <w:r w:rsidRPr="00465D07">
        <w:rPr>
          <w:rStyle w:val="StyleUnderline"/>
        </w:rPr>
        <w:t xml:space="preserve">, each in a separate re-entry vehicle. Warheads on MIRVed missiles can be released from the missile at different speeds and in different directions. Some MIRVed missiles can hit targets as far as </w:t>
      </w:r>
      <w:hyperlink r:id="rId69" w:history="1">
        <w:r w:rsidRPr="00465D07">
          <w:rPr>
            <w:rStyle w:val="StyleUnderline"/>
            <w:rFonts w:eastAsiaTheme="majorEastAsia"/>
          </w:rPr>
          <w:t>1,500 kilometers</w:t>
        </w:r>
      </w:hyperlink>
      <w:r w:rsidRPr="00465D07">
        <w:rPr>
          <w:rStyle w:val="StyleUnderline"/>
        </w:rPr>
        <w:t xml:space="preserve"> apart.</w:t>
      </w:r>
      <w:r>
        <w:rPr>
          <w:rFonts w:ascii="Open Sans" w:hAnsi="Open Sans"/>
          <w:color w:val="333333"/>
          <w:sz w:val="21"/>
          <w:szCs w:val="21"/>
        </w:rPr>
        <w:t xml:space="preserve"> Land-based MIRVed missiles are considered particularly destabilizing. These missiles are a much more tempting target than traditional land-based missiles, because an attacker can take out several of their enemy’s warheads at once. Although MIRVs were not initially intended to defeat </w:t>
      </w:r>
      <w:hyperlink r:id="rId70" w:history="1">
        <w:r>
          <w:rPr>
            <w:rStyle w:val="Hyperlink"/>
            <w:rFonts w:ascii="Open Sans" w:eastAsiaTheme="majorEastAsia" w:hAnsi="Open Sans"/>
            <w:b/>
            <w:bCs/>
            <w:color w:val="336699"/>
            <w:sz w:val="21"/>
            <w:szCs w:val="21"/>
          </w:rPr>
          <w:t>ballistic missile defenses</w:t>
        </w:r>
      </w:hyperlink>
      <w:r>
        <w:rPr>
          <w:rFonts w:ascii="Open Sans" w:hAnsi="Open Sans"/>
          <w:color w:val="333333"/>
          <w:sz w:val="21"/>
          <w:szCs w:val="21"/>
        </w:rPr>
        <w:t xml:space="preserve">, they are much more difficult to defend against than traditional missiles and are considered effective BMD countermeasures. </w:t>
      </w:r>
      <w:r w:rsidRPr="00465D07">
        <w:rPr>
          <w:rStyle w:val="StyleUnderline"/>
        </w:rPr>
        <w:t>Who has them?</w:t>
      </w:r>
      <w:r>
        <w:rPr>
          <w:rFonts w:ascii="Open Sans" w:hAnsi="Open Sans"/>
          <w:color w:val="333333"/>
          <w:sz w:val="21"/>
          <w:szCs w:val="21"/>
        </w:rPr>
        <w:t xml:space="preserve"> The development of MIRV technology is not easy. It requires the combination of large missiles, small warheads, accurate guidance, and a complex mechanism for releasing warheads sequentially during flight. The United States was the first country to develop MIRV technology, </w:t>
      </w:r>
      <w:hyperlink r:id="rId71" w:anchor="page=2" w:history="1">
        <w:r>
          <w:rPr>
            <w:rStyle w:val="Hyperlink"/>
            <w:rFonts w:ascii="Open Sans" w:eastAsiaTheme="majorEastAsia" w:hAnsi="Open Sans"/>
            <w:b/>
            <w:bCs/>
            <w:color w:val="336699"/>
            <w:sz w:val="21"/>
            <w:szCs w:val="21"/>
          </w:rPr>
          <w:t>deploying</w:t>
        </w:r>
      </w:hyperlink>
      <w:r>
        <w:rPr>
          <w:rFonts w:ascii="Open Sans" w:hAnsi="Open Sans"/>
          <w:color w:val="333333"/>
          <w:sz w:val="21"/>
          <w:szCs w:val="21"/>
        </w:rPr>
        <w:t xml:space="preserve"> a MIRVed Intercontinental Ballistic Missile (ICBM) in 1970 and a MIRVed Submarine-Launched Ballistic Missile (SLBM) in 1971. </w:t>
      </w:r>
      <w:r w:rsidRPr="00465D07">
        <w:rPr>
          <w:rFonts w:ascii="Open Sans" w:hAnsi="Open Sans"/>
          <w:color w:val="333333"/>
          <w:sz w:val="21"/>
          <w:szCs w:val="21"/>
          <w:u w:val="single"/>
        </w:rPr>
        <w:t xml:space="preserve">The Soviet Union quickly followed suit and by the end of the 1970s had developed their own MIRV-enabled ICBM and SLBM technology. Today, the </w:t>
      </w:r>
      <w:hyperlink r:id="rId72" w:history="1">
        <w:r w:rsidRPr="00465D07">
          <w:rPr>
            <w:rStyle w:val="Hyperlink"/>
            <w:rFonts w:ascii="Open Sans" w:eastAsiaTheme="majorEastAsia" w:hAnsi="Open Sans"/>
            <w:b/>
            <w:bCs/>
            <w:color w:val="336699"/>
            <w:sz w:val="21"/>
            <w:szCs w:val="21"/>
            <w:u w:val="single"/>
          </w:rPr>
          <w:t>United States</w:t>
        </w:r>
      </w:hyperlink>
      <w:r w:rsidRPr="00465D07">
        <w:rPr>
          <w:rFonts w:ascii="Open Sans" w:hAnsi="Open Sans"/>
          <w:color w:val="333333"/>
          <w:sz w:val="21"/>
          <w:szCs w:val="21"/>
          <w:u w:val="single"/>
        </w:rPr>
        <w:t xml:space="preserve">, the </w:t>
      </w:r>
      <w:hyperlink r:id="rId73" w:anchor="page=15" w:history="1">
        <w:r w:rsidRPr="00465D07">
          <w:rPr>
            <w:rStyle w:val="Hyperlink"/>
            <w:rFonts w:ascii="Open Sans" w:eastAsiaTheme="majorEastAsia" w:hAnsi="Open Sans"/>
            <w:b/>
            <w:bCs/>
            <w:color w:val="336699"/>
            <w:sz w:val="21"/>
            <w:szCs w:val="21"/>
            <w:u w:val="single"/>
          </w:rPr>
          <w:t>United Kingdom</w:t>
        </w:r>
      </w:hyperlink>
      <w:r w:rsidRPr="00465D07">
        <w:rPr>
          <w:rFonts w:ascii="Open Sans" w:hAnsi="Open Sans"/>
          <w:color w:val="333333"/>
          <w:sz w:val="21"/>
          <w:szCs w:val="21"/>
          <w:u w:val="single"/>
        </w:rPr>
        <w:t xml:space="preserve">, and </w:t>
      </w:r>
      <w:hyperlink r:id="rId74" w:history="1">
        <w:r w:rsidRPr="00465D07">
          <w:rPr>
            <w:rStyle w:val="Hyperlink"/>
            <w:rFonts w:ascii="Open Sans" w:eastAsiaTheme="majorEastAsia" w:hAnsi="Open Sans"/>
            <w:b/>
            <w:bCs/>
            <w:color w:val="336699"/>
            <w:sz w:val="21"/>
            <w:szCs w:val="21"/>
            <w:u w:val="single"/>
          </w:rPr>
          <w:t>France</w:t>
        </w:r>
      </w:hyperlink>
      <w:r w:rsidRPr="00465D07">
        <w:rPr>
          <w:rFonts w:ascii="Open Sans" w:hAnsi="Open Sans"/>
          <w:color w:val="333333"/>
          <w:sz w:val="21"/>
          <w:szCs w:val="21"/>
          <w:u w:val="single"/>
        </w:rPr>
        <w:t xml:space="preserve"> use MIRV technology on SLBMs. </w:t>
      </w:r>
      <w:hyperlink r:id="rId75" w:history="1">
        <w:r w:rsidRPr="00465D07">
          <w:rPr>
            <w:rStyle w:val="Hyperlink"/>
            <w:rFonts w:ascii="Open Sans" w:eastAsiaTheme="majorEastAsia" w:hAnsi="Open Sans"/>
            <w:b/>
            <w:bCs/>
            <w:color w:val="336699"/>
            <w:sz w:val="21"/>
            <w:szCs w:val="21"/>
            <w:u w:val="single"/>
          </w:rPr>
          <w:t>China</w:t>
        </w:r>
      </w:hyperlink>
      <w:r w:rsidRPr="00465D07">
        <w:rPr>
          <w:rFonts w:ascii="Open Sans" w:hAnsi="Open Sans"/>
          <w:color w:val="333333"/>
          <w:sz w:val="21"/>
          <w:szCs w:val="21"/>
          <w:u w:val="single"/>
        </w:rPr>
        <w:t xml:space="preserve"> has MIRVed ICBMs, while </w:t>
      </w:r>
      <w:hyperlink r:id="rId76" w:history="1">
        <w:r w:rsidRPr="00465D07">
          <w:rPr>
            <w:rStyle w:val="Hyperlink"/>
            <w:rFonts w:ascii="Open Sans" w:eastAsiaTheme="majorEastAsia" w:hAnsi="Open Sans"/>
            <w:b/>
            <w:bCs/>
            <w:color w:val="336699"/>
            <w:sz w:val="21"/>
            <w:szCs w:val="21"/>
            <w:u w:val="single"/>
          </w:rPr>
          <w:t>Russia</w:t>
        </w:r>
      </w:hyperlink>
      <w:r w:rsidRPr="00465D07">
        <w:rPr>
          <w:rFonts w:ascii="Open Sans" w:hAnsi="Open Sans"/>
          <w:color w:val="333333"/>
          <w:sz w:val="21"/>
          <w:szCs w:val="21"/>
          <w:u w:val="single"/>
        </w:rPr>
        <w:t xml:space="preserve"> deploys both MIRVed ICBMs and SLBMs.</w:t>
      </w:r>
      <w:r>
        <w:rPr>
          <w:rFonts w:ascii="Open Sans" w:hAnsi="Open Sans"/>
          <w:color w:val="333333"/>
          <w:sz w:val="21"/>
          <w:szCs w:val="21"/>
        </w:rPr>
        <w:t xml:space="preserve"> The use of MIRVs on submarines is considered less destabilizing than on land-based missiles because the difficulty of finding nuclear submarines makes strikes against them unlikely. </w:t>
      </w:r>
      <w:r w:rsidRPr="00465D07">
        <w:rPr>
          <w:rStyle w:val="StyleUnderline"/>
        </w:rPr>
        <w:t xml:space="preserve">India and Pakistan are also experimenting with MIRV technology. In January 2017 Pakistan reportedly </w:t>
      </w:r>
      <w:hyperlink r:id="rId77" w:history="1">
        <w:r w:rsidRPr="00465D07">
          <w:rPr>
            <w:rStyle w:val="StyleUnderline"/>
            <w:rFonts w:eastAsiaTheme="majorEastAsia"/>
          </w:rPr>
          <w:t>tested</w:t>
        </w:r>
      </w:hyperlink>
      <w:r w:rsidRPr="00465D07">
        <w:rPr>
          <w:rStyle w:val="StyleUnderline"/>
        </w:rPr>
        <w:t xml:space="preserve"> a MIRVed missile, the Ababeel. Senior Indian defense officials, meanwhile, have </w:t>
      </w:r>
      <w:hyperlink r:id="rId78" w:history="1">
        <w:r w:rsidRPr="00465D07">
          <w:rPr>
            <w:rStyle w:val="StyleUnderline"/>
            <w:rFonts w:eastAsiaTheme="majorEastAsia"/>
          </w:rPr>
          <w:t>indicated</w:t>
        </w:r>
      </w:hyperlink>
      <w:r w:rsidRPr="00465D07">
        <w:rPr>
          <w:rStyle w:val="StyleUnderline"/>
        </w:rPr>
        <w:t xml:space="preserve"> that future iterations of the Agni-class long-range missiles will be MIRVed.</w:t>
      </w:r>
    </w:p>
    <w:p w14:paraId="771D4B47" w14:textId="77777777" w:rsidR="00121363" w:rsidRDefault="00121363" w:rsidP="0000735E">
      <w:pPr>
        <w:pStyle w:val="NormalWeb"/>
        <w:shd w:val="clear" w:color="auto" w:fill="FFFFFF"/>
        <w:spacing w:before="0" w:beforeAutospacing="0" w:after="150" w:afterAutospacing="0"/>
        <w:rPr>
          <w:rStyle w:val="StyleUnderline"/>
        </w:rPr>
      </w:pPr>
    </w:p>
    <w:p w14:paraId="46425A07" w14:textId="7DE5E6EC" w:rsidR="0000735E" w:rsidRPr="00121363" w:rsidRDefault="0000735E" w:rsidP="0000735E">
      <w:pPr>
        <w:pStyle w:val="Heading4"/>
        <w:rPr>
          <w:b w:val="0"/>
        </w:rPr>
      </w:pPr>
      <w:r w:rsidRPr="00121363">
        <w:rPr>
          <w:rStyle w:val="StyleUnderline"/>
          <w:sz w:val="26"/>
          <w:u w:val="none"/>
        </w:rPr>
        <w:t>China will use MIRVs in response to South Korea’s THAAD system</w:t>
      </w:r>
    </w:p>
    <w:p w14:paraId="35FD6147" w14:textId="77777777" w:rsidR="0000735E" w:rsidRPr="0000735E" w:rsidRDefault="0000735E" w:rsidP="0000735E">
      <w:r w:rsidRPr="0000735E">
        <w:rPr>
          <w:rStyle w:val="Style13ptBold"/>
        </w:rPr>
        <w:t>Park, Chae Lin</w:t>
      </w:r>
      <w:r w:rsidRPr="0000735E">
        <w:t>, 5/5/20</w:t>
      </w:r>
      <w:r w:rsidRPr="0000735E">
        <w:rPr>
          <w:rStyle w:val="Style13ptBold"/>
        </w:rPr>
        <w:t>18</w:t>
      </w:r>
      <w:r w:rsidRPr="0000735E">
        <w:t>, writer at News-Decoder, News-Decoder, “Missiles in South Korea: Dialogue of the deaf”, https://news-decoder.com/2018/03/05/missiles-south-korea-dialogue-of-deaf/</w:t>
      </w:r>
    </w:p>
    <w:p w14:paraId="5489A61A" w14:textId="77777777" w:rsidR="0000735E" w:rsidRPr="0000735E" w:rsidRDefault="0000735E" w:rsidP="0000735E">
      <w:pPr>
        <w:rPr>
          <w:rFonts w:asciiTheme="majorHAnsi" w:hAnsiTheme="majorHAnsi" w:cstheme="majorHAnsi"/>
          <w:color w:val="000000" w:themeColor="text1"/>
          <w:sz w:val="16"/>
          <w:szCs w:val="27"/>
        </w:rPr>
      </w:pPr>
      <w:r w:rsidRPr="0000735E">
        <w:rPr>
          <w:rFonts w:asciiTheme="majorHAnsi" w:hAnsiTheme="majorHAnsi" w:cstheme="majorHAnsi"/>
          <w:color w:val="000000" w:themeColor="text1"/>
          <w:sz w:val="16"/>
          <w:szCs w:val="27"/>
        </w:rPr>
        <w:t>An ice hockey player from North Korea and a bobsledder from South Korea joined hands to hold the Unification Flag depicting a reunited Korean peninsula at the opening ceremony of the recent Winter Olympics in Pyeongchang, South Korea. The gesture symbolized efforts by North and South Korea to defuse tensions in the region and to use the Games to bridge gaps in ideology and politics. But if more than six decades of division have taught us Koreans something, it is that relations between the North and South are volatile. Our governments can sit down together to discuss family reunions on one day, only to threaten each other with sanctions and missile tests the next. Unless far-sighted solutions are proposed to resolve underlying differences, lasting peace will not come anytime soon to this region, threatened by nuclear weapons and entangled in complex alliances. A debate over a missile defense system that Washington and Seoul decided to deploy in South Korea epitomizes the dialogue of the deaf that has characterized relations for decades between</w:t>
      </w:r>
      <w:r w:rsidRPr="0000735E">
        <w:rPr>
          <w:rStyle w:val="apple-converted-space"/>
          <w:rFonts w:asciiTheme="majorHAnsi" w:eastAsiaTheme="majorEastAsia" w:hAnsiTheme="majorHAnsi" w:cstheme="majorHAnsi"/>
          <w:color w:val="000000" w:themeColor="text1"/>
          <w:sz w:val="16"/>
          <w:szCs w:val="27"/>
        </w:rPr>
        <w:t xml:space="preserve"> </w:t>
      </w:r>
      <w:hyperlink r:id="rId79" w:history="1">
        <w:r w:rsidRPr="0000735E">
          <w:rPr>
            <w:rStyle w:val="Hyperlink"/>
            <w:rFonts w:asciiTheme="majorHAnsi" w:eastAsiaTheme="majorEastAsia" w:hAnsiTheme="majorHAnsi" w:cstheme="majorHAnsi"/>
            <w:color w:val="000000" w:themeColor="text1"/>
            <w:sz w:val="16"/>
            <w:szCs w:val="27"/>
          </w:rPr>
          <w:t>antagonists</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who never signed a peace treaty at the end of a three-year war that ended in 1953. </w:t>
      </w:r>
      <w:r w:rsidRPr="0000735E">
        <w:rPr>
          <w:rFonts w:asciiTheme="majorHAnsi" w:hAnsiTheme="majorHAnsi" w:cstheme="majorHAnsi"/>
          <w:color w:val="000000" w:themeColor="text1"/>
          <w:sz w:val="27"/>
          <w:szCs w:val="27"/>
          <w:u w:val="single"/>
        </w:rPr>
        <w:t xml:space="preserve">The Terminal High Altitude Area Defense (THAAD) system is a missile interception system that South Korea and the United States decided in 2016 to deploy over objections from North Korea and its northern neighbor, China. </w:t>
      </w:r>
      <w:r w:rsidRPr="0000735E">
        <w:rPr>
          <w:rStyle w:val="Emphasis"/>
          <w:rFonts w:asciiTheme="majorHAnsi" w:hAnsiTheme="majorHAnsi" w:cstheme="majorHAnsi"/>
          <w:b w:val="0"/>
          <w:bCs/>
          <w:color w:val="000000" w:themeColor="text1"/>
        </w:rPr>
        <w:t>Defensive measure or vicious move?</w:t>
      </w:r>
      <w:r w:rsidRPr="0000735E">
        <w:rPr>
          <w:rFonts w:asciiTheme="majorHAnsi" w:hAnsiTheme="majorHAnsi" w:cstheme="majorHAnsi"/>
          <w:i/>
          <w:iCs/>
          <w:color w:val="000000" w:themeColor="text1"/>
          <w:u w:val="single"/>
        </w:rPr>
        <w:t xml:space="preserve"> </w:t>
      </w:r>
      <w:r w:rsidRPr="0000735E">
        <w:rPr>
          <w:rFonts w:asciiTheme="majorHAnsi" w:hAnsiTheme="majorHAnsi" w:cstheme="majorHAnsi"/>
          <w:color w:val="000000" w:themeColor="text1"/>
          <w:sz w:val="27"/>
          <w:szCs w:val="27"/>
          <w:u w:val="single"/>
        </w:rPr>
        <w:t>Seoul and Washington deployed THAAD “as a defensive measure to ensure the security of (South Korea) and its people, and to protect alliance military forces from North Korea’s weapons of mass destruction and ballistic missile threats,” the Pentagon said in a</w:t>
      </w:r>
      <w:r w:rsidRPr="0000735E">
        <w:rPr>
          <w:rStyle w:val="apple-converted-space"/>
          <w:rFonts w:asciiTheme="majorHAnsi" w:eastAsiaTheme="majorEastAsia" w:hAnsiTheme="majorHAnsi" w:cstheme="majorHAnsi"/>
          <w:color w:val="000000" w:themeColor="text1"/>
          <w:sz w:val="27"/>
          <w:szCs w:val="27"/>
          <w:u w:val="single"/>
        </w:rPr>
        <w:t xml:space="preserve"> </w:t>
      </w:r>
      <w:hyperlink r:id="rId80" w:history="1">
        <w:r w:rsidRPr="0000735E">
          <w:rPr>
            <w:rStyle w:val="Hyperlink"/>
            <w:rFonts w:asciiTheme="majorHAnsi" w:eastAsiaTheme="majorEastAsia" w:hAnsiTheme="majorHAnsi" w:cstheme="majorHAnsi"/>
            <w:color w:val="000000" w:themeColor="text1"/>
            <w:sz w:val="27"/>
            <w:szCs w:val="27"/>
            <w:u w:val="single"/>
          </w:rPr>
          <w:t>statement</w:t>
        </w:r>
      </w:hyperlink>
      <w:r w:rsidRPr="0000735E">
        <w:rPr>
          <w:rFonts w:asciiTheme="majorHAnsi" w:hAnsiTheme="majorHAnsi" w:cstheme="majorHAnsi"/>
          <w:color w:val="000000" w:themeColor="text1"/>
          <w:sz w:val="27"/>
          <w:szCs w:val="27"/>
          <w:u w:val="single"/>
        </w:rPr>
        <w:t xml:space="preserve">on July 7, 2016. </w:t>
      </w:r>
      <w:r w:rsidRPr="0000735E">
        <w:rPr>
          <w:rFonts w:asciiTheme="majorHAnsi" w:hAnsiTheme="majorHAnsi" w:cstheme="majorHAnsi"/>
          <w:color w:val="000000" w:themeColor="text1"/>
          <w:sz w:val="16"/>
          <w:szCs w:val="27"/>
        </w:rPr>
        <w:t>THAAD is designed to detect an enemy missile and destroy it before it inflicts damage. The decision to deploy THAAD followed four nuclear tests by North Korea and its continued testing of intercontinental ballistic missiles. From the perspective of South Korea and the United States, THAAD is a defense system that protects South Korea’s vital interests from North Korean attack. But the decision to deploy THAAD is viewed quite differently, not only in Pyongyang but also in Beijing and Moscow, where it is seen as a provocative challenge to regional security and the balance of power. “The THAAD deployment is a direct product of the sinister ambition of the U.S. to dominate the world by holding its military hegemony in the Asia-Pacific region and the south Korean puppet group’s vicious moves to escalate the confrontation with the fellow countrymen in the north in a bid to invade the north, backed by its master,” North Korea’s state news agency KCNA</w:t>
      </w:r>
      <w:r w:rsidRPr="0000735E">
        <w:rPr>
          <w:rStyle w:val="apple-converted-space"/>
          <w:rFonts w:asciiTheme="majorHAnsi" w:eastAsiaTheme="majorEastAsia" w:hAnsiTheme="majorHAnsi" w:cstheme="majorHAnsi"/>
          <w:color w:val="000000" w:themeColor="text1"/>
          <w:sz w:val="16"/>
          <w:szCs w:val="27"/>
        </w:rPr>
        <w:t xml:space="preserve"> </w:t>
      </w:r>
      <w:hyperlink r:id="rId81" w:history="1">
        <w:r w:rsidRPr="0000735E">
          <w:rPr>
            <w:rStyle w:val="Hyperlink"/>
            <w:rFonts w:asciiTheme="majorHAnsi" w:eastAsiaTheme="majorEastAsia" w:hAnsiTheme="majorHAnsi" w:cstheme="majorHAnsi"/>
            <w:color w:val="000000" w:themeColor="text1"/>
            <w:sz w:val="16"/>
            <w:szCs w:val="27"/>
          </w:rPr>
          <w:t>quoted</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the army as saying after the THAAD deployment was announced. Pyongyang responded to the deployment announcement with more tests of long-range and submarine-launched missiles, seen as part of North Korea’s strategy to stymie THAAD by being able to launch more missiles than the system could intercept. An even stronger reaction came from China, which responded by exercising both its economic and military power. </w:t>
      </w:r>
      <w:r w:rsidRPr="0000735E">
        <w:rPr>
          <w:rStyle w:val="Emphasis"/>
          <w:rFonts w:asciiTheme="majorHAnsi" w:hAnsiTheme="majorHAnsi" w:cstheme="majorHAnsi"/>
          <w:b w:val="0"/>
          <w:bCs/>
          <w:color w:val="000000" w:themeColor="text1"/>
        </w:rPr>
        <w:t>THAAD has driven China and Russia closer together.</w:t>
      </w:r>
      <w:r w:rsidRPr="0000735E">
        <w:rPr>
          <w:rFonts w:asciiTheme="majorHAnsi" w:hAnsiTheme="majorHAnsi" w:cstheme="majorHAnsi"/>
          <w:i/>
          <w:iCs/>
          <w:color w:val="000000" w:themeColor="text1"/>
          <w:u w:val="single"/>
        </w:rPr>
        <w:t xml:space="preserve"> </w:t>
      </w:r>
      <w:r w:rsidRPr="0000735E">
        <w:rPr>
          <w:rFonts w:asciiTheme="majorHAnsi" w:hAnsiTheme="majorHAnsi" w:cstheme="majorHAnsi"/>
          <w:color w:val="000000" w:themeColor="text1"/>
          <w:sz w:val="27"/>
          <w:szCs w:val="27"/>
          <w:u w:val="single"/>
        </w:rPr>
        <w:t>Many Chinese feel that THAAD’s primary purpose, beyond providing some protection to South Korea, is to give the United States and its allies an upper hand strategically against Beijing. South Korea’s biggest trade partner, China, hit Seoul where it hurt — by crimping business with companies, such as retail-to-chemicals giant Lotte Group, that cooperated on the THAAD deployment.</w:t>
      </w:r>
      <w:r w:rsidRPr="0000735E">
        <w:rPr>
          <w:rFonts w:asciiTheme="majorHAnsi" w:hAnsiTheme="majorHAnsi" w:cstheme="majorHAnsi"/>
          <w:color w:val="000000" w:themeColor="text1"/>
          <w:sz w:val="16"/>
          <w:szCs w:val="27"/>
        </w:rPr>
        <w:t xml:space="preserve"> </w:t>
      </w:r>
      <w:r w:rsidRPr="0000735E">
        <w:rPr>
          <w:rFonts w:asciiTheme="majorHAnsi" w:hAnsiTheme="majorHAnsi" w:cstheme="majorHAnsi"/>
          <w:color w:val="000000" w:themeColor="text1"/>
          <w:sz w:val="27"/>
          <w:szCs w:val="27"/>
          <w:u w:val="single"/>
        </w:rPr>
        <w:t>What is more</w:t>
      </w:r>
      <w:r w:rsidRPr="0000735E">
        <w:rPr>
          <w:rFonts w:asciiTheme="majorHAnsi" w:hAnsiTheme="majorHAnsi" w:cstheme="majorHAnsi"/>
          <w:b/>
          <w:bCs/>
          <w:color w:val="000000" w:themeColor="text1"/>
          <w:sz w:val="27"/>
          <w:szCs w:val="27"/>
          <w:u w:val="single"/>
        </w:rPr>
        <w:t>, China stepped up development of technologies to counter the U.S.-South Korean move, such as Independently Targetable Reentry Vehicles (MIRV)</w:t>
      </w:r>
      <w:r w:rsidRPr="0000735E">
        <w:rPr>
          <w:rFonts w:asciiTheme="majorHAnsi" w:hAnsiTheme="majorHAnsi" w:cstheme="majorHAnsi"/>
          <w:color w:val="000000" w:themeColor="text1"/>
          <w:sz w:val="27"/>
          <w:szCs w:val="27"/>
          <w:u w:val="single"/>
        </w:rPr>
        <w:t xml:space="preserve"> and Hypersonic Gliders (HGV), which can bypass missile interceptors like THAAD using their speed and last-minute dispersion techniques. </w:t>
      </w:r>
      <w:r w:rsidRPr="0000735E">
        <w:rPr>
          <w:rFonts w:asciiTheme="majorHAnsi" w:hAnsiTheme="majorHAnsi" w:cstheme="majorHAnsi"/>
          <w:color w:val="000000" w:themeColor="text1"/>
          <w:sz w:val="16"/>
          <w:szCs w:val="27"/>
        </w:rPr>
        <w:t>The deployment of THAAD has driven China and Russia, which share a border with North Korea, closer together diplomatically. “The U.S. deployment of an advanced anti-missile system in South Korea gravely harms the strategic security interests of China, Russia and other countries in the region,” China’s state Xinhua news agency</w:t>
      </w:r>
      <w:r w:rsidRPr="0000735E">
        <w:rPr>
          <w:rStyle w:val="apple-converted-space"/>
          <w:rFonts w:asciiTheme="majorHAnsi" w:eastAsiaTheme="majorEastAsia" w:hAnsiTheme="majorHAnsi" w:cstheme="majorHAnsi"/>
          <w:color w:val="000000" w:themeColor="text1"/>
          <w:sz w:val="16"/>
          <w:szCs w:val="27"/>
        </w:rPr>
        <w:t xml:space="preserve"> </w:t>
      </w:r>
      <w:hyperlink r:id="rId82" w:history="1">
        <w:r w:rsidRPr="0000735E">
          <w:rPr>
            <w:rStyle w:val="Hyperlink"/>
            <w:rFonts w:asciiTheme="majorHAnsi" w:eastAsiaTheme="majorEastAsia" w:hAnsiTheme="majorHAnsi" w:cstheme="majorHAnsi"/>
            <w:color w:val="000000" w:themeColor="text1"/>
            <w:sz w:val="16"/>
            <w:szCs w:val="27"/>
          </w:rPr>
          <w:t>cited</w:t>
        </w:r>
      </w:hyperlink>
      <w:r w:rsidRPr="0000735E">
        <w:rPr>
          <w:rFonts w:asciiTheme="majorHAnsi" w:hAnsiTheme="majorHAnsi" w:cstheme="majorHAnsi"/>
          <w:color w:val="000000" w:themeColor="text1"/>
          <w:sz w:val="16"/>
          <w:szCs w:val="27"/>
        </w:rPr>
        <w:t xml:space="preserve"> Chinese President Xi Jinping as telling Russian media in July 2017. After Xi and Russian President Vladimir Putin met in Moscow last July, they issued a</w:t>
      </w:r>
      <w:r w:rsidRPr="0000735E">
        <w:rPr>
          <w:rStyle w:val="apple-converted-space"/>
          <w:rFonts w:asciiTheme="majorHAnsi" w:eastAsiaTheme="majorEastAsia" w:hAnsiTheme="majorHAnsi" w:cstheme="majorHAnsi"/>
          <w:color w:val="000000" w:themeColor="text1"/>
          <w:sz w:val="16"/>
          <w:szCs w:val="27"/>
        </w:rPr>
        <w:t xml:space="preserve"> </w:t>
      </w:r>
      <w:hyperlink r:id="rId83" w:history="1">
        <w:r w:rsidRPr="0000735E">
          <w:rPr>
            <w:rStyle w:val="Hyperlink"/>
            <w:rFonts w:asciiTheme="majorHAnsi" w:eastAsiaTheme="majorEastAsia" w:hAnsiTheme="majorHAnsi" w:cstheme="majorHAnsi"/>
            <w:color w:val="000000" w:themeColor="text1"/>
            <w:sz w:val="16"/>
            <w:szCs w:val="27"/>
          </w:rPr>
          <w:t>joint statement</w:t>
        </w:r>
      </w:hyperlink>
      <w:r w:rsidRPr="0000735E">
        <w:rPr>
          <w:rStyle w:val="apple-converted-space"/>
          <w:rFonts w:asciiTheme="majorHAnsi" w:eastAsiaTheme="majorEastAsia" w:hAnsiTheme="majorHAnsi" w:cstheme="majorHAnsi"/>
          <w:color w:val="000000" w:themeColor="text1"/>
          <w:sz w:val="16"/>
          <w:szCs w:val="27"/>
        </w:rPr>
        <w:t xml:space="preserve"> </w:t>
      </w:r>
      <w:r w:rsidRPr="0000735E">
        <w:rPr>
          <w:rFonts w:asciiTheme="majorHAnsi" w:hAnsiTheme="majorHAnsi" w:cstheme="majorHAnsi"/>
          <w:color w:val="000000" w:themeColor="text1"/>
          <w:sz w:val="16"/>
          <w:szCs w:val="27"/>
        </w:rPr>
        <w:t xml:space="preserve">saying “the deployment … of THAAD will cause serious harm to the strategic security interests of regional states, including Russia and China.” </w:t>
      </w:r>
      <w:proofErr w:type="gramStart"/>
      <w:r w:rsidRPr="0000735E">
        <w:rPr>
          <w:rFonts w:asciiTheme="majorHAnsi" w:hAnsiTheme="majorHAnsi" w:cstheme="majorHAnsi"/>
          <w:color w:val="000000" w:themeColor="text1"/>
          <w:sz w:val="16"/>
          <w:szCs w:val="27"/>
        </w:rPr>
        <w:t>So</w:t>
      </w:r>
      <w:proofErr w:type="gramEnd"/>
      <w:r w:rsidRPr="0000735E">
        <w:rPr>
          <w:rFonts w:asciiTheme="majorHAnsi" w:hAnsiTheme="majorHAnsi" w:cstheme="majorHAnsi"/>
          <w:color w:val="000000" w:themeColor="text1"/>
          <w:sz w:val="16"/>
          <w:szCs w:val="27"/>
        </w:rPr>
        <w:t xml:space="preserve"> what Washington and Seoul might see as a rational, defensive move is viewed quite differently in Pyongyang, Beijing and Moscow. In the short term, at least, THAAD seems to have raised the security stakes in the region instead of defusing tension. The debate over THAAD illustrates the immense security implications of the crisis over North Korea’s nuclear and missile ambitions, which have entangled the world’s biggest military powers. To defuse tensions, it will be necessary to build trust among </w:t>
      </w:r>
      <w:proofErr w:type="gramStart"/>
      <w:r w:rsidRPr="0000735E">
        <w:rPr>
          <w:rFonts w:asciiTheme="majorHAnsi" w:hAnsiTheme="majorHAnsi" w:cstheme="majorHAnsi"/>
          <w:color w:val="000000" w:themeColor="text1"/>
          <w:sz w:val="16"/>
          <w:szCs w:val="27"/>
        </w:rPr>
        <w:t>all of</w:t>
      </w:r>
      <w:proofErr w:type="gramEnd"/>
      <w:r w:rsidRPr="0000735E">
        <w:rPr>
          <w:rFonts w:asciiTheme="majorHAnsi" w:hAnsiTheme="majorHAnsi" w:cstheme="majorHAnsi"/>
          <w:color w:val="000000" w:themeColor="text1"/>
          <w:sz w:val="16"/>
          <w:szCs w:val="27"/>
        </w:rPr>
        <w:t xml:space="preserve"> the players so they can see eye-to-eye. Time will tell whether the diplomatic warming at the Winter Olympics will translate into mutual understanding, trust and sustained peace with our neighbors in the North. </w:t>
      </w:r>
    </w:p>
    <w:p w14:paraId="61E3EDAB" w14:textId="77777777" w:rsidR="0000735E" w:rsidRDefault="0000735E" w:rsidP="0000735E">
      <w:pPr>
        <w:pStyle w:val="NormalWeb"/>
        <w:shd w:val="clear" w:color="auto" w:fill="FFFFFF"/>
        <w:spacing w:before="0" w:beforeAutospacing="0" w:after="240" w:afterAutospacing="0"/>
        <w:rPr>
          <w:rFonts w:asciiTheme="majorHAnsi" w:hAnsiTheme="majorHAnsi" w:cstheme="majorHAnsi"/>
          <w:color w:val="000000" w:themeColor="text1"/>
          <w:sz w:val="16"/>
        </w:rPr>
      </w:pPr>
    </w:p>
    <w:p w14:paraId="5E524E7A" w14:textId="77777777" w:rsidR="00DD3DB7" w:rsidRDefault="00DD3DB7" w:rsidP="00DD3DB7">
      <w:pPr>
        <w:pStyle w:val="Heading4"/>
      </w:pPr>
      <w:r>
        <w:t>China MIRV development to safeguard against India</w:t>
      </w:r>
    </w:p>
    <w:p w14:paraId="18673149" w14:textId="0DD28063" w:rsidR="00DD3DB7" w:rsidRPr="00DD3DB7" w:rsidRDefault="00DD3DB7" w:rsidP="00DD3DB7">
      <w:pPr>
        <w:rPr>
          <w:sz w:val="24"/>
        </w:rPr>
      </w:pPr>
      <w:r>
        <w:rPr>
          <w:rStyle w:val="Style13ptBold"/>
        </w:rPr>
        <w:t>Kristensen</w:t>
      </w:r>
      <w:r>
        <w:rPr>
          <w:rStyle w:val="Style13ptBold"/>
          <w:b w:val="0"/>
        </w:rPr>
        <w:t>, Hans, 5/11/</w:t>
      </w:r>
      <w:r w:rsidRPr="003227CB">
        <w:rPr>
          <w:rStyle w:val="Style13ptBold"/>
          <w:b w:val="0"/>
        </w:rPr>
        <w:t>20</w:t>
      </w:r>
      <w:r>
        <w:rPr>
          <w:rStyle w:val="Style13ptBold"/>
        </w:rPr>
        <w:t xml:space="preserve">15, </w:t>
      </w:r>
      <w:r w:rsidRPr="003227CB">
        <w:t>director of the Nuclear Information Project at the Federation of American Scientists</w:t>
      </w:r>
      <w:r>
        <w:t xml:space="preserve">, “Pentagon Report: China Deploys MIRV Missile”, </w:t>
      </w:r>
      <w:r w:rsidRPr="003227CB">
        <w:t>https://fas.org/blogs/security/2015/05/china-mirv/</w:t>
      </w:r>
    </w:p>
    <w:p w14:paraId="49DA7A5C" w14:textId="5F941474" w:rsidR="00DD3DB7" w:rsidRDefault="00DD3DB7" w:rsidP="00DD3DB7">
      <w:pPr>
        <w:spacing w:after="150"/>
        <w:rPr>
          <w:rFonts w:ascii="Open Sans" w:hAnsi="Open Sans" w:hint="eastAsia"/>
          <w:color w:val="000000" w:themeColor="text1"/>
          <w:sz w:val="16"/>
          <w:szCs w:val="21"/>
        </w:rPr>
      </w:pPr>
      <w:r w:rsidRPr="00DD3DB7">
        <w:rPr>
          <w:rFonts w:ascii="Open Sans" w:hAnsi="Open Sans"/>
          <w:color w:val="000000" w:themeColor="text1"/>
          <w:sz w:val="16"/>
          <w:szCs w:val="21"/>
        </w:rPr>
        <w:t xml:space="preserve">The biggest surprise in the </w:t>
      </w:r>
      <w:hyperlink r:id="rId84" w:tgtFrame="_blank" w:history="1">
        <w:r w:rsidRPr="00DD3DB7">
          <w:rPr>
            <w:rFonts w:ascii="Open Sans" w:hAnsi="Open Sans"/>
            <w:color w:val="000000" w:themeColor="text1"/>
            <w:sz w:val="16"/>
            <w:szCs w:val="21"/>
          </w:rPr>
          <w:t>Pentagon’s latest annual report</w:t>
        </w:r>
      </w:hyperlink>
      <w:r w:rsidRPr="00DD3DB7">
        <w:rPr>
          <w:rFonts w:ascii="Open Sans" w:hAnsi="Open Sans"/>
          <w:color w:val="000000" w:themeColor="text1"/>
          <w:sz w:val="16"/>
          <w:szCs w:val="21"/>
        </w:rPr>
        <w:t xml:space="preserve"> on Chinese military power is the claim that China’s ICBM force now includes the “multiple independently-targetable re-entry vehicle (MIRV)-equipped Mod 3 (DF-5).” This is (to my knowledge) the first time the US Intelligence Community has made a public claim that China has fielded a MIRVed missile system. If so, China joins the club of four other nuclear-armed states that have deployed MIRV for decades: Britain, France, Russia and the United States. For China to join the MIRV club strains China’s claim of having a minimum nuclear deterrent. It is another worrisome sign that China – like the other nuclear-armed states – are trapped in a dynamic technological nuclear arms competition. </w:t>
      </w:r>
      <w:r w:rsidRPr="00DD3DB7">
        <w:rPr>
          <w:rFonts w:ascii="Open Sans" w:hAnsi="Open Sans"/>
          <w:b/>
          <w:bCs/>
          <w:color w:val="000000" w:themeColor="text1"/>
          <w:sz w:val="16"/>
          <w:szCs w:val="21"/>
        </w:rPr>
        <w:t>A Little Chinese MIRV History</w:t>
      </w:r>
      <w:r w:rsidRPr="00DD3DB7">
        <w:rPr>
          <w:rFonts w:ascii="Open Sans" w:hAnsi="Open Sans"/>
          <w:color w:val="000000" w:themeColor="text1"/>
          <w:sz w:val="16"/>
          <w:szCs w:val="21"/>
        </w:rPr>
        <w:t xml:space="preserve"> There have been rumors for many years that China was working on MIRV technology. Some private analysts have even claimed – incorrectly – that China had developed MIRV for the DF-31 ICBM and JL-2 SLBM. Fifteen years ago, CIA’s </w:t>
      </w:r>
      <w:hyperlink r:id="rId85" w:tgtFrame="_blank" w:history="1">
        <w:r w:rsidRPr="00DD3DB7">
          <w:rPr>
            <w:rFonts w:ascii="Open Sans" w:hAnsi="Open Sans"/>
            <w:color w:val="000000" w:themeColor="text1"/>
            <w:sz w:val="16"/>
            <w:szCs w:val="21"/>
          </w:rPr>
          <w:t>National Intelligence Estimate</w:t>
        </w:r>
      </w:hyperlink>
      <w:r w:rsidRPr="00DD3DB7">
        <w:rPr>
          <w:rFonts w:ascii="Open Sans" w:hAnsi="Open Sans"/>
          <w:color w:val="000000" w:themeColor="text1"/>
          <w:sz w:val="16"/>
          <w:szCs w:val="21"/>
        </w:rPr>
        <w:t xml:space="preserve"> on foreign missile developments concluded that “China has had the technical capability to develop multiple RV payloads for 20 years. If China needed a multiple-RV (MRV) capability in the near term, Beijing could use a DF-31-type RV to develop and deploy a simple MRV or multiple independently targetable reentry vehicle (MIRV) for the CSS-4 in a few years.” (For a review of earlier information and assessments, </w:t>
      </w:r>
      <w:hyperlink r:id="rId86" w:tgtFrame="_blank" w:history="1">
        <w:r w:rsidRPr="00DD3DB7">
          <w:rPr>
            <w:rFonts w:ascii="Open Sans" w:hAnsi="Open Sans"/>
            <w:color w:val="000000" w:themeColor="text1"/>
            <w:sz w:val="16"/>
            <w:szCs w:val="21"/>
          </w:rPr>
          <w:t>see here</w:t>
        </w:r>
      </w:hyperlink>
      <w:r w:rsidRPr="00DD3DB7">
        <w:rPr>
          <w:rFonts w:ascii="Open Sans" w:hAnsi="Open Sans"/>
          <w:color w:val="000000" w:themeColor="text1"/>
          <w:sz w:val="16"/>
          <w:szCs w:val="21"/>
        </w:rPr>
        <w:t xml:space="preserve">.) The Pentagon echoed this conclusion in July 2002, when </w:t>
      </w:r>
      <w:hyperlink r:id="rId87" w:tgtFrame="_blank" w:history="1">
        <w:r w:rsidRPr="00DD3DB7">
          <w:rPr>
            <w:rFonts w:ascii="Open Sans" w:hAnsi="Open Sans"/>
            <w:color w:val="000000" w:themeColor="text1"/>
            <w:sz w:val="16"/>
            <w:szCs w:val="21"/>
          </w:rPr>
          <w:t>it stated</w:t>
        </w:r>
      </w:hyperlink>
      <w:r w:rsidRPr="00DD3DB7">
        <w:rPr>
          <w:rFonts w:ascii="Open Sans" w:hAnsi="Open Sans"/>
          <w:color w:val="000000" w:themeColor="text1"/>
          <w:sz w:val="16"/>
          <w:szCs w:val="21"/>
        </w:rPr>
        <w:t xml:space="preserve"> that any Chinese multiple warhead capability will “most likely [be] for the CSS-4.” Chinese MIRVing of a mobile ICBM such as the DF-31 “would be many years off” the CIA </w:t>
      </w:r>
      <w:hyperlink r:id="rId88" w:tgtFrame="_blank" w:history="1">
        <w:r w:rsidRPr="00DD3DB7">
          <w:rPr>
            <w:rFonts w:ascii="Open Sans" w:hAnsi="Open Sans"/>
            <w:color w:val="000000" w:themeColor="text1"/>
            <w:sz w:val="16"/>
            <w:szCs w:val="21"/>
          </w:rPr>
          <w:t>told Congress</w:t>
        </w:r>
      </w:hyperlink>
      <w:r w:rsidRPr="00DD3DB7">
        <w:rPr>
          <w:rFonts w:ascii="Open Sans" w:hAnsi="Open Sans"/>
          <w:color w:val="000000" w:themeColor="text1"/>
          <w:sz w:val="16"/>
          <w:szCs w:val="21"/>
        </w:rPr>
        <w:t xml:space="preserve">. This was also the conclusion of the CIA’s National Intelligence Estimate in 2001, which </w:t>
      </w:r>
      <w:hyperlink r:id="rId89" w:tgtFrame="_blank" w:history="1">
        <w:r w:rsidRPr="00DD3DB7">
          <w:rPr>
            <w:rFonts w:ascii="Open Sans" w:hAnsi="Open Sans"/>
            <w:color w:val="000000" w:themeColor="text1"/>
            <w:sz w:val="16"/>
            <w:szCs w:val="21"/>
          </w:rPr>
          <w:t>concluded</w:t>
        </w:r>
      </w:hyperlink>
      <w:r w:rsidRPr="00DD3DB7">
        <w:rPr>
          <w:rFonts w:ascii="Open Sans" w:hAnsi="Open Sans"/>
          <w:color w:val="000000" w:themeColor="text1"/>
          <w:sz w:val="16"/>
          <w:szCs w:val="21"/>
        </w:rPr>
        <w:t xml:space="preserve"> that “Chinese pursuit of a multiple RV capability for its </w:t>
      </w:r>
      <w:r w:rsidRPr="00DD3DB7">
        <w:rPr>
          <w:rFonts w:ascii="Open Sans" w:hAnsi="Open Sans"/>
          <w:i/>
          <w:iCs/>
          <w:color w:val="000000" w:themeColor="text1"/>
          <w:sz w:val="16"/>
          <w:szCs w:val="21"/>
        </w:rPr>
        <w:t>mobile</w:t>
      </w:r>
      <w:r w:rsidRPr="00DD3DB7">
        <w:rPr>
          <w:rFonts w:ascii="Open Sans" w:hAnsi="Open Sans"/>
          <w:color w:val="000000" w:themeColor="text1"/>
          <w:sz w:val="16"/>
          <w:szCs w:val="21"/>
        </w:rPr>
        <w:t xml:space="preserve"> ICBMs and SLBMs would encounter significant technical hurdles and would be costly.” </w:t>
      </w:r>
      <w:r w:rsidRPr="00DD3DB7">
        <w:rPr>
          <w:color w:val="000000" w:themeColor="text1"/>
          <w:sz w:val="16"/>
        </w:rPr>
        <w:t xml:space="preserve">A DF-5 ICBM is launched from a silo. The Pentagon says China has equipped some of its DF-5s with MIRV. </w:t>
      </w:r>
      <w:r w:rsidRPr="00DD3DB7">
        <w:rPr>
          <w:rFonts w:ascii="Open Sans" w:hAnsi="Open Sans"/>
          <w:color w:val="000000" w:themeColor="text1"/>
          <w:sz w:val="16"/>
          <w:szCs w:val="21"/>
        </w:rPr>
        <w:t xml:space="preserve">In an exchange with Senator Cochran in 2002, CIA’s Robert Walpole </w:t>
      </w:r>
      <w:hyperlink r:id="rId90" w:tgtFrame="_blank" w:history="1">
        <w:r w:rsidRPr="00DD3DB7">
          <w:rPr>
            <w:rFonts w:ascii="Open Sans" w:hAnsi="Open Sans"/>
            <w:color w:val="000000" w:themeColor="text1"/>
            <w:sz w:val="16"/>
            <w:szCs w:val="21"/>
          </w:rPr>
          <w:t>explained</w:t>
        </w:r>
      </w:hyperlink>
      <w:r w:rsidRPr="00DD3DB7">
        <w:rPr>
          <w:rFonts w:ascii="Open Sans" w:hAnsi="Open Sans"/>
          <w:color w:val="000000" w:themeColor="text1"/>
          <w:sz w:val="16"/>
          <w:szCs w:val="21"/>
        </w:rPr>
        <w:t xml:space="preserve"> that MIRVing a mobile ICBM would require a much smaller warhead and possibly require nuclear testing: </w:t>
      </w:r>
      <w:r w:rsidRPr="00DD3DB7">
        <w:rPr>
          <w:rFonts w:ascii="Open Sans" w:hAnsi="Open Sans"/>
          <w:color w:val="000000" w:themeColor="text1"/>
          <w:sz w:val="16"/>
          <w:szCs w:val="26"/>
        </w:rPr>
        <w:t xml:space="preserve">Sen. Cochran. </w:t>
      </w:r>
      <w:r w:rsidRPr="00DD3DB7">
        <w:rPr>
          <w:rStyle w:val="StyleUnderline"/>
        </w:rPr>
        <w:t xml:space="preserve">How many missiles will China be able to place multiple reentry vehicles on? Mr. Walpole. In the near term, it would be about 20 CSS-4s that they have, the big, large ICBMs. The mobile ICBMs are </w:t>
      </w:r>
      <w:proofErr w:type="gramStart"/>
      <w:r w:rsidRPr="00DD3DB7">
        <w:rPr>
          <w:rStyle w:val="StyleUnderline"/>
        </w:rPr>
        <w:t>smaller</w:t>
      </w:r>
      <w:proofErr w:type="gramEnd"/>
      <w:r w:rsidRPr="00DD3DB7">
        <w:rPr>
          <w:rStyle w:val="StyleUnderline"/>
        </w:rPr>
        <w:t xml:space="preserve"> and it would require a very small warhead for them to put multiple RVs on them. Sen. Cochran. … [D]o you think that China will attempt to develop a multiple warhead capability for its new missiles? Mr. Walpole. Over time they may look at that. That would probably require nuclear testing to get something that small, but I do not think it is something that you would see them focused on for the near term.</w:t>
      </w:r>
      <w:r w:rsidRPr="00DD3DB7">
        <w:rPr>
          <w:rFonts w:ascii="Open Sans" w:hAnsi="Open Sans"/>
          <w:color w:val="000000" w:themeColor="text1"/>
          <w:sz w:val="16"/>
          <w:szCs w:val="26"/>
        </w:rPr>
        <w:t xml:space="preserve"> </w:t>
      </w:r>
      <w:r w:rsidRPr="00DD3DB7">
        <w:rPr>
          <w:rFonts w:ascii="Open Sans" w:hAnsi="Open Sans"/>
          <w:color w:val="000000" w:themeColor="text1"/>
          <w:sz w:val="16"/>
          <w:szCs w:val="21"/>
        </w:rPr>
        <w:t xml:space="preserve">What makes the Pentagon’s report on the MIRVed DF-5A payload noteworthy is that it was not included in several other intelligence assessments published in the past few months: the </w:t>
      </w:r>
      <w:hyperlink r:id="rId91" w:tgtFrame="_blank" w:history="1">
        <w:r w:rsidRPr="00DD3DB7">
          <w:rPr>
            <w:rFonts w:ascii="Open Sans" w:hAnsi="Open Sans"/>
            <w:color w:val="000000" w:themeColor="text1"/>
            <w:sz w:val="16"/>
            <w:szCs w:val="21"/>
          </w:rPr>
          <w:t>prepared threat assessment</w:t>
        </w:r>
      </w:hyperlink>
      <w:r w:rsidRPr="00DD3DB7">
        <w:rPr>
          <w:rFonts w:ascii="Open Sans" w:hAnsi="Open Sans"/>
          <w:color w:val="000000" w:themeColor="text1"/>
          <w:sz w:val="16"/>
          <w:szCs w:val="21"/>
        </w:rPr>
        <w:t xml:space="preserve"> by the Director of National Intelligence; the </w:t>
      </w:r>
      <w:hyperlink r:id="rId92" w:tgtFrame="_blank" w:history="1">
        <w:r w:rsidRPr="00DD3DB7">
          <w:rPr>
            <w:rFonts w:ascii="Open Sans" w:hAnsi="Open Sans"/>
            <w:color w:val="000000" w:themeColor="text1"/>
            <w:sz w:val="16"/>
            <w:szCs w:val="21"/>
          </w:rPr>
          <w:t>prepared threat assessment</w:t>
        </w:r>
      </w:hyperlink>
      <w:r w:rsidRPr="00DD3DB7">
        <w:rPr>
          <w:rFonts w:ascii="Open Sans" w:hAnsi="Open Sans"/>
          <w:color w:val="000000" w:themeColor="text1"/>
          <w:sz w:val="16"/>
          <w:szCs w:val="21"/>
        </w:rPr>
        <w:t xml:space="preserve"> by the Defense Intelligence Agency; and STRATCOM’s </w:t>
      </w:r>
      <w:hyperlink r:id="rId93" w:tgtFrame="_blank" w:history="1">
        <w:r w:rsidRPr="00DD3DB7">
          <w:rPr>
            <w:rFonts w:ascii="Open Sans" w:hAnsi="Open Sans"/>
            <w:color w:val="000000" w:themeColor="text1"/>
            <w:sz w:val="16"/>
            <w:szCs w:val="21"/>
          </w:rPr>
          <w:t>prepared testimony</w:t>
        </w:r>
      </w:hyperlink>
      <w:r w:rsidRPr="00DD3DB7">
        <w:rPr>
          <w:rFonts w:ascii="Open Sans" w:hAnsi="Open Sans"/>
          <w:color w:val="000000" w:themeColor="text1"/>
          <w:sz w:val="16"/>
          <w:szCs w:val="21"/>
        </w:rPr>
        <w:t xml:space="preserve">. Nor were a MIRVed DF-5A mentioned in the Pentagon’s </w:t>
      </w:r>
      <w:hyperlink r:id="rId94" w:tgtFrame="_blank" w:history="1">
        <w:r w:rsidRPr="00DD3DB7">
          <w:rPr>
            <w:rFonts w:ascii="Open Sans" w:hAnsi="Open Sans"/>
            <w:color w:val="000000" w:themeColor="text1"/>
            <w:sz w:val="16"/>
            <w:szCs w:val="21"/>
          </w:rPr>
          <w:t>report from 2014</w:t>
        </w:r>
      </w:hyperlink>
      <w:r w:rsidRPr="00DD3DB7">
        <w:rPr>
          <w:rFonts w:ascii="Open Sans" w:hAnsi="Open Sans"/>
          <w:color w:val="000000" w:themeColor="text1"/>
          <w:sz w:val="16"/>
          <w:szCs w:val="21"/>
        </w:rPr>
        <w:t xml:space="preserve"> or the Air Force National Air and Space Intelligence Center (NASIC) </w:t>
      </w:r>
      <w:hyperlink r:id="rId95" w:tgtFrame="_blank" w:history="1">
        <w:r w:rsidRPr="00DD3DB7">
          <w:rPr>
            <w:rFonts w:ascii="Open Sans" w:hAnsi="Open Sans"/>
            <w:color w:val="000000" w:themeColor="text1"/>
            <w:sz w:val="16"/>
            <w:szCs w:val="21"/>
          </w:rPr>
          <w:t>report</w:t>
        </w:r>
      </w:hyperlink>
      <w:r w:rsidRPr="00DD3DB7">
        <w:rPr>
          <w:rFonts w:ascii="Open Sans" w:hAnsi="Open Sans"/>
          <w:color w:val="000000" w:themeColor="text1"/>
          <w:sz w:val="16"/>
          <w:szCs w:val="21"/>
        </w:rPr>
        <w:t xml:space="preserve"> from July 2013. The Pentagon </w:t>
      </w:r>
      <w:hyperlink r:id="rId96" w:tgtFrame="_blank" w:history="1">
        <w:r w:rsidRPr="00DD3DB7">
          <w:rPr>
            <w:rFonts w:ascii="Open Sans" w:hAnsi="Open Sans"/>
            <w:color w:val="000000" w:themeColor="text1"/>
            <w:sz w:val="16"/>
            <w:szCs w:val="21"/>
          </w:rPr>
          <w:t>report</w:t>
        </w:r>
      </w:hyperlink>
      <w:r w:rsidRPr="00DD3DB7">
        <w:rPr>
          <w:rFonts w:ascii="Open Sans" w:hAnsi="Open Sans"/>
          <w:color w:val="000000" w:themeColor="text1"/>
          <w:sz w:val="16"/>
          <w:szCs w:val="21"/>
        </w:rPr>
        <w:t xml:space="preserve"> also repeats an earlier assertion that “China also is developing a new road-mobile ICBM, the CSS-X-20 (DF-41), possibly capable of carrying MIRVs.” STRATCOM commander Admiral Cecil Haney </w:t>
      </w:r>
      <w:hyperlink r:id="rId97" w:tgtFrame="_blank" w:history="1">
        <w:r w:rsidRPr="00DD3DB7">
          <w:rPr>
            <w:rFonts w:ascii="Open Sans" w:hAnsi="Open Sans"/>
            <w:color w:val="000000" w:themeColor="text1"/>
            <w:sz w:val="16"/>
            <w:szCs w:val="21"/>
          </w:rPr>
          <w:t>also mentioned this</w:t>
        </w:r>
      </w:hyperlink>
      <w:r w:rsidRPr="00DD3DB7">
        <w:rPr>
          <w:rFonts w:ascii="Open Sans" w:hAnsi="Open Sans"/>
          <w:color w:val="000000" w:themeColor="text1"/>
          <w:sz w:val="16"/>
          <w:szCs w:val="21"/>
        </w:rPr>
        <w:t xml:space="preserve">, saying China is “developing a follow-on mobile system capable of carrying multiple warheads.” “Possibly capable of” and “capable of” are not equal assessments; the first includes uncertainty, the second does not. Assuming CIA’s prediction from 15 years ago is correct, the DF-5 MIRV payload might consist of three warheads developed for the DF-31/31A. Whatever the certainty, the MIRVed version of the DF-5 – which I guess we could call DF-5B – is not thought to be loaded with warheads under normal circumstances. In a crisis, the warheads would first have to be brought out of storage and mated with the missile. Moreover, The Pentagon lists two versions of the DF-5 deployed: the DF-5A (CSS-4 Mod 2) and the new DF-5 MIRV (CSS-4 Mod 3). So only a portion of the 20 missiles in as many silos apparently have been equipped for MIRV. </w:t>
      </w:r>
      <w:r w:rsidRPr="00DD3DB7">
        <w:rPr>
          <w:rFonts w:ascii="Open Sans" w:hAnsi="Open Sans"/>
          <w:b/>
          <w:bCs/>
          <w:color w:val="000000" w:themeColor="text1"/>
          <w:sz w:val="16"/>
          <w:szCs w:val="21"/>
        </w:rPr>
        <w:t>Why Chinese MIRV?</w:t>
      </w:r>
      <w:r w:rsidRPr="00DD3DB7">
        <w:rPr>
          <w:rFonts w:ascii="Open Sans" w:hAnsi="Open Sans"/>
          <w:color w:val="000000" w:themeColor="text1"/>
          <w:sz w:val="16"/>
          <w:szCs w:val="21"/>
        </w:rPr>
        <w:t xml:space="preserve"> The big question is why the Chinese leadership has decided to deploy MIRV on the silo-based, liquid-fuel DF-5A. Chinese officials have for many years warned, and US officials have predicted, that advanced US non-nuclear capabilities such as missile defense systems could cause China to deploy MIRV on some of its missiles. The Pentagon report </w:t>
      </w:r>
      <w:hyperlink r:id="rId98" w:tgtFrame="_blank" w:history="1">
        <w:r w:rsidRPr="00DD3DB7">
          <w:rPr>
            <w:rFonts w:ascii="Open Sans" w:hAnsi="Open Sans"/>
            <w:color w:val="000000" w:themeColor="text1"/>
            <w:sz w:val="16"/>
            <w:szCs w:val="21"/>
          </w:rPr>
          <w:t>repeats this analysis</w:t>
        </w:r>
      </w:hyperlink>
      <w:r w:rsidRPr="00DD3DB7">
        <w:rPr>
          <w:rFonts w:ascii="Open Sans" w:hAnsi="Open Sans"/>
          <w:color w:val="000000" w:themeColor="text1"/>
          <w:sz w:val="16"/>
          <w:szCs w:val="21"/>
        </w:rPr>
        <w:t xml:space="preserve"> by stating that China’s “new generation of mobile missiles, with warheads consisting of MIRVs and penetration aids, are intended to ensure the viability of China’s strategic deterrent in the face of continued advances in U.S. and, to a lesser extent, Russian strategic ISR, precision strike, and missile defense capabilities.” </w:t>
      </w:r>
      <w:r w:rsidRPr="00DD3DB7">
        <w:rPr>
          <w:rFonts w:ascii="Open Sans" w:hAnsi="Open Sans"/>
          <w:b/>
          <w:bCs/>
          <w:color w:val="000000" w:themeColor="text1"/>
          <w:sz w:val="16"/>
          <w:szCs w:val="21"/>
        </w:rPr>
        <w:t>Conclusions</w:t>
      </w:r>
      <w:r w:rsidRPr="00DD3DB7">
        <w:rPr>
          <w:rFonts w:ascii="Open Sans" w:hAnsi="Open Sans"/>
          <w:color w:val="000000" w:themeColor="text1"/>
          <w:sz w:val="16"/>
          <w:szCs w:val="21"/>
        </w:rPr>
        <w:t xml:space="preserve"> Chinese MIRV on the DF-5 ICBM is a bad day for nuclear constraint. Seen in the context of China’s other ongoing nuclear modernization programs – deployment of several types of mobile ICBMs and a new class of sea-launched ballistic missile submarines – the deployment of a MIRVed version of the DF-5 ICBM reported by the Pentagon’s annual report strains the credibility of China’s official assurance that it only wants a minimum nuclear deterrent and is not part of a nuclear arms race. MIRV on Chinese ICBMs changes the calculus that other nuclear-armed states will make about China’s nuclear intensions and capacity. Essentially, MIRV allows a much more rapid increase of a nuclear arsenal than single-warhead missile. If China also develops MIRV for a mobile ICBM, then it would further deepen that problem. To its credit, the Chinese nuclear arsenal is still </w:t>
      </w:r>
      <w:hyperlink r:id="rId99" w:tgtFrame="_blank" w:history="1">
        <w:r w:rsidRPr="00DD3DB7">
          <w:rPr>
            <w:rFonts w:ascii="Open Sans" w:hAnsi="Open Sans"/>
            <w:color w:val="000000" w:themeColor="text1"/>
            <w:sz w:val="16"/>
            <w:szCs w:val="21"/>
          </w:rPr>
          <w:t>much smaller</w:t>
        </w:r>
      </w:hyperlink>
      <w:r w:rsidRPr="00DD3DB7">
        <w:rPr>
          <w:rFonts w:ascii="Open Sans" w:hAnsi="Open Sans"/>
          <w:color w:val="000000" w:themeColor="text1"/>
          <w:sz w:val="16"/>
          <w:szCs w:val="21"/>
        </w:rPr>
        <w:t xml:space="preserve"> than that of Russia and the United States. </w:t>
      </w:r>
      <w:proofErr w:type="gramStart"/>
      <w:r w:rsidRPr="00DD3DB7">
        <w:rPr>
          <w:rFonts w:ascii="Open Sans" w:hAnsi="Open Sans"/>
          <w:color w:val="000000" w:themeColor="text1"/>
          <w:sz w:val="16"/>
          <w:szCs w:val="21"/>
        </w:rPr>
        <w:t>So</w:t>
      </w:r>
      <w:proofErr w:type="gramEnd"/>
      <w:r w:rsidRPr="00DD3DB7">
        <w:rPr>
          <w:rFonts w:ascii="Open Sans" w:hAnsi="Open Sans"/>
          <w:color w:val="000000" w:themeColor="text1"/>
          <w:sz w:val="16"/>
          <w:szCs w:val="21"/>
        </w:rPr>
        <w:t xml:space="preserve"> this is not about a massive Chinese nuclear buildup. Yet the development underscores that a technological nuclear competition among the nuclear-armed states is in full swing – one that China also contributes to. Although it is still unclear what has officially motivated China to deploy a MIRVed version of the DF-5 ICBM now, previous Chinese statements and US intelligence assessments indicate that it may be a reaction to the US development and deployment of missile defense systems that can threaten China’s ability to retaliate with nuclear weapons. If so, how ironic that the US missile defense system – intended to </w:t>
      </w:r>
      <w:r w:rsidRPr="00DD3DB7">
        <w:rPr>
          <w:rFonts w:ascii="Open Sans" w:hAnsi="Open Sans"/>
          <w:i/>
          <w:iCs/>
          <w:color w:val="000000" w:themeColor="text1"/>
          <w:sz w:val="16"/>
          <w:szCs w:val="21"/>
        </w:rPr>
        <w:t>reduce</w:t>
      </w:r>
      <w:r w:rsidRPr="00DD3DB7">
        <w:rPr>
          <w:rFonts w:ascii="Open Sans" w:hAnsi="Open Sans"/>
          <w:color w:val="000000" w:themeColor="text1"/>
          <w:sz w:val="16"/>
          <w:szCs w:val="21"/>
        </w:rPr>
        <w:t xml:space="preserve"> the threat to the United States – instead would seem to have </w:t>
      </w:r>
      <w:r w:rsidRPr="00DD3DB7">
        <w:rPr>
          <w:rFonts w:ascii="Open Sans" w:hAnsi="Open Sans"/>
          <w:i/>
          <w:iCs/>
          <w:color w:val="000000" w:themeColor="text1"/>
          <w:sz w:val="16"/>
          <w:szCs w:val="21"/>
        </w:rPr>
        <w:t xml:space="preserve">increased </w:t>
      </w:r>
      <w:r w:rsidRPr="00DD3DB7">
        <w:rPr>
          <w:rFonts w:ascii="Open Sans" w:hAnsi="Open Sans"/>
          <w:color w:val="000000" w:themeColor="text1"/>
          <w:sz w:val="16"/>
          <w:szCs w:val="21"/>
        </w:rPr>
        <w:t xml:space="preserve">the threat by triggering development of MIRV on Chinese ballistic missiles that could destroy more US cities in a potential war. </w:t>
      </w:r>
      <w:r w:rsidRPr="00DD3DB7">
        <w:rPr>
          <w:rStyle w:val="StyleUnderline"/>
        </w:rPr>
        <w:t xml:space="preserve">The deployment of a MIRVed DF-5 also raises serious questions about China’s strategic relationship with India. The Pentagon </w:t>
      </w:r>
      <w:hyperlink r:id="rId100" w:tgtFrame="_blank" w:history="1">
        <w:r w:rsidRPr="00DD3DB7">
          <w:rPr>
            <w:rStyle w:val="StyleUnderline"/>
          </w:rPr>
          <w:t>report states</w:t>
        </w:r>
      </w:hyperlink>
      <w:r w:rsidRPr="00DD3DB7">
        <w:rPr>
          <w:rStyle w:val="StyleUnderline"/>
        </w:rPr>
        <w:t xml:space="preserve"> that in addition to US missile defense capabilities, “India’s nuclear force is an additional driver behind China’s nuclear force modernization.” There is little doubt that Chinese MIRV has the potential to nudge India into the MIRV club as well. Indian weapons designers have </w:t>
      </w:r>
      <w:hyperlink r:id="rId101" w:tgtFrame="_blank" w:history="1">
        <w:r w:rsidRPr="00DD3DB7">
          <w:rPr>
            <w:rStyle w:val="StyleUnderline"/>
          </w:rPr>
          <w:t>already hinted</w:t>
        </w:r>
      </w:hyperlink>
      <w:r w:rsidRPr="00DD3DB7">
        <w:rPr>
          <w:rStyle w:val="StyleUnderline"/>
        </w:rPr>
        <w:t xml:space="preserve"> that India may be working on its own MIRV system and the US Defense Intelligence Agency </w:t>
      </w:r>
      <w:hyperlink r:id="rId102" w:tgtFrame="_blank" w:history="1">
        <w:r w:rsidRPr="00DD3DB7">
          <w:rPr>
            <w:rStyle w:val="StyleUnderline"/>
          </w:rPr>
          <w:t>recently stated</w:t>
        </w:r>
      </w:hyperlink>
      <w:r w:rsidRPr="00DD3DB7">
        <w:rPr>
          <w:rStyle w:val="StyleUnderline"/>
        </w:rPr>
        <w:t xml:space="preserve"> that “India will continue developing an ICBM, the Agni-VI, which will reportedly carry multiple warheads.” If Chinese MIRV triggers Indian MIRV it would deepen nuclear competition between the two Asian nuclear powers and reduce security for both.</w:t>
      </w:r>
      <w:r w:rsidRPr="00DD3DB7">
        <w:rPr>
          <w:rFonts w:ascii="Open Sans" w:hAnsi="Open Sans"/>
          <w:color w:val="000000" w:themeColor="text1"/>
          <w:sz w:val="16"/>
          <w:szCs w:val="21"/>
        </w:rPr>
        <w:t xml:space="preserve"> This calls for both countries to show </w:t>
      </w:r>
      <w:proofErr w:type="gramStart"/>
      <w:r w:rsidRPr="00DD3DB7">
        <w:rPr>
          <w:rFonts w:ascii="Open Sans" w:hAnsi="Open Sans"/>
          <w:color w:val="000000" w:themeColor="text1"/>
          <w:sz w:val="16"/>
          <w:szCs w:val="21"/>
        </w:rPr>
        <w:t>constraint</w:t>
      </w:r>
      <w:proofErr w:type="gramEnd"/>
      <w:r w:rsidRPr="00DD3DB7">
        <w:rPr>
          <w:rFonts w:ascii="Open Sans" w:hAnsi="Open Sans"/>
          <w:color w:val="000000" w:themeColor="text1"/>
          <w:sz w:val="16"/>
          <w:szCs w:val="21"/>
        </w:rPr>
        <w:t xml:space="preserve"> but it also requires the other MIRVed nuclear-armed states (Britain, France, Russia and the United States) to limit their MIRV and offensive nuclear warfighting strategies.</w:t>
      </w:r>
    </w:p>
    <w:p w14:paraId="4EE192B6" w14:textId="77777777" w:rsidR="00DD3DB7" w:rsidRPr="00DD3DB7" w:rsidRDefault="00DD3DB7" w:rsidP="00DD3DB7">
      <w:pPr>
        <w:spacing w:after="150"/>
        <w:rPr>
          <w:rFonts w:ascii="Open Sans" w:hAnsi="Open Sans" w:hint="eastAsia"/>
          <w:color w:val="000000" w:themeColor="text1"/>
          <w:sz w:val="16"/>
          <w:szCs w:val="21"/>
        </w:rPr>
      </w:pPr>
    </w:p>
    <w:p w14:paraId="5D950824" w14:textId="77777777" w:rsidR="00DD3DB7" w:rsidRDefault="00DD3DB7" w:rsidP="00DD3DB7">
      <w:pPr>
        <w:pStyle w:val="Heading4"/>
        <w:spacing w:line="278" w:lineRule="atLeast"/>
        <w:rPr>
          <w:rFonts w:cs="Calibri"/>
          <w:color w:val="000000"/>
        </w:rPr>
      </w:pPr>
      <w:r>
        <w:rPr>
          <w:rFonts w:cs="Calibri"/>
          <w:color w:val="000000"/>
        </w:rPr>
        <w:t>China uses MIRVs as defense against all countries</w:t>
      </w:r>
    </w:p>
    <w:p w14:paraId="39663C6C" w14:textId="77777777" w:rsidR="00DD3DB7" w:rsidRDefault="00DD3DB7" w:rsidP="00DD3DB7">
      <w:pPr>
        <w:spacing w:line="235" w:lineRule="atLeast"/>
        <w:rPr>
          <w:color w:val="000000"/>
        </w:rPr>
      </w:pPr>
      <w:r>
        <w:rPr>
          <w:rStyle w:val="gmail-style13ptbold"/>
          <w:rFonts w:eastAsiaTheme="majorEastAsia"/>
          <w:b/>
          <w:bCs/>
          <w:color w:val="000000"/>
          <w:sz w:val="26"/>
          <w:szCs w:val="26"/>
        </w:rPr>
        <w:t>Lewis,</w:t>
      </w:r>
      <w:r>
        <w:rPr>
          <w:rStyle w:val="apple-converted-space"/>
          <w:rFonts w:eastAsiaTheme="majorEastAsia"/>
          <w:b/>
          <w:bCs/>
          <w:color w:val="000000"/>
        </w:rPr>
        <w:t> </w:t>
      </w:r>
      <w:r>
        <w:rPr>
          <w:rStyle w:val="gmail-style13ptbold"/>
          <w:rFonts w:eastAsiaTheme="majorEastAsia"/>
          <w:color w:val="000000"/>
          <w:sz w:val="26"/>
          <w:szCs w:val="26"/>
        </w:rPr>
        <w:t>Jeffrey, 5/26/20</w:t>
      </w:r>
      <w:r>
        <w:rPr>
          <w:rStyle w:val="gmail-style13ptbold"/>
          <w:rFonts w:eastAsiaTheme="majorEastAsia"/>
          <w:b/>
          <w:bCs/>
          <w:color w:val="000000"/>
          <w:sz w:val="26"/>
          <w:szCs w:val="26"/>
        </w:rPr>
        <w:t>15,</w:t>
      </w:r>
      <w:r>
        <w:rPr>
          <w:rStyle w:val="apple-converted-space"/>
          <w:rFonts w:eastAsiaTheme="majorEastAsia"/>
          <w:b/>
          <w:bCs/>
          <w:color w:val="000000"/>
        </w:rPr>
        <w:t> </w:t>
      </w:r>
      <w:r>
        <w:rPr>
          <w:rStyle w:val="gmail-style13ptbold"/>
          <w:rFonts w:eastAsiaTheme="majorEastAsia"/>
          <w:color w:val="000000"/>
          <w:sz w:val="26"/>
          <w:szCs w:val="26"/>
        </w:rPr>
        <w:t>director of the East Asia Nonproliferation Program for the James Martin Center for Nonproliferation Studies at the Middlebury Institute of International Studies at Monterey, Foreign Policy, “Great, Now China’s Got Multiple Nuclear Warhead Missiles?”,</w:t>
      </w:r>
      <w:r>
        <w:rPr>
          <w:rStyle w:val="apple-converted-space"/>
          <w:rFonts w:eastAsiaTheme="majorEastAsia"/>
          <w:color w:val="000000"/>
        </w:rPr>
        <w:t> </w:t>
      </w:r>
      <w:hyperlink r:id="rId103" w:history="1">
        <w:r>
          <w:rPr>
            <w:rStyle w:val="Hyperlink"/>
          </w:rPr>
          <w:t>https://foreignpolicy.com/2015/05/26/china-new-multiple-nuclear-warhead-missiles-arms-race-deterrence/</w:t>
        </w:r>
      </w:hyperlink>
    </w:p>
    <w:p w14:paraId="3E2DF76F" w14:textId="04F82633" w:rsidR="00961B64" w:rsidRPr="00DD3DB7" w:rsidRDefault="00DD3DB7" w:rsidP="00DD3DB7">
      <w:pPr>
        <w:pStyle w:val="NormalWeb"/>
        <w:rPr>
          <w:rFonts w:asciiTheme="majorHAnsi" w:hAnsiTheme="majorHAnsi" w:cstheme="majorHAnsi"/>
          <w:color w:val="000000" w:themeColor="text1"/>
          <w:sz w:val="16"/>
        </w:rPr>
      </w:pPr>
      <w:r w:rsidRPr="00DD3DB7">
        <w:rPr>
          <w:rFonts w:asciiTheme="majorHAnsi" w:hAnsiTheme="majorHAnsi" w:cstheme="majorHAnsi"/>
          <w:color w:val="000000" w:themeColor="text1"/>
          <w:sz w:val="16"/>
        </w:rPr>
        <w:t>The Pentagon’s annual</w:t>
      </w:r>
      <w:r w:rsidRPr="00DD3DB7">
        <w:rPr>
          <w:rStyle w:val="apple-converted-space"/>
          <w:rFonts w:asciiTheme="majorHAnsi" w:eastAsiaTheme="majorEastAsia" w:hAnsiTheme="majorHAnsi" w:cstheme="majorHAnsi"/>
          <w:color w:val="000000" w:themeColor="text1"/>
          <w:sz w:val="16"/>
        </w:rPr>
        <w:t> </w:t>
      </w:r>
      <w:hyperlink r:id="rId104" w:history="1">
        <w:r w:rsidRPr="00DD3DB7">
          <w:rPr>
            <w:rStyle w:val="Hyperlink"/>
            <w:rFonts w:asciiTheme="majorHAnsi" w:hAnsiTheme="majorHAnsi" w:cstheme="majorHAnsi"/>
            <w:color w:val="000000" w:themeColor="text1"/>
            <w:sz w:val="16"/>
          </w:rPr>
          <w:t>report</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on Chinese military power describes for the first time a Chinese nuclear missile with “multiple independently-targetable re-entry vehicles,” or MIRVs. For the uninitiated, that’s the ability to put multiple warheads on a single missile and deliver them separately against targets. The Federation of American Scientists’ Hans Kristensen</w:t>
      </w:r>
      <w:r w:rsidRPr="00DD3DB7">
        <w:rPr>
          <w:rStyle w:val="apple-converted-space"/>
          <w:rFonts w:asciiTheme="majorHAnsi" w:eastAsiaTheme="majorEastAsia" w:hAnsiTheme="majorHAnsi" w:cstheme="majorHAnsi"/>
          <w:color w:val="000000" w:themeColor="text1"/>
          <w:sz w:val="16"/>
        </w:rPr>
        <w:t> </w:t>
      </w:r>
      <w:hyperlink r:id="rId105" w:history="1">
        <w:r w:rsidRPr="00DD3DB7">
          <w:rPr>
            <w:rStyle w:val="Hyperlink"/>
            <w:rFonts w:asciiTheme="majorHAnsi" w:hAnsiTheme="majorHAnsi" w:cstheme="majorHAnsi"/>
            <w:color w:val="000000" w:themeColor="text1"/>
            <w:sz w:val="16"/>
          </w:rPr>
          <w:t>noticed</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the passage in early May and, just last weekend, David Sanger and William J. Broad</w:t>
      </w:r>
      <w:r w:rsidRPr="00DD3DB7">
        <w:rPr>
          <w:rStyle w:val="apple-converted-space"/>
          <w:rFonts w:asciiTheme="majorHAnsi" w:eastAsiaTheme="majorEastAsia" w:hAnsiTheme="majorHAnsi" w:cstheme="majorHAnsi"/>
          <w:color w:val="000000" w:themeColor="text1"/>
          <w:sz w:val="16"/>
        </w:rPr>
        <w:t> </w:t>
      </w:r>
      <w:hyperlink r:id="rId106" w:history="1">
        <w:r w:rsidRPr="00DD3DB7">
          <w:rPr>
            <w:rStyle w:val="Hyperlink"/>
            <w:rFonts w:asciiTheme="majorHAnsi" w:hAnsiTheme="majorHAnsi" w:cstheme="majorHAnsi"/>
            <w:color w:val="000000" w:themeColor="text1"/>
            <w:sz w:val="16"/>
          </w:rPr>
          <w:t>published</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a piece in the</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bdr w:val="none" w:sz="0" w:space="0" w:color="auto" w:frame="1"/>
        </w:rPr>
        <w:t>New York Times</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that includes quotes by several experts, including yours truly. (I have written two books on China’s nuclear posture:</w:t>
      </w:r>
      <w:r w:rsidRPr="00DD3DB7">
        <w:rPr>
          <w:rStyle w:val="apple-converted-space"/>
          <w:rFonts w:asciiTheme="majorHAnsi" w:eastAsiaTheme="majorEastAsia" w:hAnsiTheme="majorHAnsi" w:cstheme="majorHAnsi"/>
          <w:color w:val="000000" w:themeColor="text1"/>
          <w:sz w:val="16"/>
        </w:rPr>
        <w:t> </w:t>
      </w:r>
      <w:hyperlink r:id="rId107" w:history="1">
        <w:r w:rsidRPr="00DD3DB7">
          <w:rPr>
            <w:rStyle w:val="Hyperlink"/>
            <w:rFonts w:asciiTheme="majorHAnsi" w:hAnsiTheme="majorHAnsi" w:cstheme="majorHAnsi"/>
            <w:b/>
            <w:bCs/>
            <w:color w:val="000000" w:themeColor="text1"/>
            <w:sz w:val="16"/>
            <w:bdr w:val="none" w:sz="0" w:space="0" w:color="auto" w:frame="1"/>
          </w:rPr>
          <w:t>Minimum Means of Reprisal</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in 2006 and</w:t>
      </w:r>
      <w:r w:rsidRPr="00DD3DB7">
        <w:rPr>
          <w:rStyle w:val="apple-converted-space"/>
          <w:rFonts w:asciiTheme="majorHAnsi" w:eastAsiaTheme="majorEastAsia" w:hAnsiTheme="majorHAnsi" w:cstheme="majorHAnsi"/>
          <w:color w:val="000000" w:themeColor="text1"/>
          <w:sz w:val="16"/>
        </w:rPr>
        <w:t> </w:t>
      </w:r>
      <w:hyperlink r:id="rId108" w:history="1">
        <w:r w:rsidRPr="00DD3DB7">
          <w:rPr>
            <w:rStyle w:val="Hyperlink"/>
            <w:rFonts w:asciiTheme="majorHAnsi" w:hAnsiTheme="majorHAnsi" w:cstheme="majorHAnsi"/>
            <w:b/>
            <w:bCs/>
            <w:color w:val="000000" w:themeColor="text1"/>
            <w:sz w:val="16"/>
            <w:bdr w:val="none" w:sz="0" w:space="0" w:color="auto" w:frame="1"/>
          </w:rPr>
          <w:t>Paper Tigers</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 xml:space="preserve">in 2014. </w:t>
      </w:r>
      <w:proofErr w:type="gramStart"/>
      <w:r w:rsidRPr="00DD3DB7">
        <w:rPr>
          <w:rFonts w:asciiTheme="majorHAnsi" w:hAnsiTheme="majorHAnsi" w:cstheme="majorHAnsi"/>
          <w:color w:val="000000" w:themeColor="text1"/>
          <w:sz w:val="16"/>
        </w:rPr>
        <w:t>So</w:t>
      </w:r>
      <w:proofErr w:type="gramEnd"/>
      <w:r w:rsidRPr="00DD3DB7">
        <w:rPr>
          <w:rFonts w:asciiTheme="majorHAnsi" w:hAnsiTheme="majorHAnsi" w:cstheme="majorHAnsi"/>
          <w:color w:val="000000" w:themeColor="text1"/>
          <w:sz w:val="16"/>
        </w:rPr>
        <w:t xml:space="preserve"> I guess I should say something about what it means.) There are two big questions being asked. Does this mean China is changing its nuclear posture? And is this a response to U.S. missile defense programs?</w:t>
      </w:r>
      <w:r w:rsidRPr="00DD3DB7">
        <w:rPr>
          <w:rStyle w:val="apple-converted-space"/>
          <w:rFonts w:asciiTheme="majorHAnsi" w:eastAsiaTheme="majorEastAsia" w:hAnsiTheme="majorHAnsi" w:cstheme="majorHAnsi"/>
          <w:color w:val="000000" w:themeColor="text1"/>
          <w:sz w:val="16"/>
          <w:szCs w:val="23"/>
        </w:rPr>
        <w:t> </w:t>
      </w:r>
      <w:r w:rsidRPr="00DD3DB7">
        <w:rPr>
          <w:rFonts w:asciiTheme="majorHAnsi" w:hAnsiTheme="majorHAnsi" w:cstheme="majorHAnsi"/>
          <w:color w:val="000000" w:themeColor="text1"/>
          <w:sz w:val="16"/>
        </w:rPr>
        <w:t xml:space="preserve">The answer to both questions is basically “no” — although with some interesting caveats. First, let’s be clear about what happened. China recently equipped some of its giant DF-5 intercontinental-range ballistic missiles to carry three or four warheads. In peacetime, those missiles are </w:t>
      </w:r>
      <w:proofErr w:type="gramStart"/>
      <w:r w:rsidRPr="00DD3DB7">
        <w:rPr>
          <w:rFonts w:asciiTheme="majorHAnsi" w:hAnsiTheme="majorHAnsi" w:cstheme="majorHAnsi"/>
          <w:color w:val="000000" w:themeColor="text1"/>
          <w:sz w:val="16"/>
        </w:rPr>
        <w:t>unfueled</w:t>
      </w:r>
      <w:proofErr w:type="gramEnd"/>
      <w:r w:rsidRPr="00DD3DB7">
        <w:rPr>
          <w:rFonts w:asciiTheme="majorHAnsi" w:hAnsiTheme="majorHAnsi" w:cstheme="majorHAnsi"/>
          <w:color w:val="000000" w:themeColor="text1"/>
          <w:sz w:val="16"/>
        </w:rPr>
        <w:t xml:space="preserve"> and the warheads are stored tens of miles away. So “equipped” apparently means each missile has a new post-boost vehicle, sometimes called a “bus,” that releases each warhead at its intended target. (It’s hard to explain, but you can watch one</w:t>
      </w:r>
      <w:r w:rsidRPr="00DD3DB7">
        <w:rPr>
          <w:rStyle w:val="apple-converted-space"/>
          <w:rFonts w:asciiTheme="majorHAnsi" w:eastAsiaTheme="majorEastAsia" w:hAnsiTheme="majorHAnsi" w:cstheme="majorHAnsi"/>
          <w:color w:val="000000" w:themeColor="text1"/>
          <w:sz w:val="16"/>
        </w:rPr>
        <w:t> </w:t>
      </w:r>
      <w:hyperlink r:id="rId109" w:history="1">
        <w:r w:rsidRPr="00DD3DB7">
          <w:rPr>
            <w:rStyle w:val="Hyperlink"/>
            <w:rFonts w:asciiTheme="majorHAnsi" w:hAnsiTheme="majorHAnsi" w:cstheme="majorHAnsi"/>
            <w:color w:val="000000" w:themeColor="text1"/>
            <w:sz w:val="16"/>
          </w:rPr>
          <w:t>do its thing</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in this video.) I strongly suspect this is a decision driven by technology, not strategy.</w:t>
      </w:r>
      <w:r w:rsidRPr="00DD3DB7">
        <w:rPr>
          <w:rStyle w:val="apple-converted-space"/>
          <w:rFonts w:asciiTheme="majorHAnsi" w:eastAsiaTheme="majorEastAsia" w:hAnsiTheme="majorHAnsi" w:cstheme="majorHAnsi"/>
          <w:color w:val="000000" w:themeColor="text1"/>
          <w:sz w:val="16"/>
        </w:rPr>
        <w:t> </w:t>
      </w:r>
      <w:r w:rsidRPr="00DD3DB7">
        <w:rPr>
          <w:rStyle w:val="gmail-pull-quote"/>
          <w:rFonts w:asciiTheme="majorHAnsi" w:hAnsiTheme="majorHAnsi" w:cstheme="majorHAnsi"/>
          <w:color w:val="000000" w:themeColor="text1"/>
          <w:sz w:val="16"/>
        </w:rPr>
        <w:t>That said, I generally think nuclear strategy — in both the United States and China — serves as a post-hoc rationalization of decisions taken for other reasons.</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szCs w:val="32"/>
        </w:rPr>
        <w:t xml:space="preserve">That said, I generally think </w:t>
      </w:r>
      <w:r w:rsidRPr="00DD3DB7">
        <w:rPr>
          <w:rStyle w:val="StyleUnderline"/>
        </w:rPr>
        <w:t>nuclear strategy — in both the United States and China — serves as a post-hoc rationalization of decisions taken for other reasons.</w:t>
      </w:r>
      <w:r w:rsidRPr="00DD3DB7">
        <w:rPr>
          <w:rStyle w:val="apple-converted-space"/>
          <w:rFonts w:asciiTheme="majorHAnsi" w:eastAsiaTheme="majorEastAsia" w:hAnsiTheme="majorHAnsi" w:cstheme="majorHAnsi"/>
          <w:b/>
          <w:bCs/>
          <w:color w:val="000000" w:themeColor="text1"/>
          <w:sz w:val="16"/>
          <w:szCs w:val="32"/>
        </w:rPr>
        <w:t> </w:t>
      </w:r>
      <w:r w:rsidRPr="00DD3DB7">
        <w:rPr>
          <w:rFonts w:asciiTheme="majorHAnsi" w:hAnsiTheme="majorHAnsi" w:cstheme="majorHAnsi"/>
          <w:color w:val="000000" w:themeColor="text1"/>
          <w:sz w:val="16"/>
        </w:rPr>
        <w:t>(More than a decade in Washington made Jeffrey a cynical bastard.)</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 xml:space="preserve">U.S. officials have long expected China to place multiple warheads on the DF-5. My best guess is that the decision to put multiple warheads is about replacing the vintage 1970s warhead on the DF-5 with something more contemporary. This decision was probably made a long time ago, and perhaps it has simply taken Beijing a while to get around to it. Technical explanations can be a little boring — guess why people opt for the strategic ones? — but let me try. China has a </w:t>
      </w:r>
      <w:proofErr w:type="gramStart"/>
      <w:r w:rsidRPr="00DD3DB7">
        <w:rPr>
          <w:rFonts w:asciiTheme="majorHAnsi" w:hAnsiTheme="majorHAnsi" w:cstheme="majorHAnsi"/>
          <w:color w:val="000000" w:themeColor="text1"/>
          <w:sz w:val="16"/>
        </w:rPr>
        <w:t>fairly small</w:t>
      </w:r>
      <w:proofErr w:type="gramEnd"/>
      <w:r w:rsidRPr="00DD3DB7">
        <w:rPr>
          <w:rFonts w:asciiTheme="majorHAnsi" w:hAnsiTheme="majorHAnsi" w:cstheme="majorHAnsi"/>
          <w:color w:val="000000" w:themeColor="text1"/>
          <w:sz w:val="16"/>
        </w:rPr>
        <w:t xml:space="preserve"> arsenal of nuclear-armed ballistic weapons, involving two “series” of missiles: one liquid-fueled and solid-fueled. Starting in the early 1960s, China developed the Dongfeng (DF) series of liquid-fueled ballistic missiles — the DF-3, DF-3, DF-4, and DF-5. Liquid fuel is very energetic (which means the missile can fly </w:t>
      </w:r>
      <w:proofErr w:type="gramStart"/>
      <w:r w:rsidRPr="00DD3DB7">
        <w:rPr>
          <w:rFonts w:asciiTheme="majorHAnsi" w:hAnsiTheme="majorHAnsi" w:cstheme="majorHAnsi"/>
          <w:color w:val="000000" w:themeColor="text1"/>
          <w:sz w:val="16"/>
        </w:rPr>
        <w:t>really far</w:t>
      </w:r>
      <w:proofErr w:type="gramEnd"/>
      <w:r w:rsidRPr="00DD3DB7">
        <w:rPr>
          <w:rFonts w:asciiTheme="majorHAnsi" w:hAnsiTheme="majorHAnsi" w:cstheme="majorHAnsi"/>
          <w:color w:val="000000" w:themeColor="text1"/>
          <w:sz w:val="16"/>
        </w:rPr>
        <w:t xml:space="preserve">) but it is also super corrosive, thus one can only fuel such a missile right before launch. The drawback is obvious: Imagine stopping to gas up your car while the United States Air Force is doing its utmost to kill you. (Note: All this is </w:t>
      </w:r>
      <w:proofErr w:type="gramStart"/>
      <w:r w:rsidRPr="00DD3DB7">
        <w:rPr>
          <w:rFonts w:asciiTheme="majorHAnsi" w:hAnsiTheme="majorHAnsi" w:cstheme="majorHAnsi"/>
          <w:color w:val="000000" w:themeColor="text1"/>
          <w:sz w:val="16"/>
        </w:rPr>
        <w:t>pretty simplified</w:t>
      </w:r>
      <w:proofErr w:type="gramEnd"/>
      <w:r w:rsidRPr="00DD3DB7">
        <w:rPr>
          <w:rFonts w:asciiTheme="majorHAnsi" w:hAnsiTheme="majorHAnsi" w:cstheme="majorHAnsi"/>
          <w:color w:val="000000" w:themeColor="text1"/>
          <w:sz w:val="16"/>
        </w:rPr>
        <w:t xml:space="preserve"> — if you really want painful detail, there is a chapter in</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bdr w:val="none" w:sz="0" w:space="0" w:color="auto" w:frame="1"/>
        </w:rPr>
        <w:t>Paper Tigers</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 xml:space="preserve">that deals with fascinating questions like: Why did China call two different missiles the DF-3? And why does the United States call the DF-3 the CSS-2?) Starting in the mid-1980s, China began developing a series of solid-fueled missiles to replace the liquid-fueled ones — the DF-21, DF-31, DF-31A and, in due course, the DF-41. The upside to </w:t>
      </w:r>
      <w:proofErr w:type="gramStart"/>
      <w:r w:rsidRPr="00DD3DB7">
        <w:rPr>
          <w:rFonts w:asciiTheme="majorHAnsi" w:hAnsiTheme="majorHAnsi" w:cstheme="majorHAnsi"/>
          <w:color w:val="000000" w:themeColor="text1"/>
          <w:sz w:val="16"/>
        </w:rPr>
        <w:t>solid-fuel</w:t>
      </w:r>
      <w:proofErr w:type="gramEnd"/>
      <w:r w:rsidRPr="00DD3DB7">
        <w:rPr>
          <w:rFonts w:asciiTheme="majorHAnsi" w:hAnsiTheme="majorHAnsi" w:cstheme="majorHAnsi"/>
          <w:color w:val="000000" w:themeColor="text1"/>
          <w:sz w:val="16"/>
        </w:rPr>
        <w:t xml:space="preserve"> is that it’s more stable and manufactured into the missile, making it easily transportable. The downside is that the missile it is harder to </w:t>
      </w:r>
      <w:proofErr w:type="gramStart"/>
      <w:r w:rsidRPr="00DD3DB7">
        <w:rPr>
          <w:rFonts w:asciiTheme="majorHAnsi" w:hAnsiTheme="majorHAnsi" w:cstheme="majorHAnsi"/>
          <w:color w:val="000000" w:themeColor="text1"/>
          <w:sz w:val="16"/>
        </w:rPr>
        <w:t>make</w:t>
      </w:r>
      <w:proofErr w:type="gramEnd"/>
      <w:r w:rsidRPr="00DD3DB7">
        <w:rPr>
          <w:rFonts w:asciiTheme="majorHAnsi" w:hAnsiTheme="majorHAnsi" w:cstheme="majorHAnsi"/>
          <w:color w:val="000000" w:themeColor="text1"/>
          <w:sz w:val="16"/>
        </w:rPr>
        <w:t xml:space="preserve"> and the fuel isn’t as powerful. China has still not completely replaced the first series of liquid-fueled missiles with the second series of solid-fueled ones. China’s liquid-fueled DF-5 is the only missile that can reach </w:t>
      </w:r>
      <w:proofErr w:type="gramStart"/>
      <w:r w:rsidRPr="00DD3DB7">
        <w:rPr>
          <w:rFonts w:asciiTheme="majorHAnsi" w:hAnsiTheme="majorHAnsi" w:cstheme="majorHAnsi"/>
          <w:color w:val="000000" w:themeColor="text1"/>
          <w:sz w:val="16"/>
        </w:rPr>
        <w:t>all of</w:t>
      </w:r>
      <w:proofErr w:type="gramEnd"/>
      <w:r w:rsidRPr="00DD3DB7">
        <w:rPr>
          <w:rFonts w:asciiTheme="majorHAnsi" w:hAnsiTheme="majorHAnsi" w:cstheme="majorHAnsi"/>
          <w:color w:val="000000" w:themeColor="text1"/>
          <w:sz w:val="16"/>
        </w:rPr>
        <w:t xml:space="preserve"> the United States — and it has 18 of these bad boys. It deployed most of the first batch in the late 1980s and early 1990s, and then replaced them with a more modern variant in the mid-2000s. China has an intercontinental ballistic missile (ICBM) in the second series, the DF-31A, that can reach targets across much of the United States, but I have some questions about just how much of the United States. Not surprisingly, China is developing something new: a missile designated the DF-41, which should remove any doubts about target coverage. The number of DF-31A missiles is small, too — not much more than 15</w:t>
      </w:r>
      <w:r w:rsidRPr="00DD3DB7">
        <w:rPr>
          <w:rStyle w:val="apple-converted-space"/>
          <w:rFonts w:asciiTheme="majorHAnsi" w:eastAsiaTheme="majorEastAsia" w:hAnsiTheme="majorHAnsi" w:cstheme="majorHAnsi"/>
          <w:color w:val="000000" w:themeColor="text1"/>
          <w:sz w:val="16"/>
        </w:rPr>
        <w:t> </w:t>
      </w:r>
      <w:hyperlink r:id="rId110" w:history="1">
        <w:r w:rsidRPr="00DD3DB7">
          <w:rPr>
            <w:rStyle w:val="Hyperlink"/>
            <w:rFonts w:asciiTheme="majorHAnsi" w:hAnsiTheme="majorHAnsi" w:cstheme="majorHAnsi"/>
            <w:color w:val="000000" w:themeColor="text1"/>
            <w:sz w:val="16"/>
          </w:rPr>
          <w:t>according</w:t>
        </w:r>
      </w:hyperlink>
      <w:r w:rsidRPr="00DD3DB7">
        <w:rPr>
          <w:rFonts w:asciiTheme="majorHAnsi" w:hAnsiTheme="majorHAnsi" w:cstheme="majorHAnsi"/>
          <w:color w:val="000000" w:themeColor="text1"/>
          <w:sz w:val="16"/>
        </w:rPr>
        <w:t xml:space="preserve">to a recent assessment. If we add up the DF-4s and DF-31s that could threaten Alaska and Hawaii, that’s 50-60 ICBMs, each with one warhead. At least that was the case. Each of these missiles had only one warhead because China’s nuclear warheads were really, </w:t>
      </w:r>
      <w:proofErr w:type="gramStart"/>
      <w:r w:rsidRPr="00DD3DB7">
        <w:rPr>
          <w:rFonts w:asciiTheme="majorHAnsi" w:hAnsiTheme="majorHAnsi" w:cstheme="majorHAnsi"/>
          <w:color w:val="000000" w:themeColor="text1"/>
          <w:sz w:val="16"/>
        </w:rPr>
        <w:t>really big</w:t>
      </w:r>
      <w:proofErr w:type="gramEnd"/>
      <w:r w:rsidRPr="00DD3DB7">
        <w:rPr>
          <w:rFonts w:asciiTheme="majorHAnsi" w:hAnsiTheme="majorHAnsi" w:cstheme="majorHAnsi"/>
          <w:color w:val="000000" w:themeColor="text1"/>
          <w:sz w:val="16"/>
        </w:rPr>
        <w:t>. Beijing developed the DF-5’s original warhead in the 1970s and 1980s, when China was impoverished. The warhead for the DF-31 was developed during the early 1990s and is lighter — an</w:t>
      </w:r>
      <w:r w:rsidRPr="00DD3DB7">
        <w:rPr>
          <w:rStyle w:val="apple-converted-space"/>
          <w:rFonts w:asciiTheme="majorHAnsi" w:eastAsiaTheme="majorEastAsia" w:hAnsiTheme="majorHAnsi" w:cstheme="majorHAnsi"/>
          <w:color w:val="000000" w:themeColor="text1"/>
          <w:sz w:val="16"/>
        </w:rPr>
        <w:t> </w:t>
      </w:r>
      <w:hyperlink r:id="rId111" w:history="1">
        <w:r w:rsidRPr="00DD3DB7">
          <w:rPr>
            <w:rStyle w:val="Hyperlink"/>
            <w:rFonts w:asciiTheme="majorHAnsi" w:hAnsiTheme="majorHAnsi" w:cstheme="majorHAnsi"/>
            <w:color w:val="000000" w:themeColor="text1"/>
            <w:sz w:val="16"/>
          </w:rPr>
          <w:t>estimated</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470 kilograms — but still big and heavy enough that the DF-31 and DF-31A could carry just one apiece. The U.S. intelligence community has long asked what would happen if China put the smaller DF-31 warhead on the giant DF-5. Leaked U.S. estimates suggest that it could accommodate 3 or 4 such</w:t>
      </w:r>
      <w:r w:rsidRPr="00DD3DB7">
        <w:rPr>
          <w:rStyle w:val="apple-converted-space"/>
          <w:rFonts w:asciiTheme="majorHAnsi" w:eastAsiaTheme="majorEastAsia" w:hAnsiTheme="majorHAnsi" w:cstheme="majorHAnsi"/>
          <w:color w:val="000000" w:themeColor="text1"/>
          <w:sz w:val="16"/>
        </w:rPr>
        <w:t> </w:t>
      </w:r>
      <w:hyperlink r:id="rId112" w:history="1">
        <w:r w:rsidRPr="00DD3DB7">
          <w:rPr>
            <w:rStyle w:val="Hyperlink"/>
            <w:rFonts w:asciiTheme="majorHAnsi" w:hAnsiTheme="majorHAnsi" w:cstheme="majorHAnsi"/>
            <w:color w:val="000000" w:themeColor="text1"/>
            <w:sz w:val="16"/>
          </w:rPr>
          <w:t>warheads</w:t>
        </w:r>
      </w:hyperlink>
      <w:r w:rsidRPr="00DD3DB7">
        <w:rPr>
          <w:rFonts w:asciiTheme="majorHAnsi" w:hAnsiTheme="majorHAnsi" w:cstheme="majorHAnsi"/>
          <w:color w:val="000000" w:themeColor="text1"/>
          <w:sz w:val="16"/>
        </w:rPr>
        <w:t>. So why hasn’t China put multiple warheads on the DF-5? China would surely prefer to retire the older DF-5 warhead design in favor of a more modern design. And using the newer, smaller warhead leaves tons of room. Literally tons. The DF-5 has between 3,000 and 3,200 kilograms of “throw weight” (that’s how much stuff it can heave across the globe). Even if about half the payload goes to the post-boost vehicle, there’s enough oomph left over for three or four 500 kg warheads. What else would one do with all that space? Add some penetration aids (decoys and so forth) to defeat missile defenses? Sure, but that’s a couple hundred kilograms max. Fill it with ballast for stability? Or maybe those little balls from</w:t>
      </w:r>
      <w:r w:rsidRPr="00DD3DB7">
        <w:rPr>
          <w:rStyle w:val="apple-converted-space"/>
          <w:rFonts w:asciiTheme="majorHAnsi" w:eastAsiaTheme="majorEastAsia" w:hAnsiTheme="majorHAnsi" w:cstheme="majorHAnsi"/>
          <w:color w:val="000000" w:themeColor="text1"/>
          <w:sz w:val="16"/>
        </w:rPr>
        <w:t> </w:t>
      </w:r>
      <w:hyperlink r:id="rId113" w:history="1">
        <w:r w:rsidRPr="00DD3DB7">
          <w:rPr>
            <w:rStyle w:val="Hyperlink"/>
            <w:rFonts w:asciiTheme="majorHAnsi" w:hAnsiTheme="majorHAnsi" w:cstheme="majorHAnsi"/>
            <w:color w:val="000000" w:themeColor="text1"/>
            <w:sz w:val="16"/>
          </w:rPr>
          <w:t>Panda Pop</w:t>
        </w:r>
      </w:hyperlink>
      <w:r w:rsidRPr="00DD3DB7">
        <w:rPr>
          <w:rFonts w:asciiTheme="majorHAnsi" w:hAnsiTheme="majorHAnsi" w:cstheme="majorHAnsi"/>
          <w:color w:val="000000" w:themeColor="text1"/>
          <w:sz w:val="16"/>
        </w:rPr>
        <w:t>? Here we come to an important observation about the risks of inferring intentions from capabilities. We act as if there is something morally compromised about placing multiple warheads on missiles. (Those sneaky Chinese!) Sorry, but there isn’t. The Russians do it. U.S. Strategic Command</w:t>
      </w:r>
      <w:r w:rsidRPr="00DD3DB7">
        <w:rPr>
          <w:rStyle w:val="apple-converted-space"/>
          <w:rFonts w:asciiTheme="majorHAnsi" w:eastAsiaTheme="majorEastAsia" w:hAnsiTheme="majorHAnsi" w:cstheme="majorHAnsi"/>
          <w:color w:val="000000" w:themeColor="text1"/>
          <w:sz w:val="16"/>
        </w:rPr>
        <w:t> </w:t>
      </w:r>
      <w:hyperlink r:id="rId114" w:history="1">
        <w:r w:rsidRPr="00DD3DB7">
          <w:rPr>
            <w:rStyle w:val="Hyperlink"/>
            <w:rFonts w:asciiTheme="majorHAnsi" w:hAnsiTheme="majorHAnsi" w:cstheme="majorHAnsi"/>
            <w:color w:val="000000" w:themeColor="text1"/>
            <w:sz w:val="16"/>
          </w:rPr>
          <w:t>was pushing</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 xml:space="preserve">to keep doing it as late as 2007. And the United States and Russia, along with France and Britain, all have multiple warheads on submarine-launched ballistic missiles. Yes, land-based MIRVs are an attractive target for a preemptive strike, which makes them </w:t>
      </w:r>
      <w:proofErr w:type="gramStart"/>
      <w:r w:rsidRPr="00DD3DB7">
        <w:rPr>
          <w:rFonts w:asciiTheme="majorHAnsi" w:hAnsiTheme="majorHAnsi" w:cstheme="majorHAnsi"/>
          <w:color w:val="000000" w:themeColor="text1"/>
          <w:sz w:val="16"/>
        </w:rPr>
        <w:t>destabilizing</w:t>
      </w:r>
      <w:proofErr w:type="gramEnd"/>
      <w:r w:rsidRPr="00DD3DB7">
        <w:rPr>
          <w:rFonts w:asciiTheme="majorHAnsi" w:hAnsiTheme="majorHAnsi" w:cstheme="majorHAnsi"/>
          <w:color w:val="000000" w:themeColor="text1"/>
          <w:sz w:val="16"/>
        </w:rPr>
        <w:t xml:space="preserve"> — but how destabilizing depends on the context. And </w:t>
      </w:r>
      <w:proofErr w:type="gramStart"/>
      <w:r w:rsidRPr="00DD3DB7">
        <w:rPr>
          <w:rFonts w:asciiTheme="majorHAnsi" w:hAnsiTheme="majorHAnsi" w:cstheme="majorHAnsi"/>
          <w:color w:val="000000" w:themeColor="text1"/>
          <w:sz w:val="16"/>
        </w:rPr>
        <w:t>at the moment</w:t>
      </w:r>
      <w:proofErr w:type="gramEnd"/>
      <w:r w:rsidRPr="00DD3DB7">
        <w:rPr>
          <w:rFonts w:asciiTheme="majorHAnsi" w:hAnsiTheme="majorHAnsi" w:cstheme="majorHAnsi"/>
          <w:color w:val="000000" w:themeColor="text1"/>
          <w:sz w:val="16"/>
        </w:rPr>
        <w:t>, I have bigger worries about whether U.S. and Chinese nuclear forces will be stable in crisis. Chinese officials don’t even use the phrase “minimum deterrence,” which American experts take to mean a small force that exists only to deter nuclear attacks. The Chinese</w:t>
      </w:r>
      <w:r w:rsidRPr="00DD3DB7">
        <w:rPr>
          <w:rStyle w:val="apple-converted-space"/>
          <w:rFonts w:asciiTheme="majorHAnsi" w:eastAsiaTheme="majorEastAsia" w:hAnsiTheme="majorHAnsi" w:cstheme="majorHAnsi"/>
          <w:color w:val="000000" w:themeColor="text1"/>
          <w:sz w:val="16"/>
        </w:rPr>
        <w:t> </w:t>
      </w:r>
      <w:hyperlink r:id="rId115" w:history="1">
        <w:r w:rsidRPr="00DD3DB7">
          <w:rPr>
            <w:rStyle w:val="Hyperlink"/>
            <w:rFonts w:asciiTheme="majorHAnsi" w:hAnsiTheme="majorHAnsi" w:cstheme="majorHAnsi"/>
            <w:color w:val="000000" w:themeColor="text1"/>
            <w:sz w:val="16"/>
          </w:rPr>
          <w:t>use the phrase</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“lean and effective.” That is a lot like minimum deterrence (and hey, I liked the phrase “minimum means of reprisal” so much I</w:t>
      </w:r>
      <w:r w:rsidRPr="00DD3DB7">
        <w:rPr>
          <w:rStyle w:val="apple-converted-space"/>
          <w:rFonts w:asciiTheme="majorHAnsi" w:eastAsiaTheme="majorEastAsia" w:hAnsiTheme="majorHAnsi" w:cstheme="majorHAnsi"/>
          <w:color w:val="000000" w:themeColor="text1"/>
          <w:sz w:val="16"/>
        </w:rPr>
        <w:t> </w:t>
      </w:r>
      <w:hyperlink r:id="rId116" w:history="1">
        <w:r w:rsidRPr="00DD3DB7">
          <w:rPr>
            <w:rStyle w:val="Hyperlink"/>
            <w:rFonts w:asciiTheme="majorHAnsi" w:hAnsiTheme="majorHAnsi" w:cstheme="majorHAnsi"/>
            <w:color w:val="000000" w:themeColor="text1"/>
            <w:sz w:val="16"/>
          </w:rPr>
          <w:t>named</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a book after it) but minimum deterrence is</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bdr w:val="none" w:sz="0" w:space="0" w:color="auto" w:frame="1"/>
        </w:rPr>
        <w:t>our</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term, not theirs. And it doesn’t make any sense to try to infer Chinese intentions using U.S. strategic concepts. The right way to think about China’s nuclear posture is to imagine a hypothetical policymaker who places far less emphasis on the details than a hypothetical American one would. Remember that 1958 article by the nuclear strategist Albert Wohlstetter, “The Delicate Balance of Terror”? As far as I can tell, Chinese weaponeers and political leaders by and large don’t think the balance is delicate at all. We can argue about whether that was Maoism or bureaucratic prerogative, but there is no arguing that China’s nuclear force is small. (Well,</w:t>
      </w:r>
      <w:r w:rsidRPr="00DD3DB7">
        <w:rPr>
          <w:rStyle w:val="apple-converted-space"/>
          <w:rFonts w:asciiTheme="majorHAnsi" w:eastAsiaTheme="majorEastAsia" w:hAnsiTheme="majorHAnsi" w:cstheme="majorHAnsi"/>
          <w:color w:val="000000" w:themeColor="text1"/>
          <w:sz w:val="16"/>
        </w:rPr>
        <w:t> </w:t>
      </w:r>
      <w:hyperlink r:id="rId117" w:history="1">
        <w:r w:rsidRPr="00DD3DB7">
          <w:rPr>
            <w:rStyle w:val="Hyperlink"/>
            <w:rFonts w:asciiTheme="majorHAnsi" w:hAnsiTheme="majorHAnsi" w:cstheme="majorHAnsi"/>
            <w:color w:val="000000" w:themeColor="text1"/>
            <w:sz w:val="16"/>
          </w:rPr>
          <w:t>almost</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no arguing.) The Chinese nuclear posture, instead, has been driven by an enthusiasm for reaching technological milestones, not big deployments. American experts sometimes describe the missiles in China’s first series– the DF-2 through DF-5 — in terms of their range. China could first hit U.S. bases in the Philippines, then the Japanese island of Okinawa, then Guam, and so on. But that’s not how the Chinese describe these missiles. An official history of China’s missile program,</w:t>
      </w:r>
      <w:r w:rsidRPr="00DD3DB7">
        <w:rPr>
          <w:rStyle w:val="apple-converted-space"/>
          <w:rFonts w:asciiTheme="majorHAnsi" w:eastAsiaTheme="majorEastAsia" w:hAnsiTheme="majorHAnsi" w:cstheme="majorHAnsi"/>
          <w:color w:val="000000" w:themeColor="text1"/>
          <w:sz w:val="16"/>
        </w:rPr>
        <w:t> </w:t>
      </w:r>
      <w:hyperlink r:id="rId118" w:history="1">
        <w:r w:rsidRPr="00DD3DB7">
          <w:rPr>
            <w:rStyle w:val="Hyperlink"/>
            <w:rFonts w:asciiTheme="majorHAnsi" w:hAnsiTheme="majorHAnsi" w:cstheme="majorHAnsi"/>
            <w:b/>
            <w:bCs/>
            <w:color w:val="000000" w:themeColor="text1"/>
            <w:sz w:val="16"/>
            <w:bdr w:val="none" w:sz="0" w:space="0" w:color="auto" w:frame="1"/>
          </w:rPr>
          <w:t>China Today: Defense Science and Technology</w:t>
        </w:r>
      </w:hyperlink>
      <w:r w:rsidRPr="00DD3DB7">
        <w:rPr>
          <w:rFonts w:asciiTheme="majorHAnsi" w:hAnsiTheme="majorHAnsi" w:cstheme="majorHAnsi"/>
          <w:color w:val="000000" w:themeColor="text1"/>
          <w:sz w:val="16"/>
        </w:rPr>
        <w:t xml:space="preserve">, describes its missiles in terms of its technological accomplishment on the path toward the ultimate accomplishment — an ICBM. The DF-2 was the first indigenously produced missile, the DF-3 the first cluster of engines, the DF-4 the first use of missile stages (one engine stacked atop another), culminating in the 1980s in the DF-5 — a large, powerful ICBM. </w:t>
      </w:r>
      <w:r w:rsidRPr="00DD3DB7">
        <w:rPr>
          <w:rFonts w:asciiTheme="majorHAnsi" w:hAnsiTheme="majorHAnsi" w:cstheme="majorHAnsi"/>
          <w:color w:val="000000" w:themeColor="text1"/>
          <w:u w:val="single"/>
        </w:rPr>
        <w:t>These two approaches — dwelling on notional strategic details vs. ticking off concrete accomplishments — are really just different ways of answering the questions that confronts every policymaker when it comes to The Bomb. Have I done enough? Will more be better? When answering these questions, policymakers can only roughly approximate rationality. In the United States, policymakers do calculations that mimic a rational choice, with tradeoffs and so on. But we can’t get inside the mind of a foreign leader to determine what deters him or her, so our calculations would be more accurately</w:t>
      </w:r>
      <w:r w:rsidRPr="00DD3DB7">
        <w:rPr>
          <w:rStyle w:val="apple-converted-space"/>
          <w:rFonts w:asciiTheme="majorHAnsi" w:eastAsiaTheme="majorEastAsia" w:hAnsiTheme="majorHAnsi" w:cstheme="majorHAnsi"/>
          <w:color w:val="000000" w:themeColor="text1"/>
          <w:u w:val="single"/>
        </w:rPr>
        <w:t> </w:t>
      </w:r>
      <w:hyperlink r:id="rId119" w:history="1">
        <w:r w:rsidRPr="00DD3DB7">
          <w:rPr>
            <w:rStyle w:val="Hyperlink"/>
            <w:rFonts w:asciiTheme="majorHAnsi" w:hAnsiTheme="majorHAnsi" w:cstheme="majorHAnsi"/>
            <w:color w:val="000000" w:themeColor="text1"/>
            <w:u w:val="single"/>
          </w:rPr>
          <w:t>described</w:t>
        </w:r>
      </w:hyperlink>
      <w:r w:rsidRPr="00DD3DB7">
        <w:rPr>
          <w:rStyle w:val="apple-converted-space"/>
          <w:rFonts w:asciiTheme="majorHAnsi" w:eastAsiaTheme="majorEastAsia" w:hAnsiTheme="majorHAnsi" w:cstheme="majorHAnsi"/>
          <w:color w:val="000000" w:themeColor="text1"/>
          <w:u w:val="single"/>
        </w:rPr>
        <w:t> </w:t>
      </w:r>
      <w:r w:rsidRPr="00DD3DB7">
        <w:rPr>
          <w:rFonts w:asciiTheme="majorHAnsi" w:hAnsiTheme="majorHAnsi" w:cstheme="majorHAnsi"/>
          <w:color w:val="000000" w:themeColor="text1"/>
          <w:u w:val="single"/>
        </w:rPr>
        <w:t>as exercises in self-assurance: Would I be deterred, if I were in my enemy’s shoes?</w:t>
      </w:r>
      <w:r w:rsidRPr="00DD3DB7">
        <w:rPr>
          <w:rFonts w:asciiTheme="majorHAnsi" w:hAnsiTheme="majorHAnsi" w:cstheme="majorHAnsi"/>
          <w:color w:val="000000" w:themeColor="text1"/>
          <w:sz w:val="16"/>
        </w:rPr>
        <w:t xml:space="preserve"> In a</w:t>
      </w:r>
      <w:r w:rsidRPr="00DD3DB7">
        <w:rPr>
          <w:rStyle w:val="apple-converted-space"/>
          <w:rFonts w:asciiTheme="majorHAnsi" w:eastAsiaTheme="majorEastAsia" w:hAnsiTheme="majorHAnsi" w:cstheme="majorHAnsi"/>
          <w:color w:val="000000" w:themeColor="text1"/>
          <w:sz w:val="16"/>
        </w:rPr>
        <w:t> </w:t>
      </w:r>
      <w:hyperlink r:id="rId120" w:history="1">
        <w:r w:rsidRPr="00DD3DB7">
          <w:rPr>
            <w:rStyle w:val="Hyperlink"/>
            <w:rFonts w:asciiTheme="majorHAnsi" w:hAnsiTheme="majorHAnsi" w:cstheme="majorHAnsi"/>
            <w:color w:val="000000" w:themeColor="text1"/>
            <w:sz w:val="16"/>
          </w:rPr>
          <w:t>previous column</w:t>
        </w:r>
      </w:hyperlink>
      <w:r w:rsidRPr="00DD3DB7">
        <w:rPr>
          <w:rFonts w:asciiTheme="majorHAnsi" w:hAnsiTheme="majorHAnsi" w:cstheme="majorHAnsi"/>
          <w:color w:val="000000" w:themeColor="text1"/>
          <w:sz w:val="16"/>
        </w:rPr>
        <w:t>, I’ve argued that the</w:t>
      </w:r>
      <w:r w:rsidRPr="00DD3DB7">
        <w:rPr>
          <w:rStyle w:val="apple-converted-space"/>
          <w:rFonts w:asciiTheme="majorHAnsi" w:eastAsiaTheme="majorEastAsia" w:hAnsiTheme="majorHAnsi" w:cstheme="majorHAnsi"/>
          <w:color w:val="000000" w:themeColor="text1"/>
          <w:sz w:val="16"/>
        </w:rPr>
        <w:t> </w:t>
      </w:r>
      <w:hyperlink r:id="rId121" w:history="1">
        <w:r w:rsidRPr="00DD3DB7">
          <w:rPr>
            <w:rStyle w:val="Hyperlink"/>
            <w:rFonts w:asciiTheme="majorHAnsi" w:hAnsiTheme="majorHAnsi" w:cstheme="majorHAnsi"/>
            <w:color w:val="000000" w:themeColor="text1"/>
            <w:sz w:val="16"/>
          </w:rPr>
          <w:t>origins of overkill</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lay in the nearly impossible task of assuring ourselves that we have attended to every detail possible. I still can’t think of a better explanation for how the United States found itself at the height of the Cold War with</w:t>
      </w:r>
      <w:r w:rsidRPr="00DD3DB7">
        <w:rPr>
          <w:rStyle w:val="apple-converted-space"/>
          <w:rFonts w:asciiTheme="majorHAnsi" w:eastAsiaTheme="majorEastAsia" w:hAnsiTheme="majorHAnsi" w:cstheme="majorHAnsi"/>
          <w:color w:val="000000" w:themeColor="text1"/>
          <w:sz w:val="16"/>
        </w:rPr>
        <w:t> </w:t>
      </w:r>
      <w:hyperlink r:id="rId122" w:history="1">
        <w:r w:rsidRPr="00DD3DB7">
          <w:rPr>
            <w:rStyle w:val="Hyperlink"/>
            <w:rFonts w:asciiTheme="majorHAnsi" w:hAnsiTheme="majorHAnsi" w:cstheme="majorHAnsi"/>
            <w:color w:val="000000" w:themeColor="text1"/>
            <w:sz w:val="16"/>
          </w:rPr>
          <w:t>30,000 nuclear weapons</w:t>
        </w:r>
      </w:hyperlink>
      <w:r w:rsidRPr="00DD3DB7">
        <w:rPr>
          <w:rFonts w:asciiTheme="majorHAnsi" w:hAnsiTheme="majorHAnsi" w:cstheme="majorHAnsi"/>
          <w:color w:val="000000" w:themeColor="text1"/>
          <w:sz w:val="16"/>
        </w:rPr>
        <w:t>,</w:t>
      </w:r>
      <w:r w:rsidRPr="00DD3DB7">
        <w:rPr>
          <w:rStyle w:val="apple-converted-space"/>
          <w:rFonts w:asciiTheme="majorHAnsi" w:eastAsiaTheme="majorEastAsia" w:hAnsiTheme="majorHAnsi" w:cstheme="majorHAnsi"/>
          <w:color w:val="000000" w:themeColor="text1"/>
          <w:sz w:val="16"/>
        </w:rPr>
        <w:t> </w:t>
      </w:r>
      <w:hyperlink r:id="rId123" w:history="1">
        <w:r w:rsidRPr="00DD3DB7">
          <w:rPr>
            <w:rStyle w:val="Hyperlink"/>
            <w:rFonts w:asciiTheme="majorHAnsi" w:hAnsiTheme="majorHAnsi" w:cstheme="majorHAnsi"/>
            <w:color w:val="000000" w:themeColor="text1"/>
            <w:sz w:val="16"/>
          </w:rPr>
          <w:t>airborne alerts</w:t>
        </w:r>
      </w:hyperlink>
      <w:r w:rsidRPr="00DD3DB7">
        <w:rPr>
          <w:rFonts w:asciiTheme="majorHAnsi" w:hAnsiTheme="majorHAnsi" w:cstheme="majorHAnsi"/>
          <w:color w:val="000000" w:themeColor="text1"/>
          <w:sz w:val="16"/>
        </w:rPr>
        <w:t>, and targeting plans that ended up putting 69 warheads on one lousy</w:t>
      </w:r>
      <w:r w:rsidRPr="00DD3DB7">
        <w:rPr>
          <w:rStyle w:val="apple-converted-space"/>
          <w:rFonts w:asciiTheme="majorHAnsi" w:eastAsiaTheme="majorEastAsia" w:hAnsiTheme="majorHAnsi" w:cstheme="majorHAnsi"/>
          <w:color w:val="000000" w:themeColor="text1"/>
          <w:sz w:val="16"/>
        </w:rPr>
        <w:t> </w:t>
      </w:r>
      <w:hyperlink r:id="rId124" w:history="1">
        <w:r w:rsidRPr="00DD3DB7">
          <w:rPr>
            <w:rStyle w:val="Hyperlink"/>
            <w:rFonts w:asciiTheme="majorHAnsi" w:hAnsiTheme="majorHAnsi" w:cstheme="majorHAnsi"/>
            <w:color w:val="000000" w:themeColor="text1"/>
            <w:sz w:val="16"/>
          </w:rPr>
          <w:t>target</w:t>
        </w:r>
      </w:hyperlink>
      <w:r w:rsidRPr="00DD3DB7">
        <w:rPr>
          <w:rFonts w:asciiTheme="majorHAnsi" w:hAnsiTheme="majorHAnsi" w:cstheme="majorHAnsi"/>
          <w:color w:val="000000" w:themeColor="text1"/>
          <w:sz w:val="16"/>
        </w:rPr>
        <w:t>. Chinese policymakers appear to assure themselves by ticking off technological achievements. ICBM? Check. Thermonuclear warhead? Check. Solid-fueled, mobile missile? Check. And now: MIRVs? Check. That’s sort of crazy in its own way, although coming from the country whose nuclear posture inspired</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bdr w:val="none" w:sz="0" w:space="0" w:color="auto" w:frame="1"/>
        </w:rPr>
        <w:t>Dr. Strangelove</w:t>
      </w:r>
      <w:r w:rsidRPr="00DD3DB7">
        <w:rPr>
          <w:rFonts w:asciiTheme="majorHAnsi" w:hAnsiTheme="majorHAnsi" w:cstheme="majorHAnsi"/>
          <w:color w:val="000000" w:themeColor="text1"/>
          <w:sz w:val="16"/>
        </w:rPr>
        <w:t xml:space="preserve">, maybe I won’t throw stones. </w:t>
      </w:r>
      <w:proofErr w:type="gramStart"/>
      <w:r w:rsidRPr="00DD3DB7">
        <w:rPr>
          <w:rFonts w:asciiTheme="majorHAnsi" w:hAnsiTheme="majorHAnsi" w:cstheme="majorHAnsi"/>
          <w:color w:val="000000" w:themeColor="text1"/>
          <w:u w:val="single"/>
        </w:rPr>
        <w:t>This is why</w:t>
      </w:r>
      <w:proofErr w:type="gramEnd"/>
      <w:r w:rsidRPr="00DD3DB7">
        <w:rPr>
          <w:rFonts w:asciiTheme="majorHAnsi" w:hAnsiTheme="majorHAnsi" w:cstheme="majorHAnsi"/>
          <w:color w:val="000000" w:themeColor="text1"/>
          <w:u w:val="single"/>
        </w:rPr>
        <w:t xml:space="preserve"> I don’t think of China’s decisions as being driven primarily by U.S. missile defense efforts — that’s an American sort of calculation. The Chinese approach always could be rationalized this way after the fact, but it seems different at its core. From this perspective, there is no obvious reason for a Chinese leader to reject multiple warheads as inconsistent with a lean and effective force. Each missile that survives a sneak attack — and there probably won’t be many of them — represents a greater danger to the attacker. Yes, we can observe that such a posture might be destabilizing, but that requires we sit down to discuss strategic stability — something that isn’t really happening at the moment, at least formally and in the kind of detail that one would expect, given the importance of the U.S.-China strategic relationship</w:t>
      </w:r>
      <w:r w:rsidRPr="00DD3DB7">
        <w:rPr>
          <w:rFonts w:asciiTheme="majorHAnsi" w:hAnsiTheme="majorHAnsi" w:cstheme="majorHAnsi"/>
          <w:color w:val="000000" w:themeColor="text1"/>
          <w:sz w:val="16"/>
        </w:rPr>
        <w:t>. I’ve long</w:t>
      </w:r>
      <w:r w:rsidRPr="00DD3DB7">
        <w:rPr>
          <w:rStyle w:val="apple-converted-space"/>
          <w:rFonts w:asciiTheme="majorHAnsi" w:eastAsiaTheme="majorEastAsia" w:hAnsiTheme="majorHAnsi" w:cstheme="majorHAnsi"/>
          <w:color w:val="000000" w:themeColor="text1"/>
          <w:sz w:val="16"/>
        </w:rPr>
        <w:t> </w:t>
      </w:r>
      <w:hyperlink r:id="rId125" w:history="1">
        <w:r w:rsidRPr="00DD3DB7">
          <w:rPr>
            <w:rStyle w:val="Hyperlink"/>
            <w:rFonts w:asciiTheme="majorHAnsi" w:hAnsiTheme="majorHAnsi" w:cstheme="majorHAnsi"/>
            <w:color w:val="000000" w:themeColor="text1"/>
            <w:sz w:val="16"/>
          </w:rPr>
          <w:t>argued</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that U.S. and Chinese policymakers need to find a way to make this dialogue successful. There’s a whole chapter in</w:t>
      </w:r>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b/>
          <w:bCs/>
          <w:color w:val="000000" w:themeColor="text1"/>
          <w:sz w:val="16"/>
          <w:bdr w:val="none" w:sz="0" w:space="0" w:color="auto" w:frame="1"/>
        </w:rPr>
        <w:t>Paper Tigers</w:t>
      </w:r>
      <w:r w:rsidRPr="00DD3DB7">
        <w:rPr>
          <w:rFonts w:asciiTheme="majorHAnsi" w:hAnsiTheme="majorHAnsi" w:cstheme="majorHAnsi"/>
          <w:color w:val="000000" w:themeColor="text1"/>
          <w:sz w:val="16"/>
        </w:rPr>
        <w:t xml:space="preserve">dedicated to developing the idea of a “Joint Statement on Strategic Stability” as a basis for sustained dialogue about nuclear capabilities. My particularly </w:t>
      </w:r>
      <w:proofErr w:type="gramStart"/>
      <w:r w:rsidRPr="00DD3DB7">
        <w:rPr>
          <w:rFonts w:asciiTheme="majorHAnsi" w:hAnsiTheme="majorHAnsi" w:cstheme="majorHAnsi"/>
          <w:color w:val="000000" w:themeColor="text1"/>
          <w:sz w:val="16"/>
        </w:rPr>
        <w:t>hobby-horse</w:t>
      </w:r>
      <w:proofErr w:type="gramEnd"/>
      <w:r w:rsidRPr="00DD3DB7">
        <w:rPr>
          <w:rFonts w:asciiTheme="majorHAnsi" w:hAnsiTheme="majorHAnsi" w:cstheme="majorHAnsi"/>
          <w:color w:val="000000" w:themeColor="text1"/>
          <w:sz w:val="16"/>
        </w:rPr>
        <w:t>, though, is less important than advancing our dialogue, if we don’t want to have it in the form of an expensive and dangerous competition in arms. I suspect we’ll see a lot more changes to China’s nuclear posture in the years to come. Beijing is on the verge of deploying ballistic missile submarines capable of carrying nuclear-armed missiles, if it hasn’t already. China seems to be</w:t>
      </w:r>
      <w:r w:rsidRPr="00DD3DB7">
        <w:rPr>
          <w:rStyle w:val="apple-converted-space"/>
          <w:rFonts w:asciiTheme="majorHAnsi" w:eastAsiaTheme="majorEastAsia" w:hAnsiTheme="majorHAnsi" w:cstheme="majorHAnsi"/>
          <w:color w:val="000000" w:themeColor="text1"/>
          <w:sz w:val="16"/>
        </w:rPr>
        <w:t> </w:t>
      </w:r>
      <w:hyperlink r:id="rId126" w:history="1">
        <w:r w:rsidRPr="00DD3DB7">
          <w:rPr>
            <w:rStyle w:val="Hyperlink"/>
            <w:rFonts w:asciiTheme="majorHAnsi" w:hAnsiTheme="majorHAnsi" w:cstheme="majorHAnsi"/>
            <w:color w:val="000000" w:themeColor="text1"/>
            <w:sz w:val="16"/>
          </w:rPr>
          <w:t>flight-testing a new ICBM</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and a</w:t>
      </w:r>
      <w:r w:rsidRPr="00DD3DB7">
        <w:rPr>
          <w:rStyle w:val="apple-converted-space"/>
          <w:rFonts w:asciiTheme="majorHAnsi" w:eastAsiaTheme="majorEastAsia" w:hAnsiTheme="majorHAnsi" w:cstheme="majorHAnsi"/>
          <w:color w:val="000000" w:themeColor="text1"/>
          <w:sz w:val="16"/>
        </w:rPr>
        <w:t> </w:t>
      </w:r>
      <w:hyperlink r:id="rId127" w:history="1">
        <w:r w:rsidRPr="00DD3DB7">
          <w:rPr>
            <w:rStyle w:val="Hyperlink"/>
            <w:rFonts w:asciiTheme="majorHAnsi" w:hAnsiTheme="majorHAnsi" w:cstheme="majorHAnsi"/>
            <w:color w:val="000000" w:themeColor="text1"/>
            <w:sz w:val="16"/>
          </w:rPr>
          <w:t>hypersonic glide vehicle</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w:t>
      </w:r>
      <w:hyperlink r:id="rId128" w:history="1">
        <w:r w:rsidRPr="00DD3DB7">
          <w:rPr>
            <w:rStyle w:val="Hyperlink"/>
            <w:rFonts w:asciiTheme="majorHAnsi" w:hAnsiTheme="majorHAnsi" w:cstheme="majorHAnsi"/>
            <w:color w:val="000000" w:themeColor="text1"/>
            <w:sz w:val="16"/>
          </w:rPr>
          <w:t>though not always successfully</w:t>
        </w:r>
      </w:hyperlink>
      <w:r w:rsidRPr="00DD3DB7">
        <w:rPr>
          <w:rFonts w:asciiTheme="majorHAnsi" w:hAnsiTheme="majorHAnsi" w:cstheme="majorHAnsi"/>
          <w:color w:val="000000" w:themeColor="text1"/>
          <w:sz w:val="16"/>
        </w:rPr>
        <w:t>). And there are</w:t>
      </w:r>
      <w:r w:rsidRPr="00DD3DB7">
        <w:rPr>
          <w:rStyle w:val="apple-converted-space"/>
          <w:rFonts w:asciiTheme="majorHAnsi" w:eastAsiaTheme="majorEastAsia" w:hAnsiTheme="majorHAnsi" w:cstheme="majorHAnsi"/>
          <w:color w:val="000000" w:themeColor="text1"/>
          <w:sz w:val="16"/>
        </w:rPr>
        <w:t> </w:t>
      </w:r>
      <w:hyperlink r:id="rId129" w:history="1">
        <w:r w:rsidRPr="00DD3DB7">
          <w:rPr>
            <w:rStyle w:val="Hyperlink"/>
            <w:rFonts w:asciiTheme="majorHAnsi" w:hAnsiTheme="majorHAnsi" w:cstheme="majorHAnsi"/>
            <w:color w:val="000000" w:themeColor="text1"/>
            <w:sz w:val="16"/>
          </w:rPr>
          <w:t>interesting discussions in China about launch-on-warning</w:t>
        </w:r>
      </w:hyperlink>
      <w:r w:rsidRPr="00DD3DB7">
        <w:rPr>
          <w:rStyle w:val="apple-converted-space"/>
          <w:rFonts w:asciiTheme="majorHAnsi" w:eastAsiaTheme="majorEastAsia" w:hAnsiTheme="majorHAnsi" w:cstheme="majorHAnsi"/>
          <w:color w:val="000000" w:themeColor="text1"/>
          <w:sz w:val="16"/>
        </w:rPr>
        <w:t> </w:t>
      </w:r>
      <w:r w:rsidRPr="00DD3DB7">
        <w:rPr>
          <w:rFonts w:asciiTheme="majorHAnsi" w:hAnsiTheme="majorHAnsi" w:cstheme="majorHAnsi"/>
          <w:color w:val="000000" w:themeColor="text1"/>
          <w:sz w:val="16"/>
        </w:rPr>
        <w:t xml:space="preserve">and other operational practices. Each and every modification in China’s nuclear posture will trigger another round of </w:t>
      </w:r>
      <w:proofErr w:type="gramStart"/>
      <w:r w:rsidRPr="00DD3DB7">
        <w:rPr>
          <w:rFonts w:asciiTheme="majorHAnsi" w:hAnsiTheme="majorHAnsi" w:cstheme="majorHAnsi"/>
          <w:color w:val="000000" w:themeColor="text1"/>
          <w:sz w:val="16"/>
        </w:rPr>
        <w:t>hand-wringing</w:t>
      </w:r>
      <w:proofErr w:type="gramEnd"/>
      <w:r w:rsidRPr="00DD3DB7">
        <w:rPr>
          <w:rFonts w:asciiTheme="majorHAnsi" w:hAnsiTheme="majorHAnsi" w:cstheme="majorHAnsi"/>
          <w:color w:val="000000" w:themeColor="text1"/>
          <w:sz w:val="16"/>
        </w:rPr>
        <w:t xml:space="preserve"> about what this means. Of course, it is possible the Chinese don’t know what it means any more than we do. It wouldn’t be the first time a nuclear power undertook an open-ended nuclear modernization without any clear sense of the </w:t>
      </w:r>
      <w:proofErr w:type="gramStart"/>
      <w:r w:rsidRPr="00DD3DB7">
        <w:rPr>
          <w:rFonts w:asciiTheme="majorHAnsi" w:hAnsiTheme="majorHAnsi" w:cstheme="majorHAnsi"/>
          <w:color w:val="000000" w:themeColor="text1"/>
          <w:sz w:val="16"/>
        </w:rPr>
        <w:t>final destination</w:t>
      </w:r>
      <w:proofErr w:type="gramEnd"/>
      <w:r w:rsidRPr="00DD3DB7">
        <w:rPr>
          <w:rFonts w:asciiTheme="majorHAnsi" w:hAnsiTheme="majorHAnsi" w:cstheme="majorHAnsi"/>
          <w:color w:val="000000" w:themeColor="text1"/>
          <w:sz w:val="16"/>
        </w:rPr>
        <w:t>. If Chinese policymakers are unthinkingly ticking off technological achievements — just as we Americans unthinkingly chase new missile defense and conventional strike capabilities — then the two parties could stumble into an arms race without really choosing to do so. That seems like what we should be discussing.</w:t>
      </w:r>
      <w:r w:rsidR="00961B64" w:rsidRPr="00324E23">
        <w:rPr>
          <w:sz w:val="16"/>
        </w:rPr>
        <w:br/>
      </w:r>
    </w:p>
    <w:p w14:paraId="047A258F" w14:textId="77777777" w:rsidR="00961B64" w:rsidRDefault="00961B64" w:rsidP="00961B64"/>
    <w:p w14:paraId="5CFF9652" w14:textId="77777777" w:rsidR="00961B64" w:rsidRDefault="00961B64" w:rsidP="00961B64">
      <w:pPr>
        <w:pStyle w:val="Heading3"/>
      </w:pPr>
      <w:r>
        <w:t>Russia</w:t>
      </w:r>
    </w:p>
    <w:p w14:paraId="5436AA8B" w14:textId="77777777" w:rsidR="00961B64" w:rsidRPr="00E76C60" w:rsidRDefault="00961B64" w:rsidP="00961B64">
      <w:pPr>
        <w:pStyle w:val="Heading4"/>
      </w:pPr>
      <w:r>
        <w:t>Russia has already tested MIRVs</w:t>
      </w:r>
    </w:p>
    <w:p w14:paraId="50397FC5" w14:textId="28D51069" w:rsidR="00961B64" w:rsidRPr="00E76C60" w:rsidRDefault="00961B64" w:rsidP="00961B64">
      <w:r w:rsidRPr="00E76C60">
        <w:t xml:space="preserve">Ankit </w:t>
      </w:r>
      <w:r w:rsidRPr="00BB06DB">
        <w:rPr>
          <w:rStyle w:val="Style13ptBold"/>
        </w:rPr>
        <w:t>Panda</w:t>
      </w:r>
      <w:r w:rsidR="00BB06DB">
        <w:rPr>
          <w:rStyle w:val="Style13ptBold"/>
        </w:rPr>
        <w:t xml:space="preserve"> 17</w:t>
      </w:r>
      <w:r>
        <w:t xml:space="preserve"> </w:t>
      </w:r>
      <w:r w:rsidRPr="00E76C60">
        <w:t>[Editor at </w:t>
      </w:r>
      <w:r w:rsidRPr="00E76C60">
        <w:rPr>
          <w:rFonts w:eastAsiaTheme="majorEastAsia"/>
        </w:rPr>
        <w:t>The Diplomat</w:t>
      </w:r>
      <w:r w:rsidRPr="00E76C60">
        <w:t xml:space="preserve">, </w:t>
      </w:r>
      <w:proofErr w:type="gramStart"/>
      <w:r w:rsidRPr="00E76C60">
        <w:t>Writes</w:t>
      </w:r>
      <w:proofErr w:type="gramEnd"/>
      <w:r w:rsidRPr="00E76C60">
        <w:t xml:space="preserve"> on security, politics, economics, and culture</w:t>
      </w:r>
      <w:r>
        <w:t>]</w:t>
      </w:r>
      <w:r w:rsidRPr="00E76C60">
        <w:t>, The Diplomat 17, 10-4-2017, "Revealed: Russia's New Experimental ICBM Warheads," Diplomat, https://thediplomat.com/2017/10/revealed-russias-new-experimental-icbm-warheads//AC</w:t>
      </w:r>
    </w:p>
    <w:p w14:paraId="0686B507" w14:textId="10E350EF" w:rsidR="00961B64" w:rsidRDefault="00961B64" w:rsidP="00961B64">
      <w:pPr>
        <w:rPr>
          <w:sz w:val="16"/>
        </w:rPr>
      </w:pPr>
      <w:r w:rsidRPr="001F3082">
        <w:rPr>
          <w:u w:val="single"/>
        </w:rPr>
        <w:t>Russia tested a new and experimental type of intercontinental-range ballistic missile multiple warhead delivery method in September 2017, the</w:t>
      </w:r>
      <w:r w:rsidR="00BB06DB">
        <w:rPr>
          <w:u w:val="single"/>
        </w:rPr>
        <w:t xml:space="preserve"> </w:t>
      </w:r>
      <w:r w:rsidRPr="001F3082">
        <w:rPr>
          <w:u w:val="single"/>
        </w:rPr>
        <w:t>Diplomat</w:t>
      </w:r>
      <w:r w:rsidR="00BB06DB">
        <w:rPr>
          <w:u w:val="single"/>
        </w:rPr>
        <w:t xml:space="preserve"> </w:t>
      </w:r>
      <w:r w:rsidRPr="001F3082">
        <w:rPr>
          <w:u w:val="single"/>
        </w:rPr>
        <w:t>has learned.</w:t>
      </w:r>
      <w:r w:rsidR="00BB06DB">
        <w:rPr>
          <w:u w:val="single"/>
        </w:rPr>
        <w:t xml:space="preserve"> </w:t>
      </w:r>
      <w:r w:rsidRPr="00BB06DB">
        <w:rPr>
          <w:sz w:val="16"/>
        </w:rPr>
        <w:t>According to a U.S. government source with knowledge of a recent U.S. intelligence assessment of Russian ballistic missile testing who spoke to the</w:t>
      </w:r>
      <w:r w:rsidR="00BB06DB" w:rsidRPr="00BB06DB">
        <w:rPr>
          <w:sz w:val="16"/>
        </w:rPr>
        <w:t xml:space="preserve"> </w:t>
      </w:r>
      <w:r w:rsidRPr="00BB06DB">
        <w:rPr>
          <w:sz w:val="16"/>
        </w:rPr>
        <w:t>Diplomat</w:t>
      </w:r>
      <w:r w:rsidRPr="001F3082">
        <w:rPr>
          <w:u w:val="single"/>
        </w:rPr>
        <w:t>, Russia’s strategic missile force recently tested an independent post-boost vehicle (IPBV) configuration for a three-warhead version of its solid-fuel, road-mobile RS-24 Yars ICBM.</w:t>
      </w:r>
      <w:r w:rsidR="00BB06DB">
        <w:rPr>
          <w:u w:val="single"/>
        </w:rPr>
        <w:t xml:space="preserve"> </w:t>
      </w:r>
      <w:r w:rsidRPr="001F3082">
        <w:rPr>
          <w:u w:val="single"/>
        </w:rPr>
        <w:t>The test was carried out on September 12 from a silo at the Plesetsk Cosmodrome in Archangelsk Oblast, striking at targets at the Kura Missile Test Range in Kamchatka Krai. It occurred just days before the start of the massive Russia-Belarus Zapad-2017 military drills. It’s unclear if this was the first test of an IPBV configuration on a Russian ICBM.</w:t>
      </w:r>
      <w:r w:rsidR="00BB06DB">
        <w:rPr>
          <w:u w:val="single"/>
        </w:rPr>
        <w:t xml:space="preserve"> </w:t>
      </w:r>
      <w:r w:rsidRPr="001F3082">
        <w:rPr>
          <w:u w:val="single"/>
        </w:rPr>
        <w:t>A Russian Defense Ministry official told the</w:t>
      </w:r>
      <w:r w:rsidR="00BB06DB">
        <w:rPr>
          <w:u w:val="single"/>
        </w:rPr>
        <w:t xml:space="preserve"> </w:t>
      </w:r>
      <w:r w:rsidRPr="001F3082">
        <w:rPr>
          <w:rFonts w:eastAsiaTheme="majorEastAsia"/>
          <w:u w:val="single"/>
        </w:rPr>
        <w:t>country’s state-run TASS news agency</w:t>
      </w:r>
      <w:r w:rsidR="00BB06DB">
        <w:rPr>
          <w:u w:val="single"/>
        </w:rPr>
        <w:t xml:space="preserve"> </w:t>
      </w:r>
      <w:r w:rsidRPr="001F3082">
        <w:rPr>
          <w:u w:val="single"/>
        </w:rPr>
        <w:t>that the September 12 test involved an experimental “detachable” warhead design. The test was reportedly successful.</w:t>
      </w:r>
      <w:r w:rsidR="00BB06DB">
        <w:rPr>
          <w:u w:val="single"/>
        </w:rPr>
        <w:t xml:space="preserve"> </w:t>
      </w:r>
      <w:r w:rsidRPr="00BB06DB">
        <w:rPr>
          <w:sz w:val="16"/>
        </w:rPr>
        <w:t>Multiple independently targetable reentry vehicle (MIRV) capable ICBMs normally feature what’s known as a post-boost stage that can maneuver while outside the earth’s atmosphere—after the launch vehicle’s powered flight has concluded at high altitudes—to dispense individual warheads to multiple targets at different approaches, allowing a single ICBM to strike targets separated by great distances.</w:t>
      </w:r>
      <w:r w:rsidR="00BB06DB" w:rsidRPr="00BB06DB">
        <w:rPr>
          <w:sz w:val="16"/>
        </w:rPr>
        <w:t xml:space="preserve"> </w:t>
      </w:r>
      <w:r w:rsidRPr="00BB06DB">
        <w:rPr>
          <w:sz w:val="16"/>
        </w:rPr>
        <w:t xml:space="preserve">The independent post-boost vehicle configuration tested by Russia is based on a similar </w:t>
      </w:r>
      <w:proofErr w:type="gramStart"/>
      <w:r w:rsidRPr="00BB06DB">
        <w:rPr>
          <w:sz w:val="16"/>
        </w:rPr>
        <w:t>concept, but</w:t>
      </w:r>
      <w:proofErr w:type="gramEnd"/>
      <w:r w:rsidRPr="00BB06DB">
        <w:rPr>
          <w:sz w:val="16"/>
        </w:rPr>
        <w:t xml:space="preserve"> would presumably allow for more complex and flexible targeting off a single ballistic missile in midcourse. Post-boost vehicles are not considered to be a separate missile stage as they do not generally enhance range; they can allow for more precise guidance and targeting.</w:t>
      </w:r>
    </w:p>
    <w:p w14:paraId="7BA48A8E" w14:textId="77777777" w:rsidR="00BB06DB" w:rsidRPr="00BB06DB" w:rsidRDefault="00BB06DB" w:rsidP="00961B64">
      <w:pPr>
        <w:rPr>
          <w:sz w:val="16"/>
        </w:rPr>
      </w:pPr>
    </w:p>
    <w:p w14:paraId="78DB9399" w14:textId="77777777" w:rsidR="00961B64" w:rsidRDefault="00961B64" w:rsidP="00961B64">
      <w:pPr>
        <w:pStyle w:val="Heading4"/>
      </w:pPr>
      <w:r>
        <w:t>Russia has already unveiled MIRVs</w:t>
      </w:r>
    </w:p>
    <w:p w14:paraId="785F1FD5" w14:textId="72647074" w:rsidR="00961B64" w:rsidRDefault="00961B64" w:rsidP="00961B64">
      <w:r w:rsidRPr="00E76C60">
        <w:t xml:space="preserve">Joel </w:t>
      </w:r>
      <w:r w:rsidRPr="00BB06DB">
        <w:rPr>
          <w:rStyle w:val="Style13ptBold"/>
        </w:rPr>
        <w:t>Hruska 16</w:t>
      </w:r>
      <w:r>
        <w:t xml:space="preserve"> [Journalist at ExtremeTech]</w:t>
      </w:r>
      <w:r w:rsidRPr="00E76C60">
        <w:t>, 10-27-2016, "Russia unveils its new class of RS-28 'Satan 2' nuclear missiles," ExtremeTech, https://www.extremetech.com/extreme/238325-russia-unveils-new-class-rs-28-satan-2-nuclear-missiles//AC</w:t>
      </w:r>
    </w:p>
    <w:p w14:paraId="136743A8" w14:textId="7D8DC457" w:rsidR="00961B64" w:rsidRPr="00BB06DB" w:rsidRDefault="00961B64" w:rsidP="00961B64">
      <w:pPr>
        <w:rPr>
          <w:sz w:val="16"/>
        </w:rPr>
      </w:pPr>
      <w:r w:rsidRPr="00DB4ADA">
        <w:rPr>
          <w:u w:val="single"/>
        </w:rPr>
        <w:t>Russia unveiled its new super-heavy, MIRV-equipped ICBM this week. The ‘Satan-2’ (that’s its NATO codename), has a reported throw-weight of 10,000kg, and can carry up to 15 separate warheads. MIRV is an acronym that stands for Multiple Independently targeted Reentry Vehicles.</w:t>
      </w:r>
      <w:r w:rsidRPr="00BB06DB">
        <w:rPr>
          <w:sz w:val="16"/>
        </w:rPr>
        <w:t xml:space="preserve"> MIRV-equipped missiles can deliver multiple</w:t>
      </w:r>
      <w:r w:rsidR="00BB06DB" w:rsidRPr="00BB06DB">
        <w:rPr>
          <w:sz w:val="16"/>
        </w:rPr>
        <w:t xml:space="preserve"> </w:t>
      </w:r>
      <w:r w:rsidRPr="00BB06DB">
        <w:rPr>
          <w:rFonts w:eastAsiaTheme="majorEastAsia"/>
          <w:sz w:val="16"/>
        </w:rPr>
        <w:t>nuclear weapons</w:t>
      </w:r>
      <w:r w:rsidR="00BB06DB" w:rsidRPr="00BB06DB">
        <w:rPr>
          <w:sz w:val="16"/>
        </w:rPr>
        <w:t xml:space="preserve"> </w:t>
      </w:r>
      <w:r w:rsidRPr="00BB06DB">
        <w:rPr>
          <w:sz w:val="16"/>
        </w:rPr>
        <w:t xml:space="preserve">to a single target </w:t>
      </w:r>
      <w:proofErr w:type="gramStart"/>
      <w:r w:rsidRPr="00BB06DB">
        <w:rPr>
          <w:sz w:val="16"/>
        </w:rPr>
        <w:t>area, or</w:t>
      </w:r>
      <w:proofErr w:type="gramEnd"/>
      <w:r w:rsidRPr="00BB06DB">
        <w:rPr>
          <w:sz w:val="16"/>
        </w:rPr>
        <w:t xml:space="preserve"> blanket a large area with separate detonations. Historically, MIRVs have </w:t>
      </w:r>
      <w:proofErr w:type="gramStart"/>
      <w:r w:rsidRPr="00BB06DB">
        <w:rPr>
          <w:sz w:val="16"/>
        </w:rPr>
        <w:t>been seen as</w:t>
      </w:r>
      <w:proofErr w:type="gramEnd"/>
      <w:r w:rsidRPr="00BB06DB">
        <w:rPr>
          <w:sz w:val="16"/>
        </w:rPr>
        <w:t xml:space="preserve"> potentially destabilizing because they give a decisive advantage to the country that can strike first and eliminate its opponent’s land-based missile silos.</w:t>
      </w:r>
      <w:r w:rsidR="00BB06DB" w:rsidRPr="00BB06DB">
        <w:rPr>
          <w:sz w:val="16"/>
        </w:rPr>
        <w:t xml:space="preserve"> </w:t>
      </w:r>
      <w:r w:rsidRPr="00BB06DB">
        <w:rPr>
          <w:sz w:val="16"/>
        </w:rPr>
        <w:t>The stats on the RS-28 demonstrate this is a missile that means business, and media outlets controlled by the Russian government have stated that a single missile is large enough to destroy Texas or France. We could quibble with the definition of “destroy,” but we won’t — any time a government drops 50MT of nuclear weapons on you, you’re going to have a really bad day.</w:t>
      </w:r>
      <w:r w:rsidR="00BB06DB" w:rsidRPr="00BB06DB">
        <w:rPr>
          <w:sz w:val="16"/>
        </w:rPr>
        <w:t xml:space="preserve"> </w:t>
      </w:r>
      <w:r w:rsidRPr="00BB06DB">
        <w:rPr>
          <w:sz w:val="16"/>
        </w:rPr>
        <w:t>To put some historical figures on this we turned to</w:t>
      </w:r>
      <w:r w:rsidR="00BB06DB" w:rsidRPr="00BB06DB">
        <w:rPr>
          <w:sz w:val="16"/>
        </w:rPr>
        <w:t xml:space="preserve"> </w:t>
      </w:r>
      <w:r w:rsidRPr="00BB06DB">
        <w:rPr>
          <w:rFonts w:eastAsiaTheme="majorEastAsia"/>
          <w:sz w:val="16"/>
        </w:rPr>
        <w:t>Nukemap</w:t>
      </w:r>
      <w:r w:rsidRPr="00BB06DB">
        <w:rPr>
          <w:sz w:val="16"/>
        </w:rPr>
        <w:t>, a fascinating (if macabre) nuclear weapon simulator. According to Nukemap’s data, detonating Little Boy, the same weapon we dropped on Hiroshima, directly over Manhattan would kill 263,560 people and injure another 512,000. The worst effects would be concentrated on lower Manhattan, as would the devastation. Increase to a 50MT weapon, and the casualties rise to 7.63 million dead and another 4.19 million injured.</w:t>
      </w:r>
    </w:p>
    <w:p w14:paraId="7B9B3A80" w14:textId="77777777" w:rsidR="00961B64" w:rsidRDefault="00961B64" w:rsidP="00961B64"/>
    <w:p w14:paraId="0D2042BB" w14:textId="77777777" w:rsidR="00961B64" w:rsidRDefault="00961B64" w:rsidP="00961B64">
      <w:pPr>
        <w:pStyle w:val="Heading4"/>
      </w:pPr>
      <w:r>
        <w:t>Russia has already successfully tested new versions of MIRVs</w:t>
      </w:r>
    </w:p>
    <w:p w14:paraId="5FAB28FD" w14:textId="42B2271B" w:rsidR="00961B64" w:rsidRPr="000F2D5A" w:rsidRDefault="00961B64" w:rsidP="00961B64">
      <w:r w:rsidRPr="00E76C60">
        <w:t xml:space="preserve">Joseph </w:t>
      </w:r>
      <w:r w:rsidRPr="00BB06DB">
        <w:rPr>
          <w:rStyle w:val="Style13ptBold"/>
        </w:rPr>
        <w:t>Trevithick 16</w:t>
      </w:r>
      <w:r>
        <w:t xml:space="preserve"> [</w:t>
      </w:r>
      <w:r w:rsidRPr="002F5F94">
        <w:t>Fellow at GlobalSecurity.org, specializing in defense and security research and analysis]</w:t>
      </w:r>
      <w:r w:rsidRPr="00E76C60">
        <w:t xml:space="preserve">, </w:t>
      </w:r>
      <w:r>
        <w:t>10-6-2017</w:t>
      </w:r>
      <w:r w:rsidRPr="00E76C60">
        <w:t>, "Russia Tests Modified RS-24 Ballistic Missile With an "Experimental Warhead"," Drive, https://www.thedrive.com/the-war-zone/14941/russia-tests-modified-rs-24-ballistic-missile-with-an-experimental-warhead//AC</w:t>
      </w:r>
    </w:p>
    <w:p w14:paraId="2756342E" w14:textId="46419ECE" w:rsidR="00961B64" w:rsidRDefault="00961B64" w:rsidP="00940720">
      <w:pPr>
        <w:rPr>
          <w:sz w:val="16"/>
        </w:rPr>
      </w:pPr>
      <w:r w:rsidRPr="00DB4ADA">
        <w:rPr>
          <w:u w:val="single"/>
        </w:rPr>
        <w:t>Russia says it has successfully tested a new version of its</w:t>
      </w:r>
      <w:r w:rsidR="00BB06DB">
        <w:rPr>
          <w:u w:val="single"/>
        </w:rPr>
        <w:t xml:space="preserve"> </w:t>
      </w:r>
      <w:r w:rsidRPr="00DB4ADA">
        <w:rPr>
          <w:rFonts w:eastAsiaTheme="majorEastAsia"/>
          <w:u w:val="single"/>
        </w:rPr>
        <w:t>RS-24 Yars</w:t>
      </w:r>
      <w:r w:rsidRPr="00DB4ADA">
        <w:rPr>
          <w:u w:val="single"/>
        </w:rPr>
        <w:t>nuclear-armed intercontinental ballistic missile (ICBM) with an “experimental warhead” design. The three-warhead configuration could make the weapon more accurate, as well as harder for an opponent to track and intercept.</w:t>
      </w:r>
      <w:r w:rsidR="00BB06DB">
        <w:rPr>
          <w:u w:val="single"/>
        </w:rPr>
        <w:t xml:space="preserve"> </w:t>
      </w:r>
      <w:r w:rsidRPr="00BB06DB">
        <w:rPr>
          <w:sz w:val="16"/>
        </w:rPr>
        <w:t xml:space="preserve">The Russian Strategic Missile Force conducted the test launch from the Plesetsk Cosmodrome in the northwestern Arkhangelsk Oblast, flying approximately 3,500 miles before impacting the Kura Missile Test Range in Kamchatka Krai on the other side of the country. It was unclear </w:t>
      </w:r>
      <w:proofErr w:type="gramStart"/>
      <w:r w:rsidRPr="00BB06DB">
        <w:rPr>
          <w:sz w:val="16"/>
        </w:rPr>
        <w:t>whether or not</w:t>
      </w:r>
      <w:proofErr w:type="gramEnd"/>
      <w:r w:rsidRPr="00BB06DB">
        <w:rPr>
          <w:sz w:val="16"/>
        </w:rPr>
        <w:t xml:space="preserve"> this was the first test of the new warhead arrangement on the RS-24, which first entered service in December 2010.</w:t>
      </w:r>
      <w:r w:rsidR="00BB06DB" w:rsidRPr="00BB06DB">
        <w:rPr>
          <w:sz w:val="16"/>
        </w:rPr>
        <w:t xml:space="preserve"> </w:t>
      </w:r>
    </w:p>
    <w:p w14:paraId="5E7631C8" w14:textId="77777777" w:rsidR="0000735E" w:rsidRDefault="0000735E" w:rsidP="00940720">
      <w:pPr>
        <w:rPr>
          <w:sz w:val="16"/>
        </w:rPr>
      </w:pPr>
    </w:p>
    <w:p w14:paraId="278E286C" w14:textId="77777777" w:rsidR="0000735E" w:rsidRDefault="0000735E" w:rsidP="0000735E">
      <w:pPr>
        <w:pStyle w:val="Heading4"/>
      </w:pPr>
      <w:r>
        <w:t>Russia continues production of MIRVs</w:t>
      </w:r>
    </w:p>
    <w:p w14:paraId="13B170DB" w14:textId="77777777" w:rsidR="0000735E" w:rsidRPr="0000735E" w:rsidRDefault="0000735E" w:rsidP="0000735E">
      <w:r w:rsidRPr="0000735E">
        <w:rPr>
          <w:rStyle w:val="Style13ptBold"/>
        </w:rPr>
        <w:t>Davydov</w:t>
      </w:r>
      <w:r w:rsidRPr="0000735E">
        <w:t>, Jerry, 12/18/20</w:t>
      </w:r>
      <w:r w:rsidRPr="0000735E">
        <w:rPr>
          <w:rStyle w:val="Style13ptBold"/>
        </w:rPr>
        <w:t>13</w:t>
      </w:r>
      <w:r w:rsidRPr="0000735E">
        <w:t>, Research Associate at Center for Nonproliferation Studies, Nuclear Threat Initiative, “Russia's Nuclear Rearmament: Policy Shift or Business as Usual?”, https://www.nti.org/analysis/articles/russias_nuclear_rearmament_policy_shift_or_business_as_usual/</w:t>
      </w:r>
    </w:p>
    <w:p w14:paraId="19434F30" w14:textId="02E535F5" w:rsidR="0000735E" w:rsidRDefault="0000735E" w:rsidP="0000735E">
      <w:pPr>
        <w:rPr>
          <w:sz w:val="16"/>
        </w:rPr>
      </w:pPr>
      <w:r w:rsidRPr="00DD3DB7">
        <w:rPr>
          <w:sz w:val="16"/>
        </w:rPr>
        <w:t xml:space="preserve">Russia's land-based missiles, operated by the Strategic Rocket Forces (RSVN), have historically been the largest component of the Soviet and later Russian strategic forces. At the height of the Cold War, the Soviet Union had roughly 6,600 warheads on over 1,400 ICBMs. Since the collapse of the Soviet Union this number has changed drastically. In 2013 there were roughly 1,050 warheads on 326 ICBMS; but ICBMs still make up roughly half of Russia's strategic warheads. [5] Russia's silo-based ICBMs - the RS-36M (SS-18), the UR-100NUTTH (SS-19), and the RS-12M (SS-25) - were all deployed in the </w:t>
      </w:r>
      <w:proofErr w:type="gramStart"/>
      <w:r w:rsidRPr="00DD3DB7">
        <w:rPr>
          <w:sz w:val="16"/>
        </w:rPr>
        <w:t>1980s, and</w:t>
      </w:r>
      <w:proofErr w:type="gramEnd"/>
      <w:r w:rsidRPr="00DD3DB7">
        <w:rPr>
          <w:sz w:val="16"/>
        </w:rPr>
        <w:t xml:space="preserve"> have had their service lives continually extended. Russia's oldest ICBMs - the SS-18 and SS-19 - are both liquid-fueled silo-based missiles that carry between six and ten </w:t>
      </w:r>
      <w:hyperlink r:id="rId130" w:history="1">
        <w:r w:rsidRPr="00DD3DB7">
          <w:rPr>
            <w:rStyle w:val="Hyperlink"/>
            <w:sz w:val="16"/>
          </w:rPr>
          <w:t>multiple independently-targeted reentry vehicles (MIRVs)</w:t>
        </w:r>
      </w:hyperlink>
      <w:r w:rsidRPr="00DD3DB7">
        <w:rPr>
          <w:sz w:val="16"/>
        </w:rPr>
        <w:t xml:space="preserve">. Additionally, Russia fields two types of solid-fueled single warhead missiles - the Topol (SS-25) in both a mobile and </w:t>
      </w:r>
      <w:proofErr w:type="gramStart"/>
      <w:r w:rsidRPr="00DD3DB7">
        <w:rPr>
          <w:sz w:val="16"/>
        </w:rPr>
        <w:t>silo based</w:t>
      </w:r>
      <w:proofErr w:type="gramEnd"/>
      <w:r w:rsidRPr="00DD3DB7">
        <w:rPr>
          <w:sz w:val="16"/>
        </w:rPr>
        <w:t xml:space="preserve"> platform, and the Topol-M (SS-27 Mod.1). </w:t>
      </w:r>
      <w:r w:rsidRPr="00EE3982">
        <w:rPr>
          <w:rStyle w:val="StyleUnderline"/>
        </w:rPr>
        <w:t>Beginning in 2010, Russia started to deploy a mobile MIRVed version of the Topol-M. Known as the Yars, the missile is reported to carry up to four MIRVs</w:t>
      </w:r>
      <w:r w:rsidRPr="00DD3DB7">
        <w:rPr>
          <w:sz w:val="16"/>
        </w:rPr>
        <w:t xml:space="preserve">. Russia currently deploys 18 road-mobile </w:t>
      </w:r>
      <w:proofErr w:type="gramStart"/>
      <w:r w:rsidRPr="00DD3DB7">
        <w:rPr>
          <w:sz w:val="16"/>
        </w:rPr>
        <w:t>Yars ICBMs, and</w:t>
      </w:r>
      <w:proofErr w:type="gramEnd"/>
      <w:r w:rsidRPr="00DD3DB7">
        <w:rPr>
          <w:sz w:val="16"/>
        </w:rPr>
        <w:t xml:space="preserve"> has stated that it will deploy an additional forty Yars ICBMs in 2014. [6] Russia has begun the process of removing SS-25 Topols in favor of the silo and road-mobile SS-27 Mod.1 Topol-M, and silo and road-mobile SS-27 Mod.2 Yars. Despite this, the Topol-M has recently had its service life extended to 25 years. [7] By 2013, the RSVN will field 45% new weapons and equipment, and by 2021, Russia plans to field 98% new missile systems. [8] </w:t>
      </w:r>
      <w:r w:rsidRPr="00EE3982">
        <w:rPr>
          <w:rStyle w:val="StyleUnderline"/>
        </w:rPr>
        <w:t xml:space="preserve">In addition to the deployment of improved weapons systems, Russia has begun a campaign to design and field a completely new class of medium- and heavy-class ICBMs. During a meeting to discuss developments of the RSVN in November 2013, President Vladimir Putin ordered that the RSVN be re-equipped with new generations of missile technology. [9] According to </w:t>
      </w:r>
      <w:proofErr w:type="gramStart"/>
      <w:r w:rsidRPr="00EE3982">
        <w:rPr>
          <w:rStyle w:val="StyleUnderline"/>
        </w:rPr>
        <w:t>a number of</w:t>
      </w:r>
      <w:proofErr w:type="gramEnd"/>
      <w:r w:rsidRPr="00EE3982">
        <w:rPr>
          <w:rStyle w:val="StyleUnderline"/>
        </w:rPr>
        <w:t xml:space="preserve"> statements from the Ministry of Defense and the Kremlin, Russia is developing a series of medium- and heavy-class ICBMs, including a new road-mobile ICBM, a train-mobile ICBM, and finally, a heavy silo-based ICBM. Little is known about the specifics of these projects due to discrepancies in reporting, but some general facts are known. Beginning in 2014, Russia will deploy a new road-mobile ICBM named the Rubezh. [10] Developed by the Moscow Institute of Thermal Technology (MIT), the developer of the Topol, Yars, and Bulava, the Rubezh is set to replace the Yars and Topol-M according to RVSN Commander Lt. Gen. Sergei Karakayev. [11] It is not immediately clear whether the Rubezh is an entirely new missile </w:t>
      </w:r>
      <w:proofErr w:type="gramStart"/>
      <w:r w:rsidRPr="00EE3982">
        <w:rPr>
          <w:rStyle w:val="StyleUnderline"/>
        </w:rPr>
        <w:t>similar to</w:t>
      </w:r>
      <w:proofErr w:type="gramEnd"/>
      <w:r w:rsidRPr="00EE3982">
        <w:rPr>
          <w:rStyle w:val="StyleUnderline"/>
        </w:rPr>
        <w:t xml:space="preserve"> the Topol-M/Yars, or an improvement of the existing Topol-M/Yars missiles</w:t>
      </w:r>
      <w:r w:rsidRPr="00DD3DB7">
        <w:rPr>
          <w:sz w:val="16"/>
        </w:rPr>
        <w:t>. MIT has also begun work on a new combat railway missile system. It is not yet clear whether the new system will incorporate a new missile or simply use an existing missile such as the Rubezh or Yars, but some information on what the railway system may look like is available</w:t>
      </w:r>
      <w:proofErr w:type="gramStart"/>
      <w:r w:rsidRPr="00DD3DB7">
        <w:rPr>
          <w:sz w:val="16"/>
        </w:rPr>
        <w:t xml:space="preserve">. </w:t>
      </w:r>
      <w:r w:rsidR="00DD3DB7" w:rsidRPr="00EE3982">
        <w:rPr>
          <w:rStyle w:val="StyleUnderline"/>
        </w:rPr>
        <w:t>.</w:t>
      </w:r>
      <w:proofErr w:type="gramEnd"/>
      <w:r w:rsidR="00DD3DB7" w:rsidRPr="00EE3982">
        <w:rPr>
          <w:rStyle w:val="StyleUnderline"/>
        </w:rPr>
        <w:t xml:space="preserve"> According to experts, the system will be based on the RS-22 (SS-24) system first deployed in 1989 and removed from service in 2005. The system is intended to act as a bulwark against NATO's ballistic missile defense system, and will be </w:t>
      </w:r>
      <w:hyperlink r:id="rId131" w:history="1">
        <w:r w:rsidR="00DD3DB7" w:rsidRPr="00EE3982">
          <w:rPr>
            <w:rStyle w:val="StyleUnderline"/>
          </w:rPr>
          <w:t>deployed</w:t>
        </w:r>
      </w:hyperlink>
      <w:r w:rsidR="00DD3DB7" w:rsidRPr="00EE3982">
        <w:rPr>
          <w:rStyle w:val="StyleUnderline"/>
        </w:rPr>
        <w:t xml:space="preserve"> by 2020. [12] [13] If it is to resemble the system deployed in years past, it will consist of a locomotive and one or two missile-carrying cars. This previous system was deployed in three missile divisions near Kostroma, Krasnoyarsk and Perm, with twelve trains equipped with thirty-six missiles, each of them carrying up to ten MIRVs. Again, it is important to note that it remains unclear whether this RS-22 (SS-24) replacement is a new ICBM or simply a modernized version of the Topol-M/Yars based system. In October 2012, the Ministry of Defense approved a preliminary design for a new 100-ton heavy liquid-fueled MIRVed ICBM.</w:t>
      </w:r>
      <w:r w:rsidR="00DD3DB7" w:rsidRPr="00DD3DB7">
        <w:rPr>
          <w:rFonts w:ascii="Georgia" w:hAnsi="Georgia"/>
          <w:color w:val="333333"/>
          <w:sz w:val="16"/>
        </w:rPr>
        <w:t xml:space="preserve"> </w:t>
      </w:r>
      <w:r w:rsidRPr="00DD3DB7">
        <w:rPr>
          <w:sz w:val="16"/>
        </w:rPr>
        <w:t xml:space="preserve">[14] The new ICBM, developed by the Makeyev Design Bureau in conjunction with NPO Machinostroyenia machine-building company, is believed to be what some analysts have called the Sarmat. According to statements from the Ministry of Defense, the new ICBM will replace both the SS-18 and SS-19. [15] An exact timeline for development of the ICBM has not been made public, but according to Andrei Goryayev, Deputy Director General of NPO Mashinostroyenia, the development could take up to ten years. [16] Strategic Submarine Programs: SLBM &amp; SSBN Russia is also carrying out a large scale modernization effort with its strategic submarines equipped with new </w:t>
      </w:r>
      <w:hyperlink r:id="rId132" w:history="1">
        <w:r w:rsidRPr="00DD3DB7">
          <w:rPr>
            <w:rStyle w:val="Hyperlink"/>
            <w:sz w:val="16"/>
          </w:rPr>
          <w:t>sea-launched ballistic missiles (SLBM)</w:t>
        </w:r>
      </w:hyperlink>
      <w:r w:rsidRPr="00DD3DB7">
        <w:rPr>
          <w:sz w:val="16"/>
        </w:rPr>
        <w:t xml:space="preserve">. The program, much like ICBM modernization, is largely being driven by the need to replace aging submarines and missiles. Russia's strategic submarine force includes six Project 667BDRM 'Delfin' (Delta IV) submarines and three Project 667 BDR 'Kalmar' (Delta II) submarines. Each of these submarines </w:t>
      </w:r>
      <w:proofErr w:type="gramStart"/>
      <w:r w:rsidRPr="00DD3DB7">
        <w:rPr>
          <w:sz w:val="16"/>
        </w:rPr>
        <w:t>is capable of carrying</w:t>
      </w:r>
      <w:proofErr w:type="gramEnd"/>
      <w:r w:rsidRPr="00DD3DB7">
        <w:rPr>
          <w:sz w:val="16"/>
        </w:rPr>
        <w:t xml:space="preserve"> 16 SLBMs. Project 667DBRM is equipped with the R-29RM Sineva (SS-N-23 M1) with four warheads, and Project 667DBR is equipped with the R-29RL (SS-N-18 M2) with three warheads. Project 667BDRM submarines underwent overhaul in the last ten </w:t>
      </w:r>
      <w:proofErr w:type="gramStart"/>
      <w:r w:rsidRPr="00DD3DB7">
        <w:rPr>
          <w:sz w:val="16"/>
        </w:rPr>
        <w:t>years, and</w:t>
      </w:r>
      <w:proofErr w:type="gramEnd"/>
      <w:r w:rsidRPr="00DD3DB7">
        <w:rPr>
          <w:sz w:val="16"/>
        </w:rPr>
        <w:t xml:space="preserve"> have been approved to remain in service for an additional ten years per submarine. [17] In conjunction with the overhaul, Project 667 BDRM submarines were re-equipped with R-29RM Sineva (SS-N-23M1) SLBMs. These missiles are a modification of the liquid fueled R-29RM missiles that Project 667 BDRM carried before the overhaul. Russia has also tested a ten-warhead modification of the Sineva that can be carried on Project 667 BDRM submarines known as Liner. [18] According to Russian Navy Commander Admiral Vladimir Vysotsky, all of Russia's SSBNs will be rearmed with the Liner. [19] As Russia begins retiring the older Project 667 BDR class submarines from service, it will begin introducing the new Project 955 Borei and subsequently the Project 955A class submarines. Project 955 and Project 955A submarines will be equipped with sixteen new six to ten warhead MIRVed R-30 Bulava (SS-NX-30) SLBMs. [20] </w:t>
      </w:r>
      <w:r w:rsidRPr="00DD3DB7">
        <w:rPr>
          <w:rStyle w:val="StyleUnderline"/>
        </w:rPr>
        <w:t>President Vladimir Putin has repeatedly emphasized the importance of Russia's naval deterrent in Russia's strategic nuclear deterrence policy.</w:t>
      </w:r>
      <w:r w:rsidRPr="00DD3DB7">
        <w:rPr>
          <w:sz w:val="16"/>
        </w:rPr>
        <w:t xml:space="preserve"> [21] Russia plans on constructing up to eight new Project 955 and Project 955A missile submarines by 2020, which will serve as the basis of its naval deterrent force for the next 30 to 40 years. [22]</w:t>
      </w:r>
    </w:p>
    <w:p w14:paraId="2E53AE8E" w14:textId="77777777" w:rsidR="00121363" w:rsidRDefault="00121363" w:rsidP="0000735E">
      <w:pPr>
        <w:rPr>
          <w:sz w:val="16"/>
        </w:rPr>
      </w:pPr>
    </w:p>
    <w:p w14:paraId="5032CDB1" w14:textId="4809F131" w:rsidR="00DD3DB7" w:rsidRPr="00DD3DB7" w:rsidRDefault="00DD3DB7" w:rsidP="00DD3DB7">
      <w:pPr>
        <w:pStyle w:val="Heading4"/>
        <w:rPr>
          <w:rStyle w:val="Style13ptBold"/>
          <w:b/>
          <w:bCs w:val="0"/>
        </w:rPr>
      </w:pPr>
      <w:r w:rsidRPr="00DD3DB7">
        <w:rPr>
          <w:rStyle w:val="Style13ptBold"/>
          <w:b/>
          <w:bCs w:val="0"/>
        </w:rPr>
        <w:t>Russia building up MIRVs to defend against NATO BMD systems</w:t>
      </w:r>
    </w:p>
    <w:p w14:paraId="722D34A0" w14:textId="4168EDAD" w:rsidR="00DD3DB7" w:rsidRPr="00DD3DB7" w:rsidRDefault="00DD3DB7" w:rsidP="00DD3DB7">
      <w:pPr>
        <w:rPr>
          <w:sz w:val="16"/>
          <w:szCs w:val="16"/>
        </w:rPr>
      </w:pPr>
      <w:r w:rsidRPr="00DD3DB7">
        <w:rPr>
          <w:rStyle w:val="Style13ptBold"/>
        </w:rPr>
        <w:t>Fegley</w:t>
      </w:r>
      <w:r w:rsidRPr="00DD3DB7">
        <w:t>, Mark, 2/16/20</w:t>
      </w:r>
      <w:r w:rsidRPr="00DD3DB7">
        <w:rPr>
          <w:rStyle w:val="Style13ptBold"/>
        </w:rPr>
        <w:t>16</w:t>
      </w:r>
      <w:r w:rsidRPr="00DD3DB7">
        <w:t xml:space="preserve">, </w:t>
      </w:r>
      <w:r w:rsidRPr="00DD3DB7">
        <w:rPr>
          <w:sz w:val="16"/>
          <w:szCs w:val="16"/>
        </w:rPr>
        <w:t xml:space="preserve">Commander, Surface Warfare Officer who is assigned to the Air War College, Air University, Maxwell AFB, AL, Air War College, “Reassuring Russia on BMD”, </w:t>
      </w:r>
      <w:hyperlink r:id="rId133" w:history="1">
        <w:r w:rsidRPr="00DD3DB7">
          <w:rPr>
            <w:rStyle w:val="Hyperlink"/>
            <w:sz w:val="16"/>
            <w:szCs w:val="16"/>
          </w:rPr>
          <w:t>https://apps.dtic.mil/dtic/tr/fulltext/u2/1037595.pdf</w:t>
        </w:r>
      </w:hyperlink>
    </w:p>
    <w:p w14:paraId="08864269" w14:textId="3B02B6D7" w:rsidR="00DD3DB7" w:rsidRPr="00DD3DB7" w:rsidRDefault="00DD3DB7" w:rsidP="00DD3DB7">
      <w:pPr>
        <w:pStyle w:val="NormalWeb"/>
        <w:rPr>
          <w:sz w:val="24"/>
        </w:rPr>
      </w:pPr>
      <w:r w:rsidRPr="00DD3DB7">
        <w:rPr>
          <w:rFonts w:asciiTheme="majorHAnsi" w:hAnsiTheme="majorHAnsi" w:cstheme="majorHAnsi"/>
          <w:color w:val="000000" w:themeColor="text1"/>
          <w:sz w:val="16"/>
        </w:rPr>
        <w:t>As a diminished military power, Russia assigns high strategic importance to its nuclear deterrent and is concerned when there is any development that it thinks might undermine its nuclear retaliatory capability. Initially, Putin praised President Obama’s decision to eliminate the Third Site in Poland, calling it a “very right and brave decision”.</w:t>
      </w:r>
      <w:r w:rsidRPr="00DD3DB7">
        <w:rPr>
          <w:rFonts w:asciiTheme="majorHAnsi" w:hAnsiTheme="majorHAnsi" w:cstheme="majorHAnsi"/>
          <w:color w:val="000000" w:themeColor="text1"/>
          <w:position w:val="10"/>
          <w:sz w:val="16"/>
          <w:szCs w:val="16"/>
        </w:rPr>
        <w:t xml:space="preserve">26 </w:t>
      </w:r>
      <w:r w:rsidRPr="00DD3DB7">
        <w:rPr>
          <w:rFonts w:asciiTheme="majorHAnsi" w:hAnsiTheme="majorHAnsi" w:cstheme="majorHAnsi"/>
          <w:color w:val="000000" w:themeColor="text1"/>
          <w:sz w:val="16"/>
        </w:rPr>
        <w:t>On the contrary, other officials, such as Russia’s Ambassador to the United Nations, Vitaly Churkin, were unimpressed, stating that the United States BMD policy “shows to us that the United States continues to be a rather difficult negotiating partner, a partner who is loaded in many ways by a Cold War mentality.”</w:t>
      </w:r>
      <w:r w:rsidRPr="00DD3DB7">
        <w:rPr>
          <w:rFonts w:asciiTheme="majorHAnsi" w:hAnsiTheme="majorHAnsi" w:cstheme="majorHAnsi"/>
          <w:color w:val="000000" w:themeColor="text1"/>
          <w:position w:val="10"/>
          <w:sz w:val="16"/>
          <w:szCs w:val="16"/>
        </w:rPr>
        <w:t xml:space="preserve">27 </w:t>
      </w:r>
      <w:r w:rsidRPr="00DD3DB7">
        <w:rPr>
          <w:rFonts w:asciiTheme="majorHAnsi" w:hAnsiTheme="majorHAnsi" w:cstheme="majorHAnsi"/>
          <w:color w:val="000000" w:themeColor="text1"/>
          <w:sz w:val="16"/>
        </w:rPr>
        <w:t>In March 2012, Putin, then Prime Minister, declared that “our number one priorities are nuclear forces and aerospace defense” and that Russia would “under no circumstances surrender our strategic deterrent capability, and indeed, will in fact strengthen it.”</w:t>
      </w:r>
      <w:r w:rsidRPr="00DD3DB7">
        <w:rPr>
          <w:rFonts w:asciiTheme="majorHAnsi" w:hAnsiTheme="majorHAnsi" w:cstheme="majorHAnsi"/>
          <w:color w:val="000000" w:themeColor="text1"/>
          <w:position w:val="10"/>
          <w:sz w:val="16"/>
          <w:szCs w:val="16"/>
        </w:rPr>
        <w:t xml:space="preserve">28 </w:t>
      </w:r>
      <w:r w:rsidRPr="00DD3DB7">
        <w:rPr>
          <w:rFonts w:asciiTheme="majorHAnsi" w:hAnsiTheme="majorHAnsi" w:cstheme="majorHAnsi"/>
          <w:color w:val="000000" w:themeColor="text1"/>
          <w:u w:val="single"/>
        </w:rPr>
        <w:t>Putin directly linked these moves to U.S. BMD, claiming that Russia was being “pushed into action by the U.S. and NATO BMD policies”</w:t>
      </w:r>
      <w:r w:rsidRPr="00DD3DB7">
        <w:rPr>
          <w:rFonts w:asciiTheme="majorHAnsi" w:hAnsiTheme="majorHAnsi" w:cstheme="majorHAnsi"/>
          <w:color w:val="000000" w:themeColor="text1"/>
          <w:sz w:val="16"/>
        </w:rPr>
        <w:t>, requiring Russia to invest in measures to “overcome any BMD system and protect Russia’s retaliation potential.” Putin also added, “Whatever you call it, this has some elements of an arms race”, maintaining that in Russia’s strategic calculations there is an “inseparable link between BMD and strategic offensive weapons.”</w:t>
      </w:r>
      <w:r w:rsidRPr="00DD3DB7">
        <w:rPr>
          <w:rFonts w:asciiTheme="majorHAnsi" w:hAnsiTheme="majorHAnsi" w:cstheme="majorHAnsi"/>
          <w:color w:val="000000" w:themeColor="text1"/>
          <w:position w:val="10"/>
          <w:sz w:val="16"/>
          <w:szCs w:val="16"/>
        </w:rPr>
        <w:t xml:space="preserve">29 </w:t>
      </w:r>
      <w:r w:rsidRPr="00DD3DB7">
        <w:rPr>
          <w:rFonts w:asciiTheme="majorHAnsi" w:hAnsiTheme="majorHAnsi" w:cstheme="majorHAnsi"/>
          <w:color w:val="000000" w:themeColor="text1"/>
          <w:sz w:val="16"/>
        </w:rPr>
        <w:t xml:space="preserve">Russia has responded by engaging in an internal rebalancing which includes developing next generation missiles and countermeasures, increasing resources to strategic weapons, and establishing new military doctrine. In response to the U.S BMD development, Putin announced his </w:t>
      </w:r>
      <w:r w:rsidRPr="00DD3DB7">
        <w:rPr>
          <w:rFonts w:asciiTheme="majorHAnsi" w:hAnsiTheme="majorHAnsi" w:cstheme="majorHAnsi"/>
          <w:i/>
          <w:iCs/>
          <w:color w:val="000000" w:themeColor="text1"/>
          <w:sz w:val="16"/>
        </w:rPr>
        <w:t xml:space="preserve">State Armament Program 2020 </w:t>
      </w:r>
      <w:r w:rsidRPr="00DD3DB7">
        <w:rPr>
          <w:rFonts w:asciiTheme="majorHAnsi" w:hAnsiTheme="majorHAnsi" w:cstheme="majorHAnsi"/>
          <w:color w:val="000000" w:themeColor="text1"/>
          <w:sz w:val="16"/>
        </w:rPr>
        <w:t>in 2010 which outlines plans for an additional US $770 billion in spending levels to be spent over the next decade on Russia’s armed forces. Clearly reflecting the priority of maintaining and enhancing Russia’s nuclear deterrent, approximately 42% (US $242 billion) of this will be spent on Russia’s strategic missile troops and aerospace defense forces.</w:t>
      </w:r>
      <w:r w:rsidRPr="00DD3DB7">
        <w:rPr>
          <w:rFonts w:asciiTheme="majorHAnsi" w:hAnsiTheme="majorHAnsi" w:cstheme="majorHAnsi"/>
          <w:color w:val="000000" w:themeColor="text1"/>
          <w:position w:val="10"/>
          <w:sz w:val="16"/>
          <w:szCs w:val="16"/>
        </w:rPr>
        <w:t xml:space="preserve">30 </w:t>
      </w:r>
      <w:r w:rsidRPr="00DD3DB7">
        <w:rPr>
          <w:rFonts w:asciiTheme="majorHAnsi" w:hAnsiTheme="majorHAnsi" w:cstheme="majorHAnsi"/>
          <w:color w:val="000000" w:themeColor="text1"/>
          <w:sz w:val="16"/>
        </w:rPr>
        <w:t xml:space="preserve">The primary focus was to increase resources to strategic and conventional weapons designed to balance the U.S. BMD system. This included developing BMD countermeasures and fielding them with new strategic and conventional weapons. Strategically, a </w:t>
      </w:r>
      <w:r w:rsidRPr="00DD3DB7">
        <w:rPr>
          <w:rFonts w:asciiTheme="majorHAnsi" w:hAnsiTheme="majorHAnsi" w:cstheme="majorHAnsi"/>
          <w:color w:val="000000" w:themeColor="text1"/>
          <w:u w:val="single"/>
        </w:rPr>
        <w:t>missile upgrade program that was previously announced in 2008 was intensified by replacing half of its nuclear arsenal by 2016, upgrading all nuclear systems by 2020 and initiating research into low-yield nuclear weapons.31 Responses also included the announcement in 2011 of the development of a new multiple independently targetable reentry vehicle (MIRV) ICBM</w:t>
      </w:r>
      <w:r w:rsidRPr="00DD3DB7">
        <w:rPr>
          <w:rFonts w:asciiTheme="majorHAnsi" w:hAnsiTheme="majorHAnsi" w:cstheme="majorHAnsi"/>
          <w:color w:val="000000" w:themeColor="text1"/>
          <w:sz w:val="16"/>
        </w:rPr>
        <w:t xml:space="preserve"> that has a payload containing several warheads, each capable of being aimed to hit one of a group of targets, which can oversaturate and confuse the U.S. BMD system. </w:t>
      </w:r>
      <w:r w:rsidRPr="00DD3DB7">
        <w:rPr>
          <w:rFonts w:asciiTheme="majorHAnsi" w:hAnsiTheme="majorHAnsi" w:cstheme="majorHAnsi"/>
          <w:color w:val="000000" w:themeColor="text1"/>
          <w:u w:val="single"/>
        </w:rPr>
        <w:t>Seen as a symbolic gesture, Russia’s initial test of the MIRV ICBM occurred days after NATO announced that the first phase of its BMD system had been activated.</w:t>
      </w:r>
      <w:r w:rsidRPr="00DD3DB7">
        <w:rPr>
          <w:rFonts w:asciiTheme="majorHAnsi" w:hAnsiTheme="majorHAnsi" w:cstheme="majorHAnsi"/>
          <w:color w:val="000000" w:themeColor="text1"/>
          <w:sz w:val="16"/>
        </w:rPr>
        <w:t xml:space="preserve"> Former Russian strategic forces director Viktor Yesin stated, “this is one of the measures being developed by Russia’s military and political leadership in response to the United States deployment of a global anti- missile system.” These developments and deployments have been further supported by investments in a new nuclear bomber, deployment of a new long-range nuclear cruise missile, and the development of a more capable command and control system.32 </w:t>
      </w:r>
    </w:p>
    <w:p w14:paraId="7D7C0B88" w14:textId="77777777" w:rsidR="00163E2F" w:rsidRDefault="00163E2F" w:rsidP="00163E2F"/>
    <w:p w14:paraId="53CEA87A" w14:textId="7707B372" w:rsidR="00163E2F" w:rsidRDefault="00163E2F" w:rsidP="00163E2F">
      <w:pPr>
        <w:pStyle w:val="Heading1"/>
      </w:pPr>
      <w:r>
        <w:t>Russia deterrence DA</w:t>
      </w:r>
    </w:p>
    <w:p w14:paraId="3399449D" w14:textId="3B33A103" w:rsidR="00CE04AF" w:rsidRDefault="00CE04AF" w:rsidP="00CE04AF">
      <w:pPr>
        <w:jc w:val="center"/>
      </w:pPr>
      <w:r>
        <w:t>*Side note: some of the cards above mention how there is no risk of war, if you’re reading this DA, be careful as to which cards you choose that say “no war”, otherwise it turns the DA</w:t>
      </w:r>
      <w:r w:rsidR="0061318C">
        <w:t xml:space="preserve"> (for instance, the “no Russia war”, unless you make sure to clarify in your speeches/CX that “no Russia war” is bc of deterrence !! gfw squad fam XD</w:t>
      </w:r>
      <w:r>
        <w:t>*</w:t>
      </w:r>
    </w:p>
    <w:p w14:paraId="3A2243A3" w14:textId="2A41A665" w:rsidR="00163E2F" w:rsidRDefault="00163E2F" w:rsidP="00163E2F">
      <w:pPr>
        <w:pStyle w:val="Heading2"/>
      </w:pPr>
      <w:r>
        <w:t>UQ</w:t>
      </w:r>
    </w:p>
    <w:p w14:paraId="546D42A1" w14:textId="77777777" w:rsidR="00163E2F" w:rsidRDefault="00163E2F" w:rsidP="00163E2F">
      <w:pPr>
        <w:pStyle w:val="Heading4"/>
        <w:rPr>
          <w:rFonts w:eastAsiaTheme="minorEastAsia" w:cs="Calibri"/>
          <w:bCs/>
        </w:rPr>
      </w:pPr>
      <w:r w:rsidRPr="00BC403C">
        <w:rPr>
          <w:rFonts w:eastAsiaTheme="minorEastAsia" w:cs="Calibri"/>
        </w:rPr>
        <w:t>NATO Russia deterrence strong now</w:t>
      </w:r>
      <w:r>
        <w:rPr>
          <w:rFonts w:eastAsiaTheme="minorEastAsia" w:cs="Calibri"/>
        </w:rPr>
        <w:t>, it’s key for the alliance to remain stable, China is a greater threat</w:t>
      </w:r>
    </w:p>
    <w:p w14:paraId="7EA1F526" w14:textId="77777777" w:rsidR="00163E2F" w:rsidRPr="003524A3" w:rsidRDefault="00163E2F" w:rsidP="00163E2F">
      <w:pPr>
        <w:rPr>
          <w:sz w:val="16"/>
          <w:szCs w:val="16"/>
        </w:rPr>
      </w:pPr>
      <w:r w:rsidRPr="003524A3">
        <w:rPr>
          <w:sz w:val="16"/>
          <w:szCs w:val="16"/>
        </w:rPr>
        <w:t xml:space="preserve">Jennifer </w:t>
      </w:r>
      <w:r w:rsidRPr="00095E31">
        <w:rPr>
          <w:rStyle w:val="Style13ptBold"/>
        </w:rPr>
        <w:t>Glasse</w:t>
      </w:r>
      <w:r w:rsidRPr="003524A3">
        <w:rPr>
          <w:sz w:val="16"/>
          <w:szCs w:val="16"/>
        </w:rPr>
        <w:t xml:space="preserve"> </w:t>
      </w:r>
      <w:r w:rsidRPr="00095E31">
        <w:rPr>
          <w:rStyle w:val="Style13ptBold"/>
        </w:rPr>
        <w:t>19</w:t>
      </w:r>
      <w:r w:rsidRPr="003524A3">
        <w:rPr>
          <w:sz w:val="16"/>
          <w:szCs w:val="16"/>
        </w:rPr>
        <w:t>, international correspondent since 1993. [Jennifer Glasse, 7-18-2019, NATO to maintain credible deterrence against Russia: Stoltenberg, No Publication, https://www.aljazeera.com/news/2019/07/nato-maintain-credible-deterrence-russia-stoltenberg-190718054240986.html]//Lex Akoz</w:t>
      </w:r>
    </w:p>
    <w:p w14:paraId="2646AAC4" w14:textId="77777777" w:rsidR="00163E2F" w:rsidRPr="003524A3" w:rsidRDefault="00163E2F" w:rsidP="00163E2F">
      <w:pPr>
        <w:rPr>
          <w:sz w:val="16"/>
        </w:rPr>
      </w:pPr>
      <w:r w:rsidRPr="003524A3">
        <w:rPr>
          <w:sz w:val="16"/>
        </w:rPr>
        <w:t xml:space="preserve">Aspen, United States </w:t>
      </w:r>
      <w:r w:rsidRPr="00BC403C">
        <w:rPr>
          <w:rStyle w:val="StyleUnderline"/>
        </w:rPr>
        <w:t xml:space="preserve">- NATO is preparing for a world </w:t>
      </w:r>
      <w:r w:rsidRPr="003524A3">
        <w:rPr>
          <w:sz w:val="16"/>
        </w:rPr>
        <w:t xml:space="preserve">without a key nuclear arms control treaty and </w:t>
      </w:r>
      <w:r w:rsidRPr="00BC403C">
        <w:rPr>
          <w:rStyle w:val="StyleUnderline"/>
        </w:rPr>
        <w:t>with more Russian missiles</w:t>
      </w:r>
      <w:r w:rsidRPr="003524A3">
        <w:rPr>
          <w:sz w:val="16"/>
        </w:rPr>
        <w:t xml:space="preserve">, the alliance's secretary-general has said. Jens Stoltenberg's comments on Wednesday at the opening of the annual Aspen Security Forum came just weeks before an August 2 deadline the United States has given to Russia to come back into compliance with the Intermediate-Range Nuclear Forces (INF) treaty. </w:t>
      </w:r>
      <w:r w:rsidRPr="003524A3">
        <w:rPr>
          <w:rStyle w:val="StyleUnderline"/>
        </w:rPr>
        <w:t>Washington said in February it would suspend in six months its participation in the Cold War-era treaty unless Moscow destroyed a new missile system</w:t>
      </w:r>
      <w:r w:rsidRPr="003524A3">
        <w:rPr>
          <w:sz w:val="16"/>
        </w:rPr>
        <w:t xml:space="preserve">, which the US and its NATO allies alleges violates the accord. Russia denied the accusation and also gave notice that it would pull out of the 1987 treaty, which banned all ground-based missiles with ranges between 500km and 5,500km. Stoltenberg said Russia still had time to save what he called the "cornerstone of arms control in Europe", adding that NATO had been calling the government of Russian President Vladimir Putin to move back into compliance. He noted, however, that there was no indication that Moscow was doing anything towards that direction. "Now Russia has started deploying these missiles again," referring to the SSC-8 ground-launched cruise missiles. "They are mobile, hard to detect, can reach all European cities within minutes reducing the warning time," Stoltenberg added. If Russia does not come into compliance by the deadline, Stoltenberg said NATO will respond in a "measured" and "coordinated" manner, with no bilateral actions. He added NATO's 29 members would not deploy missile defence systems but could strengthen the integrated air and missile defence already in place in Europe. </w:t>
      </w:r>
      <w:r w:rsidRPr="003524A3">
        <w:rPr>
          <w:rStyle w:val="Emphasis"/>
        </w:rPr>
        <w:t>The most important thing</w:t>
      </w:r>
      <w:r w:rsidRPr="003524A3">
        <w:rPr>
          <w:sz w:val="16"/>
        </w:rPr>
        <w:t xml:space="preserve">, Stoltenberg said, </w:t>
      </w:r>
      <w:r w:rsidRPr="003524A3">
        <w:rPr>
          <w:rStyle w:val="Emphasis"/>
        </w:rPr>
        <w:t>was for the alliance to maintain a credible deterrence against Russia.</w:t>
      </w:r>
      <w:r w:rsidRPr="003524A3">
        <w:rPr>
          <w:sz w:val="16"/>
        </w:rPr>
        <w:t xml:space="preserve"> 'Turkey much more than the S-400' His remarks came as the US kicked NATO member Turkey out of the F-35 fighter jet programme on Wednesday, days after it began accepting delivery of a Russian air defence system, the S-400. "I'm concerned about the consequences of the Turkish decision because it means Turkey will not be part of the F-35 programme," Stoltenberg said. "That's not good, it's bad for all of us." But he added that Ankara's relationship with NATO "runs much deeper and is much broader" than the F-35 fighter jet programme, calling it a "key ally" in the fight against the Islamic State of Iraq and the Levant, (ISIL or ISIS) armed group. "The fact that we have been able through the global coalition to defeat Daesh, to liberate all the territory Daesh-controlled in Iraq and Syria … and now they don't control it any more … that's not least because of the contribution of Turkey," he said referring to ISIL by its Arabic acronym. Stoltenberg also underlined Turkey's contribution to many different NATO operations in the Balkans and Afghanistan. "Turkey as a NATO member is much more than the S-400," he said. Stoltenberg's talk kicked off the four-day forum of "public discussion, public debates" about how to build a "stronger America", according to Nicholas Burns, the director of the Aspen Strategy Group. When it was founded a decade ago, "terrorism" was a main concern for the US, Burns said, but a global shift in power means "</w:t>
      </w:r>
      <w:r w:rsidRPr="003524A3">
        <w:rPr>
          <w:rStyle w:val="StyleUnderline"/>
        </w:rPr>
        <w:t>China and Russia" are the "most significant threats to our national security".</w:t>
      </w:r>
      <w:r w:rsidRPr="003524A3">
        <w:rPr>
          <w:sz w:val="16"/>
        </w:rPr>
        <w:t xml:space="preserve"> He cited Russian interference in elections, and its aggression in Ukraine, as well as China's threats to US intellectual property and its crackdown on the Uighur population in Xinjiang as examples of the countries' changing role in the world. Burns said the "careful balance" between the US and Russia has now been replaced by outright competition. Bill Browder, a known Putin critic attending the conference, argued that the changes in Moscow and Beijing are very different problems for the US. "Russia is more dangerous in the short term because Putin is not acting in the national interest," he said, accusing the Russian president of "acting in his own kleptocratic interests, so he is a more volatile cannon as he feels more vulnerable." But Browder alleged that </w:t>
      </w:r>
      <w:r w:rsidRPr="003524A3">
        <w:rPr>
          <w:rStyle w:val="StyleUnderline"/>
        </w:rPr>
        <w:t>China "is more dangerous to everybody in the long term</w:t>
      </w:r>
      <w:r w:rsidRPr="003524A3">
        <w:rPr>
          <w:sz w:val="16"/>
        </w:rPr>
        <w:t xml:space="preserve">, because they have global malign ambitions and they are thinking in terms of centuries as opposed to days weeks and months." </w:t>
      </w:r>
    </w:p>
    <w:p w14:paraId="0011F3B4" w14:textId="77777777" w:rsidR="00163E2F" w:rsidRDefault="00163E2F" w:rsidP="00163E2F"/>
    <w:p w14:paraId="4BBEF357" w14:textId="77777777" w:rsidR="00163E2F" w:rsidRDefault="00163E2F" w:rsidP="00163E2F">
      <w:pPr>
        <w:pStyle w:val="Heading4"/>
      </w:pPr>
      <w:r>
        <w:t xml:space="preserve">NATO and U.S. deter Russia </w:t>
      </w:r>
    </w:p>
    <w:p w14:paraId="778A3E39" w14:textId="77777777" w:rsidR="00163E2F" w:rsidRDefault="00163E2F" w:rsidP="00163E2F">
      <w:pPr>
        <w:rPr>
          <w:sz w:val="16"/>
          <w:szCs w:val="16"/>
        </w:rPr>
      </w:pPr>
      <w:r w:rsidRPr="003524A3">
        <w:rPr>
          <w:sz w:val="16"/>
          <w:szCs w:val="16"/>
        </w:rPr>
        <w:t xml:space="preserve">Harry J. </w:t>
      </w:r>
      <w:r w:rsidRPr="00095E31">
        <w:rPr>
          <w:rStyle w:val="Style13ptBold"/>
        </w:rPr>
        <w:t>Kazianis</w:t>
      </w:r>
      <w:r w:rsidRPr="003524A3">
        <w:rPr>
          <w:sz w:val="16"/>
          <w:szCs w:val="16"/>
        </w:rPr>
        <w:t xml:space="preserve"> </w:t>
      </w:r>
      <w:r w:rsidRPr="00095E31">
        <w:rPr>
          <w:rStyle w:val="Style13ptBold"/>
        </w:rPr>
        <w:t>18</w:t>
      </w:r>
      <w:r w:rsidRPr="003524A3">
        <w:rPr>
          <w:sz w:val="16"/>
          <w:szCs w:val="16"/>
        </w:rPr>
        <w:t>,</w:t>
      </w:r>
      <w:r w:rsidRPr="003524A3">
        <w:t xml:space="preserve"> </w:t>
      </w:r>
      <w:r w:rsidRPr="003524A3">
        <w:rPr>
          <w:sz w:val="16"/>
          <w:szCs w:val="16"/>
        </w:rPr>
        <w:t>Senior Director of Korean Studies at the Center for the National Interest. He also serves as Executive Editor of its publishing arm, The National Interest. Mr. Kazianis is a recognized expert on national security issues involving North &amp; South Korea, China, the Asia-Pacific, general U.S. foreign policy and national security challenges [Harry J. Kazianis, 7-11-2018, NATO can deter Russia, and America can deter China, but Europe must step up, TheHill, https://thehill.com/opinion/international/396353-nato-can-deter-russia-and-america-can-deter-china-but-europe-must-step]//Lex Akoz</w:t>
      </w:r>
    </w:p>
    <w:p w14:paraId="0D821496" w14:textId="77777777" w:rsidR="00163E2F" w:rsidRDefault="00163E2F" w:rsidP="00163E2F">
      <w:pPr>
        <w:rPr>
          <w:sz w:val="16"/>
        </w:rPr>
      </w:pPr>
      <w:r w:rsidRPr="000A3D8A">
        <w:rPr>
          <w:sz w:val="16"/>
        </w:rPr>
        <w:t xml:space="preserve">Back in 1949, </w:t>
      </w:r>
      <w:r w:rsidRPr="003524A3">
        <w:rPr>
          <w:rStyle w:val="StyleUnderline"/>
        </w:rPr>
        <w:t>the NATO alliance was formed to ensure that</w:t>
      </w:r>
      <w:r w:rsidRPr="000A3D8A">
        <w:rPr>
          <w:sz w:val="16"/>
        </w:rPr>
        <w:t xml:space="preserve"> a rising </w:t>
      </w:r>
      <w:r w:rsidRPr="003524A3">
        <w:rPr>
          <w:rStyle w:val="StyleUnderline"/>
        </w:rPr>
        <w:t>Soviet Union would never think about swallowing up a Western Europe</w:t>
      </w:r>
      <w:r w:rsidRPr="000A3D8A">
        <w:rPr>
          <w:sz w:val="16"/>
        </w:rPr>
        <w:t xml:space="preserve"> still bloodied from a savage war that had taken millions of lives and destroyed its industrial and economic base. And </w:t>
      </w:r>
      <w:r w:rsidRPr="003524A3">
        <w:rPr>
          <w:rStyle w:val="StyleUnderline"/>
        </w:rPr>
        <w:t>its mission was successful for the simple fact that Moscow was deterred — and World War III never had to be waged.</w:t>
      </w:r>
      <w:r w:rsidRPr="000A3D8A">
        <w:rPr>
          <w:sz w:val="16"/>
        </w:rPr>
        <w:t xml:space="preserve"> In fact, there has never been a more powerful alliance in history, even to this day. Of course, victory in the Cold War meant problems were inevitable. After the USSR collapsed in 1991, NATO has struggled with an obvious identity problem. </w:t>
      </w:r>
      <w:r w:rsidRPr="003524A3">
        <w:rPr>
          <w:rStyle w:val="StyleUnderline"/>
        </w:rPr>
        <w:t>What happens to a great alliance when its enemy is defeated?</w:t>
      </w:r>
      <w:r w:rsidRPr="000A3D8A">
        <w:rPr>
          <w:sz w:val="16"/>
        </w:rPr>
        <w:t xml:space="preserve"> </w:t>
      </w:r>
      <w:r w:rsidRPr="003524A3">
        <w:rPr>
          <w:rStyle w:val="StyleUnderline"/>
        </w:rPr>
        <w:t>History tells us many times they languish on for a time</w:t>
      </w:r>
      <w:r w:rsidRPr="000A3D8A">
        <w:rPr>
          <w:sz w:val="16"/>
        </w:rPr>
        <w:t xml:space="preserve">, </w:t>
      </w:r>
      <w:r w:rsidRPr="003524A3">
        <w:rPr>
          <w:rStyle w:val="StyleUnderline"/>
        </w:rPr>
        <w:t>and then</w:t>
      </w:r>
      <w:r w:rsidRPr="000A3D8A">
        <w:rPr>
          <w:sz w:val="16"/>
        </w:rPr>
        <w:t xml:space="preserve">, either slowly or suddenly, they </w:t>
      </w:r>
      <w:r w:rsidRPr="003524A3">
        <w:rPr>
          <w:rStyle w:val="StyleUnderline"/>
        </w:rPr>
        <w:t>get dissolved.</w:t>
      </w:r>
      <w:r w:rsidRPr="000A3D8A">
        <w:rPr>
          <w:sz w:val="16"/>
        </w:rPr>
        <w:t xml:space="preserve"> </w:t>
      </w:r>
      <w:r w:rsidRPr="003524A3">
        <w:rPr>
          <w:rStyle w:val="StyleUnderline"/>
        </w:rPr>
        <w:t>NATO, however, seems to have bucked that trend</w:t>
      </w:r>
      <w:r w:rsidRPr="000A3D8A">
        <w:rPr>
          <w:sz w:val="16"/>
        </w:rPr>
        <w:t xml:space="preserve">, at least for the time being. All </w:t>
      </w:r>
      <w:r w:rsidRPr="003524A3">
        <w:rPr>
          <w:rStyle w:val="StyleUnderline"/>
        </w:rPr>
        <w:t>during the 1990s and into the present day</w:t>
      </w:r>
      <w:r w:rsidRPr="000A3D8A">
        <w:rPr>
          <w:sz w:val="16"/>
        </w:rPr>
        <w:t xml:space="preserve">, </w:t>
      </w:r>
      <w:r w:rsidRPr="003524A3">
        <w:rPr>
          <w:rStyle w:val="StyleUnderline"/>
        </w:rPr>
        <w:t>the alliance moved</w:t>
      </w:r>
      <w:r w:rsidRPr="000A3D8A">
        <w:rPr>
          <w:sz w:val="16"/>
        </w:rPr>
        <w:t xml:space="preserve"> east, </w:t>
      </w:r>
      <w:r w:rsidRPr="003524A3">
        <w:rPr>
          <w:rStyle w:val="StyleUnderline"/>
        </w:rPr>
        <w:t>closer and closer and then right to Russia’s doorstep</w:t>
      </w:r>
      <w:r w:rsidRPr="000A3D8A">
        <w:rPr>
          <w:sz w:val="16"/>
        </w:rPr>
        <w:t xml:space="preserve">. While no one will admit it, NATO’s mission is now clear: deter a much weaker but still troublesome Moscow. Thanks to a rogue Russia’s foolish meddling in Ukraine culminating in the invasion and capture of Crimea, NATO is back as a key international intuition that ensures Moscow does not cause trouble in any alliance nations — either directly or with those pesky “little green men” Russia loves to use. But why is America still shouldering the burden of the alliance’s spending and capabilities? Simple math tells you that the economic muscle of just Germany, Great Britain and France — worth a collective $8.4 trillion, enough to field a world-class military easily — should be more than enough to push back against any challenge that Russian President Vladimir Putin and his band of thugs could ever dream up. We also should consider for a moment </w:t>
      </w:r>
      <w:r w:rsidRPr="000A3D8A">
        <w:rPr>
          <w:rStyle w:val="StyleUnderline"/>
        </w:rPr>
        <w:t>the internal challenges Russia must contend with</w:t>
      </w:r>
      <w:r w:rsidRPr="000A3D8A">
        <w:rPr>
          <w:sz w:val="16"/>
        </w:rPr>
        <w:t xml:space="preserve"> — and they </w:t>
      </w:r>
      <w:r w:rsidRPr="000A3D8A">
        <w:rPr>
          <w:rStyle w:val="StyleUnderline"/>
        </w:rPr>
        <w:t>aren’t pretty.</w:t>
      </w:r>
      <w:r w:rsidRPr="000A3D8A">
        <w:rPr>
          <w:sz w:val="16"/>
        </w:rPr>
        <w:t xml:space="preserve"> </w:t>
      </w:r>
      <w:r w:rsidRPr="000A3D8A">
        <w:rPr>
          <w:rStyle w:val="StyleUnderline"/>
        </w:rPr>
        <w:t>Moscow’s</w:t>
      </w:r>
      <w:r w:rsidRPr="000A3D8A">
        <w:rPr>
          <w:sz w:val="16"/>
        </w:rPr>
        <w:t xml:space="preserve"> demographics are a disaster; her </w:t>
      </w:r>
      <w:r w:rsidRPr="000A3D8A">
        <w:rPr>
          <w:rStyle w:val="StyleUnderline"/>
        </w:rPr>
        <w:t>economy is in tatters</w:t>
      </w:r>
      <w:r w:rsidRPr="000A3D8A">
        <w:rPr>
          <w:sz w:val="16"/>
        </w:rPr>
        <w:t xml:space="preserve">, thanks to economic sanctions and gross mismanagement. </w:t>
      </w:r>
      <w:r w:rsidRPr="000A3D8A">
        <w:rPr>
          <w:rStyle w:val="StyleUnderline"/>
        </w:rPr>
        <w:t>And the military</w:t>
      </w:r>
      <w:r w:rsidRPr="000A3D8A">
        <w:rPr>
          <w:sz w:val="16"/>
        </w:rPr>
        <w:t xml:space="preserve">, while certainly one of the best on the planet, </w:t>
      </w:r>
      <w:r w:rsidRPr="000A3D8A">
        <w:rPr>
          <w:rStyle w:val="StyleUnderline"/>
        </w:rPr>
        <w:t>is nowhere near the level of superpower status that it was during the Cold War</w:t>
      </w:r>
      <w:r w:rsidRPr="000A3D8A">
        <w:rPr>
          <w:sz w:val="16"/>
        </w:rPr>
        <w:t xml:space="preserve">. Quite simply, </w:t>
      </w:r>
      <w:r w:rsidRPr="003524A3">
        <w:rPr>
          <w:rStyle w:val="StyleUnderline"/>
        </w:rPr>
        <w:t xml:space="preserve">thanks to a vibrant Europe and a weakened Russia, </w:t>
      </w:r>
      <w:r w:rsidRPr="000A3D8A">
        <w:rPr>
          <w:sz w:val="16"/>
        </w:rPr>
        <w:t>our friends in</w:t>
      </w:r>
      <w:r w:rsidRPr="003524A3">
        <w:rPr>
          <w:rStyle w:val="StyleUnderline"/>
        </w:rPr>
        <w:t xml:space="preserve"> Brussels should have no problem meeting their common defense needs</w:t>
      </w:r>
      <w:r w:rsidRPr="000A3D8A">
        <w:rPr>
          <w:sz w:val="16"/>
        </w:rPr>
        <w:t xml:space="preserve"> — with minimal help from Washington, who will surely remain in NATO but no longer should need to be NATO. Instead, quite the opposite has happened. The German Air Force, for example, is on the verge of collapse. The mighty Royal Navy, the queen’s savior during not one, but two world wars, is a shell of what it used to be. Readiness and operational capacity are down. In fact, in various simulations I have led over the years, NATO lost in several hypnotical conflicts to Russia because alliance forces were so dependent on America coming to their aid from across the Atlantic that Moscow took advantage in conflicts over the Baltics to Ukraine and beyond. Sheer incompetence by NATO, thanks to a lack of resources in these simulations, was Russia’s greatest military advantage. This is the problem President Trump must address when he speaks to European officials at the NATO summit, because the administration must turn its attention elsewhere. America has a strategic need to ensure Europe can and must guarantee its own security — because Asia is calling. With a rising China that seems destined to further challenge the international order in East Asia and beyond, Washington must be able to deploy as much of its economic, military and diplomatic prowess into Asia. In the months and years to come, the China challenge will be America’s greatest geopolitical test in decades. As I have noted in these pages recently, the glue that held the U.S.-China relationship — a shared fear of the Soviet Union, and then trade — has disintegrated. Washington and Beijing seemed destined for a test of wills that will determine not only the future course of Asia and the larger Indo-Pacific region, but perhaps the destiny of Taiwan; who will control the South China Sea; and the fate of the idea that the global commons — our oceans and seas — should remain open to all. Now is the time for the strategic shift Washington should have made years ago. All NATO members must begin to spend 2 percent of their GDP on defense. That alone should ensure that any Russian notions of rekindling its aggressive past die a quick death. That also should allow America to truly pivot to Asia and ensure China’s own aggressive desires also are checked. None of that means Washington would step away or leave NATO, pull out all its forces, or move towards isolationism. Such actions as outlined above are simply a bowing to strategic reality. </w:t>
      </w:r>
      <w:r w:rsidRPr="000A3D8A">
        <w:rPr>
          <w:rStyle w:val="StyleUnderline"/>
        </w:rPr>
        <w:t>NATO, being led by Europe, can handle Russia if properly resourced</w:t>
      </w:r>
      <w:r w:rsidRPr="000A3D8A">
        <w:rPr>
          <w:sz w:val="16"/>
        </w:rPr>
        <w:t xml:space="preserve"> — and America must handle China. Anything less only compromises both goals.</w:t>
      </w:r>
    </w:p>
    <w:p w14:paraId="525C65FB" w14:textId="77777777" w:rsidR="00163E2F" w:rsidRDefault="00163E2F" w:rsidP="00163E2F">
      <w:pPr>
        <w:rPr>
          <w:sz w:val="16"/>
        </w:rPr>
      </w:pPr>
    </w:p>
    <w:p w14:paraId="3DC11D75" w14:textId="40D3FD9D" w:rsidR="00163E2F" w:rsidRDefault="00163E2F" w:rsidP="00163E2F">
      <w:pPr>
        <w:pStyle w:val="Heading4"/>
      </w:pPr>
      <w:r>
        <w:t xml:space="preserve">U.S. sanctions on Russia work as deterrence </w:t>
      </w:r>
    </w:p>
    <w:p w14:paraId="3493F216" w14:textId="77777777" w:rsidR="00163E2F" w:rsidRPr="008B2FCE" w:rsidRDefault="00163E2F" w:rsidP="00163E2F">
      <w:pPr>
        <w:rPr>
          <w:sz w:val="16"/>
          <w:szCs w:val="16"/>
        </w:rPr>
      </w:pPr>
      <w:r w:rsidRPr="008B2FCE">
        <w:rPr>
          <w:sz w:val="16"/>
          <w:szCs w:val="16"/>
        </w:rPr>
        <w:t xml:space="preserve">Nigel </w:t>
      </w:r>
      <w:r w:rsidRPr="00964A78">
        <w:rPr>
          <w:rStyle w:val="Style13ptBold"/>
        </w:rPr>
        <w:t>Gould-Davies 18</w:t>
      </w:r>
      <w:r w:rsidRPr="008B2FCE">
        <w:rPr>
          <w:sz w:val="16"/>
          <w:szCs w:val="16"/>
        </w:rPr>
        <w:t>, Lecturer in International Relations at Mahidol University and an Associate Fellow at Chatham House, [Nigel Gould-Davies, 8-22-2018, Sanctions on Russia Are Working, Foreign Affairs, https://www.foreignaffairs.com/articles/russian-federation/2018-08-22/sanctions-russia-are-working]//Lex Akoz</w:t>
      </w:r>
    </w:p>
    <w:p w14:paraId="2ABB1501" w14:textId="5B5C3A0E" w:rsidR="00163E2F" w:rsidRDefault="00163E2F" w:rsidP="00163E2F">
      <w:pPr>
        <w:rPr>
          <w:sz w:val="16"/>
        </w:rPr>
      </w:pPr>
      <w:r w:rsidRPr="00964A78">
        <w:rPr>
          <w:sz w:val="16"/>
        </w:rPr>
        <w:t xml:space="preserve">On August 8, the Trump administration announced new sanctions on Russia in response to its use of the nerve agent Novichok to poison Sergei Skripal, a former Russian military intelligence officer, and his daughter, Yulia, in the United Kingdom in March. The penalties are set to go into effect in the coming days. Congress will soon consider further sweeping measures against Russia in retaliation for the chemical attack. But </w:t>
      </w:r>
      <w:r w:rsidRPr="00964A78">
        <w:rPr>
          <w:rStyle w:val="StyleUnderline"/>
        </w:rPr>
        <w:t>critics</w:t>
      </w:r>
      <w:r w:rsidRPr="00964A78">
        <w:rPr>
          <w:sz w:val="16"/>
        </w:rPr>
        <w:t xml:space="preserve"> are growing more vocal. They </w:t>
      </w:r>
      <w:r w:rsidRPr="00964A78">
        <w:rPr>
          <w:rStyle w:val="StyleUnderline"/>
        </w:rPr>
        <w:t>argue that sanctions are ineffective, counterproductive, and overused</w:t>
      </w:r>
      <w:r w:rsidRPr="00964A78">
        <w:rPr>
          <w:sz w:val="16"/>
        </w:rPr>
        <w:t xml:space="preserve">. What is the record of Russian sanctions, and what are their prospects? </w:t>
      </w:r>
      <w:r w:rsidRPr="00964A78">
        <w:rPr>
          <w:rStyle w:val="Emphasis"/>
        </w:rPr>
        <w:t>The critics are wrong.</w:t>
      </w:r>
      <w:r w:rsidRPr="00964A78">
        <w:rPr>
          <w:sz w:val="16"/>
        </w:rPr>
        <w:t xml:space="preserve"> </w:t>
      </w:r>
      <w:r w:rsidRPr="00964A78">
        <w:rPr>
          <w:rStyle w:val="StyleUnderline"/>
        </w:rPr>
        <w:t xml:space="preserve">Russian sanctions have proved more effective, more quickly, than their advocates expected. </w:t>
      </w:r>
      <w:r w:rsidRPr="00964A78">
        <w:rPr>
          <w:sz w:val="16"/>
        </w:rPr>
        <w:t xml:space="preserve">Even if the administration and Congress do not take any further measures, the current sanctions will bite more severely over time. And the newest, most potent sanctions could prompt significant change within Russia. Recall how we got here. The United States and the European Union first imposed sanctions on Russia in response to the 2014 occupation and annexation of Crimea. This was a turning point in the relationship. Until then, the West had sought to integrate post-Soviet Russia into the global economy. Now it began to exclude it. This was also a landmark in sanctions history. No economy as big as Russia’s has been subject to major sanctions in recent times. Only the restrictions imposed by the League of Nations on Italy, and by the United States on Japan, before World War II bear comparison. But unlike Italy and Japan back then, Russia is a key supplier of oil and gas to the rest of the world. An embargo on its major exports—a traditional sanctions tool—is all but unthinkable. Designing effective sanctions against such a hard target was a new challenge. How have the sanctions fared? Russia has not returned Crimea or withdrawn from Ukraine. Nor has its economy collapsed. But </w:t>
      </w:r>
      <w:r w:rsidRPr="00964A78">
        <w:rPr>
          <w:rStyle w:val="StyleUnderline"/>
        </w:rPr>
        <w:t>sanctions</w:t>
      </w:r>
      <w:r w:rsidRPr="00964A78">
        <w:rPr>
          <w:sz w:val="16"/>
        </w:rPr>
        <w:t xml:space="preserve"> were never intended to achieve those things. Rather, they </w:t>
      </w:r>
      <w:r w:rsidRPr="00964A78">
        <w:rPr>
          <w:rStyle w:val="StyleUnderline"/>
        </w:rPr>
        <w:t xml:space="preserve">were designed for three goals: </w:t>
      </w:r>
      <w:r w:rsidRPr="00964A78">
        <w:rPr>
          <w:sz w:val="16"/>
        </w:rPr>
        <w:t>first</w:t>
      </w:r>
      <w:r w:rsidRPr="00964A78">
        <w:rPr>
          <w:rStyle w:val="StyleUnderline"/>
        </w:rPr>
        <w:t>, to deter Russia from escalating military aggression</w:t>
      </w:r>
      <w:r w:rsidRPr="00964A78">
        <w:rPr>
          <w:sz w:val="16"/>
        </w:rPr>
        <w:t xml:space="preserve">; second, </w:t>
      </w:r>
      <w:r w:rsidRPr="00964A78">
        <w:rPr>
          <w:rStyle w:val="StyleUnderline"/>
        </w:rPr>
        <w:t>to reaffirm international norms</w:t>
      </w:r>
      <w:r w:rsidRPr="00964A78">
        <w:rPr>
          <w:sz w:val="16"/>
        </w:rPr>
        <w:t xml:space="preserve"> and condemn their violation; </w:t>
      </w:r>
      <w:r w:rsidRPr="00964A78">
        <w:rPr>
          <w:rStyle w:val="StyleUnderline"/>
        </w:rPr>
        <w:t>and</w:t>
      </w:r>
      <w:r w:rsidRPr="00964A78">
        <w:rPr>
          <w:sz w:val="16"/>
        </w:rPr>
        <w:t xml:space="preserve"> third, </w:t>
      </w:r>
      <w:r w:rsidRPr="00964A78">
        <w:rPr>
          <w:rStyle w:val="StyleUnderline"/>
        </w:rPr>
        <w:t>to encourage Russia to reach a political settlement</w:t>
      </w:r>
      <w:r w:rsidRPr="00964A78">
        <w:rPr>
          <w:sz w:val="16"/>
        </w:rPr>
        <w:t xml:space="preserve">—specifically, to fully implement the Minsk agreements, which oblige it to observe a cease-fire, withdraw military equipment, and allow Ukraine to restore control over its borders—by increasing the costs of not doing so. </w:t>
      </w:r>
      <w:r w:rsidRPr="00964A78">
        <w:rPr>
          <w:rStyle w:val="StyleUnderline"/>
        </w:rPr>
        <w:t>Judged against those goals</w:t>
      </w:r>
      <w:r w:rsidRPr="00964A78">
        <w:rPr>
          <w:sz w:val="16"/>
        </w:rPr>
        <w:t xml:space="preserve">, </w:t>
      </w:r>
      <w:r w:rsidRPr="00964A78">
        <w:rPr>
          <w:rStyle w:val="Emphasis"/>
        </w:rPr>
        <w:t>sanctions have</w:t>
      </w:r>
      <w:r w:rsidRPr="00964A78">
        <w:rPr>
          <w:sz w:val="16"/>
        </w:rPr>
        <w:t xml:space="preserve"> largely </w:t>
      </w:r>
      <w:r w:rsidRPr="00964A78">
        <w:rPr>
          <w:rStyle w:val="Emphasis"/>
        </w:rPr>
        <w:t>worked</w:t>
      </w:r>
      <w:r w:rsidRPr="00964A78">
        <w:rPr>
          <w:sz w:val="16"/>
        </w:rPr>
        <w:t xml:space="preserve">. </w:t>
      </w:r>
      <w:r w:rsidRPr="00964A78">
        <w:rPr>
          <w:rStyle w:val="StyleUnderline"/>
        </w:rPr>
        <w:t>There is</w:t>
      </w:r>
      <w:r w:rsidRPr="00964A78">
        <w:rPr>
          <w:sz w:val="16"/>
        </w:rPr>
        <w:t xml:space="preserve"> strong </w:t>
      </w:r>
      <w:r w:rsidRPr="00964A78">
        <w:rPr>
          <w:rStyle w:val="StyleUnderline"/>
        </w:rPr>
        <w:t>evidence that at</w:t>
      </w:r>
      <w:r w:rsidRPr="00964A78">
        <w:rPr>
          <w:sz w:val="16"/>
        </w:rPr>
        <w:t xml:space="preserve"> moments of intense </w:t>
      </w:r>
      <w:r w:rsidRPr="00964A78">
        <w:rPr>
          <w:rStyle w:val="StyleUnderline"/>
        </w:rPr>
        <w:t>fighting in 2014–15</w:t>
      </w:r>
      <w:r w:rsidRPr="00964A78">
        <w:rPr>
          <w:sz w:val="16"/>
        </w:rPr>
        <w:t>,</w:t>
      </w:r>
      <w:r w:rsidRPr="00964A78">
        <w:rPr>
          <w:rStyle w:val="StyleUnderline"/>
        </w:rPr>
        <w:t xml:space="preserve"> the prospect of significant further sanctions curbed Russian escalation</w:t>
      </w:r>
      <w:r w:rsidRPr="00964A78">
        <w:rPr>
          <w:sz w:val="16"/>
        </w:rPr>
        <w:t xml:space="preserve"> on the ground </w:t>
      </w:r>
      <w:r w:rsidRPr="00964A78">
        <w:rPr>
          <w:rStyle w:val="StyleUnderline"/>
        </w:rPr>
        <w:t>and</w:t>
      </w:r>
      <w:r w:rsidRPr="00964A78">
        <w:rPr>
          <w:sz w:val="16"/>
        </w:rPr>
        <w:t xml:space="preserve">, together with Ukrainian resilience, </w:t>
      </w:r>
      <w:r w:rsidRPr="00964A78">
        <w:rPr>
          <w:rStyle w:val="Emphasis"/>
        </w:rPr>
        <w:t>forced Russia to scale back its ambitions.</w:t>
      </w:r>
      <w:r w:rsidRPr="00964A78">
        <w:rPr>
          <w:sz w:val="16"/>
        </w:rPr>
        <w:t xml:space="preserve"> Sanctions have also powerfully reaffirmed the principles of international order that Russia violated. Since sanctions create costs for the countries imposing them, they convey resolve better than verbal condemnation. The cohesion and purpose they instilled helped marshal an effective response to the Skripal poisoning. The unprecedented expulsion of 150 Russian intelligence officers from the United States and several Western allies was a diplomatic triumph that built on earlier coordination over sanctions. Sanctions have failed only in their most ambitious goal, to nudge Russia toward fulfillment of the Minsk agreements. Russia’s routine violations of the agreements and its other actions, such as its recognition of identity documents issued by the Donetsk and Luhansk People’s Republics within Ukraine, make reaching this goal less likely than ever. Russia is prepared to incur large costs to maintain its influence in Ukraine. Even so, Russian sanctions have worked much better than might have been expected. Indeed, it is rare for any foreign policy instrument to achieve all its goals. The most comprehensive study of sanctions, which draws on over 100 cases, finds they are most effective when imposed on democracies, on countries that can be isolated, and between states that previously enjoyed a close relationship. None of these correlates of success is present in the Russian case. Yet </w:t>
      </w:r>
      <w:r w:rsidRPr="00964A78">
        <w:rPr>
          <w:rStyle w:val="Emphasis"/>
        </w:rPr>
        <w:t>sanctions have been remarkably successful and have brought results over a shorter period than the years or even decades that sanctions usually require</w:t>
      </w:r>
      <w:r w:rsidRPr="00964A78">
        <w:rPr>
          <w:sz w:val="16"/>
        </w:rPr>
        <w:t xml:space="preserve">. Nor have sanctions proved counterproductive. Some have argued that sanctions play into Russian President Vladimir Putin’s hands by stoking a “rally ’round the flag” mood in Russia. But the post-2014 spike in Putin’s personal ratings was the result of the annexation of Crimea, not a reaction to sanctions. Since Putin’s reelection in March, his ratings have fallen sharply to their pre-Crimea levels, even as sanctions have become more stringent. Others claim that by pressuring oligarchs to return assets to Russia, sanctions help Putin achieve his long-sought goal of “de-offshorization.” But there is no sign that Russian oligarchs are repatriating large amounts of capital. Capital outflows from Russia are </w:t>
      </w:r>
      <w:proofErr w:type="gramStart"/>
      <w:r w:rsidRPr="00964A78">
        <w:rPr>
          <w:sz w:val="16"/>
        </w:rPr>
        <w:t>actually rising</w:t>
      </w:r>
      <w:proofErr w:type="gramEnd"/>
      <w:r w:rsidRPr="00964A78">
        <w:rPr>
          <w:sz w:val="16"/>
        </w:rPr>
        <w:t xml:space="preserve">. The most significant effects of sanctions lie ahead. By design, their impact will intensify. </w:t>
      </w:r>
      <w:proofErr w:type="gramStart"/>
      <w:r w:rsidRPr="00964A78">
        <w:rPr>
          <w:sz w:val="16"/>
        </w:rPr>
        <w:t>In particular, measures</w:t>
      </w:r>
      <w:proofErr w:type="gramEnd"/>
      <w:r w:rsidRPr="00964A78">
        <w:rPr>
          <w:sz w:val="16"/>
        </w:rPr>
        <w:t xml:space="preserve"> that deprive the energy sector of foreign technology and finance will bite more deeply the longer they are applied. Russia’s concerns are growing. In July, the government drew up its first comprehensive plan to combat sanctions. On August 3, Nikolai Patrushev, secretary of the Russian Security Council, noted that sanctions were creating “serious problems” in the energy sector. Not only economic liberals but </w:t>
      </w:r>
      <w:proofErr w:type="gramStart"/>
      <w:r w:rsidRPr="00964A78">
        <w:rPr>
          <w:sz w:val="16"/>
        </w:rPr>
        <w:t>siloviki,the</w:t>
      </w:r>
      <w:proofErr w:type="gramEnd"/>
      <w:r w:rsidRPr="00964A78">
        <w:rPr>
          <w:sz w:val="16"/>
        </w:rPr>
        <w:t xml:space="preserve"> security service officials who dominate key issues, are alarmed. The newest sanctions are the most potent. In April, the U.S. Treasury released a list of Russians it was cutting off from much of the global financial system. This has created unease among Russia’s oligarchs, who wonder which of them will be next. Complementing this, the United Kingdom is now scrutinizing oligarchs and their wealth more stringently and raising transparency standards in its Overseas Territories, popular havens for anonymous Russian wealth. These new sanctions and standards are set to disrupt the Russian elite’s ability to make money in Russia and send it abroad for safekeeping. By protecting oligarchs from a rapacious state, the West’s financial and legal systems make it easier for Russia’s economic elite to reconcile itself to the way power works in Russia. In this way, the West has helped stabilize Putin’s rule. If a critical mass of oligarchs feels its core interests are harmed by Western responses to the Kremlin’s behavior, it may begin to view Putin in a different light. The interests of political power and wealth in Russia will become less aligned than at any time since Putin asserted dominance over oligarchs in his first term, from 2000 to 2004. This will not lead to change today or tomorrow. But as the “2024 question” looms—will Putin leave office as the constitution mandates, and if so, who will succeed </w:t>
      </w:r>
      <w:proofErr w:type="gramStart"/>
      <w:r w:rsidRPr="00964A78">
        <w:rPr>
          <w:sz w:val="16"/>
        </w:rPr>
        <w:t>him?—</w:t>
      </w:r>
      <w:proofErr w:type="gramEnd"/>
      <w:r w:rsidRPr="00964A78">
        <w:rPr>
          <w:sz w:val="16"/>
        </w:rPr>
        <w:t xml:space="preserve">tensions between power and money could create an important new force for change, not only on Russia’s actions but also on its governance. Finally, </w:t>
      </w:r>
      <w:r w:rsidRPr="00964A78">
        <w:rPr>
          <w:rStyle w:val="StyleUnderline"/>
        </w:rPr>
        <w:t>some critics worry that sanctions are overused</w:t>
      </w:r>
      <w:r w:rsidRPr="00964A78">
        <w:rPr>
          <w:sz w:val="16"/>
        </w:rPr>
        <w:t xml:space="preserve">. If the West turns to sanctions too often, they fear, countries will figure out how to evade them. </w:t>
      </w:r>
      <w:r w:rsidRPr="00964A78">
        <w:rPr>
          <w:rStyle w:val="StyleUnderline"/>
        </w:rPr>
        <w:t>This is a legitimate concern in other cases,</w:t>
      </w:r>
      <w:r w:rsidRPr="00964A78">
        <w:rPr>
          <w:sz w:val="16"/>
        </w:rPr>
        <w:t xml:space="preserve"> </w:t>
      </w:r>
      <w:r w:rsidRPr="00964A78">
        <w:rPr>
          <w:rStyle w:val="Emphasis"/>
        </w:rPr>
        <w:t>but not here</w:t>
      </w:r>
      <w:r w:rsidRPr="00964A78">
        <w:rPr>
          <w:sz w:val="16"/>
        </w:rPr>
        <w:t xml:space="preserve">, for three reasons. First, the </w:t>
      </w:r>
      <w:r w:rsidRPr="00964A78">
        <w:rPr>
          <w:rStyle w:val="StyleUnderline"/>
        </w:rPr>
        <w:t>sanctions have escalated for good reason,</w:t>
      </w:r>
      <w:r w:rsidRPr="00964A78">
        <w:rPr>
          <w:sz w:val="16"/>
        </w:rPr>
        <w:t xml:space="preserve"> as Russia’s behavior has only deteriorated from annexing Crimea to intervening in the Donbas, downing Malaysian Airlines flight MH17, interfering in Western elections, and using Novichok to carry out a political assassination abroad. Failing to match new outrages with new sanctions would undermine perceptions of Western resolve. Readiness to expand sanctions is also what makes them effective deterrents. It was the prospect of more costly measures, such as sanctions on Russian government debt or exclusion from international payment systems, that helped curb Russian ambitions in Ukraine. </w:t>
      </w:r>
      <w:r w:rsidRPr="00964A78">
        <w:rPr>
          <w:rStyle w:val="StyleUnderline"/>
        </w:rPr>
        <w:t>There is evidence</w:t>
      </w:r>
      <w:r w:rsidRPr="00964A78">
        <w:rPr>
          <w:sz w:val="16"/>
        </w:rPr>
        <w:t xml:space="preserve">, for example, </w:t>
      </w:r>
      <w:r w:rsidRPr="00964A78">
        <w:rPr>
          <w:rStyle w:val="StyleUnderline"/>
        </w:rPr>
        <w:t>that they deterred Russian forces from taking the strategic city of Mariupol in September 2014 and from pressing their advantage after their victory in Debaltseve five months later</w:t>
      </w:r>
      <w:r w:rsidRPr="00964A78">
        <w:rPr>
          <w:sz w:val="16"/>
        </w:rPr>
        <w:t>. Had the initial sanctions been more severe, and Western governments signaled their intent to escalate more clearly, the deterrent effects would likely have proved stronger</w:t>
      </w:r>
      <w:r w:rsidRPr="00964A78">
        <w:rPr>
          <w:rStyle w:val="StyleUnderline"/>
        </w:rPr>
        <w:t>. If anything, sanctions have been used too little,</w:t>
      </w:r>
      <w:r w:rsidRPr="00964A78">
        <w:rPr>
          <w:sz w:val="16"/>
        </w:rPr>
        <w:t xml:space="preserve"> not too much. Second, Russia has struggled to find new ways to evade sanctions. If anything, its efforts to adapt have created new problems. Retaliatory import bans have failed to weaken Western political resolve and merely benefited Russia’s domestic producers at the expense of Russian consumers by driving up food prices. Government rescues of sanctions-hit companies have expanded the state’s importance (it now owns around 50 percent of the economy), exacerbating existing problems of inefficiency and corruption. And although Russia has hastened its search for new partners, it has found itself with fewer options and a weak hand. China</w:t>
      </w:r>
      <w:proofErr w:type="gramStart"/>
      <w:r w:rsidRPr="00964A78">
        <w:rPr>
          <w:sz w:val="16"/>
        </w:rPr>
        <w:t>, in particular, is</w:t>
      </w:r>
      <w:proofErr w:type="gramEnd"/>
      <w:r w:rsidRPr="00964A78">
        <w:rPr>
          <w:sz w:val="16"/>
        </w:rPr>
        <w:t xml:space="preserve"> now in a stronger position to shape the Sino-Russian relationship to serve its interests. Finally, critics of sanctions must explain how the United States and its allies can better achieve their security goals. No instrument is perfect. But </w:t>
      </w:r>
      <w:r w:rsidRPr="00964A78">
        <w:rPr>
          <w:rStyle w:val="StyleUnderline"/>
        </w:rPr>
        <w:t xml:space="preserve">sanctions are smart, low-cost, and nonlethal and play to the West’s natural strengths. </w:t>
      </w:r>
      <w:r w:rsidRPr="00964A78">
        <w:rPr>
          <w:sz w:val="16"/>
        </w:rPr>
        <w:t xml:space="preserve">In the past decade, Russia has carried out impressive military reform and waged effective information warfare. Its resurgent power has surprised and disconcerted the West. But Russia remains, as it has always been, economically weaker than its rivals. The West’s biggest advantage lies in economic power. Sanctions exploit that fact. Not all sanctions are good sanctions. Like any tool, they must be carefully designed to achieve defined goals while preserving unity among allies and limiting unintended consequences. To this end, restoring the U.S. State Department’s Coordinator of Sanctions Policy Office, which was abolished in 2017, would be a sensible move. </w:t>
      </w:r>
      <w:r w:rsidRPr="00964A78">
        <w:rPr>
          <w:rStyle w:val="Emphasis"/>
        </w:rPr>
        <w:t xml:space="preserve">Sanctions on Russia are working better and faster than predicted </w:t>
      </w:r>
      <w:r w:rsidRPr="00964A78">
        <w:rPr>
          <w:sz w:val="16"/>
        </w:rPr>
        <w:t xml:space="preserve">against a difficult target. They harness the West’s biggest strength. The longer they are applied, the more effective they will be. And as a new era of geoeconomic competition dawns, they offer valuable experience for future contests. Judge them properly, use them wisely, but don’t abandon them. </w:t>
      </w:r>
    </w:p>
    <w:p w14:paraId="7C2C0BF7" w14:textId="77777777" w:rsidR="00121363" w:rsidRDefault="00121363" w:rsidP="00163E2F">
      <w:pPr>
        <w:rPr>
          <w:sz w:val="16"/>
        </w:rPr>
      </w:pPr>
    </w:p>
    <w:p w14:paraId="66218720" w14:textId="77777777" w:rsidR="00163E2F" w:rsidRPr="00121363" w:rsidRDefault="00163E2F" w:rsidP="00163E2F">
      <w:pPr>
        <w:pStyle w:val="Heading4"/>
        <w:rPr>
          <w:rStyle w:val="StyleUnderline"/>
          <w:b w:val="0"/>
          <w:sz w:val="26"/>
          <w:u w:val="none"/>
        </w:rPr>
      </w:pPr>
      <w:r w:rsidRPr="00121363">
        <w:rPr>
          <w:rStyle w:val="StyleUnderline"/>
          <w:sz w:val="26"/>
          <w:u w:val="none"/>
        </w:rPr>
        <w:t xml:space="preserve">Sanctions on Russia slow down its economy and have proven to be successful, especially multilaterally </w:t>
      </w:r>
    </w:p>
    <w:p w14:paraId="2F49C692" w14:textId="77777777" w:rsidR="00163E2F" w:rsidRPr="00753A9D" w:rsidRDefault="00163E2F" w:rsidP="00163E2F">
      <w:pPr>
        <w:rPr>
          <w:sz w:val="16"/>
          <w:szCs w:val="16"/>
        </w:rPr>
      </w:pPr>
      <w:r w:rsidRPr="00753A9D">
        <w:rPr>
          <w:sz w:val="16"/>
          <w:szCs w:val="16"/>
        </w:rPr>
        <w:t xml:space="preserve">Janis </w:t>
      </w:r>
      <w:r w:rsidRPr="00753A9D">
        <w:rPr>
          <w:rStyle w:val="Style13ptBold"/>
        </w:rPr>
        <w:t>Kluge</w:t>
      </w:r>
      <w:r w:rsidRPr="00753A9D">
        <w:rPr>
          <w:sz w:val="16"/>
          <w:szCs w:val="16"/>
        </w:rPr>
        <w:t xml:space="preserve"> </w:t>
      </w:r>
      <w:r w:rsidRPr="00753A9D">
        <w:rPr>
          <w:rStyle w:val="Style13ptBold"/>
        </w:rPr>
        <w:t>19</w:t>
      </w:r>
      <w:r w:rsidRPr="00753A9D">
        <w:rPr>
          <w:sz w:val="16"/>
          <w:szCs w:val="16"/>
        </w:rPr>
        <w:t>, Senior Associate at the German Institute for International and Security Affairs (SWP) in Berlin, Germany. He holds a PhD in economics from Witten/Herdecke University. His research focuses on Russia’s economic development, domestic policy and sanctions., [Janis Kluge, 1-14-2019, Taking Stock of U.S. Sanctions on Russia, Foreign Policy Research Institute, https://www.fpri.org/article/2019/01/taking-stock-of-u-s-sanctions-on-russia/]//Lex Akoz</w:t>
      </w:r>
    </w:p>
    <w:p w14:paraId="3C5390C0" w14:textId="4D02EC45" w:rsidR="00163E2F" w:rsidRDefault="00163E2F" w:rsidP="00163E2F">
      <w:pPr>
        <w:rPr>
          <w:sz w:val="16"/>
        </w:rPr>
      </w:pPr>
      <w:r w:rsidRPr="00623315">
        <w:rPr>
          <w:rStyle w:val="StyleUnderline"/>
        </w:rPr>
        <w:t>Since the introduction of Western</w:t>
      </w:r>
      <w:r w:rsidRPr="00753A9D">
        <w:rPr>
          <w:sz w:val="16"/>
        </w:rPr>
        <w:t xml:space="preserve"> economic </w:t>
      </w:r>
      <w:r w:rsidRPr="00623315">
        <w:rPr>
          <w:rStyle w:val="StyleUnderline"/>
        </w:rPr>
        <w:t>sanctions</w:t>
      </w:r>
      <w:r w:rsidRPr="00753A9D">
        <w:rPr>
          <w:sz w:val="16"/>
        </w:rPr>
        <w:t xml:space="preserve"> in 2014, </w:t>
      </w:r>
      <w:r w:rsidRPr="00623315">
        <w:rPr>
          <w:rStyle w:val="StyleUnderline"/>
        </w:rPr>
        <w:t xml:space="preserve">Russia has invested heavily to upgrade its sanctions defenses. </w:t>
      </w:r>
      <w:r w:rsidRPr="00753A9D">
        <w:rPr>
          <w:sz w:val="16"/>
        </w:rPr>
        <w:t xml:space="preserve">It has partially reduced its reliance on imports in sanctioned sectors such as weapons manufacturing through import substitution. The creation of a national payment system and the credit card “Mir” was expedited. A dedicated bank without U.S. exposure was set up to serve sanctioned firms (Promsvyazbank), taking toxic assets off the balance sheets of internationally active banks. Finally, the floating ruble exchange rate introduced in November 2014 serves as an important buffer against sanctions risks, and the devaluation of the currency has helped the Central Bank to replenish its reserves. </w:t>
      </w:r>
      <w:r w:rsidRPr="00623315">
        <w:rPr>
          <w:rStyle w:val="StyleUnderline"/>
        </w:rPr>
        <w:t>Not all policies have been successful</w:t>
      </w:r>
      <w:r w:rsidRPr="00753A9D">
        <w:rPr>
          <w:sz w:val="16"/>
        </w:rPr>
        <w:t xml:space="preserve">, and </w:t>
      </w:r>
      <w:r w:rsidRPr="00623315">
        <w:rPr>
          <w:rStyle w:val="StyleUnderline"/>
        </w:rPr>
        <w:t>many of them have entrenched Russia’s economic isolation</w:t>
      </w:r>
      <w:r w:rsidRPr="00753A9D">
        <w:rPr>
          <w:sz w:val="16"/>
        </w:rPr>
        <w:t>. The Kremlin has sacrificed future economic development for sanctions resilience today. But the direct economic pressure from the existing restrictions has clearly declined from its peak in late 2014 and early 2015 when the Russian government was unprepared to deal with the double shock of lower oil prices and sanctions. Current sanctions against Russia’s energy sector will create more pressure on Russia’s finances only in the 2020s. At present, the most damaging effect of U.S. sanctions on the Russian economy is the high uncertainty about future measures, not the existing sanctions regime. Congressional initiatives, such as Defending American Security from Kremlin Aggression Act (DASKAA) and Defending Elections from Threats by Establishing Redlines Act (DETER), could mandate the blacklisting of large Russian state banks or energy firms and block transactions in future Russian sovereign debt issuances. Russia’s sanctions defenses would be of little help against these proposed “nuclear” options.</w:t>
      </w:r>
      <w:r w:rsidRPr="00817152">
        <w:rPr>
          <w:rStyle w:val="StyleUnderline"/>
        </w:rPr>
        <w:t xml:space="preserve"> Sanctioning Russian public debt or cutting state banks off the U.S. dollar would almost certainly send Russia’s economy back into recession. </w:t>
      </w:r>
      <w:r w:rsidRPr="00753A9D">
        <w:rPr>
          <w:sz w:val="16"/>
        </w:rPr>
        <w:t xml:space="preserve">It would also hurt the country’s trading partners, as 70% of Russia’s exports and 36% of Russia’s imports are settled in U.S. dollars. In combination with a continuous stream of news about Russian activities abroad, DASKAA and DETER are the sword of Damocles hanging over any business that wants to invest in Russia today. Although it was widely expected that the Kremlin would use sanctions as an excuse domestically for home-made economic troubles, the Russian leadership has mostly avoided linking the two issues. Accusing the West of causing Russia’s stagnation would have made Russia look helpless—a propaganda no-go since defensive strength is seen as Vladimir Putin’s main achievement by Russian citizens. The Kremlin even tried to frame Western sanctions as a useful incentive for Russia to develop its own economic potential through import substitution. According to the Kremlin, Western sanctions are a hostile, but eventually futile, aggression, hurting the sender countries (the West) more than Russia. “You know, sometimes I think that it would be good for us if those who want to impose sanctions would go ahead and impose all the sanctions they can think of as soon as possible.” Putin quipped at an international forum in October 2018, “It hurts the ones doing it. We all figured this out long ago.” This official narrative may also explain why most Russians don’t believe that Western sanctions significantly affect their lives. The Kremlin also strictly avoids connecting Western sanctions to any specific Russian activities abroad. Western sanctions are framed as a longer-term U.S. strategy to help Washington cling to the “unipolar world order” in a time of Russian resurgence. “Listen, sanctions have nothing to do with the myth of some Russian interference in the US election. Sanctions are about something else entirely: the desire to halt Russia’s progress, to contain Russia.” Putin explained in an interview on NBC in March 2018. Following this view, </w:t>
      </w:r>
      <w:r w:rsidRPr="00AD513B">
        <w:rPr>
          <w:rStyle w:val="StyleUnderline"/>
        </w:rPr>
        <w:t>Western sanctions are expected to stay for the foreseeable future</w:t>
      </w:r>
      <w:r w:rsidRPr="00753A9D">
        <w:rPr>
          <w:sz w:val="16"/>
        </w:rPr>
        <w:t xml:space="preserve">, unless either Russia unconditionally accepts U.S. dominance over its entire foreign policy or until the West gives up and sanctions fall apart. It is difficult to assess how much of this narrative political elites in Moscow genuinely believe, but against the background of current U.S. sanctions, it becomes harder to outright dismiss it. Dissenting voices are rare in the Russian elite. One is Alexei Kudrin, the chair of the Russian Audit Chamber, a government body. In October 2018, Kudrin stated that Russian foreign policy should above all aim at getting sanctions lifted, if Putin’s economic development goals are to be achieved. Some business leaders may silently </w:t>
      </w:r>
      <w:proofErr w:type="gramStart"/>
      <w:r w:rsidRPr="00753A9D">
        <w:rPr>
          <w:sz w:val="16"/>
        </w:rPr>
        <w:t>agree, but</w:t>
      </w:r>
      <w:proofErr w:type="gramEnd"/>
      <w:r w:rsidRPr="00753A9D">
        <w:rPr>
          <w:sz w:val="16"/>
        </w:rPr>
        <w:t xml:space="preserve"> have too much to lose to speak out openly. This is especially true for the businessmen under sanctions. Having their escape to the West cut off, they are in the most vulnerable position vis-à-vis the Kremlin. The debate on the success of sanctions is often messy and politicized, especially where the goals of the sanctions are not clearly defined. The non-transparent nature of Russian policymaking complicates things further, making it difficult to prove whether and how sanctions are working</w:t>
      </w:r>
      <w:r w:rsidRPr="00753A9D">
        <w:rPr>
          <w:b/>
          <w:sz w:val="16"/>
        </w:rPr>
        <w:t xml:space="preserve">. </w:t>
      </w:r>
      <w:r w:rsidRPr="00AD513B">
        <w:rPr>
          <w:rStyle w:val="StyleUnderline"/>
        </w:rPr>
        <w:t>Sanctions critics like to point out that so far Russia has not</w:t>
      </w:r>
      <w:r w:rsidRPr="00753A9D">
        <w:rPr>
          <w:sz w:val="16"/>
        </w:rPr>
        <w:t xml:space="preserve"> acknowledged, let alone </w:t>
      </w:r>
      <w:r w:rsidRPr="00AD513B">
        <w:rPr>
          <w:rStyle w:val="StyleUnderline"/>
        </w:rPr>
        <w:t>reversed</w:t>
      </w:r>
      <w:r w:rsidRPr="00753A9D">
        <w:rPr>
          <w:sz w:val="16"/>
        </w:rPr>
        <w:t>, any of</w:t>
      </w:r>
      <w:r w:rsidRPr="00AD513B">
        <w:rPr>
          <w:rStyle w:val="StyleUnderline"/>
        </w:rPr>
        <w:t xml:space="preserve"> its past aggressions. However,</w:t>
      </w:r>
      <w:r w:rsidRPr="00753A9D">
        <w:rPr>
          <w:sz w:val="16"/>
        </w:rPr>
        <w:t xml:space="preserve"> </w:t>
      </w:r>
      <w:r w:rsidRPr="00AD513B">
        <w:rPr>
          <w:rStyle w:val="StyleUnderline"/>
        </w:rPr>
        <w:t>the current sanctions regime is much too benign to singlehandedly solve any of these actions</w:t>
      </w:r>
      <w:r w:rsidRPr="00753A9D">
        <w:rPr>
          <w:sz w:val="16"/>
        </w:rPr>
        <w:t xml:space="preserve">, e.g., the Ukraine crisis. Some intermediate goals of the Ukraine-related sanctions have been achieved. The sanctioning countries have signaled that they are willing to bear economic costs to stop Russia from breaching international rules. </w:t>
      </w:r>
      <w:r w:rsidRPr="00AD513B">
        <w:rPr>
          <w:rStyle w:val="StyleUnderline"/>
        </w:rPr>
        <w:t>Economic sanctions have contributed to getting Moscow to the negotiating table</w:t>
      </w:r>
      <w:r w:rsidRPr="00753A9D">
        <w:rPr>
          <w:sz w:val="16"/>
        </w:rPr>
        <w:t>: the economic pressure in early 2015, combined with the credible threat of further ratcheting up restrictive measures, has very likely played a role in Russia’s willingness to negotiate Minsk II and eventually slow down its covert military offense in Eastern Ukraine. While it is hard to imagine that Moscow will publicly bow to current Western sanctions, there may be successes that are not visible. Unfortunately, any would-be aggression that was deterred by sanctions is virtually impossible to prove. While it is at times difficult to measure the political results of sanctions against Russia today</w:t>
      </w:r>
      <w:r w:rsidRPr="00753A9D">
        <w:rPr>
          <w:rStyle w:val="StyleUnderline"/>
        </w:rPr>
        <w:t>, it is prudent to maximize the chances for success based on the lessons of the past.</w:t>
      </w:r>
      <w:r w:rsidRPr="00753A9D">
        <w:rPr>
          <w:sz w:val="16"/>
        </w:rPr>
        <w:t xml:space="preserve"> </w:t>
      </w:r>
      <w:r w:rsidRPr="00753A9D">
        <w:rPr>
          <w:rStyle w:val="StyleUnderline"/>
        </w:rPr>
        <w:t>Empirical research has shown that sanctions were most successful when imposed multilaterally.</w:t>
      </w:r>
      <w:r w:rsidRPr="00753A9D">
        <w:rPr>
          <w:sz w:val="16"/>
        </w:rPr>
        <w:t xml:space="preserve"> Accordingly, if the U.S. wants its sanctions to have a political impact, it would do well to bring its allies back on board. This may include taking back measures and threats that hurt EU countries and make a common agenda towards Russia more difficult. On December 19, 2018, the U.S. Treasury announced that sanctions against Russian aluminum giant RUSAL will be lifted (after oligarch Oleg Deripaska relinquished control over the firm). Partially, this was the result of ongoing consultations between Washington and European allies. It should </w:t>
      </w:r>
      <w:proofErr w:type="gramStart"/>
      <w:r w:rsidRPr="00753A9D">
        <w:rPr>
          <w:sz w:val="16"/>
        </w:rPr>
        <w:t>be seen as</w:t>
      </w:r>
      <w:proofErr w:type="gramEnd"/>
      <w:r w:rsidRPr="00753A9D">
        <w:rPr>
          <w:sz w:val="16"/>
        </w:rPr>
        <w:t xml:space="preserve"> a success, both for strengthening the transatlantic partnership and for creating a more effective, unified sanctions policy.</w:t>
      </w:r>
    </w:p>
    <w:p w14:paraId="167FDAC0" w14:textId="77777777" w:rsidR="00095E31" w:rsidRPr="004F704A" w:rsidRDefault="00095E31" w:rsidP="00095E31">
      <w:pPr>
        <w:pStyle w:val="Heading4"/>
        <w:rPr>
          <w:rFonts w:asciiTheme="majorHAnsi" w:hAnsiTheme="majorHAnsi" w:cstheme="majorHAnsi"/>
          <w:color w:val="000000" w:themeColor="text1"/>
        </w:rPr>
      </w:pPr>
      <w:r>
        <w:rPr>
          <w:rFonts w:asciiTheme="majorHAnsi" w:hAnsiTheme="majorHAnsi" w:cstheme="majorHAnsi"/>
          <w:color w:val="000000" w:themeColor="text1"/>
        </w:rPr>
        <w:t xml:space="preserve">NATO ready to deter Russia further </w:t>
      </w:r>
    </w:p>
    <w:p w14:paraId="41F7B677" w14:textId="77777777" w:rsidR="00095E31" w:rsidRPr="004F704A" w:rsidRDefault="00095E31" w:rsidP="00095E31">
      <w:pPr>
        <w:rPr>
          <w:rFonts w:asciiTheme="majorHAnsi" w:hAnsiTheme="majorHAnsi" w:cstheme="majorHAnsi"/>
          <w:color w:val="000000" w:themeColor="text1"/>
        </w:rPr>
      </w:pPr>
      <w:r w:rsidRPr="004F704A">
        <w:rPr>
          <w:rFonts w:asciiTheme="majorHAnsi" w:hAnsiTheme="majorHAnsi" w:cstheme="majorHAnsi"/>
          <w:b/>
          <w:bCs/>
          <w:color w:val="000000" w:themeColor="text1"/>
          <w:sz w:val="26"/>
          <w:szCs w:val="26"/>
        </w:rPr>
        <w:t>Emmott 19</w:t>
      </w:r>
      <w:r w:rsidRPr="004F704A">
        <w:rPr>
          <w:rFonts w:asciiTheme="majorHAnsi" w:hAnsiTheme="majorHAnsi" w:cstheme="majorHAnsi"/>
          <w:color w:val="000000" w:themeColor="text1"/>
        </w:rPr>
        <w:t xml:space="preserve"> (Robin Emmott is a Diplomatic Correspondent at </w:t>
      </w:r>
      <w:proofErr w:type="gramStart"/>
      <w:r w:rsidRPr="004F704A">
        <w:rPr>
          <w:rFonts w:asciiTheme="majorHAnsi" w:hAnsiTheme="majorHAnsi" w:cstheme="majorHAnsi"/>
          <w:color w:val="000000" w:themeColor="text1"/>
        </w:rPr>
        <w:t>Reuters  19</w:t>
      </w:r>
      <w:proofErr w:type="gramEnd"/>
      <w:r w:rsidRPr="004F704A">
        <w:rPr>
          <w:rFonts w:asciiTheme="majorHAnsi" w:hAnsiTheme="majorHAnsi" w:cstheme="majorHAnsi"/>
          <w:color w:val="000000" w:themeColor="text1"/>
        </w:rPr>
        <w:t>, 6-26-2019, "NATO weighs options to deter new Russian missile threat," U.S., https://www.reuters.com/article/us-russia-usa-missiles/nato-weighs-options-to-deter-new-russian-missile-threat-idUSKCN1TR2V3)//MJ</w:t>
      </w:r>
    </w:p>
    <w:p w14:paraId="571FCE58" w14:textId="1663B0F8" w:rsidR="00095E31" w:rsidRDefault="00095E31" w:rsidP="00095E31">
      <w:pPr>
        <w:pStyle w:val="NormalWeb"/>
        <w:shd w:val="clear" w:color="auto" w:fill="FFFFFF"/>
        <w:spacing w:before="0" w:beforeAutospacing="0" w:after="450" w:afterAutospacing="0"/>
        <w:textAlignment w:val="baseline"/>
        <w:rPr>
          <w:rFonts w:asciiTheme="majorHAnsi" w:hAnsiTheme="majorHAnsi" w:cstheme="majorHAnsi"/>
          <w:color w:val="000000" w:themeColor="text1"/>
          <w:sz w:val="14"/>
        </w:rPr>
      </w:pPr>
      <w:r w:rsidRPr="00095E31">
        <w:rPr>
          <w:rFonts w:asciiTheme="majorHAnsi" w:hAnsiTheme="majorHAnsi" w:cstheme="majorHAnsi"/>
          <w:color w:val="000000" w:themeColor="text1"/>
          <w:sz w:val="14"/>
        </w:rPr>
        <w:t xml:space="preserve">BRUSSELS (Reuters) - </w:t>
      </w:r>
      <w:r w:rsidRPr="0059395B">
        <w:rPr>
          <w:rFonts w:asciiTheme="majorHAnsi" w:hAnsiTheme="majorHAnsi" w:cstheme="majorHAnsi"/>
          <w:color w:val="000000" w:themeColor="text1"/>
          <w:u w:val="single"/>
        </w:rPr>
        <w:t>NATO defense ministers considered on Wednesday how to deter Russia from launching a missile attack at short notice on Europe if a landmark treaty against land-based nuclear warheads collapses next month. Barring a last-minute reversal by Russia that NATO does not expect, the United States is set to pull out of the 1987 Intermediate-range Nuclear Forces Treaty (INF) on Aug. 2 citing Russia’s development of a missile that breaks the accord</w:t>
      </w:r>
      <w:r w:rsidRPr="00095E31">
        <w:rPr>
          <w:rFonts w:asciiTheme="majorHAnsi" w:hAnsiTheme="majorHAnsi" w:cstheme="majorHAnsi"/>
          <w:color w:val="000000" w:themeColor="text1"/>
          <w:sz w:val="14"/>
        </w:rPr>
        <w:t>. Moscow says it is fully compliant with the INF treaty negotiated by U.S. President Ronald Reagan and Soviet leader Mikhail Gorbachev, which eliminated the medium-range missile arsenals of the world’s two biggest nuclear powers. “</w:t>
      </w:r>
      <w:r w:rsidRPr="00095E31">
        <w:rPr>
          <w:rStyle w:val="StyleUnderline"/>
        </w:rPr>
        <w:t>Ministers have agreed that NATO will respond should Russia fail to return to compliance,</w:t>
      </w:r>
      <w:r w:rsidRPr="00095E31">
        <w:rPr>
          <w:rFonts w:asciiTheme="majorHAnsi" w:hAnsiTheme="majorHAnsi" w:cstheme="majorHAnsi"/>
          <w:color w:val="000000" w:themeColor="text1"/>
          <w:sz w:val="14"/>
        </w:rPr>
        <w:t>” Secretary-General Jens Stoltenberg told reporters after the meeting in Brussels. “</w:t>
      </w:r>
      <w:r w:rsidRPr="0059395B">
        <w:rPr>
          <w:rFonts w:asciiTheme="majorHAnsi" w:hAnsiTheme="majorHAnsi" w:cstheme="majorHAnsi"/>
          <w:color w:val="000000" w:themeColor="text1"/>
          <w:u w:val="single"/>
        </w:rPr>
        <w:t>They will have to bear the full responsibility for the demise of the treaty,” although he said NATO would not place nuclear-capable, land-based medium-range missiles in Europe, as happened in the 1980s. U.S. and British intelligence shows Russia has conducted tests of the SSC-8 ground-launched cruise missile that violate the treaty ban on land-based missiles with a range of 500 km to 5,500km (300-3,400 miles), NATO diplomats say. NATO says the missiles are hard to detect and have a shorter warning time than long-range rockets, raising the chances of nuclear weapons being used in conflict</w:t>
      </w:r>
      <w:r w:rsidRPr="00095E31">
        <w:rPr>
          <w:rFonts w:asciiTheme="majorHAnsi" w:hAnsiTheme="majorHAnsi" w:cstheme="majorHAnsi"/>
          <w:color w:val="000000" w:themeColor="text1"/>
          <w:sz w:val="14"/>
        </w:rPr>
        <w:t xml:space="preserve">. The missile dispute marks a further worsening of East-West ties that have deteriorated since Russia’s 2014 seizure of Crimea and has prompted fears of an arms race between Russia, the United States and China, which is also developing missiles. Stoltenberg said defense ministers looked at options including more exercises, using conventional weapons and improving intelligence and surveillance, as well as air defense. Diplomats told Reuters that flights of F16 warplanes and B52 bombers capable of carrying nuclear warheads and re-positioning sea-based missile systems were also under consideration. Such steps are meant to underline NATO’s determination to protect Europe and raise the economic and military costs for Russia of any possible missile attack. Luxembourg’s Defence Minister François Bausch said that while diplomats would continue to urge Moscow to destroy the SSC-8 missile, NATO also needed “a military answer” because the security of Europe was at stake. </w:t>
      </w:r>
      <w:r w:rsidRPr="0059395B">
        <w:rPr>
          <w:rFonts w:asciiTheme="majorHAnsi" w:hAnsiTheme="majorHAnsi" w:cstheme="majorHAnsi"/>
          <w:color w:val="000000" w:themeColor="text1"/>
          <w:u w:val="single"/>
        </w:rPr>
        <w:t xml:space="preserve">NATO envoys are expected to meet Russian officials in the NATO-Russia Council forum next week to make a last-ditch attempt to save the INF treaty before the August deadline. Kathryn Wheelbarger, an acting U.S. assistant secretary of defense, said that while there was still time for Russia to change course, “we don’t assess that they will.” Before the meeting got under way, Stoltenberg declined to rule out that NATO could reconfigure its ballistic missile defense shield in southeastern Europe to counter Russian rockets. After billions of dollars of U.S. investment, the NATO-controlled radar and its launchers are trained on Iran, officials say, </w:t>
      </w:r>
      <w:r w:rsidRPr="00095E31">
        <w:rPr>
          <w:sz w:val="14"/>
        </w:rPr>
        <w:t>and the alliance has repeatedly said they are not designed to target Russia, as Moscow has stated.</w:t>
      </w:r>
      <w:r w:rsidRPr="00095E31">
        <w:rPr>
          <w:rFonts w:asciiTheme="majorHAnsi" w:hAnsiTheme="majorHAnsi" w:cstheme="majorHAnsi"/>
          <w:color w:val="000000" w:themeColor="text1"/>
          <w:sz w:val="14"/>
        </w:rPr>
        <w:t xml:space="preserve"> The United States says it will also focus on developing conventional missiles that serve as a deterrent to both Russia and China, which is not a signatory to the INF treaty and has stated its intention to push into new technologies including new cruise missiles. “We need to build long-range precision (missiles),” </w:t>
      </w:r>
      <w:r w:rsidRPr="00095E31">
        <w:rPr>
          <w:rStyle w:val="StyleUnderline"/>
        </w:rPr>
        <w:t>Acting U.S. Defense Secretary Mark Esper told reporters on Tuesday en route to Brussels. “Relief from the INF treaty will allow us to do that in a non-nuclear way</w:t>
      </w:r>
      <w:r w:rsidRPr="00095E31">
        <w:rPr>
          <w:rFonts w:asciiTheme="majorHAnsi" w:hAnsiTheme="majorHAnsi" w:cstheme="majorHAnsi"/>
          <w:color w:val="000000" w:themeColor="text1"/>
          <w:sz w:val="14"/>
        </w:rPr>
        <w:t>, in a conventional way. And it also frees us up to deal with not just Russia but China.” European allies are worried about being caught up in nuclear competition between Moscow and Washington.</w:t>
      </w:r>
    </w:p>
    <w:p w14:paraId="63DDE232" w14:textId="77777777" w:rsidR="00F611A9" w:rsidRPr="000C7A79" w:rsidRDefault="00F611A9" w:rsidP="00F611A9">
      <w:pPr>
        <w:pStyle w:val="Heading4"/>
        <w:rPr>
          <w:rStyle w:val="Style13ptBold"/>
          <w:rFonts w:asciiTheme="majorHAnsi" w:hAnsiTheme="majorHAnsi" w:cstheme="majorHAnsi"/>
          <w:b/>
          <w:bCs w:val="0"/>
          <w:color w:val="000000" w:themeColor="text1"/>
        </w:rPr>
      </w:pPr>
      <w:r>
        <w:rPr>
          <w:rStyle w:val="Style13ptBold"/>
          <w:rFonts w:asciiTheme="majorHAnsi" w:hAnsiTheme="majorHAnsi" w:cstheme="majorHAnsi"/>
          <w:b/>
          <w:bCs w:val="0"/>
          <w:color w:val="000000" w:themeColor="text1"/>
        </w:rPr>
        <w:t xml:space="preserve">Russia currently deterred by NATO – even if you don’t buy complete deterrence, it’s </w:t>
      </w:r>
      <w:proofErr w:type="gramStart"/>
      <w:r>
        <w:rPr>
          <w:rStyle w:val="Style13ptBold"/>
          <w:rFonts w:asciiTheme="majorHAnsi" w:hAnsiTheme="majorHAnsi" w:cstheme="majorHAnsi"/>
          <w:b/>
          <w:bCs w:val="0"/>
          <w:color w:val="000000" w:themeColor="text1"/>
        </w:rPr>
        <w:t>definitely not</w:t>
      </w:r>
      <w:proofErr w:type="gramEnd"/>
      <w:r>
        <w:rPr>
          <w:rStyle w:val="Style13ptBold"/>
          <w:rFonts w:asciiTheme="majorHAnsi" w:hAnsiTheme="majorHAnsi" w:cstheme="majorHAnsi"/>
          <w:b/>
          <w:bCs w:val="0"/>
          <w:color w:val="000000" w:themeColor="text1"/>
        </w:rPr>
        <w:t xml:space="preserve"> low </w:t>
      </w:r>
    </w:p>
    <w:p w14:paraId="523B8569" w14:textId="77777777" w:rsidR="00F611A9" w:rsidRPr="004F704A" w:rsidRDefault="00F611A9" w:rsidP="00F611A9">
      <w:pPr>
        <w:rPr>
          <w:rFonts w:asciiTheme="majorHAnsi" w:hAnsiTheme="majorHAnsi" w:cstheme="majorHAnsi"/>
          <w:color w:val="000000" w:themeColor="text1"/>
        </w:rPr>
      </w:pPr>
      <w:r w:rsidRPr="004F704A">
        <w:rPr>
          <w:rStyle w:val="Style13ptBold"/>
          <w:rFonts w:asciiTheme="majorHAnsi" w:hAnsiTheme="majorHAnsi" w:cstheme="majorHAnsi"/>
          <w:color w:val="000000" w:themeColor="text1"/>
        </w:rPr>
        <w:t xml:space="preserve">Judson 19 </w:t>
      </w:r>
      <w:r w:rsidRPr="004F704A">
        <w:rPr>
          <w:rStyle w:val="Style13ptBold"/>
          <w:rFonts w:asciiTheme="majorHAnsi" w:hAnsiTheme="majorHAnsi" w:cstheme="majorHAnsi"/>
          <w:b w:val="0"/>
          <w:color w:val="000000" w:themeColor="text1"/>
          <w:sz w:val="22"/>
        </w:rPr>
        <w:t>(</w:t>
      </w:r>
      <w:r w:rsidRPr="004F704A">
        <w:rPr>
          <w:rFonts w:asciiTheme="majorHAnsi" w:hAnsiTheme="majorHAnsi" w:cstheme="majorHAnsi"/>
          <w:color w:val="000000" w:themeColor="text1"/>
          <w:shd w:val="clear" w:color="auto" w:fill="FFFFFF"/>
        </w:rPr>
        <w:t xml:space="preserve">Jen Judson is the land warfare reporter for Defense News. She has covered defense in the Washington area for eight years. She was previously a reporter at Politico Pro Defense and Inside Defense. She won the National Press Club's best analytical reporting award in 2014 and was named the Defense Media Awards' best young defense journalist in 2018. “Do the Ballistics need More Military Support to Deter </w:t>
      </w:r>
      <w:proofErr w:type="gramStart"/>
      <w:r w:rsidRPr="004F704A">
        <w:rPr>
          <w:rFonts w:asciiTheme="majorHAnsi" w:hAnsiTheme="majorHAnsi" w:cstheme="majorHAnsi"/>
          <w:color w:val="000000" w:themeColor="text1"/>
          <w:shd w:val="clear" w:color="auto" w:fill="FFFFFF"/>
        </w:rPr>
        <w:t>Russia ?</w:t>
      </w:r>
      <w:proofErr w:type="gramEnd"/>
      <w:r w:rsidRPr="004F704A">
        <w:rPr>
          <w:rFonts w:asciiTheme="majorHAnsi" w:hAnsiTheme="majorHAnsi" w:cstheme="majorHAnsi"/>
          <w:color w:val="000000" w:themeColor="text1"/>
          <w:shd w:val="clear" w:color="auto" w:fill="FFFFFF"/>
        </w:rPr>
        <w:t>”. Defensenews.com. July 16, 2019. https://www.defensenews.com/land/2019/07/15/do-the-baltics-need-more-us-military-support-to-deter-russia/)//MJ</w:t>
      </w:r>
    </w:p>
    <w:p w14:paraId="5079E08A" w14:textId="1FB545AE" w:rsidR="00F611A9" w:rsidRDefault="00F611A9" w:rsidP="00F611A9">
      <w:pPr>
        <w:pStyle w:val="element"/>
        <w:spacing w:before="0" w:beforeAutospacing="0" w:after="150" w:afterAutospacing="0"/>
        <w:rPr>
          <w:rFonts w:asciiTheme="majorHAnsi" w:hAnsiTheme="majorHAnsi" w:cstheme="majorHAnsi"/>
          <w:color w:val="000000" w:themeColor="text1"/>
          <w:sz w:val="16"/>
        </w:rPr>
      </w:pPr>
      <w:r w:rsidRPr="00F611A9">
        <w:rPr>
          <w:rFonts w:asciiTheme="majorHAnsi" w:hAnsiTheme="majorHAnsi" w:cstheme="majorHAnsi"/>
          <w:color w:val="000000" w:themeColor="text1"/>
          <w:sz w:val="16"/>
        </w:rPr>
        <w:t>VILNIUS, Lithuania — For the Baltic states, the desire for steadier and</w:t>
      </w:r>
      <w:r w:rsidRPr="00F611A9">
        <w:rPr>
          <w:rStyle w:val="apple-converted-space"/>
          <w:rFonts w:asciiTheme="majorHAnsi" w:eastAsiaTheme="majorEastAsia" w:hAnsiTheme="majorHAnsi" w:cstheme="majorHAnsi"/>
          <w:color w:val="000000" w:themeColor="text1"/>
          <w:sz w:val="16"/>
        </w:rPr>
        <w:t> </w:t>
      </w:r>
      <w:hyperlink r:id="rId134" w:tgtFrame="_blank" w:history="1">
        <w:r w:rsidRPr="00F611A9">
          <w:rPr>
            <w:rStyle w:val="Hyperlink"/>
            <w:rFonts w:asciiTheme="majorHAnsi" w:eastAsiaTheme="majorEastAsia" w:hAnsiTheme="majorHAnsi" w:cstheme="majorHAnsi"/>
            <w:color w:val="000000" w:themeColor="text1"/>
            <w:sz w:val="16"/>
          </w:rPr>
          <w:t>more robust American presence</w:t>
        </w:r>
      </w:hyperlink>
      <w:r w:rsidRPr="00F611A9">
        <w:rPr>
          <w:rStyle w:val="apple-converted-space"/>
          <w:rFonts w:asciiTheme="majorHAnsi" w:eastAsiaTheme="majorEastAsia" w:hAnsiTheme="majorHAnsi" w:cstheme="majorHAnsi"/>
          <w:color w:val="000000" w:themeColor="text1"/>
          <w:sz w:val="16"/>
        </w:rPr>
        <w:t> </w:t>
      </w:r>
      <w:r w:rsidRPr="00F611A9">
        <w:rPr>
          <w:rFonts w:asciiTheme="majorHAnsi" w:hAnsiTheme="majorHAnsi" w:cstheme="majorHAnsi"/>
          <w:color w:val="000000" w:themeColor="text1"/>
          <w:sz w:val="16"/>
        </w:rPr>
        <w:t>to deter Russia is high. Ever since Russia annexed Crimea in 2014, NATO and the U.S. military have</w:t>
      </w:r>
      <w:r w:rsidRPr="00F611A9">
        <w:rPr>
          <w:rStyle w:val="apple-converted-space"/>
          <w:rFonts w:asciiTheme="majorHAnsi" w:eastAsiaTheme="majorEastAsia" w:hAnsiTheme="majorHAnsi" w:cstheme="majorHAnsi"/>
          <w:color w:val="000000" w:themeColor="text1"/>
          <w:sz w:val="16"/>
        </w:rPr>
        <w:t> </w:t>
      </w:r>
      <w:hyperlink r:id="rId135" w:tgtFrame="_blank" w:history="1">
        <w:r w:rsidRPr="00F611A9">
          <w:rPr>
            <w:rStyle w:val="Hyperlink"/>
            <w:rFonts w:asciiTheme="majorHAnsi" w:eastAsiaTheme="majorEastAsia" w:hAnsiTheme="majorHAnsi" w:cstheme="majorHAnsi"/>
            <w:color w:val="000000" w:themeColor="text1"/>
            <w:sz w:val="16"/>
          </w:rPr>
          <w:t>drastically bolstered their presence</w:t>
        </w:r>
      </w:hyperlink>
      <w:r w:rsidRPr="00F611A9">
        <w:rPr>
          <w:rStyle w:val="apple-converted-space"/>
          <w:rFonts w:asciiTheme="majorHAnsi" w:eastAsiaTheme="majorEastAsia" w:hAnsiTheme="majorHAnsi" w:cstheme="majorHAnsi"/>
          <w:color w:val="000000" w:themeColor="text1"/>
          <w:sz w:val="16"/>
        </w:rPr>
        <w:t> </w:t>
      </w:r>
      <w:r w:rsidRPr="00F611A9">
        <w:rPr>
          <w:rFonts w:asciiTheme="majorHAnsi" w:hAnsiTheme="majorHAnsi" w:cstheme="majorHAnsi"/>
          <w:color w:val="000000" w:themeColor="text1"/>
          <w:sz w:val="16"/>
        </w:rPr>
        <w:t>in Eastern Europe to include deploying NATO rapid response forces, embedding units under the command of Baltic states’ forces, building up arsenals of equipment, deploying a heel-to-toe rotational U.S. armored brigade combat team and conducting increasingly complex exercises. The deployment of the enhanced forward presence, or EFP, battalions in Latvia, Lithuania and Estonia, for instance, have significantly reduced the risk of military conflict in the Baltic region, Lithuanian Defence Minister Raimundas Karoblis recently told Defense News and a group on an Atlantic Council-organized, fact-finding mission in Lithuania. “On the other hand, let me be very clear: [</w:t>
      </w:r>
      <w:r w:rsidRPr="004B701C">
        <w:rPr>
          <w:rFonts w:asciiTheme="majorHAnsi" w:hAnsiTheme="majorHAnsi" w:cstheme="majorHAnsi"/>
          <w:color w:val="000000" w:themeColor="text1"/>
          <w:u w:val="single"/>
        </w:rPr>
        <w:t>The] U.S. is the most powerful ally and its deterrent effect is not comparable to other allies</w:t>
      </w:r>
      <w:r w:rsidRPr="00F611A9">
        <w:rPr>
          <w:rFonts w:asciiTheme="majorHAnsi" w:hAnsiTheme="majorHAnsi" w:cstheme="majorHAnsi"/>
          <w:color w:val="000000" w:themeColor="text1"/>
          <w:sz w:val="16"/>
        </w:rPr>
        <w:t xml:space="preserve">,” he told Defense News in a statement. “I am convinced that </w:t>
      </w:r>
      <w:r w:rsidRPr="004B701C">
        <w:rPr>
          <w:rFonts w:asciiTheme="majorHAnsi" w:hAnsiTheme="majorHAnsi" w:cstheme="majorHAnsi"/>
          <w:color w:val="000000" w:themeColor="text1"/>
          <w:u w:val="single"/>
        </w:rPr>
        <w:t xml:space="preserve">Russia would not dare to test </w:t>
      </w:r>
      <w:r w:rsidRPr="00F611A9">
        <w:rPr>
          <w:rStyle w:val="StyleUnderline"/>
        </w:rPr>
        <w:t>NATO</w:t>
      </w:r>
      <w:r w:rsidRPr="00F611A9">
        <w:rPr>
          <w:sz w:val="16"/>
        </w:rPr>
        <w:t xml:space="preserve"> if U.S. military units are deployed on [a] persistent basis in the three Baltic states.”</w:t>
      </w:r>
      <w:r w:rsidRPr="00F611A9">
        <w:rPr>
          <w:rFonts w:asciiTheme="majorHAnsi" w:hAnsiTheme="majorHAnsi" w:cstheme="majorHAnsi"/>
          <w:color w:val="000000" w:themeColor="text1"/>
          <w:sz w:val="16"/>
        </w:rPr>
        <w:t xml:space="preserve"> Karoblis suggested </w:t>
      </w:r>
      <w:r w:rsidRPr="004B701C">
        <w:rPr>
          <w:rFonts w:asciiTheme="majorHAnsi" w:hAnsiTheme="majorHAnsi" w:cstheme="majorHAnsi"/>
          <w:color w:val="000000" w:themeColor="text1"/>
          <w:u w:val="single"/>
        </w:rPr>
        <w:t>even a rather small U.S. military presence like short-range air defense units or an Army company in addition to each EFP battalion “would significantly boost NATO’s deterrence.”</w:t>
      </w:r>
      <w:r w:rsidRPr="00F611A9">
        <w:rPr>
          <w:rFonts w:asciiTheme="majorHAnsi" w:hAnsiTheme="majorHAnsi" w:cstheme="majorHAnsi"/>
          <w:color w:val="000000" w:themeColor="text1"/>
          <w:sz w:val="16"/>
        </w:rPr>
        <w:t xml:space="preserve"> The desire for a stronger American presence doesn’t just stem from Lithuania’s Ministry of Defence; it’s also preferred by top military leaders of the country’s Iron Wolf Brigade and the German-led NATO EFP unit. Lithuania, in a</w:t>
      </w:r>
      <w:hyperlink r:id="rId136" w:tgtFrame="_blank" w:history="1">
        <w:r w:rsidRPr="00F611A9">
          <w:rPr>
            <w:rStyle w:val="apple-converted-space"/>
            <w:rFonts w:asciiTheme="majorHAnsi" w:hAnsiTheme="majorHAnsi" w:cstheme="majorHAnsi"/>
            <w:color w:val="000000" w:themeColor="text1"/>
            <w:sz w:val="16"/>
          </w:rPr>
          <w:t> </w:t>
        </w:r>
        <w:r w:rsidRPr="00F611A9">
          <w:rPr>
            <w:rStyle w:val="Hyperlink"/>
            <w:rFonts w:asciiTheme="majorHAnsi" w:eastAsiaTheme="majorEastAsia" w:hAnsiTheme="majorHAnsi" w:cstheme="majorHAnsi"/>
            <w:color w:val="000000" w:themeColor="text1"/>
            <w:sz w:val="16"/>
          </w:rPr>
          <w:t>tenuous position</w:t>
        </w:r>
      </w:hyperlink>
      <w:r w:rsidRPr="00F611A9">
        <w:rPr>
          <w:rStyle w:val="apple-converted-space"/>
          <w:rFonts w:asciiTheme="majorHAnsi" w:hAnsiTheme="majorHAnsi" w:cstheme="majorHAnsi"/>
          <w:color w:val="000000" w:themeColor="text1"/>
          <w:sz w:val="16"/>
        </w:rPr>
        <w:t> </w:t>
      </w:r>
      <w:r w:rsidRPr="00F611A9">
        <w:rPr>
          <w:rFonts w:asciiTheme="majorHAnsi" w:hAnsiTheme="majorHAnsi" w:cstheme="majorHAnsi"/>
          <w:color w:val="000000" w:themeColor="text1"/>
          <w:sz w:val="16"/>
        </w:rPr>
        <w:t xml:space="preserve">bordering Belarus and Kaliningrad, has dramatically ramped up its military capability since Russia’s move on Crimea. Lithuania is joined to Poland by a short 40-mile border — the Suwalki Gap — that separates Belarus from Kaliningrad. </w:t>
      </w:r>
      <w:r w:rsidRPr="004B701C">
        <w:rPr>
          <w:rFonts w:asciiTheme="majorHAnsi" w:hAnsiTheme="majorHAnsi" w:cstheme="majorHAnsi"/>
          <w:color w:val="000000" w:themeColor="text1"/>
          <w:u w:val="single"/>
        </w:rPr>
        <w:t>Should Russian forces close the gap, it would isolate</w:t>
      </w:r>
      <w:r w:rsidRPr="00F611A9">
        <w:rPr>
          <w:rFonts w:asciiTheme="majorHAnsi" w:hAnsiTheme="majorHAnsi" w:cstheme="majorHAnsi"/>
          <w:color w:val="000000" w:themeColor="text1"/>
          <w:sz w:val="16"/>
        </w:rPr>
        <w:t xml:space="preserve"> Lithuania and its </w:t>
      </w:r>
      <w:r w:rsidRPr="004B701C">
        <w:rPr>
          <w:rFonts w:asciiTheme="majorHAnsi" w:hAnsiTheme="majorHAnsi" w:cstheme="majorHAnsi"/>
          <w:color w:val="000000" w:themeColor="text1"/>
          <w:u w:val="single"/>
        </w:rPr>
        <w:t>northern Baltic state neighbors from the rest of Europe</w:t>
      </w:r>
      <w:r w:rsidRPr="00F611A9">
        <w:rPr>
          <w:rFonts w:asciiTheme="majorHAnsi" w:hAnsiTheme="majorHAnsi" w:cstheme="majorHAnsi"/>
          <w:color w:val="000000" w:themeColor="text1"/>
          <w:sz w:val="16"/>
        </w:rPr>
        <w:t>. The country hasn’t sat idly by, waiting for Europe or America to help; it has taken steps to modernize its military by buying new</w:t>
      </w:r>
      <w:r w:rsidRPr="00F611A9">
        <w:rPr>
          <w:rStyle w:val="apple-converted-space"/>
          <w:rFonts w:asciiTheme="majorHAnsi" w:hAnsiTheme="majorHAnsi" w:cstheme="majorHAnsi"/>
          <w:color w:val="000000" w:themeColor="text1"/>
          <w:sz w:val="16"/>
        </w:rPr>
        <w:t> </w:t>
      </w:r>
      <w:hyperlink r:id="rId137" w:tgtFrame="_blank" w:history="1">
        <w:r w:rsidRPr="00F611A9">
          <w:rPr>
            <w:rStyle w:val="Hyperlink"/>
            <w:rFonts w:asciiTheme="majorHAnsi" w:eastAsiaTheme="majorEastAsia" w:hAnsiTheme="majorHAnsi" w:cstheme="majorHAnsi"/>
            <w:color w:val="000000" w:themeColor="text1"/>
            <w:sz w:val="16"/>
          </w:rPr>
          <w:t>infantry fighting vehicles, tactical vehicles, howitzers and medium-range air defense systems</w:t>
        </w:r>
      </w:hyperlink>
      <w:r w:rsidRPr="00F611A9">
        <w:rPr>
          <w:rFonts w:asciiTheme="majorHAnsi" w:hAnsiTheme="majorHAnsi" w:cstheme="majorHAnsi"/>
          <w:color w:val="000000" w:themeColor="text1"/>
          <w:sz w:val="16"/>
        </w:rPr>
        <w:t xml:space="preserve">, and it’s grown its ranks by adding another brigade and reinstating conscription. Lithuania also met the NATO pledge to spend 2 percent of its gross domestic product on defense in 2018, and it’s planning to increase that effort to 2.5 percent by 2030. But despite Lithuania’s military buildup and its Eastern European neighbors’ moves to strengthen defense of the eastern front, Russia continues to build up its military might in the Western Military District, increase cooperation in military exercises with Belarus, and militarize Kaliningrad with missiles and tanks, all to make Russia capable of succeeding in a regional conflict. Then there are the allegations of Russia’s unconventional operations in the gray zone of conflict aimed at fracturing NATO and Europe by tampering with elections, engaging in cyberattacks and attempting to influence populations through false narratives in social media. When officials in Lithuania were asked what types of American military units it might want most, they were hesitant to provide specifics but reiterated the importance of U.S. presence. </w:t>
      </w:r>
      <w:r w:rsidRPr="004556FF">
        <w:rPr>
          <w:rFonts w:asciiTheme="majorHAnsi" w:hAnsiTheme="majorHAnsi" w:cstheme="majorHAnsi"/>
          <w:color w:val="000000" w:themeColor="text1"/>
          <w:u w:val="single"/>
        </w:rPr>
        <w:t>The U.S. Army currently deploys 6,000 soldiers throughout seven countries as part of Atlantic Resolve in three separate rotations — armored, aviation and logistical — according to a U.S. Army Europe spokeswoman</w:t>
      </w:r>
      <w:r w:rsidRPr="00F611A9">
        <w:rPr>
          <w:rFonts w:asciiTheme="majorHAnsi" w:hAnsiTheme="majorHAnsi" w:cstheme="majorHAnsi"/>
          <w:color w:val="000000" w:themeColor="text1"/>
          <w:sz w:val="16"/>
        </w:rPr>
        <w:t xml:space="preserve">. In Lithuania specifically, the Pennsylvania National Guard, through the State Partnership Program, has traveled to the country on more than 275 occasions and conducted over 600 security cooperation engagements, the spokeswoman told Defense News. There is also a unit-based partnership between the 2nd Cavalry Regiment and the Iron Wolf and Griffin brigades. </w:t>
      </w:r>
      <w:r w:rsidRPr="004556FF">
        <w:rPr>
          <w:rFonts w:asciiTheme="majorHAnsi" w:hAnsiTheme="majorHAnsi" w:cstheme="majorHAnsi"/>
          <w:color w:val="000000" w:themeColor="text1"/>
          <w:u w:val="single"/>
        </w:rPr>
        <w:t xml:space="preserve">The U.S. Army regularly holds meetings to ensure it’s aligning its operations with the National Defense Strategy, which includes deployment strategy, Army Under Secretary Ryan McCarthy told reporters in a recent interview at the Pentagon. </w:t>
      </w:r>
      <w:r w:rsidRPr="00F611A9">
        <w:rPr>
          <w:rFonts w:asciiTheme="majorHAnsi" w:hAnsiTheme="majorHAnsi" w:cstheme="majorHAnsi"/>
          <w:color w:val="000000" w:themeColor="text1"/>
          <w:sz w:val="16"/>
          <w:szCs w:val="11"/>
        </w:rPr>
        <w:t>The NDS squarely places Russia and China as the top two threats to the United States. McCarthy said 60 percent of the Army’s brigade combat teams are nearing the highest level of readiness. “Those units could be put in the queue to go forward and deploy, but it’s got to be something where the [combatant command] comes forward and asks for that capability,” he said. U.S. Army Europe would not tell Defense News possible options for further deployment in the Baltics, instead referring the inquiry to the Department of the Army. What might be provided in the Baltics probably wouldn’t be a big rotational brigade, but much smaller units, McCarthy said. “What is encouraging is the dialogue within NATO, as well as [U.S. Indo-Pacific Command], for the desire for expeditionary-like basing throughout both of those areas of responsibility with investment coming from host nations,” he said. Poland, for instance,</w:t>
      </w:r>
      <w:r w:rsidRPr="00F611A9">
        <w:rPr>
          <w:rStyle w:val="apple-converted-space"/>
          <w:rFonts w:asciiTheme="majorHAnsi" w:eastAsiaTheme="majorEastAsia" w:hAnsiTheme="majorHAnsi" w:cstheme="majorHAnsi"/>
          <w:color w:val="000000" w:themeColor="text1"/>
          <w:sz w:val="16"/>
          <w:szCs w:val="11"/>
        </w:rPr>
        <w:t> </w:t>
      </w:r>
      <w:hyperlink r:id="rId138" w:tgtFrame="_blank" w:history="1">
        <w:r w:rsidRPr="00F611A9">
          <w:rPr>
            <w:rStyle w:val="Hyperlink"/>
            <w:rFonts w:asciiTheme="majorHAnsi" w:eastAsiaTheme="majorEastAsia" w:hAnsiTheme="majorHAnsi" w:cstheme="majorHAnsi"/>
            <w:color w:val="000000" w:themeColor="text1"/>
            <w:sz w:val="16"/>
            <w:szCs w:val="11"/>
          </w:rPr>
          <w:t>offered to pay $2 billion for a permanent base for a U.S. armored division in 2018</w:t>
        </w:r>
      </w:hyperlink>
      <w:r w:rsidRPr="00F611A9">
        <w:rPr>
          <w:rFonts w:asciiTheme="majorHAnsi" w:hAnsiTheme="majorHAnsi" w:cstheme="majorHAnsi"/>
          <w:color w:val="000000" w:themeColor="text1"/>
          <w:sz w:val="16"/>
          <w:szCs w:val="11"/>
        </w:rPr>
        <w:t>, and the possibility seems to be gaining traction, but it is more likely to accommodate a brigade-sized unit scattered at installations already in existence. Former U.S. Army Europe commander, retired Lt. Gen. Ben Hodges, who continues to study European defense as the Pershing chair in strategic studies at the Center for European Policy Analysis, believes additional units, albeit small and specialized, should deploy to the Baltics on a more consistent basis. If the U.S. were to put additional troops in Latvia, Lithuania and Estonia, Hodges told Defense News in a recent phone interview from his home base of Frankfurt, Germany, the units should have capabilities that fill host-nation gaps. “I believe that the capabilities that we need would be logistics, intelligence, communications, and, really, air and missile defense,” he said. “In other words, enablers that take a little bit more time to get established, but which provide the important networks necessary for rapid reinforcement.” Additionally, by deploying key enablers, many of the units can come from the Army National Guard and Army Reserves because those capabilities are resident in reserve formations and ideally suited for rotational presence, Hodges said. “The Army is not going to grow in size anymore, and so if you want those capabilities, you are going to have to pull them out of the reserve components,” he said. One reason not to deploy large infantry, armored or artillery units in Baltic countries is the little space available to train and live while a rotational basis. Rukla training center, home of the Iron Wolf Brigade, “is saturated between the German EFP and the Lithuanians,” Hodges recalled of a visit while he was U.S. Army Europe commander. “</w:t>
      </w:r>
      <w:proofErr w:type="gramStart"/>
      <w:r w:rsidRPr="00F611A9">
        <w:rPr>
          <w:rFonts w:asciiTheme="majorHAnsi" w:hAnsiTheme="majorHAnsi" w:cstheme="majorHAnsi"/>
          <w:color w:val="000000" w:themeColor="text1"/>
          <w:sz w:val="16"/>
          <w:szCs w:val="11"/>
        </w:rPr>
        <w:t>So</w:t>
      </w:r>
      <w:proofErr w:type="gramEnd"/>
      <w:r w:rsidRPr="00F611A9">
        <w:rPr>
          <w:rFonts w:asciiTheme="majorHAnsi" w:hAnsiTheme="majorHAnsi" w:cstheme="majorHAnsi"/>
          <w:color w:val="000000" w:themeColor="text1"/>
          <w:sz w:val="16"/>
          <w:szCs w:val="11"/>
        </w:rPr>
        <w:t xml:space="preserve"> barring a huge expanse in training areas that meet the standard for U.S. Army readiness, I would prefer to see other types of units.” According to U.S. Army Europe, Lithuania is devoting its national resources to expand capabilities at Rukla and Pabrade training areas that will “roughly” double the size and improve infrastructure. “These range expansions and improvements will significantly increase opportunities for all our training partners,” an Army spokeswoman said. Lithuania and U.S. Army Europe are also developing a national warfare and simulation training center, with the intent to make it a regional combat training center. Hodges also warned that if more units are sent to the Baltics, it will be important to ensure they are integrated into existing mission command structures. “In some cases, that may mean integrating them into allied formations or such as providing logistics to the EFP battle groups,” rather than stand-alone U.S. units, Hodges said. Those units would take up less of a footprint as well. What else would help</w:t>
      </w:r>
      <w:r w:rsidRPr="004556FF">
        <w:rPr>
          <w:rFonts w:asciiTheme="majorHAnsi" w:hAnsiTheme="majorHAnsi" w:cstheme="majorHAnsi"/>
          <w:color w:val="000000" w:themeColor="text1"/>
          <w:u w:val="single"/>
        </w:rPr>
        <w:t>? If the U.S. chooses not to send additional units to the Baltics as a deterrent to Russia</w:t>
      </w:r>
      <w:r w:rsidRPr="00F611A9">
        <w:rPr>
          <w:rFonts w:asciiTheme="majorHAnsi" w:hAnsiTheme="majorHAnsi" w:cstheme="majorHAnsi"/>
          <w:color w:val="000000" w:themeColor="text1"/>
          <w:sz w:val="16"/>
        </w:rPr>
        <w:t>, Hodges said</w:t>
      </w:r>
      <w:r w:rsidRPr="004556FF">
        <w:rPr>
          <w:rFonts w:asciiTheme="majorHAnsi" w:hAnsiTheme="majorHAnsi" w:cstheme="majorHAnsi"/>
          <w:color w:val="000000" w:themeColor="text1"/>
          <w:u w:val="single"/>
        </w:rPr>
        <w:t xml:space="preserve">, it should continue to encourage countries to improve infrastructure and increase military mobility so troops can rapidly amass. </w:t>
      </w:r>
      <w:r w:rsidRPr="00F611A9">
        <w:rPr>
          <w:rFonts w:asciiTheme="majorHAnsi" w:hAnsiTheme="majorHAnsi" w:cstheme="majorHAnsi"/>
          <w:color w:val="000000" w:themeColor="text1"/>
          <w:sz w:val="16"/>
        </w:rPr>
        <w:t xml:space="preserve">Lithuania is working to improve border-crossing procedures, such as fast issuance of permits, and has demonstrated the ability to issue a permit within one hour. For instance, military vehicles were also able to cross the border without stopping during the American-led exercise Saber Strike in 2018 because the necessary checks were performed at a rest stop in Poland. The country is also engaged in converting old Soviet rails to European </w:t>
      </w:r>
      <w:proofErr w:type="gramStart"/>
      <w:r w:rsidRPr="00F611A9">
        <w:rPr>
          <w:rFonts w:asciiTheme="majorHAnsi" w:hAnsiTheme="majorHAnsi" w:cstheme="majorHAnsi"/>
          <w:color w:val="000000" w:themeColor="text1"/>
          <w:sz w:val="16"/>
        </w:rPr>
        <w:t>gauge</w:t>
      </w:r>
      <w:proofErr w:type="gramEnd"/>
      <w:r w:rsidRPr="00F611A9">
        <w:rPr>
          <w:rFonts w:asciiTheme="majorHAnsi" w:hAnsiTheme="majorHAnsi" w:cstheme="majorHAnsi"/>
          <w:color w:val="000000" w:themeColor="text1"/>
          <w:sz w:val="16"/>
        </w:rPr>
        <w:t xml:space="preserve"> so the line reaches all the way to Kaunas in central Lithuania in time for the major U.S. exercise Defender Europe in 2020. The line will enable trains to load in Belgian and Dutch seaports and unload in the middle of Lithuania without delays triggered by the gauge difference.</w:t>
      </w:r>
    </w:p>
    <w:p w14:paraId="083EEF4B" w14:textId="77777777" w:rsidR="00121363" w:rsidRDefault="00121363" w:rsidP="00F611A9">
      <w:pPr>
        <w:pStyle w:val="element"/>
        <w:spacing w:before="0" w:beforeAutospacing="0" w:after="150" w:afterAutospacing="0"/>
        <w:rPr>
          <w:rFonts w:asciiTheme="majorHAnsi" w:hAnsiTheme="majorHAnsi" w:cstheme="majorHAnsi"/>
          <w:color w:val="000000" w:themeColor="text1"/>
          <w:sz w:val="16"/>
        </w:rPr>
      </w:pPr>
    </w:p>
    <w:p w14:paraId="2EA80D5F" w14:textId="77777777" w:rsidR="005D57AB" w:rsidRDefault="005D57AB" w:rsidP="005D57AB">
      <w:pPr>
        <w:pStyle w:val="Heading4"/>
      </w:pPr>
      <w:r>
        <w:t xml:space="preserve">Russian deterrence maintained by U.S., but must remain high to prevent major war </w:t>
      </w:r>
    </w:p>
    <w:p w14:paraId="0015B355" w14:textId="77777777" w:rsidR="005D57AB" w:rsidRPr="00DF31FE" w:rsidRDefault="005D57AB" w:rsidP="005D57AB">
      <w:pPr>
        <w:rPr>
          <w:sz w:val="20"/>
          <w:szCs w:val="20"/>
        </w:rPr>
      </w:pPr>
      <w:r w:rsidRPr="005D57AB">
        <w:rPr>
          <w:rStyle w:val="Style13ptBold"/>
        </w:rPr>
        <w:t>Miller 13</w:t>
      </w:r>
      <w:r>
        <w:t xml:space="preserve">, </w:t>
      </w:r>
      <w:r w:rsidRPr="00241E4C">
        <w:rPr>
          <w:sz w:val="20"/>
          <w:szCs w:val="20"/>
        </w:rPr>
        <w:t xml:space="preserve">(Franklin C. Miller is a nuclear weapons and foreign policy expert who works with the Strategic Studies Quarterly, “The Need for a Strong US Nuclear Deterrent in the Twenty-First Century”, published in fall of 2013, </w:t>
      </w:r>
      <w:hyperlink r:id="rId139" w:history="1">
        <w:r w:rsidRPr="00241E4C">
          <w:rPr>
            <w:rStyle w:val="Hyperlink"/>
            <w:sz w:val="20"/>
            <w:szCs w:val="20"/>
          </w:rPr>
          <w:t>https://www.airuniversity.af.edu/Portals/10/SSQ/documents/Volume-10_Issue-5/Miller.pdf</w:t>
        </w:r>
      </w:hyperlink>
      <w:r w:rsidRPr="00241E4C">
        <w:rPr>
          <w:sz w:val="20"/>
          <w:szCs w:val="20"/>
        </w:rPr>
        <w:t>, JGS)</w:t>
      </w:r>
    </w:p>
    <w:p w14:paraId="5B8D71BC" w14:textId="43E6DDCB" w:rsidR="005D57AB" w:rsidRDefault="005D57AB" w:rsidP="005D57AB">
      <w:pPr>
        <w:rPr>
          <w:b/>
          <w:bCs/>
          <w:u w:val="single"/>
        </w:rPr>
      </w:pPr>
      <w:r w:rsidRPr="005D57AB">
        <w:rPr>
          <w:sz w:val="16"/>
        </w:rPr>
        <w:t xml:space="preserve">One of the classic questions confronting defense analysts and military planners is how large a nuclear stockpile is required to be an effective deterrent. The discussion frequently focuses on a false dichotomy of what is needed to hold at risk so-called war-fighting or counterforce targets (e.g., military forces, leadership sites, and war-supporting industry) versus what is required to hold at risk countervalue targets (e.g., cities). Some even believe, mistakenly, that US policy in the 1960s was counter-value-oriented. The simple fact is that deterrence is highly complex and rests on convincing any potential aggressor that the devastation created by our retaliation would far outweigh the benefits of any aggression, so that attacking us or our allies becomes unthinkable. This means, as noted above, that </w:t>
      </w:r>
      <w:r w:rsidRPr="00DF27A2">
        <w:rPr>
          <w:b/>
          <w:bCs/>
          <w:u w:val="single"/>
        </w:rPr>
        <w:t>an effective deterrent requires holding at risk that which a potential enemy’s leadership values most. Given the world in which we live, US deterrence requirements are driven primarily by the need to deter a future Russian leadership, should it develop hostile intent</w:t>
      </w:r>
      <w:r w:rsidRPr="005D57AB">
        <w:rPr>
          <w:sz w:val="16"/>
        </w:rPr>
        <w:t xml:space="preserve">, and secondarily, by the need to deter a future Chinese leadership in the same circumstances. While other deterrence requirements exist, they can be treated as lesser included cases from a force structure and force sizing standpoint. The recently retired commander of US Strategic Command, Gen Kevin Chilton, USAF, testified to Congress in 2010 that he was “comfortable with the force structure that we have” provided by the New START treaty, as it is “adequate for the mission that we’ve been given, and is consistent with NPR.” That means a force of about 1,550 deployed strategic nuclear weapons, which translates into about 2,200– 2,500 actual weapons due to the treaty’s “counting rules.” While some additional reductions may be justified by future positive international developments, it should be clear that radically deep reductions to only a few hundred weapons would be wholly inadequate. Such a small force would fail almost all of the requirements of a capable, secure, and credible deterrent discussed above for two reasons: First, it would not deter a direct attack on the United States, let alone threats to and blackmail of our allies, because it would be too small to threaten retaliation against the most valued assets of a Russia or China gone bad; and second, it would be too small to be survivably based and most likely would have to be deployed in a single basing mode rather than a triad. Put another way, it would be susceptible to an enemy preemptive first strike. In the 300 years following the Treaty of Westphalia in 1648 and the emergence of the modern nation-state, the great powers of Europe went to war with one another an average of seven times per century. Even the horrific carnage of World War I, “the war to end all wars,” which resulted in 15 million dead and 20 million wounded and decimated a generation of European males, was insufficient to prevent World War II. But </w:t>
      </w:r>
      <w:r w:rsidRPr="00E506AC">
        <w:rPr>
          <w:b/>
          <w:bCs/>
          <w:u w:val="single"/>
        </w:rPr>
        <w:t>after 1945, the great powers in Europe, and elsewhere around the world, have not engaged in direct military conflict with one another</w:t>
      </w:r>
      <w:r w:rsidRPr="005D57AB">
        <w:rPr>
          <w:sz w:val="16"/>
        </w:rPr>
        <w:t xml:space="preserve">. Human nature has not changed; witness the atrocities committed in the “civilized and modern” Yugoslavia once that country imploded into civil war or the unspeakable crimes committed by terrorists over the last decade. But something else did </w:t>
      </w:r>
      <w:proofErr w:type="gramStart"/>
      <w:r w:rsidRPr="005D57AB">
        <w:rPr>
          <w:sz w:val="16"/>
        </w:rPr>
        <w:t>change:</w:t>
      </w:r>
      <w:proofErr w:type="gramEnd"/>
      <w:r w:rsidRPr="005D57AB">
        <w:rPr>
          <w:sz w:val="16"/>
        </w:rPr>
        <w:t xml:space="preserve"> </w:t>
      </w:r>
      <w:r w:rsidRPr="00DE36C1">
        <w:rPr>
          <w:b/>
          <w:bCs/>
          <w:u w:val="single"/>
        </w:rPr>
        <w:t>nuclear weapons have made war among the great powers too dangerous. As a result, they have moderated the behavior of the great powers toward one another. But this stability is fragile. If the United States were to reduce its nuclear deterrent to a point where it could not be extended to its allies</w:t>
      </w:r>
      <w:r w:rsidRPr="005D57AB">
        <w:rPr>
          <w:sz w:val="16"/>
        </w:rPr>
        <w:t>—or even to a point where it was perceived to be unable to threaten the vital interests of potential enemy leaderships—</w:t>
      </w:r>
      <w:r w:rsidRPr="00DE36C1">
        <w:rPr>
          <w:b/>
          <w:bCs/>
          <w:u w:val="single"/>
        </w:rPr>
        <w:t>we could see a return to the dangers of the “nuclear-free world” which preceded 1945. On the other hand, a strong and modernized deterrent will allow this nation to continue to maintain the peace and to provide for our own and our allies’ security. We must not fail to ensure the peace. We must maintain a modern nuclear deterrent.</w:t>
      </w:r>
    </w:p>
    <w:p w14:paraId="415D219F" w14:textId="77777777" w:rsidR="00121363" w:rsidRPr="00121363" w:rsidRDefault="00121363" w:rsidP="00121363"/>
    <w:p w14:paraId="07FC3F65" w14:textId="716EC3DE" w:rsidR="00CE04AF" w:rsidRDefault="00CE04AF" w:rsidP="00CE04AF">
      <w:pPr>
        <w:pStyle w:val="Heading4"/>
      </w:pPr>
      <w:r>
        <w:t>Russia Detterence due to NATO</w:t>
      </w:r>
    </w:p>
    <w:p w14:paraId="7318C35B" w14:textId="77777777" w:rsidR="00CE04AF" w:rsidRPr="00064F67" w:rsidRDefault="00CE04AF" w:rsidP="00CE04AF">
      <w:pPr>
        <w:rPr>
          <w:rFonts w:eastAsiaTheme="majorEastAsia" w:cstheme="majorBidi"/>
          <w:b/>
          <w:bCs/>
          <w:sz w:val="26"/>
          <w:szCs w:val="26"/>
        </w:rPr>
      </w:pPr>
      <w:r w:rsidRPr="00E623C5">
        <w:rPr>
          <w:rStyle w:val="Style13ptBold"/>
        </w:rPr>
        <w:t>Glasse 7/18/19</w:t>
      </w:r>
      <w:r w:rsidRPr="00AA13CB">
        <w:t xml:space="preserve"> (Jennifer Glass, Jennifer Glasse is an American broadcast journalist, who worked for NPR and the CBC.” NATO to maintain credible deterrence against Russia: Stoltenberg</w:t>
      </w:r>
      <w:proofErr w:type="gramStart"/>
      <w:r w:rsidRPr="00AA13CB">
        <w:t>,”Aljazeeranews.com</w:t>
      </w:r>
      <w:proofErr w:type="gramEnd"/>
      <w:r w:rsidRPr="00AA13CB">
        <w:t>)//OK</w:t>
      </w:r>
    </w:p>
    <w:p w14:paraId="3B2251C7" w14:textId="29ED7E3E" w:rsidR="005D57AB" w:rsidRDefault="00CE04AF" w:rsidP="00F611A9">
      <w:pPr>
        <w:pStyle w:val="element"/>
        <w:spacing w:before="0" w:beforeAutospacing="0" w:after="150" w:afterAutospacing="0"/>
        <w:rPr>
          <w:u w:val="single"/>
        </w:rPr>
      </w:pPr>
      <w:r w:rsidRPr="00E623C5">
        <w:rPr>
          <w:u w:val="single"/>
        </w:rPr>
        <w:t>NATO to maintain credible deterrence against Russia: Stoltenberg</w:t>
      </w:r>
      <w:r>
        <w:rPr>
          <w:u w:val="single"/>
        </w:rPr>
        <w:t xml:space="preserve"> </w:t>
      </w:r>
      <w:r w:rsidRPr="00E623C5">
        <w:rPr>
          <w:sz w:val="16"/>
          <w:szCs w:val="16"/>
        </w:rPr>
        <w:t>As US and Russia walk out of INF treaty, alliance chief says members could boost defence already in place in Europe.</w:t>
      </w:r>
      <w:r>
        <w:rPr>
          <w:sz w:val="16"/>
          <w:szCs w:val="16"/>
        </w:rPr>
        <w:t xml:space="preserve"> </w:t>
      </w:r>
      <w:r w:rsidRPr="00E623C5">
        <w:rPr>
          <w:sz w:val="16"/>
          <w:szCs w:val="16"/>
        </w:rPr>
        <w:t>Aspen, United States - NATO is preparing for a world without a key nuclear arms control treaty and with more Russian missiles, the alliance's secretary-general has said.</w:t>
      </w:r>
      <w:r>
        <w:rPr>
          <w:sz w:val="16"/>
          <w:szCs w:val="16"/>
        </w:rPr>
        <w:t xml:space="preserve"> </w:t>
      </w:r>
      <w:r w:rsidRPr="00E623C5">
        <w:rPr>
          <w:sz w:val="16"/>
          <w:szCs w:val="16"/>
        </w:rPr>
        <w:t>Jens Stoltenberg's comments on Wednesday at the opening of the annual Aspen Security Forum came just weeks before an August 2 deadline the United States has given to Russia to come back into compliance with the Intermediate-Range Nuclear Forces (INF) treaty.</w:t>
      </w:r>
      <w:r>
        <w:rPr>
          <w:sz w:val="16"/>
          <w:szCs w:val="16"/>
        </w:rPr>
        <w:t xml:space="preserve"> </w:t>
      </w:r>
      <w:r w:rsidRPr="00E623C5">
        <w:rPr>
          <w:sz w:val="16"/>
          <w:szCs w:val="16"/>
        </w:rPr>
        <w:t>Washington said in February it would suspend in six months its participation in the Cold War-era treaty unless Moscow destroyed a new missile system, which the US and its NATO allies alleges violates the accord. Russia denied the accusation and also gave notice that it would pull out of the 1987 treaty, which banned all ground-based missiles with ranges between 500km and 5,500km.</w:t>
      </w:r>
      <w:r>
        <w:rPr>
          <w:sz w:val="16"/>
          <w:szCs w:val="16"/>
        </w:rPr>
        <w:t xml:space="preserve"> </w:t>
      </w:r>
      <w:r w:rsidRPr="00E623C5">
        <w:rPr>
          <w:sz w:val="16"/>
          <w:szCs w:val="16"/>
        </w:rPr>
        <w:t>Stoltenberg said Russia still had time to save what he called the "cornerstone of arms control in Europe", adding that NATO had been calling the government of Russian President Vladimir Putin to move back into compliance. He noted, however, that there was no indication that Moscow was doing anything towards that direction.</w:t>
      </w:r>
      <w:r>
        <w:rPr>
          <w:sz w:val="16"/>
          <w:szCs w:val="16"/>
        </w:rPr>
        <w:t xml:space="preserve"> </w:t>
      </w:r>
      <w:r w:rsidRPr="00E623C5">
        <w:rPr>
          <w:sz w:val="16"/>
          <w:szCs w:val="16"/>
        </w:rPr>
        <w:t>"Now Russia has started deploying these missiles again," referring to the SSC-8 ground-launched cruise missiles. "They are mobile, hard to detect, can reach all European cities within minutes reducing the warning time," Stoltenberg added.</w:t>
      </w:r>
      <w:r>
        <w:rPr>
          <w:sz w:val="16"/>
          <w:szCs w:val="16"/>
        </w:rPr>
        <w:t xml:space="preserve"> </w:t>
      </w:r>
      <w:r w:rsidRPr="00E623C5">
        <w:rPr>
          <w:sz w:val="16"/>
          <w:szCs w:val="16"/>
        </w:rPr>
        <w:t>If Russia does not come into compliance by the deadline, Stoltenberg said NATO will respond in a "measured" and "coordinated" manner, with no bilateral actions.</w:t>
      </w:r>
      <w:r>
        <w:rPr>
          <w:sz w:val="16"/>
          <w:szCs w:val="16"/>
        </w:rPr>
        <w:t xml:space="preserve"> </w:t>
      </w:r>
      <w:r w:rsidRPr="00064F67">
        <w:rPr>
          <w:u w:val="single"/>
        </w:rPr>
        <w:t>He added NATO's 29 members would not deploy missile defence systems but could strengthen the integrated air and missile defence already in place in Europe.</w:t>
      </w:r>
      <w:r>
        <w:rPr>
          <w:u w:val="single"/>
        </w:rPr>
        <w:t xml:space="preserve"> </w:t>
      </w:r>
      <w:r w:rsidRPr="00064F67">
        <w:rPr>
          <w:u w:val="single"/>
        </w:rPr>
        <w:t>The most important thing, Stoltenberg said, was for the alliance to maintain a credible deterrence against Russia.</w:t>
      </w:r>
      <w:r>
        <w:rPr>
          <w:u w:val="single"/>
        </w:rPr>
        <w:t xml:space="preserve"> </w:t>
      </w:r>
      <w:r w:rsidRPr="00064F67">
        <w:rPr>
          <w:u w:val="single"/>
        </w:rPr>
        <w:t>'Turkey much more than the S-400'</w:t>
      </w:r>
      <w:r>
        <w:rPr>
          <w:u w:val="single"/>
        </w:rPr>
        <w:t xml:space="preserve"> </w:t>
      </w:r>
      <w:r w:rsidRPr="00064F67">
        <w:rPr>
          <w:u w:val="single"/>
        </w:rPr>
        <w:t>His remarks came as the US kicked NATO member Turkey out of the F-35 fighter jet programme on Wednesday, days after it began accepting delivery of a Russian air defence system, the S-400</w:t>
      </w:r>
      <w:r w:rsidRPr="000F2F7F">
        <w:t>.</w:t>
      </w:r>
      <w:r>
        <w:t xml:space="preserve"> </w:t>
      </w:r>
      <w:r w:rsidRPr="00E623C5">
        <w:rPr>
          <w:sz w:val="16"/>
          <w:szCs w:val="16"/>
        </w:rPr>
        <w:t>"I'm concerned about the consequences of the Turkish decision because it means Turkey will not be part of the F-35 programme," Stoltenberg said. "That's not good, it's bad for all of us."</w:t>
      </w:r>
      <w:r>
        <w:rPr>
          <w:sz w:val="16"/>
          <w:szCs w:val="16"/>
        </w:rPr>
        <w:t xml:space="preserve"> </w:t>
      </w:r>
      <w:r w:rsidRPr="00064F67">
        <w:rPr>
          <w:u w:val="single"/>
        </w:rPr>
        <w:t>But he added that Ankara's relationship with NATO "runs much deeper and is much broader" than the F-35 fighter jet programme, calling it a "key ally" in the fight against the Islamic State of Iraq and the Levant, (ISIL or ISIS) armed group.</w:t>
      </w:r>
      <w:r>
        <w:rPr>
          <w:u w:val="single"/>
        </w:rPr>
        <w:t xml:space="preserve"> </w:t>
      </w:r>
      <w:r w:rsidRPr="00064F67">
        <w:rPr>
          <w:u w:val="single"/>
        </w:rPr>
        <w:t>"The fact that we have been able through the global coalition to defeat Daesh, to liberate all the territory Daesh-controlled in Iraq and Syria … and now they don't control it any more … that's not least because of the contribution of Turkey," he said referring to ISIL by its Arabic acronym.</w:t>
      </w:r>
      <w:r>
        <w:rPr>
          <w:u w:val="single"/>
        </w:rPr>
        <w:t xml:space="preserve"> </w:t>
      </w:r>
      <w:r w:rsidRPr="00064F67">
        <w:rPr>
          <w:u w:val="single"/>
        </w:rPr>
        <w:t>Stoltenberg also underlined Turkey's contribution to many different NATO operations in the Balkans and Afghanistan.</w:t>
      </w:r>
      <w:r>
        <w:rPr>
          <w:u w:val="single"/>
        </w:rPr>
        <w:t xml:space="preserve"> </w:t>
      </w:r>
      <w:r w:rsidRPr="00064F67">
        <w:rPr>
          <w:u w:val="single"/>
        </w:rPr>
        <w:t>"Turkey as a NATO member is much more than the S-400," he said.</w:t>
      </w:r>
      <w:r>
        <w:rPr>
          <w:u w:val="single"/>
        </w:rPr>
        <w:t xml:space="preserve"> </w:t>
      </w:r>
      <w:r w:rsidRPr="00E623C5">
        <w:rPr>
          <w:sz w:val="16"/>
          <w:szCs w:val="16"/>
        </w:rPr>
        <w:t>Stoltenberg's talk kicked off the four-day forum of "public discussion, public debates" about how to build a "stronger America", according to Nicholas Burns, the director of the Aspen Strategy Group.</w:t>
      </w:r>
      <w:r>
        <w:rPr>
          <w:sz w:val="16"/>
          <w:szCs w:val="16"/>
        </w:rPr>
        <w:t xml:space="preserve"> </w:t>
      </w:r>
      <w:r w:rsidRPr="00E623C5">
        <w:rPr>
          <w:sz w:val="16"/>
          <w:szCs w:val="16"/>
        </w:rPr>
        <w:t>When it was founded a decade ago, "terrorism" was a main concern for the US, Burns said, but a global shift in power means "China and Russia" are the "most significant threats to our national security".</w:t>
      </w:r>
      <w:r>
        <w:rPr>
          <w:sz w:val="16"/>
          <w:szCs w:val="16"/>
        </w:rPr>
        <w:t xml:space="preserve"> </w:t>
      </w:r>
      <w:r w:rsidRPr="00E623C5">
        <w:rPr>
          <w:sz w:val="16"/>
          <w:szCs w:val="16"/>
        </w:rPr>
        <w:t>He cited Russian interference in elections, and its aggression in Ukraine, as well as China's threats to US intellectual property and its crackdown on the Uighur population in Xinjiang as examples of the countries' changing role in the world.</w:t>
      </w:r>
      <w:r>
        <w:rPr>
          <w:sz w:val="16"/>
          <w:szCs w:val="16"/>
        </w:rPr>
        <w:t xml:space="preserve"> </w:t>
      </w:r>
      <w:r w:rsidRPr="00E623C5">
        <w:rPr>
          <w:u w:val="single"/>
        </w:rPr>
        <w:t>Burns said the "careful balance" between the US and Russia has now been replaced by outright competition.</w:t>
      </w:r>
      <w:r>
        <w:rPr>
          <w:u w:val="single"/>
        </w:rPr>
        <w:t xml:space="preserve"> </w:t>
      </w:r>
      <w:r w:rsidRPr="00064F67">
        <w:rPr>
          <w:u w:val="single"/>
        </w:rPr>
        <w:t>Bill Browder, a known Putin critic attending the conference, argued that the changes in Moscow and Beijing are very different problems for the US.</w:t>
      </w:r>
      <w:r>
        <w:rPr>
          <w:u w:val="single"/>
        </w:rPr>
        <w:t xml:space="preserve"> </w:t>
      </w:r>
      <w:r w:rsidRPr="00064F67">
        <w:rPr>
          <w:u w:val="single"/>
        </w:rPr>
        <w:t>"Russia is more dangerous in the short term because Putin is not acting in the national interest," he said, accusing the Russian president of "acting in his own kleptocratic interests, so he is a more volatile cannon as he feels more vulnerable."</w:t>
      </w:r>
      <w:r>
        <w:rPr>
          <w:u w:val="single"/>
        </w:rPr>
        <w:t xml:space="preserve"> </w:t>
      </w:r>
      <w:r w:rsidRPr="00064F67">
        <w:rPr>
          <w:u w:val="single"/>
        </w:rPr>
        <w:t>But Browder alleged that China "is more dangerous to everybody in the long term, because they have global malign ambitions and they are thinking in terms of centuries as opposed to days weeks and months."</w:t>
      </w:r>
      <w:r>
        <w:rPr>
          <w:u w:val="single"/>
        </w:rPr>
        <w:t xml:space="preserve"> </w:t>
      </w:r>
    </w:p>
    <w:p w14:paraId="1A53369F" w14:textId="77777777" w:rsidR="00121363" w:rsidRPr="00121363" w:rsidRDefault="00121363" w:rsidP="00121363"/>
    <w:p w14:paraId="7BA329FE" w14:textId="2CDFA1E9" w:rsidR="00CE04AF" w:rsidRDefault="00CE04AF" w:rsidP="00CE04AF">
      <w:pPr>
        <w:pStyle w:val="Heading4"/>
      </w:pPr>
      <w:r>
        <w:t>No Russia escalation NATO prevents</w:t>
      </w:r>
    </w:p>
    <w:p w14:paraId="3D8EF57A" w14:textId="77777777" w:rsidR="00CE04AF" w:rsidRPr="00D010B6" w:rsidRDefault="00CE04AF" w:rsidP="00CE04AF">
      <w:r w:rsidRPr="00E623C5">
        <w:rPr>
          <w:rStyle w:val="Style13ptBold"/>
        </w:rPr>
        <w:t>Dalsjo et al 3/7/19</w:t>
      </w:r>
      <w:r w:rsidRPr="00D010B6">
        <w:t xml:space="preserve">(ROBERT DALSJO, Robert Dalsjo is the deputy research director at the Department of Strategy and Policy at the Swedish Defense Research Agency. MICHAEL JONSSON, Michael Jonsson is the head of the Program for Defense Policy Studies at the Swedish Defense Research Agency.CHRISTOFER BERGLUND, Christofer Berglund is an assistant professor at Malmo University’s Department of Global Political Studies. </w:t>
      </w:r>
      <w:r>
        <w:t>“</w:t>
      </w:r>
      <w:r w:rsidRPr="005561EF">
        <w:t>Don’t Believe the Russian Hype</w:t>
      </w:r>
      <w:proofErr w:type="gramStart"/>
      <w:r>
        <w:t>,”Foreignpolicy.com</w:t>
      </w:r>
      <w:proofErr w:type="gramEnd"/>
      <w:r w:rsidRPr="00D010B6">
        <w:t>)</w:t>
      </w:r>
      <w:r>
        <w:t>//OK</w:t>
      </w:r>
    </w:p>
    <w:p w14:paraId="306C1B11" w14:textId="77777777" w:rsidR="00CE04AF" w:rsidRPr="00E623C5" w:rsidRDefault="00CE04AF" w:rsidP="00CE04AF">
      <w:pPr>
        <w:rPr>
          <w:sz w:val="16"/>
          <w:szCs w:val="16"/>
        </w:rPr>
      </w:pPr>
      <w:r w:rsidRPr="002638F3">
        <w:rPr>
          <w:b/>
          <w:bCs/>
          <w:u w:val="single"/>
        </w:rPr>
        <w:t>Moscow’s missile capabilities in the Baltic Sea region are not nearly as dangerous as they seem.</w:t>
      </w:r>
      <w:r>
        <w:rPr>
          <w:b/>
          <w:bCs/>
          <w:u w:val="single"/>
        </w:rPr>
        <w:t xml:space="preserve"> </w:t>
      </w:r>
      <w:r w:rsidRPr="00E623C5">
        <w:rPr>
          <w:sz w:val="16"/>
          <w:szCs w:val="16"/>
        </w:rPr>
        <w:t>Since the annexation of Crimea in 2014, Russia’s potential to seize territory in its near abroad and prevent NATO from reinforcing the victim of the aggression has become a source of alarm</w:t>
      </w:r>
      <w:r w:rsidRPr="00E623C5">
        <w:rPr>
          <w:sz w:val="16"/>
          <w:szCs w:val="16"/>
          <w:u w:val="single"/>
        </w:rPr>
        <w:t>.</w:t>
      </w:r>
      <w:r w:rsidRPr="002638F3">
        <w:rPr>
          <w:u w:val="single"/>
        </w:rPr>
        <w:t xml:space="preserve"> If there is ever such a land-grab operation against one of the Baltic States, it is feared, Russia could use its military might and geographic position to create a “no-go zone” and keep NATO reinforcements from reaching the annexed territory in time by cordoning off the theater of operations. </w:t>
      </w:r>
      <w:r w:rsidRPr="00E623C5">
        <w:rPr>
          <w:sz w:val="16"/>
          <w:szCs w:val="16"/>
        </w:rPr>
        <w:t>This could be done using a combination of long-range anti-air, anti-ship, and anti-land missile systems, known in military jargon as an anti-access/area denial (A2/AD) capability. After Russia’s attack on Ukraine in 2014, Western defense officials began to worry about their ability to operate within the reach of Russia’s missile systems.After Russia’s attack on Ukraine in 2014, Western defense officials began to worry about their ability to operate within the reach of Russia’s missile systems, often represented as bubbles—drawn as large circles on a map—indicating areas out of bounds.</w:t>
      </w:r>
      <w:r>
        <w:rPr>
          <w:sz w:val="16"/>
          <w:szCs w:val="16"/>
        </w:rPr>
        <w:t xml:space="preserve"> </w:t>
      </w:r>
      <w:r w:rsidRPr="00E623C5">
        <w:rPr>
          <w:sz w:val="16"/>
          <w:szCs w:val="16"/>
        </w:rPr>
        <w:t>The possible implications of Russian A2/AD capabilities were felt most acutely in the Baltic Sea region, where NATO reinforcements to Estonia, Latvia, and Lithuania could be stopped by missiles from the Russian exclave of Kaliningrad sandwiched between northern Poland and Lithuania. Similarly, Russia’s presence there could stymie the use of Western air power in the region. In Sweden, there are fears that Russia, in a crisis or war, might grab the island of Gotland—located about 120 miles from Stockholm and 220 miles north of Kaliningrad—and deploy missile systems there to seal off access to the Baltic States. Until 2016, the island was de facto demilitarized, whereas today there is a mechanized company of some 150 Swedish soldiers protecting the island.</w:t>
      </w:r>
      <w:r>
        <w:rPr>
          <w:sz w:val="16"/>
          <w:szCs w:val="16"/>
        </w:rPr>
        <w:t xml:space="preserve"> </w:t>
      </w:r>
      <w:r w:rsidRPr="002638F3">
        <w:rPr>
          <w:b/>
          <w:bCs/>
          <w:u w:val="single"/>
        </w:rPr>
        <w:t>Despite these dangers, the threat emanating from Russia’s long-range missiles has been overblown since the war in Ukraine, which was a rude awakening to many in the West. All too often, Russia’s claims have been accepted at face value without factoring in its interest to present itself as a great power, to boost arms exports, and to carve out political influence on the cheap. After all, exaggerating the capabilities of its A2/AD systems is enough to attain a deterrent effect if Western decision-makers believe these claims to be true.</w:t>
      </w:r>
      <w:r>
        <w:rPr>
          <w:b/>
          <w:bCs/>
          <w:u w:val="single"/>
        </w:rPr>
        <w:t xml:space="preserve"> </w:t>
      </w:r>
      <w:r w:rsidRPr="002638F3">
        <w:rPr>
          <w:b/>
          <w:bCs/>
          <w:u w:val="single"/>
        </w:rPr>
        <w:t xml:space="preserve">The most notable example of such fearmongering is the often-cited claim that the Russian S-400 air defense system can create no-go zones reaching 400 kilometers (250 miles) from Kaliningrad. If true—or just believed to be true—this could have major consequences. If NATO is seen as unable to protect its Baltic members from Russian aggression, this puts its fundamental collective defense commitment into question. Thus, Russia has a strategic interest in making its missile capabilities seem more threatening than they </w:t>
      </w:r>
      <w:proofErr w:type="gramStart"/>
      <w:r w:rsidRPr="002638F3">
        <w:rPr>
          <w:b/>
          <w:bCs/>
          <w:u w:val="single"/>
        </w:rPr>
        <w:t>are.Russia</w:t>
      </w:r>
      <w:proofErr w:type="gramEnd"/>
      <w:r w:rsidRPr="002638F3">
        <w:rPr>
          <w:b/>
          <w:bCs/>
          <w:u w:val="single"/>
        </w:rPr>
        <w:t xml:space="preserve"> has a strategic interest in making its missile capabilities seem more threatening than they are.</w:t>
      </w:r>
      <w:r>
        <w:rPr>
          <w:b/>
          <w:bCs/>
          <w:u w:val="single"/>
        </w:rPr>
        <w:t xml:space="preserve"> </w:t>
      </w:r>
      <w:r w:rsidRPr="00E623C5">
        <w:rPr>
          <w:sz w:val="16"/>
          <w:szCs w:val="16"/>
        </w:rPr>
        <w:t>Drawing on expertise at the Swedish Defense Research Agency, we have published a report</w:t>
      </w:r>
      <w:proofErr w:type="gramStart"/>
      <w:r w:rsidRPr="00E623C5">
        <w:rPr>
          <w:sz w:val="16"/>
          <w:szCs w:val="16"/>
        </w:rPr>
        <w:t>—“</w:t>
      </w:r>
      <w:proofErr w:type="gramEnd"/>
      <w:r w:rsidRPr="00E623C5">
        <w:rPr>
          <w:sz w:val="16"/>
          <w:szCs w:val="16"/>
        </w:rPr>
        <w:t>Bursting the Bubble”—that takes a closer look at Russia’s A2/AD capabilities in the Baltic Sea Region. We find that Russia’s long-range missile systems, though capable, fall notably short of the Kremlin’s maximalist claims. The technological limitations of the Russian missile systems, vulnerabilities apparent from their field operations in Syria, and the range of possible countermeasures available to NATO, suggest that Russia’s no-go “bubbles” are smaller than claimed, more penetrable, and arguably also burstable.</w:t>
      </w:r>
      <w:r>
        <w:rPr>
          <w:sz w:val="16"/>
          <w:szCs w:val="16"/>
        </w:rPr>
        <w:t xml:space="preserve"> </w:t>
      </w:r>
      <w:r w:rsidRPr="00E623C5">
        <w:rPr>
          <w:sz w:val="16"/>
          <w:szCs w:val="16"/>
        </w:rPr>
        <w:t xml:space="preserve">Claims of far-reaching Russian A2/AD capabilities are mainly based on three systems: </w:t>
      </w:r>
      <w:proofErr w:type="gramStart"/>
      <w:r w:rsidRPr="00E623C5">
        <w:rPr>
          <w:sz w:val="16"/>
          <w:szCs w:val="16"/>
        </w:rPr>
        <w:t>the</w:t>
      </w:r>
      <w:proofErr w:type="gramEnd"/>
      <w:r w:rsidRPr="00E623C5">
        <w:rPr>
          <w:sz w:val="16"/>
          <w:szCs w:val="16"/>
        </w:rPr>
        <w:t xml:space="preserve"> S-400, the Bastion anti-ship system, and the Iskander ballistic missile. But early analyses have often equated maximum range with effective range, underestimated the inherent problems of hitting moving targets at large distances, and ignored a wide range of possible countermeasures. Together, this has led to the widespread overestimation Russia’s missile capabilities.</w:t>
      </w:r>
      <w:r>
        <w:rPr>
          <w:sz w:val="16"/>
          <w:szCs w:val="16"/>
        </w:rPr>
        <w:t xml:space="preserve"> </w:t>
      </w:r>
      <w:r w:rsidRPr="00E623C5">
        <w:rPr>
          <w:sz w:val="16"/>
          <w:szCs w:val="16"/>
        </w:rPr>
        <w:t>The S-400 system is often said to have a 250-mile range and to be capable of intercepting a wide range of targets, from transport aircraft to fighter jets, using a set of different missiles. However, the longest-range missile in the system, the 40N6, is not yet operational and has been plagued by problems in development and testing. Currently, the S-400 system is mainly a threat to large high-value aircraft such as Airborne Warning and Control System planes at medium to high altitudes (between 10,000 and 30,000 feet), at a range of 120 to 150 miles.Currently, the S-400 system is mainly a threat to large high-value aircraft such as Airborne Warning and Control System planes at medium to high altitudes (between 10,000 and 30,000 feet), at a range of 120 to 150 miles. In contrast, the effective range against agile fighter jets and cruise missiles operating at low altitudes can be as little as 12 to 22 miles. Moreover, while an S-400 battery can use several search radars to find targets, it is dependent on a single engagement radar to track targets and to guide the missiles in flight. This makes the battery vulnerable to attacks targeting the engagement radar and to attacks by swarms of cruise missiles.</w:t>
      </w:r>
      <w:r>
        <w:rPr>
          <w:sz w:val="16"/>
          <w:szCs w:val="16"/>
        </w:rPr>
        <w:t xml:space="preserve"> </w:t>
      </w:r>
      <w:r w:rsidRPr="00E623C5">
        <w:rPr>
          <w:sz w:val="16"/>
          <w:szCs w:val="16"/>
        </w:rPr>
        <w:t>The Bastion-P anti-ship missile system can constitute a threat to targets such as aircraft carriers out to a 180-mile range. But because the Earth is round, conventional ground-based radars cannot see ships more than approximately 25 miles away. Hence, airborne or forward-placed radars are needed to provide and update targeting data at extended ranges. To date, Russia has not demonstrated this capability.</w:t>
      </w:r>
      <w:r>
        <w:rPr>
          <w:sz w:val="16"/>
          <w:szCs w:val="16"/>
        </w:rPr>
        <w:t xml:space="preserve"> </w:t>
      </w:r>
      <w:r w:rsidRPr="00E623C5">
        <w:rPr>
          <w:sz w:val="16"/>
          <w:szCs w:val="16"/>
        </w:rPr>
        <w:t xml:space="preserve">The Iskander-M ballistic missile is clearly a danger to fixed ground targets within a 300-mile range. But the number of known missiles deployed in Kaliningrad is still small, just 48 in total, when compared to the number of potential targets, especially when the need to hold some of these nuclear-capable missiles back for possible nuclear use is </w:t>
      </w:r>
      <w:proofErr w:type="gramStart"/>
      <w:r w:rsidRPr="00E623C5">
        <w:rPr>
          <w:sz w:val="16"/>
          <w:szCs w:val="16"/>
        </w:rPr>
        <w:t>taken into account</w:t>
      </w:r>
      <w:proofErr w:type="gramEnd"/>
      <w:r w:rsidRPr="00E623C5">
        <w:rPr>
          <w:sz w:val="16"/>
          <w:szCs w:val="16"/>
        </w:rPr>
        <w:t>. While still a significant threat to land targets, this pales in comparison to the existing threat from Russia’s longer-range air-launched and sea-based cruise missiles, and the emerging new threat from land-based cruise missiles as the Intermediate-Range Nuclear Forces Treaty expires.</w:t>
      </w:r>
      <w:r>
        <w:rPr>
          <w:sz w:val="16"/>
          <w:szCs w:val="16"/>
        </w:rPr>
        <w:t xml:space="preserve"> </w:t>
      </w:r>
      <w:r w:rsidRPr="00E623C5">
        <w:rPr>
          <w:sz w:val="16"/>
          <w:szCs w:val="16"/>
        </w:rPr>
        <w:t>Russian A2/AD capabilities should not be underestimated, particularly as these systems are augmented by additional capabilities such as medium- and close-range air defenses, additional search radars and sensors, long-range rocket artillery, aircraft, ships, command bunkers, and communication links in Kaliningrad. That said, previous analysis has often overlooked the wide-ranging menu of possible countermeasures available to NATO.</w:t>
      </w:r>
      <w:r>
        <w:rPr>
          <w:sz w:val="16"/>
          <w:szCs w:val="16"/>
        </w:rPr>
        <w:t xml:space="preserve"> </w:t>
      </w:r>
      <w:r w:rsidRPr="00E623C5">
        <w:rPr>
          <w:sz w:val="16"/>
          <w:szCs w:val="16"/>
        </w:rPr>
        <w:t>Trump’s Silence on Russian Missiles Makes America Less Safe</w:t>
      </w:r>
      <w:r>
        <w:rPr>
          <w:sz w:val="16"/>
          <w:szCs w:val="16"/>
        </w:rPr>
        <w:t xml:space="preserve"> </w:t>
      </w:r>
      <w:r w:rsidRPr="00E623C5">
        <w:rPr>
          <w:sz w:val="16"/>
          <w:szCs w:val="16"/>
        </w:rPr>
        <w:t>Russia presents security challenges to the United States and its allies for which the Trump administration has yet to indicate any kind of a policy direction or goals.</w:t>
      </w:r>
      <w:r>
        <w:rPr>
          <w:sz w:val="16"/>
          <w:szCs w:val="16"/>
        </w:rPr>
        <w:t xml:space="preserve"> </w:t>
      </w:r>
      <w:r w:rsidRPr="00E623C5">
        <w:rPr>
          <w:sz w:val="16"/>
          <w:szCs w:val="16"/>
        </w:rPr>
        <w:t>Russian President Vladimir Putin, Syrian President Bashar al-Assad, Russian Defense Minister Sergei Shoigu (R), and Syrian Armed Forces' chief of staff Ali Abdullah Ayyoub (L) inspecting a military parade in the northwestern Syrian province of Latakia.</w:t>
      </w:r>
      <w:r>
        <w:rPr>
          <w:sz w:val="16"/>
          <w:szCs w:val="16"/>
        </w:rPr>
        <w:t xml:space="preserve"> </w:t>
      </w:r>
      <w:r w:rsidRPr="00E623C5">
        <w:rPr>
          <w:sz w:val="16"/>
          <w:szCs w:val="16"/>
        </w:rPr>
        <w:t xml:space="preserve">Russian President Vladimir Putin points at a map while inspecting the construction of a bridge across the Kerch Strait, linking Russia and the </w:t>
      </w:r>
      <w:proofErr w:type="gramStart"/>
      <w:r w:rsidRPr="00E623C5">
        <w:rPr>
          <w:sz w:val="16"/>
          <w:szCs w:val="16"/>
        </w:rPr>
        <w:t>Crimean peninsula</w:t>
      </w:r>
      <w:proofErr w:type="gramEnd"/>
      <w:r w:rsidRPr="00E623C5">
        <w:rPr>
          <w:sz w:val="16"/>
          <w:szCs w:val="16"/>
        </w:rPr>
        <w:t>, while aboard a helicopter on March 18, 2016. (Mikhail Klimenty/AFP/Getty Images)</w:t>
      </w:r>
      <w:r>
        <w:rPr>
          <w:sz w:val="16"/>
          <w:szCs w:val="16"/>
        </w:rPr>
        <w:t xml:space="preserve"> </w:t>
      </w:r>
      <w:r w:rsidRPr="00E623C5">
        <w:rPr>
          <w:sz w:val="16"/>
          <w:szCs w:val="16"/>
        </w:rPr>
        <w:t>Goodbye Grotius, Hello Putin</w:t>
      </w:r>
      <w:r>
        <w:rPr>
          <w:sz w:val="16"/>
          <w:szCs w:val="16"/>
        </w:rPr>
        <w:t xml:space="preserve"> </w:t>
      </w:r>
      <w:r w:rsidRPr="00E623C5">
        <w:rPr>
          <w:sz w:val="16"/>
          <w:szCs w:val="16"/>
        </w:rPr>
        <w:t>Russia’s provocations in the Kerch Strait aren’t just a challenge to Ukraine. Like Beijing in the South China Sea, Moscow is seeking to undermine international maritime law.</w:t>
      </w:r>
    </w:p>
    <w:p w14:paraId="6CE4FB0D" w14:textId="77777777" w:rsidR="00163E2F" w:rsidRDefault="00163E2F" w:rsidP="00163E2F"/>
    <w:p w14:paraId="278011BE" w14:textId="77777777" w:rsidR="00163E2F" w:rsidRPr="00623315" w:rsidRDefault="00163E2F" w:rsidP="00163E2F"/>
    <w:p w14:paraId="77356EC7" w14:textId="15BB7FFD" w:rsidR="00163E2F" w:rsidRDefault="00217581" w:rsidP="00217581">
      <w:pPr>
        <w:pStyle w:val="Heading2"/>
      </w:pPr>
      <w:r>
        <w:t>L (generic)</w:t>
      </w:r>
    </w:p>
    <w:p w14:paraId="3CA9D471" w14:textId="77777777" w:rsidR="00217581" w:rsidRPr="00EE43B1" w:rsidRDefault="00217581" w:rsidP="00217581">
      <w:pPr>
        <w:pStyle w:val="Heading4"/>
      </w:pPr>
      <w:r w:rsidRPr="00EE43B1">
        <w:t xml:space="preserve">NATO develops BMD for better deterrence </w:t>
      </w:r>
    </w:p>
    <w:p w14:paraId="5A47BE6D" w14:textId="77777777" w:rsidR="00217581" w:rsidRPr="00EE43B1" w:rsidRDefault="00217581" w:rsidP="00217581">
      <w:pPr>
        <w:rPr>
          <w:sz w:val="16"/>
          <w:szCs w:val="16"/>
        </w:rPr>
      </w:pPr>
      <w:r w:rsidRPr="00EE43B1">
        <w:rPr>
          <w:rStyle w:val="Style13ptBold"/>
        </w:rPr>
        <w:t>NATO 19</w:t>
      </w:r>
      <w:r w:rsidRPr="00EE43B1">
        <w:rPr>
          <w:sz w:val="16"/>
          <w:szCs w:val="16"/>
        </w:rPr>
        <w:t>, [Nato, 4-5-2019, Ballistic missile defence, NATO, https://www.nato.int/cps/en/natohq/topics_49635.htm#]//Lex Akoz</w:t>
      </w:r>
    </w:p>
    <w:p w14:paraId="0D615177" w14:textId="77777777" w:rsidR="00217581" w:rsidRDefault="00217581" w:rsidP="00217581">
      <w:pPr>
        <w:rPr>
          <w:sz w:val="16"/>
        </w:rPr>
      </w:pPr>
      <w:r w:rsidRPr="00EE43B1">
        <w:rPr>
          <w:sz w:val="16"/>
        </w:rPr>
        <w:t xml:space="preserve">Proliferation of ballistic missiles poses an increasing threat to NATO populations, territory and forces. Many countries have ballistic missiles or are trying to develop or acquire them. NATO </w:t>
      </w:r>
      <w:r w:rsidRPr="00EE43B1">
        <w:rPr>
          <w:rStyle w:val="StyleUnderline"/>
        </w:rPr>
        <w:t>ballistic missile defence (BMD) is part of the Alliance’s response against the increasing threat and of its core task of collective defence.</w:t>
      </w:r>
      <w:r w:rsidRPr="00EE43B1">
        <w:rPr>
          <w:sz w:val="16"/>
        </w:rPr>
        <w:t xml:space="preserve"> In 2010, Allies decided to develop a territorial BMD capability to pursue NATO's core task of collective defence. NATO has the responsibility to protect its European populations, territory and forces </w:t>
      </w:r>
      <w:proofErr w:type="gramStart"/>
      <w:r w:rsidRPr="00EE43B1">
        <w:rPr>
          <w:sz w:val="16"/>
        </w:rPr>
        <w:t>in light of</w:t>
      </w:r>
      <w:proofErr w:type="gramEnd"/>
      <w:r w:rsidRPr="00EE43B1">
        <w:rPr>
          <w:sz w:val="16"/>
        </w:rPr>
        <w:t xml:space="preserve"> the increasing proliferation of ballistic missiles and against threats emanating from outside the Euro-Atlantic area. NATO BMD is purely defensive; it is a long-term investment to address a long-term security threat. In July 2016, Allies declared Initial Operational Capability of NATO BMD, which offers a stronger capability to defend Alliance populations, territory and forces across southern NATO Europe against a potential ballistic missile attack. NATO BMD capability combines assets commonly funded by all Allies as well as voluntary contributions provided by individual Allies. Several Allies already offered their contributions or are undergoing development or acquisition of further BMD assets such as upgraded ships with BMD-capable radars, ground-based air and missile defence systems or advanced detection and alert capabilities. At the Lisbon Summit in November 2010, NATO leaders decided to develop a territorial BMD capability. At that time, the Alliance decided to expand the scope of its already ongoing Active Layered Theatre Ballistic Missile Defence (ALTBMD) programme beyond the protection of NATO deployed forces to also provide territorial missile defence. At the Chicago Summit in May 2012, the Alliance declared the achievement of the Interim NATO BMD capability. It provided an operationally significant first step and offered maximum coverage within the available means to defend populations, territory and forces across southern NATO Europe against a potential ballistic missile attack. In July 2016, Allies declared the achievement of the Initial Operational Capability of NATO </w:t>
      </w:r>
      <w:r w:rsidRPr="00EE43B1">
        <w:rPr>
          <w:rStyle w:val="StyleUnderline"/>
        </w:rPr>
        <w:t>BMD</w:t>
      </w:r>
      <w:r w:rsidRPr="00EE43B1">
        <w:rPr>
          <w:sz w:val="16"/>
        </w:rPr>
        <w:t xml:space="preserve">, which </w:t>
      </w:r>
      <w:r w:rsidRPr="00EE43B1">
        <w:rPr>
          <w:rStyle w:val="StyleUnderline"/>
        </w:rPr>
        <w:t>offers a stronger capability to defend Alliance populations, territory and forces across southern NATO Europe against a potential ballistic missile attack.</w:t>
      </w:r>
      <w:r w:rsidRPr="00EE43B1">
        <w:rPr>
          <w:sz w:val="16"/>
        </w:rPr>
        <w:t xml:space="preserve"> The increasing threat posed by the proliferation of ballistic missiles in the vicinity of the south-east border of the Alliance has </w:t>
      </w:r>
      <w:proofErr w:type="gramStart"/>
      <w:r w:rsidRPr="00EE43B1">
        <w:rPr>
          <w:sz w:val="16"/>
        </w:rPr>
        <w:t>been, and</w:t>
      </w:r>
      <w:proofErr w:type="gramEnd"/>
      <w:r w:rsidRPr="00EE43B1">
        <w:rPr>
          <w:sz w:val="16"/>
        </w:rPr>
        <w:t xml:space="preserve"> remains a driver in NATO’s development and deployment of a ballistic missile defence system, which is configured to counter threats from outside the Euro-Atlantic area. The final aim of NATO BMD is to provide full coverage and protection for all NATO European populations, territory and forces against the increasing threats posed by the proliferation of ballistic missiles. This coverage is based on the principles of indivisibility of Allied security and NATO solidarity, equitable sharing of risks and burdens, as well as reasonable challenge. It also </w:t>
      </w:r>
      <w:proofErr w:type="gramStart"/>
      <w:r w:rsidRPr="00EE43B1">
        <w:rPr>
          <w:sz w:val="16"/>
        </w:rPr>
        <w:t>takes into account</w:t>
      </w:r>
      <w:proofErr w:type="gramEnd"/>
      <w:r w:rsidRPr="00EE43B1">
        <w:rPr>
          <w:sz w:val="16"/>
        </w:rPr>
        <w:t xml:space="preserve"> the level of threat, affordability and technical feasibility, and is in accordance with the latest common threat assessments agreed by the Alliance. Should international efforts reduce the threats posed by ballistic missile proliferation, NATO missile defence can, and will, adapt accordingly. NATO BMD is based on voluntary national contributions, including nationally funded interceptors and sensors, hosting arrangements and on the command and control backbone delivered through the NATO BMD Programme. Only these command and control systems are eligible for common funding. The United States contributes to NATO BMD through its European Phased Adaptive Approach (EPAA). Turkey is hosting a US BMD radar at Kürecik; Romania is hosting a US Aegis Ashore site at Deveselu Air Base (declared operational on 12 May 2016); Germany is hosting the command centre at Ramstein Air Base; and Poland will be hosting another Aegis Ashore site at the Redzikowo Military Base. Additionally, in the context of the EPAA, Spain is hosting four multi-mission BMD-capable Aegis ships at its naval base in Rota. </w:t>
      </w:r>
      <w:proofErr w:type="gramStart"/>
      <w:r w:rsidRPr="00EE43B1">
        <w:rPr>
          <w:sz w:val="16"/>
        </w:rPr>
        <w:t>All of</w:t>
      </w:r>
      <w:proofErr w:type="gramEnd"/>
      <w:r w:rsidRPr="00EE43B1">
        <w:rPr>
          <w:sz w:val="16"/>
        </w:rPr>
        <w:t xml:space="preserve"> these assets are voluntary national contributions and are integral parts of the NATO BMD capability. Several Allies currently offer further ground-based air and missile defence systems (such as Patriot or SAMP/T) or complementary ships as a force protection of other BMD assets. Other Allies are also developing or acquiring BMD-capable assets that could eventually be made available for NATO BMD. The Defence Policy and Planning Committee (Reinforced) (DPPC(R)) is the senior committee under the North Atlantic Council that oversees and coordinates all efforts at the political-military level to develop the NATO BMD capability. It also provides political-military guidance and advice on NATO BMD. The Conference of National Armaments Directors (CNAD) is the senior committee responsible for the BMD programme aimed at developing the necessary technical functionalities for BMD planners and operators. NATO Military Authorities are responsible for developing a military doctrinal framework for BMD and related operational planning, training and execution. The Air and Missile Defence Committee (AMDC) is the senior committee responsible for overall policy aspects of NATO Integrated Air and Missile Defence (IAMD). Several other NATO senior committees address NATO BMD in the context of broader topics, such as civil emergency planning or crisis management. The key policy document providing the framework for NATO's activities in the area of BMD is NATO's 2010 Strategic Concept. In addition, </w:t>
      </w:r>
      <w:r w:rsidRPr="00EE43B1">
        <w:rPr>
          <w:rStyle w:val="StyleUnderline"/>
        </w:rPr>
        <w:t xml:space="preserve">BMD is an important aspect of </w:t>
      </w:r>
      <w:r w:rsidRPr="00EE43B1">
        <w:rPr>
          <w:sz w:val="16"/>
        </w:rPr>
        <w:t xml:space="preserve">the </w:t>
      </w:r>
      <w:r w:rsidRPr="00EE43B1">
        <w:rPr>
          <w:rStyle w:val="StyleUnderline"/>
        </w:rPr>
        <w:t>Deterrence</w:t>
      </w:r>
      <w:r w:rsidRPr="00EE43B1">
        <w:rPr>
          <w:sz w:val="16"/>
        </w:rPr>
        <w:t xml:space="preserve"> and Defence Posture Review of 2012. The Strategic Concept recognises, inter alia, that "the proliferation of nuclear weapons and other weapons of mass destruction and their delivery systems, threatens incalculable consequences for global stability and prosperity. During the next decade, proliferation will be most acute in some of the world's most volatile regions". "Therefore, NATO will develop the capability to defend our populations and territories against ballistic missile attack as a core element of our collective defence, which contributes to the indivisible security of our Alliance". As a defensive capability, </w:t>
      </w:r>
      <w:r w:rsidRPr="00EE43B1">
        <w:rPr>
          <w:rStyle w:val="StyleUnderline"/>
        </w:rPr>
        <w:t>BMD will be one element of a broader response to the threat posed by the proliferation of ballistic missiles.</w:t>
      </w:r>
      <w:r w:rsidRPr="00EE43B1">
        <w:rPr>
          <w:sz w:val="16"/>
        </w:rPr>
        <w:t xml:space="preserve"> The Deterrence and Defence Posture Review of 2012 states that </w:t>
      </w:r>
      <w:r w:rsidRPr="00EE43B1">
        <w:rPr>
          <w:rStyle w:val="StyleUnderline"/>
        </w:rPr>
        <w:t>missile defence can complement the role of nuclear weapons in deterrence</w:t>
      </w:r>
      <w:r w:rsidRPr="00EE43B1">
        <w:rPr>
          <w:sz w:val="16"/>
        </w:rPr>
        <w:t xml:space="preserve">; it cannot substitute for them. It is a purely defensive capability and is being established in the light of threats from outside the Euro-Atlantic area. </w:t>
      </w:r>
      <w:r w:rsidRPr="00EE43B1">
        <w:rPr>
          <w:rStyle w:val="StyleUnderline"/>
        </w:rPr>
        <w:t xml:space="preserve">It is expected that NATO's missile defence capabilities would complicate an adversary's </w:t>
      </w:r>
      <w:proofErr w:type="gramStart"/>
      <w:r w:rsidRPr="00EE43B1">
        <w:rPr>
          <w:rStyle w:val="StyleUnderline"/>
        </w:rPr>
        <w:t>planning, and</w:t>
      </w:r>
      <w:proofErr w:type="gramEnd"/>
      <w:r w:rsidRPr="00EE43B1">
        <w:rPr>
          <w:rStyle w:val="StyleUnderline"/>
        </w:rPr>
        <w:t xml:space="preserve"> provide damage mitigation</w:t>
      </w:r>
      <w:r w:rsidRPr="00EE43B1">
        <w:rPr>
          <w:sz w:val="16"/>
        </w:rPr>
        <w:t xml:space="preserve">. </w:t>
      </w:r>
      <w:r w:rsidRPr="00EE43B1">
        <w:rPr>
          <w:rStyle w:val="StyleUnderline"/>
        </w:rPr>
        <w:t>Effective missile defence could also provide valuable decision space in times of crisis</w:t>
      </w:r>
      <w:r w:rsidRPr="00EE43B1">
        <w:rPr>
          <w:sz w:val="16"/>
        </w:rPr>
        <w:t>. Like other weapons systems, missile defence capabilities cannot promise complete and enduring effectiveness. NATO missile defence capability, along with effective nuclear and conventional forces, will signal our determination to deter and defend against any threat from outside the Euro-Atlantic area to the safety and security of our populations. At the Lisbon Summit in 2010, Allied leaders agreed to address air and missile defence in a holistic way by developing a NATO Integrated Air and Missile Defence System (NATINAMDS). NATINAMDS is based on the previously existing NATO Integrated Air Defence System (NATINADS) enhanced by the new BMD elements. Since 2003 NATO and Russia engaged in TBMD-related discussions and activities under the auspices of the NATO-Russia Council (NRC). From 2010 onwards, discussions and activities expanded from Theatre Ballistic Missile Defence (TBMD) towards territorial BMD. NATO and Russia examined possible areas for cooperation in this field. Progress, however, was difficult and, in October 2013, NATO-Russia BMD-related discussions were paused by Russia. In April 2014, NATO suspended all practical cooperation with Russia in response to its illegal and illegitimate annexation of Crimea.</w:t>
      </w:r>
    </w:p>
    <w:p w14:paraId="697EEAFD" w14:textId="77777777" w:rsidR="00217581" w:rsidRPr="00EE43B1" w:rsidRDefault="00217581" w:rsidP="00217581">
      <w:pPr>
        <w:rPr>
          <w:sz w:val="16"/>
        </w:rPr>
      </w:pPr>
    </w:p>
    <w:p w14:paraId="4509E4EB" w14:textId="77777777" w:rsidR="00217581" w:rsidRPr="00EE43B1" w:rsidRDefault="00217581" w:rsidP="00217581">
      <w:pPr>
        <w:pStyle w:val="Heading4"/>
      </w:pPr>
      <w:r w:rsidRPr="00EE43B1">
        <w:t xml:space="preserve">BMD good for peaceful deterrence </w:t>
      </w:r>
    </w:p>
    <w:p w14:paraId="279FF2A0" w14:textId="77777777" w:rsidR="00217581" w:rsidRPr="00EE43B1" w:rsidRDefault="00217581" w:rsidP="00217581">
      <w:pPr>
        <w:rPr>
          <w:sz w:val="16"/>
          <w:szCs w:val="16"/>
        </w:rPr>
      </w:pPr>
      <w:r w:rsidRPr="00EE43B1">
        <w:rPr>
          <w:sz w:val="16"/>
          <w:szCs w:val="16"/>
        </w:rPr>
        <w:t xml:space="preserve">Lieutenant Colonel Andreas </w:t>
      </w:r>
      <w:r w:rsidRPr="00EE43B1">
        <w:rPr>
          <w:rStyle w:val="Style13ptBold"/>
        </w:rPr>
        <w:t>Schmidt 18</w:t>
      </w:r>
      <w:r w:rsidRPr="00EE43B1">
        <w:rPr>
          <w:sz w:val="16"/>
          <w:szCs w:val="16"/>
        </w:rPr>
        <w:t xml:space="preserve">, Ballistic Missile Defence SME in the JAPCC, [Lieutenant Colonel Andreas Schmidt, 2018, The Role of BMD in </w:t>
      </w:r>
      <w:proofErr w:type="gramStart"/>
      <w:r w:rsidRPr="00EE43B1">
        <w:rPr>
          <w:sz w:val="16"/>
          <w:szCs w:val="16"/>
        </w:rPr>
        <w:t>Deterrence?,</w:t>
      </w:r>
      <w:proofErr w:type="gramEnd"/>
      <w:r w:rsidRPr="00EE43B1">
        <w:rPr>
          <w:sz w:val="16"/>
          <w:szCs w:val="16"/>
        </w:rPr>
        <w:t xml:space="preserve"> Joint Air Power Competence Centre, https://www.japcc.org/the-role-of-bmd-in-deterrence/]//Lex Akoz</w:t>
      </w:r>
    </w:p>
    <w:p w14:paraId="3E2BA324" w14:textId="77777777" w:rsidR="00217581" w:rsidRDefault="00217581" w:rsidP="00217581">
      <w:pPr>
        <w:rPr>
          <w:rStyle w:val="StyleUnderline"/>
        </w:rPr>
      </w:pPr>
      <w:r w:rsidRPr="00EE43B1">
        <w:rPr>
          <w:sz w:val="16"/>
        </w:rPr>
        <w:t xml:space="preserve">Neither Ballistic Missile Defence (BMD) nor deterrence are new topics, and for a good part of the last half-century, the contribution of BMD to deterrence (during the Cold War) was limited but well understood. The western position that it is easier to build a bigger nuclear arsenal to ensure second strike capabilities, rather than trying to defend strategic stockpiles with BMD systems, gave BMD less relevance in deterrence policies. However, numerous variables have changed over the last three decades, which leads to a new understanding about the potential uses for deterrence purposes. The following article will try to identify some of the more important applications and will show that despite the defensive nature of BMD, it can have negative effects on deterrence, as well. According to the Oxford Online Dictionary, deterrence is defined as: ‘The action of discouraging an action or event through instilling doubt or fear of the consequences.’ This is </w:t>
      </w:r>
      <w:proofErr w:type="gramStart"/>
      <w:r w:rsidRPr="00EE43B1">
        <w:rPr>
          <w:sz w:val="16"/>
        </w:rPr>
        <w:t>similar to</w:t>
      </w:r>
      <w:proofErr w:type="gramEnd"/>
      <w:r w:rsidRPr="00EE43B1">
        <w:rPr>
          <w:sz w:val="16"/>
        </w:rPr>
        <w:t xml:space="preserve"> the NATO Terminology Database definition: ‘The convincing of a potential aggressor that the consequences of coercion or armed conflict would outweigh the potential gains.’ These definitions are very general, and rightfully so. There is no universal formula on how to deter a potential adversary but, by practical definition, it can be assumed that deterrence has failed when missiles fly. The following two statements by Glenn Snyder ‘Deterrence works on the enemy’s intentions, while defence reduces its capabilities’, and ‘Deterrence is </w:t>
      </w:r>
      <w:proofErr w:type="gramStart"/>
      <w:r w:rsidRPr="00EE43B1">
        <w:rPr>
          <w:sz w:val="16"/>
        </w:rPr>
        <w:t>by definition a</w:t>
      </w:r>
      <w:proofErr w:type="gramEnd"/>
      <w:r w:rsidRPr="00EE43B1">
        <w:rPr>
          <w:sz w:val="16"/>
        </w:rPr>
        <w:t xml:space="preserve"> peacetime objective, while defence is a wartime value’ seem to support this. However, how BMD, as a defensive capability, can contribute in times of deterrence still needs to be analysed. Normally, the need for deterrence is perceived if a nation’s vital interests are threatened. To deter successfully, it is important to have the right capabilities, </w:t>
      </w:r>
      <w:proofErr w:type="gramStart"/>
      <w:r w:rsidRPr="00EE43B1">
        <w:rPr>
          <w:sz w:val="16"/>
        </w:rPr>
        <w:t>sufficient</w:t>
      </w:r>
      <w:proofErr w:type="gramEnd"/>
      <w:r w:rsidRPr="00EE43B1">
        <w:rPr>
          <w:sz w:val="16"/>
        </w:rPr>
        <w:t xml:space="preserve"> capacity and credibility, and the means to communicate intent. However, it is key to recognize and identify threats correctly; otherwise, an action intended as a stabilizing deterrent might be perceived as an unfounded threat itself, which could have an escalating effect. This has been termed ‘the security dilemma’ by academia. Also, it is vital to understand the adversary’s value system and definitions of success/victory to compose a functioning set of deterring measures. An adversary can be deterred by threatening his ambitions and value systems or by increasing the cost and risk of pursuing his goals. A credible threat requires the combination of capability and intent, and the capability must be able to deliver a credible combination of risk and cost. Overall, there are numerous forms of deterrence. From a chronological perspective there are ‘general deterrence’ and ‘immediate deterrence’, and from a political and military effects perspective, there are ‘deterrence by punishment’ and ‘deterrence by denial’. Comprehensively there are also other, non-military measures to deter potential adversaries, such as economic sanctions, strategic treaties, or humanitarian aid, but these are not the focus of this article. If deterrence measures are being employed but are not challenged by a potential adversary, it is called general deterrence. When the general deterrent is being challenged, but the challenger is dissuaded from using force, it is called immediate deterrence. </w:t>
      </w:r>
      <w:r w:rsidRPr="00EE43B1">
        <w:rPr>
          <w:rStyle w:val="StyleUnderline"/>
        </w:rPr>
        <w:t>Since in both phases ballistic missiles can be used to threaten friendly interests, BMD can also be used as a deterrent in both. Deterrence by punishment</w:t>
      </w:r>
      <w:r w:rsidRPr="00EE43B1">
        <w:rPr>
          <w:sz w:val="16"/>
        </w:rPr>
        <w:t xml:space="preserve">, like the Cold War concept of Mutually Assured Destruction (MAD), </w:t>
      </w:r>
      <w:r w:rsidRPr="00EE43B1">
        <w:rPr>
          <w:rStyle w:val="StyleUnderline"/>
        </w:rPr>
        <w:t>deters by threatening to impose unacceptable costs on the adversary</w:t>
      </w:r>
      <w:r w:rsidRPr="00EE43B1">
        <w:rPr>
          <w:sz w:val="16"/>
        </w:rPr>
        <w:t xml:space="preserve">, outweighing his potential benefits of his contemplated action(s). </w:t>
      </w:r>
      <w:r w:rsidRPr="00EE43B1">
        <w:rPr>
          <w:rStyle w:val="StyleUnderline"/>
        </w:rPr>
        <w:t>Deterrence by denial</w:t>
      </w:r>
      <w:r w:rsidRPr="00EE43B1">
        <w:rPr>
          <w:sz w:val="16"/>
        </w:rPr>
        <w:t xml:space="preserve">, in comparison, </w:t>
      </w:r>
      <w:r w:rsidRPr="00EE43B1">
        <w:rPr>
          <w:rStyle w:val="StyleUnderline"/>
        </w:rPr>
        <w:t>is denying the opponent his war aims</w:t>
      </w:r>
      <w:r w:rsidRPr="00EE43B1">
        <w:rPr>
          <w:sz w:val="16"/>
        </w:rPr>
        <w:t xml:space="preserve">. </w:t>
      </w:r>
      <w:r w:rsidRPr="00EE43B1">
        <w:rPr>
          <w:rStyle w:val="StyleUnderline"/>
        </w:rPr>
        <w:t>Because BMD is a purely defensive weapon, it is part of the deterrence by denial portfolio</w:t>
      </w:r>
      <w:r w:rsidRPr="00EE43B1">
        <w:rPr>
          <w:sz w:val="16"/>
        </w:rPr>
        <w:t xml:space="preserve">, </w:t>
      </w:r>
      <w:r w:rsidRPr="00EE43B1">
        <w:rPr>
          <w:rStyle w:val="StyleUnderline"/>
        </w:rPr>
        <w:t>but can increase cost and risk for the opponent</w:t>
      </w:r>
      <w:r w:rsidRPr="00EE43B1">
        <w:rPr>
          <w:sz w:val="16"/>
        </w:rPr>
        <w:t xml:space="preserve">, which will be shown below. The advancements of BMD technology since the end of World War II are remarkable, from the first conceptual US studies of possibilities of intercepting ballistic missiles such as the German V2 in the ‘Wizard Program’, through the idea of intercepting incoming missiles with nuclear warheads (e.g. Nike Zeus), to modern-day hit-to-kill technology, which uses kinetic energy to destroy warheads in the exo-atmospheric midcourse phase of a ballistic missile’s flight path. </w:t>
      </w:r>
      <w:r w:rsidRPr="00EE43B1">
        <w:rPr>
          <w:rStyle w:val="StyleUnderline"/>
        </w:rPr>
        <w:t>The achieved technical feasibility</w:t>
      </w:r>
      <w:r w:rsidRPr="00EE43B1">
        <w:rPr>
          <w:sz w:val="16"/>
        </w:rPr>
        <w:t xml:space="preserve">, combined with the significantly increased probability of successfully intercepting ballistic missiles, </w:t>
      </w:r>
      <w:proofErr w:type="gramStart"/>
      <w:r w:rsidRPr="00EE43B1">
        <w:rPr>
          <w:rStyle w:val="StyleUnderline"/>
        </w:rPr>
        <w:t>opens up</w:t>
      </w:r>
      <w:proofErr w:type="gramEnd"/>
      <w:r w:rsidRPr="00EE43B1">
        <w:rPr>
          <w:rStyle w:val="StyleUnderline"/>
        </w:rPr>
        <w:t xml:space="preserve"> new ways of employing current BMD means.</w:t>
      </w:r>
      <w:r w:rsidRPr="00EE43B1">
        <w:rPr>
          <w:sz w:val="16"/>
        </w:rPr>
        <w:t xml:space="preserve"> To understand how BMD can contribute to deterrence, we need to understand why ballistic missiles threats are so special. There are numerous classes of ballistic missiles, initially categorized by their range from Short Range Ballistic Missile (SRBM; up to 100 km) to Intercontinental Ballistic Missile (ICBM; greater than 5,500 km). Furthermore, they can vary in number and type of warheads (e.g. regular re-entry vehicles, manoeuvring re-entry vehicles, or hypersonic glide vehicles), different payloads (e.g. conventional, biological, chemical or nuclear), propellant (liquid or solid), launch platform (e.g. fixed site, mobile launcher, submarine or even air-launched), or potential BMD countermeasures (e.g. manoeuvrability or decoys). Ballistic missiles are attractive to a lot of state and non-state actors because their range, speed and high trajectories give them a unique reach, and make them much more challenging for defences to intercept than do other delivery systems, such as manned aircraft or cruise missiles. In asymmetric conflicts with non-peer opponents, they can be used as a tool for coercion, due to elevated chances of successful effect delivery. As stated above, deterrence works on adversary intentions. Hence, deterrent intent must be communicated carefully and correctly to have the intended effect</w:t>
      </w:r>
      <w:r w:rsidRPr="00EE43B1">
        <w:rPr>
          <w:rStyle w:val="StyleUnderline"/>
        </w:rPr>
        <w:t>. Since BMD is generally used in a defensive context, it provides a non-escalating means within the pool of deterring capabilities.</w:t>
      </w:r>
      <w:r w:rsidRPr="00EE43B1">
        <w:rPr>
          <w:sz w:val="16"/>
        </w:rPr>
        <w:t xml:space="preserve"> By employing BMD, the likelihood of hostile ballistic missiles achieving the adversary’s desired effect is reduced. </w:t>
      </w:r>
      <w:r w:rsidRPr="00EE43B1">
        <w:rPr>
          <w:rStyle w:val="StyleUnderline"/>
        </w:rPr>
        <w:t>This not only potentially saves many lives but</w:t>
      </w:r>
      <w:r w:rsidRPr="00EE43B1">
        <w:rPr>
          <w:sz w:val="16"/>
        </w:rPr>
        <w:t xml:space="preserve"> may also </w:t>
      </w:r>
      <w:r w:rsidRPr="00EE43B1">
        <w:rPr>
          <w:rStyle w:val="StyleUnderline"/>
        </w:rPr>
        <w:t>deter the adversary from using ballistic missiles at all</w:t>
      </w:r>
      <w:r w:rsidRPr="00EE43B1">
        <w:rPr>
          <w:sz w:val="16"/>
        </w:rPr>
        <w:t xml:space="preserve">, </w:t>
      </w:r>
      <w:r w:rsidRPr="00EE43B1">
        <w:rPr>
          <w:rStyle w:val="StyleUnderline"/>
        </w:rPr>
        <w:t>since the intended effect becomes unreliable</w:t>
      </w:r>
      <w:r w:rsidRPr="00EE43B1">
        <w:rPr>
          <w:sz w:val="16"/>
        </w:rPr>
        <w:t xml:space="preserve">. The adversary’s increased uncertainty of reaching their political or military goals with ballistic missiles also reduces the credibility of this threat. Therefore, ballistic missiles, as a tool of political coercion, might not be used against nations with adequate BMD in the first place. This helps in managing escalation (intended or unintended) of a potential crisis, buys time for diplomacy, and consequently decreases the pressure to take pre-emptive, preventive or anticipatory self-defence actions. Also, </w:t>
      </w:r>
      <w:r w:rsidRPr="00EE43B1">
        <w:rPr>
          <w:rStyle w:val="StyleUnderline"/>
        </w:rPr>
        <w:t>since ballistic missiles may have less effectiveness in a BMD environment</w:t>
      </w:r>
      <w:r w:rsidRPr="00EE43B1">
        <w:rPr>
          <w:sz w:val="16"/>
        </w:rPr>
        <w:t xml:space="preserve">, </w:t>
      </w:r>
      <w:r w:rsidRPr="00EE43B1">
        <w:rPr>
          <w:rStyle w:val="StyleUnderline"/>
        </w:rPr>
        <w:t xml:space="preserve">the adversary </w:t>
      </w:r>
      <w:proofErr w:type="gramStart"/>
      <w:r w:rsidRPr="00EE43B1">
        <w:rPr>
          <w:rStyle w:val="StyleUnderline"/>
        </w:rPr>
        <w:t>has to</w:t>
      </w:r>
      <w:proofErr w:type="gramEnd"/>
      <w:r w:rsidRPr="00EE43B1">
        <w:rPr>
          <w:rStyle w:val="StyleUnderline"/>
        </w:rPr>
        <w:t xml:space="preserve"> decide to either procure a significantly larger stockpile of ballistic missiles</w:t>
      </w:r>
      <w:r w:rsidRPr="00EE43B1">
        <w:rPr>
          <w:sz w:val="16"/>
        </w:rPr>
        <w:t xml:space="preserve"> (which increases cost) </w:t>
      </w:r>
      <w:r w:rsidRPr="00EE43B1">
        <w:rPr>
          <w:rStyle w:val="StyleUnderline"/>
        </w:rPr>
        <w:t>or to reduce his stock and employ fewer missiles in favour of other means</w:t>
      </w:r>
      <w:r w:rsidRPr="00EE43B1">
        <w:rPr>
          <w:sz w:val="16"/>
        </w:rPr>
        <w:t xml:space="preserve">. </w:t>
      </w:r>
      <w:r w:rsidRPr="00EE43B1">
        <w:rPr>
          <w:rStyle w:val="Emphasis"/>
        </w:rPr>
        <w:t xml:space="preserve">As such, BMD raises the cost of the adversary’s offensive capability, which has a deterrent effect of its own. </w:t>
      </w:r>
      <w:r w:rsidRPr="00EE43B1">
        <w:rPr>
          <w:sz w:val="16"/>
        </w:rPr>
        <w:t xml:space="preserve">In general, the credibility of a military capability significantly rises when it is successfully demonstrated. Therefore, public ballistic missile tests are often used by an adversary to emphasize the relevance of a nation’s capabilities and to increase public pressure on a political level. BMD can be used to mitigate this effect as well. When switching from general deterrence to immediate or extended immediate deterrence (cooperative sharing of deterrent capabilities to a third party), and once forces start to deploy, BMD has several supporting effects. BMD has proven to contribute to warfighting success by allowing a higher level of freedom of movement and through protection of the deployed forces. This could complicate planning for the adversary, increase his resource demands, and might cause higher attrition rates. Depending on the level of risk aversion or tolerance of the opponent, this may delay or suppress escalation and therefore create a deterrent effect. The lack of pinpoint accuracy in most ballistic missiles often stimulates the use of Weapons of Mass Destruction (WMD) to ensure a compelling effect is achievable. In other words, employing WMD ensures that near misses can still affect the target, an important consideration, especially for non-peer adversaries. However, </w:t>
      </w:r>
      <w:r w:rsidRPr="00EE43B1">
        <w:rPr>
          <w:rStyle w:val="Emphasis"/>
        </w:rPr>
        <w:t>effective BMD systems reduce the likelihood of even near misses, thereby reducing the credibility of the threat</w:t>
      </w:r>
      <w:r w:rsidRPr="00EE43B1">
        <w:rPr>
          <w:sz w:val="16"/>
        </w:rPr>
        <w:t xml:space="preserve">. This might deter nations from pursuing costly delivery systems and weapons, including WMD. If WMD capabilities are already available to a state, effective BMD raises the threshold of using them, especially in limited attacks, due to decreased odds of success and could cause the opponent to deescalate due to increased risk. In short, </w:t>
      </w:r>
      <w:r w:rsidRPr="00EE43B1">
        <w:rPr>
          <w:rStyle w:val="Emphasis"/>
        </w:rPr>
        <w:t>the better the defences against ballistic missiles, the less credible the adversary’s threats become</w:t>
      </w:r>
      <w:r w:rsidRPr="00EE43B1">
        <w:rPr>
          <w:sz w:val="16"/>
        </w:rPr>
        <w:t xml:space="preserve">, and the more risk-accepting and potentially aggressive the BMD owning nation may appear. This perception may serve as a deterrent but might also have unforeseen negative effects. Although technological advancements have made BMD systems very reliable, they cannot guarantee a 100% intercept rate. Based on technical limitations, the number of available BMD assets and/or sheer numbers of incoming threat missiles, current BMD systems are not able to create a perfect defence. The possibility of hostile missiles carrying WMD and leaking through defences raises the question of whether the remaining risk of a successful ballistic missile attack, and the extreme consequences thereof, render the high cost of the defence system unacceptable. This also creates political questions about the utility of BMD and undermines its deterrent effect. One can say that the deterrence by denial effect of BMD could trigger, rather than deter, a conflict. This was predicted during the Cold War and led to the Anti-Ballistic Missile Treaty of 1972 between the USA and the Soviet Union. Also, the better our BMD systems get, the more likely it is that potential adversaries will develop new and better countermeasures which will exploit BMD limitations. Ballistic missiles with multiple warheads, high altitude electromagnetic pulse warheads, faster re-entry vehicles or maneuverable ones with less predictable flight paths that reduce intercept probabilities all enhance the chance of successfully delivering the threatened effect. A good example is the UK’s Polaris upgrade in the 1960s which was used to counter the BMD shield around Moscow. If the opponent relies heavily on ballistic missile effects but perceives friendly BMD effective, chances are increased that he will pursue the development or procurement of nuclear weapons to maintain a credible threat. In other words, BMD could contribute to increased WMD proliferation, especially for non-peer competitors. Furthermore, an adversary’s proliferation of ballistic missiles or ballistic missile technology to other state and non-state actors might be intentionally increased to ensure an overall advantage against a common opponent. </w:t>
      </w:r>
      <w:r w:rsidRPr="00EE43B1">
        <w:rPr>
          <w:rStyle w:val="StyleUnderline"/>
        </w:rPr>
        <w:t>Successful BMD unbalances the playing field, giving the owner the ability to engage in conflict without fear of BM retaliation.</w:t>
      </w:r>
      <w:r w:rsidRPr="00EE43B1">
        <w:rPr>
          <w:sz w:val="16"/>
        </w:rPr>
        <w:t xml:space="preserve"> This could be perceived as setting the stage for impending aggressive action, and in the case of a peer or near peer competitor, could lead to a preventive, pre-emptive or anticipatory self-defence first strike, possibly emphasizing asymmetric means that circumvent the BMD capability and maintain a credible threat. Also, this perceived ‘aggressive posture’ might be misperceived by other potential adversaries, causing an unrelated situation to escalate as well. In the case of extended deterrence, such as the US employs with partners in the Asia-Pacific region against North Korea, a strong domestic BMD posture might make the primary defender more risk tolerant than the third party itself. This could be a stressor within coalitions on agreeing on the right deterrent when risk perception is inhomogeneous. </w:t>
      </w:r>
      <w:r w:rsidRPr="00EE43B1">
        <w:rPr>
          <w:rStyle w:val="StyleUnderline"/>
        </w:rPr>
        <w:t>BMD has great potential as a contributor to deterrence strategy.</w:t>
      </w:r>
      <w:r w:rsidRPr="00EE43B1">
        <w:rPr>
          <w:sz w:val="16"/>
        </w:rPr>
        <w:t xml:space="preserve"> It can communicate a defensive posture, increase the time for diplomacy, deny adversaries benefits and impose costs the opponent is unwilling or unable to accept. By limiting the threat through reduction of risk, stimulating adversary restraint in pursuing WMD, and increasing the time for diplomatic solutions, BMD can be a very valuable political tool. However, since an opponent will seek to maintain his potential level of threat, be it as means of coercion or maybe as a deterrent itself, there can be negative consequences for employing BMD. Therefore, BMD </w:t>
      </w:r>
      <w:proofErr w:type="gramStart"/>
      <w:r w:rsidRPr="00EE43B1">
        <w:rPr>
          <w:sz w:val="16"/>
        </w:rPr>
        <w:t>has to</w:t>
      </w:r>
      <w:proofErr w:type="gramEnd"/>
      <w:r w:rsidRPr="00EE43B1">
        <w:rPr>
          <w:sz w:val="16"/>
        </w:rPr>
        <w:t xml:space="preserve"> be used wisely, and the intent for use needs to be communicated carefully. Also, BMD </w:t>
      </w:r>
      <w:proofErr w:type="gramStart"/>
      <w:r w:rsidRPr="00EE43B1">
        <w:rPr>
          <w:sz w:val="16"/>
        </w:rPr>
        <w:t>has to</w:t>
      </w:r>
      <w:proofErr w:type="gramEnd"/>
      <w:r w:rsidRPr="00EE43B1">
        <w:rPr>
          <w:sz w:val="16"/>
        </w:rPr>
        <w:t xml:space="preserve"> be part of an overall deterrence strategy to de-escalate possible crises. Unless we can employ a perfect and unlimited defence, deterrence cannot be based solely on defensive capabilities. However, even limited defensive capabilities can enhance the deterrent effect of strong offensive capabilities by shifting the balance between opponents. Effective deterrence must present a viable threat through a comprehensive approach which includes offensive military capabilities, to ensure effective levels of cost and risk to the opponent. Considering present BMD capabilities and the remaining risks and costs of WMD-armed ballistic missile attacks by peer states, BMD is currently not a convincing threat to the deterrence paradigm of MAD. Lastly, BMD systems are very costly (even in small numbers), and they need to be kept </w:t>
      </w:r>
      <w:proofErr w:type="gramStart"/>
      <w:r w:rsidRPr="00EE43B1">
        <w:rPr>
          <w:sz w:val="16"/>
        </w:rPr>
        <w:t>up-to-date</w:t>
      </w:r>
      <w:proofErr w:type="gramEnd"/>
      <w:r w:rsidRPr="00EE43B1">
        <w:rPr>
          <w:sz w:val="16"/>
        </w:rPr>
        <w:t xml:space="preserve">. Otherwise, they will lose their deterring potential. This can potentially be very costly in the long run and needs to be considered when basing parts of the deterrence strategy on BMD capabilities. Overall, </w:t>
      </w:r>
      <w:r w:rsidRPr="00EE43B1">
        <w:rPr>
          <w:rStyle w:val="StyleUnderline"/>
        </w:rPr>
        <w:t>a robust BMD posture against limited, miscalculated or accidental attacks supports general deterrence; and when coupled with enough additional BMD means to secure vital assets and deployed forces during crises, promises to be an excellent medium to deliver effective political and military deterrent effects in our current security environment.</w:t>
      </w:r>
    </w:p>
    <w:p w14:paraId="2B1E6CB4" w14:textId="77777777" w:rsidR="00217581" w:rsidRPr="00EE43B1" w:rsidRDefault="00217581" w:rsidP="00217581">
      <w:pPr>
        <w:rPr>
          <w:rStyle w:val="StyleUnderline"/>
        </w:rPr>
      </w:pPr>
    </w:p>
    <w:p w14:paraId="493CF9F3" w14:textId="77777777" w:rsidR="00217581" w:rsidRPr="00121363" w:rsidRDefault="00217581" w:rsidP="00217581">
      <w:pPr>
        <w:pStyle w:val="Heading4"/>
        <w:rPr>
          <w:rStyle w:val="StyleUnderline"/>
          <w:b w:val="0"/>
          <w:sz w:val="26"/>
          <w:u w:val="none"/>
        </w:rPr>
      </w:pPr>
      <w:r w:rsidRPr="00121363">
        <w:rPr>
          <w:rStyle w:val="StyleUnderline"/>
          <w:sz w:val="26"/>
          <w:u w:val="none"/>
        </w:rPr>
        <w:t xml:space="preserve">Missile defense makes attacks more costly, thus deterring them </w:t>
      </w:r>
    </w:p>
    <w:p w14:paraId="434DC0D6" w14:textId="77777777" w:rsidR="00217581" w:rsidRPr="00EE43B1" w:rsidRDefault="00217581" w:rsidP="00217581">
      <w:pPr>
        <w:spacing w:after="0" w:line="240" w:lineRule="auto"/>
        <w:rPr>
          <w:rFonts w:ascii="Times New Roman" w:eastAsia="Times New Roman" w:hAnsi="Times New Roman" w:cs="Times New Roman"/>
          <w:sz w:val="16"/>
          <w:szCs w:val="16"/>
        </w:rPr>
      </w:pPr>
      <w:r w:rsidRPr="00EE43B1">
        <w:rPr>
          <w:rStyle w:val="Style13ptBold"/>
        </w:rPr>
        <w:t>Department of Defense 06</w:t>
      </w:r>
      <w:r w:rsidRPr="00EE43B1">
        <w:rPr>
          <w:sz w:val="16"/>
          <w:szCs w:val="16"/>
        </w:rPr>
        <w:t xml:space="preserve"> [Department of Defense, 12-2006, Office of the Secretary of Defense,</w:t>
      </w:r>
      <w:r w:rsidRPr="00EE43B1">
        <w:rPr>
          <w:rFonts w:eastAsia="Times New Roman"/>
          <w:color w:val="000000" w:themeColor="text1"/>
          <w:sz w:val="16"/>
          <w:szCs w:val="16"/>
        </w:rPr>
        <w:t xml:space="preserve"> </w:t>
      </w:r>
      <w:hyperlink r:id="rId140" w:history="1">
        <w:r w:rsidRPr="00EE43B1">
          <w:rPr>
            <w:rStyle w:val="Hyperlink"/>
            <w:rFonts w:eastAsia="Times New Roman"/>
            <w:sz w:val="16"/>
            <w:szCs w:val="16"/>
          </w:rPr>
          <w:t>https://apps.dtic.mil/dtic/tr/fulltext/u2/1020094.pdf]//Lex</w:t>
        </w:r>
      </w:hyperlink>
      <w:r w:rsidRPr="00EE43B1">
        <w:rPr>
          <w:rFonts w:eastAsia="Times New Roman"/>
          <w:color w:val="000000" w:themeColor="text1"/>
          <w:sz w:val="16"/>
          <w:szCs w:val="16"/>
        </w:rPr>
        <w:t xml:space="preserve"> Akoz</w:t>
      </w:r>
    </w:p>
    <w:p w14:paraId="18EB9841" w14:textId="0563367A" w:rsidR="00217581" w:rsidRDefault="00217581" w:rsidP="00217581">
      <w:pPr>
        <w:rPr>
          <w:rStyle w:val="Emphasis"/>
        </w:rPr>
      </w:pPr>
      <w:r w:rsidRPr="00EE43B1">
        <w:rPr>
          <w:sz w:val="16"/>
        </w:rPr>
        <w:t xml:space="preserve">The Department of Defense defines deterrence as “The prevention from action by fear of the consequences. Deterrence is a state of mind brought about by the existence of a credible threat of unacceptable counteraction.” The DOD further states that an adversary’s deterrence calculus focuses on their perception of three primary elements: first, the benefits of a course of action; second, the costs of a course of action; and third, the consequences of restraint. Traditional nuclear deterrence theories have focused primarily on the cost and benefit portions of this calculus. Simply put, if the costs of an actor’s actions are greater than the benefit they will receive from that action, then that actor should be deterred from conducting that action. So, assuming a rational actor, if the cost imposed on that actor for a nuclear attack against the United States, or its allies, is assured destruction (from U.S. retaliation), then that actor should be deterred from conducting such an attack. </w:t>
      </w:r>
      <w:r w:rsidRPr="00EE43B1">
        <w:rPr>
          <w:rStyle w:val="StyleUnderline"/>
        </w:rPr>
        <w:t>Missile defense systems add another variable to a potential adversary’s calculus.</w:t>
      </w:r>
      <w:r w:rsidRPr="00EE43B1">
        <w:rPr>
          <w:sz w:val="16"/>
        </w:rPr>
        <w:t xml:space="preserve"> </w:t>
      </w:r>
      <w:r w:rsidRPr="00EE43B1">
        <w:rPr>
          <w:rStyle w:val="StyleUnderline"/>
        </w:rPr>
        <w:t>Inherent in the cost versus benefit equation is a calculation of probability of incurring that cost</w:t>
      </w:r>
      <w:r w:rsidRPr="00EE43B1">
        <w:rPr>
          <w:sz w:val="16"/>
        </w:rPr>
        <w:t xml:space="preserve"> and probability of achieving that benefit. If a potential adversary calculates that the probability of incurring the cost of assured destruction is low, or an irrational actor decides that they do not care, then they are less likely to be deterred. </w:t>
      </w:r>
      <w:r w:rsidRPr="00EE43B1">
        <w:rPr>
          <w:rStyle w:val="Emphasis"/>
        </w:rPr>
        <w:t>Missile defense systems help rebalance that equation by lowering the probability of achieving any benefit from a ballistic missile attack through destruction of that missile.</w:t>
      </w:r>
      <w:r w:rsidRPr="00EE43B1">
        <w:rPr>
          <w:sz w:val="16"/>
        </w:rPr>
        <w:t xml:space="preserve"> In the long term, </w:t>
      </w:r>
      <w:r w:rsidRPr="00EE43B1">
        <w:rPr>
          <w:rStyle w:val="StyleUnderline"/>
        </w:rPr>
        <w:t>missile defense systems also create additional costs for an adversary</w:t>
      </w:r>
      <w:r w:rsidRPr="00EE43B1">
        <w:rPr>
          <w:sz w:val="16"/>
        </w:rPr>
        <w:t xml:space="preserve">. As noted in the discussion on SDI, many in the scientific community believed SDI could easily be negated. While advancements have been and continue to be made in increasing missile defense capabilities against such negation tactics, it would be foolhardy to assume missile defense systems could never be defeated. However, the costs to countries such as Iran or North Korea, in developing a negation capability or in amassing enough missiles to simply overwhelm defensive systems, would be great. As these and other would-be nuclear actors consider the benefits of nuclear armament, these costs will weigh heavy. </w:t>
      </w:r>
      <w:r w:rsidRPr="00EE43B1">
        <w:rPr>
          <w:rStyle w:val="Emphasis"/>
        </w:rPr>
        <w:t xml:space="preserve">Missile defense systems also help the United States maintain the deterrent value of its nuclear arsenal. </w:t>
      </w:r>
      <w:r w:rsidRPr="00EE43B1">
        <w:rPr>
          <w:sz w:val="16"/>
        </w:rPr>
        <w:t xml:space="preserve">If a rogue state were to successfully attack the United States with a nuclear armed ballistic missile, the U.S. would have little option but to respond in kind. To do otherwise would prove that the U.S. has </w:t>
      </w:r>
      <w:proofErr w:type="gramStart"/>
      <w:r w:rsidRPr="00EE43B1">
        <w:rPr>
          <w:sz w:val="16"/>
        </w:rPr>
        <w:t>little</w:t>
      </w:r>
      <w:proofErr w:type="gramEnd"/>
      <w:r w:rsidRPr="00EE43B1">
        <w:rPr>
          <w:sz w:val="16"/>
        </w:rPr>
        <w:t xml:space="preserve"> or no will to use its nuclear weapons, and impose assured destruction, thereby dramatically decreasing the deterrence value of those weapons. However, </w:t>
      </w:r>
      <w:r w:rsidRPr="00EE43B1">
        <w:rPr>
          <w:rStyle w:val="StyleUnderline"/>
        </w:rPr>
        <w:t>if such an attack were thwarted by a missile defense system, then regardless of whether the U.S. response was nuclear</w:t>
      </w:r>
      <w:r w:rsidRPr="00EE43B1">
        <w:rPr>
          <w:sz w:val="16"/>
        </w:rPr>
        <w:t>, conventional, or even non-military</w:t>
      </w:r>
      <w:r w:rsidRPr="00EE43B1">
        <w:rPr>
          <w:rStyle w:val="Emphasis"/>
        </w:rPr>
        <w:t xml:space="preserve">, the deterrent value of the nuclear arsenal would remain largely intact. </w:t>
      </w:r>
    </w:p>
    <w:p w14:paraId="4A2D8916" w14:textId="77777777" w:rsidR="00121363" w:rsidRDefault="00121363" w:rsidP="00217581">
      <w:pPr>
        <w:rPr>
          <w:rStyle w:val="Emphasis"/>
        </w:rPr>
      </w:pPr>
    </w:p>
    <w:p w14:paraId="2C0129CB" w14:textId="77777777" w:rsidR="005D57AB" w:rsidRPr="005D57AB" w:rsidRDefault="005D57AB" w:rsidP="005D57AB">
      <w:pPr>
        <w:pStyle w:val="Heading4"/>
      </w:pPr>
      <w:r w:rsidRPr="005D57AB">
        <w:rPr>
          <w:rStyle w:val="Style13ptBold"/>
          <w:b/>
        </w:rPr>
        <w:t xml:space="preserve">Russia considers U.S. BMD systems a strong deterrent </w:t>
      </w:r>
    </w:p>
    <w:p w14:paraId="43AD1C6C" w14:textId="77777777" w:rsidR="005D57AB" w:rsidRDefault="005D57AB" w:rsidP="005D57AB">
      <w:r w:rsidRPr="005D57AB">
        <w:rPr>
          <w:rStyle w:val="Style13ptBold"/>
        </w:rPr>
        <w:t>Weitz</w:t>
      </w:r>
      <w:r>
        <w:rPr>
          <w:b/>
          <w:bCs/>
        </w:rPr>
        <w:t xml:space="preserve"> </w:t>
      </w:r>
      <w:r w:rsidRPr="005D57AB">
        <w:rPr>
          <w:rStyle w:val="Style13ptBold"/>
        </w:rPr>
        <w:t>12</w:t>
      </w:r>
      <w:r>
        <w:rPr>
          <w:b/>
          <w:bCs/>
        </w:rPr>
        <w:t xml:space="preserve">, </w:t>
      </w:r>
      <w:r w:rsidRPr="00CF2C2D">
        <w:rPr>
          <w:sz w:val="20"/>
          <w:szCs w:val="20"/>
        </w:rPr>
        <w:t xml:space="preserve">(Richard Weitz is a senior fellow at the Hudson Institute and a World Politics Review senior editor. His weekly WPR column, Global Insights, appears every Tuesday, “Global Insights: Common Fears, Different Approaches to U.S. BMD for Russia, China”, published on 11/27/12, </w:t>
      </w:r>
      <w:hyperlink r:id="rId141" w:history="1">
        <w:r w:rsidRPr="00CF2C2D">
          <w:rPr>
            <w:rStyle w:val="Hyperlink"/>
            <w:sz w:val="20"/>
            <w:szCs w:val="20"/>
          </w:rPr>
          <w:t>https://www.worldpoliticsreview.com/articles/12524/global-insights-common-fears-different-approaches-to-u-s-bmd-for-russia-china</w:t>
        </w:r>
      </w:hyperlink>
      <w:r w:rsidRPr="00CF2C2D">
        <w:rPr>
          <w:sz w:val="20"/>
          <w:szCs w:val="20"/>
        </w:rPr>
        <w:t>, JGS)</w:t>
      </w:r>
    </w:p>
    <w:p w14:paraId="6328469B" w14:textId="4FF0F59F" w:rsidR="005D57AB" w:rsidRDefault="005D57AB" w:rsidP="005D57AB">
      <w:pPr>
        <w:rPr>
          <w:b/>
          <w:bCs/>
          <w:u w:val="single"/>
        </w:rPr>
      </w:pPr>
      <w:r w:rsidRPr="00E82BF0">
        <w:rPr>
          <w:sz w:val="18"/>
          <w:szCs w:val="18"/>
        </w:rPr>
        <w:t>Although Russia and China are the only countries that have the capability to conduct a large-scale ballistic missile attack on the U.S. homeland, neither one is the focus of U.S. ballistic missile defense efforts, due to the unlikelihood of such an attack. Nevertheless, both</w:t>
      </w:r>
      <w:r>
        <w:t xml:space="preserve"> </w:t>
      </w:r>
      <w:r w:rsidRPr="00D76659">
        <w:rPr>
          <w:b/>
          <w:bCs/>
          <w:u w:val="single"/>
        </w:rPr>
        <w:t>Moscow</w:t>
      </w:r>
      <w:r>
        <w:t xml:space="preserve"> </w:t>
      </w:r>
      <w:r w:rsidRPr="00E82BF0">
        <w:rPr>
          <w:sz w:val="18"/>
          <w:szCs w:val="18"/>
        </w:rPr>
        <w:t>and Beijing</w:t>
      </w:r>
      <w:r>
        <w:t xml:space="preserve"> </w:t>
      </w:r>
      <w:r w:rsidRPr="00D76659">
        <w:rPr>
          <w:b/>
          <w:bCs/>
          <w:u w:val="single"/>
        </w:rPr>
        <w:t>have repeatedly expressed their concerns that U.S. missile defenses will negatively impact their own strategic capabilities and interests.</w:t>
      </w:r>
      <w:r>
        <w:t xml:space="preserve"> </w:t>
      </w:r>
      <w:r w:rsidRPr="00E82BF0">
        <w:rPr>
          <w:sz w:val="18"/>
          <w:szCs w:val="18"/>
        </w:rPr>
        <w:t>While China shares some of</w:t>
      </w:r>
      <w:r>
        <w:t xml:space="preserve"> </w:t>
      </w:r>
      <w:r w:rsidRPr="002D2961">
        <w:rPr>
          <w:b/>
          <w:bCs/>
          <w:u w:val="single"/>
        </w:rPr>
        <w:t>Russia</w:t>
      </w:r>
      <w:r>
        <w:t xml:space="preserve">’s </w:t>
      </w:r>
      <w:r w:rsidRPr="00E82BF0">
        <w:rPr>
          <w:sz w:val="18"/>
          <w:szCs w:val="18"/>
        </w:rPr>
        <w:t>concerns and responses regarding U.S. missile defenses, Beijing’s objections also differ in certain respects. Both countries</w:t>
      </w:r>
      <w:r>
        <w:t xml:space="preserve"> </w:t>
      </w:r>
      <w:r w:rsidRPr="002D2961">
        <w:rPr>
          <w:b/>
          <w:bCs/>
          <w:u w:val="single"/>
        </w:rPr>
        <w:t xml:space="preserve">fear that U.S. BMD systems threaten to weaken their nuclear deterrents and undermine one of their main tools for constraining U.S. foreign policy by shielding the United States from potential retaliation. </w:t>
      </w:r>
      <w:r w:rsidRPr="00BE772C">
        <w:rPr>
          <w:b/>
          <w:bCs/>
          <w:u w:val="single"/>
        </w:rPr>
        <w:t>America’s strong offensive capabilities, both nuclear and conventional, exacerbate these concerns, since they increase the potential for a successful U.S. pre-emptive strike against Russian</w:t>
      </w:r>
      <w:r>
        <w:t xml:space="preserve"> </w:t>
      </w:r>
      <w:r w:rsidRPr="00E85F48">
        <w:rPr>
          <w:sz w:val="18"/>
          <w:szCs w:val="18"/>
        </w:rPr>
        <w:t>and Chinese</w:t>
      </w:r>
      <w:r>
        <w:t xml:space="preserve"> </w:t>
      </w:r>
      <w:r w:rsidRPr="00BE772C">
        <w:rPr>
          <w:b/>
          <w:bCs/>
          <w:u w:val="single"/>
        </w:rPr>
        <w:t>nuclear missiles.</w:t>
      </w:r>
      <w:r>
        <w:t xml:space="preserve"> </w:t>
      </w:r>
      <w:r w:rsidRPr="00E85F48">
        <w:rPr>
          <w:sz w:val="18"/>
          <w:szCs w:val="18"/>
        </w:rPr>
        <w:t>Although U.S. BMD systems would have difficulty coping with a full-scale Russian and Chinese nuclear strike, the task would be easier if Moscow and Beijing’s nuclear retaliatory capacity were severely weakened by a U.S. first strike that had destroyed many missiles in their silos and disrupted strategic command-and-control systems. Even with a theoretical U.S. pre-emptive first strike capacity, the primary concern for Russian and Chinese policymakers would not necessarily be a nuclear war with the United States, but rather that U.S. policymakers might feel emboldened to intervene in other countries without having to heed Moscow and Beijing’s objections. At the 2007 Munich Security Conference, Russian President Vladimir Putin explicitly warned that if the U.S. military “hyperpower” were no longer deterred by Russian nuclear forces, Washington would be free to impose its will unilaterally on other countries without fear of effective military retaliation. Maj. Gen. Chen Zhou, of the Chinese military’s Academy of Military Science, claims that U.S. missile defense systems “break the global strategic balance” by undermining a key source of China’s power. Moreover, both Beijing and</w:t>
      </w:r>
      <w:r>
        <w:t xml:space="preserve"> </w:t>
      </w:r>
      <w:r w:rsidRPr="000B5513">
        <w:rPr>
          <w:b/>
          <w:bCs/>
          <w:u w:val="single"/>
        </w:rPr>
        <w:t>Moscow fear that the United States is using missile defenses to widen and deepen security alliances designed to contain</w:t>
      </w:r>
      <w:r>
        <w:t xml:space="preserve"> </w:t>
      </w:r>
      <w:r w:rsidRPr="00E85F48">
        <w:rPr>
          <w:sz w:val="18"/>
          <w:szCs w:val="18"/>
        </w:rPr>
        <w:t>Chinese and</w:t>
      </w:r>
      <w:r>
        <w:t xml:space="preserve"> </w:t>
      </w:r>
      <w:r w:rsidRPr="000B5513">
        <w:rPr>
          <w:b/>
          <w:bCs/>
          <w:u w:val="single"/>
        </w:rPr>
        <w:t>Russian influence</w:t>
      </w:r>
      <w:r>
        <w:t xml:space="preserve">. </w:t>
      </w:r>
      <w:r w:rsidRPr="00E85F48">
        <w:rPr>
          <w:sz w:val="18"/>
          <w:szCs w:val="18"/>
        </w:rPr>
        <w:t>Russians oppose U.S. BMD deployments in Eastern Europe and potentially the South Caucasus, seeing them as a way of strengthening and extending NATO. Similarly, the Chinese oppose U.S. BMD cooperation with Japan and potentially South Korea and Taiwan, seeing it as a means for Washington to strengthen cross-links between its bilateral alliances. In order to decrease the vulnerability of their ballistic missiles to a U.S. first strike,</w:t>
      </w:r>
      <w:r>
        <w:t xml:space="preserve"> </w:t>
      </w:r>
      <w:r w:rsidRPr="00F2045B">
        <w:rPr>
          <w:b/>
          <w:bCs/>
          <w:u w:val="single"/>
        </w:rPr>
        <w:t>Russia</w:t>
      </w:r>
      <w:r>
        <w:t xml:space="preserve"> </w:t>
      </w:r>
      <w:r w:rsidRPr="00E85F48">
        <w:rPr>
          <w:sz w:val="18"/>
          <w:szCs w:val="18"/>
        </w:rPr>
        <w:t>and China</w:t>
      </w:r>
      <w:r>
        <w:t xml:space="preserve"> </w:t>
      </w:r>
      <w:r w:rsidRPr="00F2045B">
        <w:rPr>
          <w:b/>
          <w:bCs/>
          <w:u w:val="single"/>
        </w:rPr>
        <w:t>have expended considerable resources to develop and deploy mobile missiles as well as submarine-launched missiles. But these passive defenses would do nothing to counter effective BMD systems</w:t>
      </w:r>
      <w:r>
        <w:t xml:space="preserve">. </w:t>
      </w:r>
      <w:r w:rsidRPr="00E85F48">
        <w:rPr>
          <w:sz w:val="18"/>
          <w:szCs w:val="18"/>
        </w:rPr>
        <w:t xml:space="preserve">In addition to perceiving missile defense as an effort by Washington to strengthen the U.S. alliance architecture in East Asia, the Chinese also see U.S. missile defenses as at least partly designed to negate the Chinese military’s anti-access/area denial strategy. That strategy relies heavily on China’s missiles, armed with conventional warheads, to keep the U.S. military from intervening in a conflict between China and one of its neighbors. Unlike Moscow, however, Beijing has adamantly refused to constrain its missile arsenal and has rejected suggestions that China accede to the Russia-U.S. Intermediate Nuclear Forces Treaty, which exclusively prohibits these two countries from having ballistic or cruise missiles with a range between 310 and 3,410 miles. China’s missile arsenal includes short-range systems to discourage Taiwan from explicitly declaring independence and to deter U.S. and other adversary militaries from operating near mainland China; medium-range missiles to consolidate Beijing’s influence in East Asia; and long-range missiles to deter the United States from interfering in Chinese efforts to achieve these first two objectives. In addition, China continues to rely on its missile technology exports to Pakistan, Iran, North Korea and other states for revenue and to expand its diplomatic influence. At the same time, Beijing has adopted a much less threatening tone in its response to U.S. BMD initiatives than Moscow, which has threatened to launch pre-emptive strikes against Poland, Ukraine and other countries hosting U.S. BMD sites. The Chinese may have benefitted from having seen how Russia’s shrill threats have only alarmed its neighbors into tightening their mutual defense ties. In contrast, Chinese officials have not threatened to attack Japan, India or South Korea to discourage them from supporting Washington’s BMD policies, to avoid driving these countries closer to the United States and thereby increasing the risks of a collective containment architecture coalescing around Beijing. Unlike in Europe, where the U.S. BMD program has been adopted by NATO as a collective alliance initiative, the U.S. BMD initiatives in Asia are proceeding thus far almost exclusively on a bilateral basis. Furthermore, the Chinese seem more optimistic than their Russian counterparts that they can develop both sophisticated BMD-penetration capabilities and their own missile defense systems. Unlike Russian officials, who characterize all national missile defense programs as potentially destabilizing, the Chinese simply urge caution in the development and deployment of BMD systems, suggesting that Beijing wants to defend its own incipient missile defense program. Although China’s nuclear arsenal could more easily be neutralized by emerging U.S. missile defense systems than Russia’s larger fleet of nuclear-armed ballistic missiles, Chinese officials have declined to pursue Russian exploratory proposals regarding greater cooperation in this area. Chinese and Russian representatives have thus far largely limited their BMD efforts to issuing joint declarations, though Russia has in principle decided to sell advanced S-400 air defense systems to China that have some missile defense capacities. Chinese analysts have informally explained that they are weighing the value of working with </w:t>
      </w:r>
      <w:proofErr w:type="gramStart"/>
      <w:r w:rsidRPr="00E85F48">
        <w:rPr>
          <w:sz w:val="18"/>
          <w:szCs w:val="18"/>
        </w:rPr>
        <w:t>Russia, but</w:t>
      </w:r>
      <w:proofErr w:type="gramEnd"/>
      <w:r w:rsidRPr="00E85F48">
        <w:rPr>
          <w:sz w:val="18"/>
          <w:szCs w:val="18"/>
        </w:rPr>
        <w:t xml:space="preserve"> are concerned that Moscow might ultimately abandon China to reach a separate agreement with the United States on the issue, as Beijing believes occurred in 2001. They also worry that, unlike Russia, China lacks any missile defense assets they could offer the United States in return for BMD cooperation. Whether in collaboration with Russia or alone, China is therefore likely to continue to seek its own BMD capabilities. Beijing claims to have tested an incipient BMD system in 2010, and Chinese experts have confirmed that they are debating whether to develop more mature BMD systems as well. Analysis of Chinese technical writings show extensive interest in developing not only passive and active countermeasures to BMD, but also China’s own anti-satellite and BMD capabilities. But greater cooperative BMD collaboration between China and the United States -- and Russia -- is also possible. Indeed, such cooperation is in China’s interests: China’s expanding offensive nuclear capabilities are making it more difficult for Russia and the United States to agree to further reduce their own strategic forces, which can inflict much more damage on China than any U.S. missile shield. Similarly, the Chinese military buildup is encouraging influential Japanese, South Koreans and Taiwanese to develop their own matching long-range strike weapons as well as more advanced defensive systems. </w:t>
      </w:r>
      <w:r w:rsidRPr="00087441">
        <w:rPr>
          <w:b/>
          <w:bCs/>
          <w:u w:val="single"/>
        </w:rPr>
        <w:t>Though U.S. missile defense efforts have for now been a divisive issue for Russia</w:t>
      </w:r>
      <w:r>
        <w:t xml:space="preserve"> and China, </w:t>
      </w:r>
      <w:r w:rsidRPr="00087441">
        <w:rPr>
          <w:b/>
          <w:bCs/>
          <w:u w:val="single"/>
        </w:rPr>
        <w:t>BMD could potentially serve as the basis for cooperative approaches to regional security in the future.</w:t>
      </w:r>
    </w:p>
    <w:p w14:paraId="6A0BAC6D" w14:textId="77777777" w:rsidR="00121363" w:rsidRDefault="00121363" w:rsidP="005D57AB">
      <w:pPr>
        <w:rPr>
          <w:b/>
          <w:bCs/>
          <w:u w:val="single"/>
        </w:rPr>
      </w:pPr>
    </w:p>
    <w:p w14:paraId="63FEC4CE" w14:textId="63A39006" w:rsidR="00FE14CA" w:rsidRPr="00FE14CA" w:rsidRDefault="00FE14CA" w:rsidP="00FE14CA">
      <w:pPr>
        <w:pStyle w:val="Heading4"/>
        <w:rPr>
          <w:rStyle w:val="Style13ptBold"/>
          <w:b/>
        </w:rPr>
      </w:pPr>
      <w:r w:rsidRPr="00FE14CA">
        <w:rPr>
          <w:rStyle w:val="Style13ptBold"/>
          <w:b/>
        </w:rPr>
        <w:t xml:space="preserve">U.S. needs to remain key actor in deterring nuclear war </w:t>
      </w:r>
    </w:p>
    <w:p w14:paraId="103D6E34" w14:textId="41CCAC67" w:rsidR="005D57AB" w:rsidRPr="00241E4C" w:rsidRDefault="005D57AB" w:rsidP="005D57AB">
      <w:pPr>
        <w:rPr>
          <w:sz w:val="20"/>
          <w:szCs w:val="20"/>
        </w:rPr>
      </w:pPr>
      <w:r w:rsidRPr="005D57AB">
        <w:rPr>
          <w:rStyle w:val="Style13ptBold"/>
        </w:rPr>
        <w:t>Miller 13</w:t>
      </w:r>
      <w:r>
        <w:t xml:space="preserve">, </w:t>
      </w:r>
      <w:r w:rsidRPr="00241E4C">
        <w:rPr>
          <w:sz w:val="20"/>
          <w:szCs w:val="20"/>
        </w:rPr>
        <w:t xml:space="preserve">(Franklin C. Miller is a nuclear weapons and foreign policy expert who works with the Strategic Studies Quarterly, “The Need for a Strong US Nuclear Deterrent in the Twenty-First Century”, published in fall of 2013, </w:t>
      </w:r>
      <w:hyperlink r:id="rId142" w:history="1">
        <w:r w:rsidRPr="00241E4C">
          <w:rPr>
            <w:rStyle w:val="Hyperlink"/>
            <w:sz w:val="20"/>
            <w:szCs w:val="20"/>
          </w:rPr>
          <w:t>https://www.airuniversity.af.edu/Portals/10/SSQ/documents/Volume-10_Issue-5/Miller.pdf</w:t>
        </w:r>
      </w:hyperlink>
      <w:r w:rsidRPr="00241E4C">
        <w:rPr>
          <w:sz w:val="20"/>
          <w:szCs w:val="20"/>
        </w:rPr>
        <w:t>, JGS)</w:t>
      </w:r>
    </w:p>
    <w:p w14:paraId="1FB97412" w14:textId="6F9B704D" w:rsidR="005D57AB" w:rsidRDefault="005D57AB" w:rsidP="005D57AB">
      <w:pPr>
        <w:rPr>
          <w:b/>
          <w:bCs/>
          <w:u w:val="single"/>
        </w:rPr>
      </w:pPr>
      <w:r w:rsidRPr="00697D41">
        <w:rPr>
          <w:b/>
          <w:bCs/>
          <w:u w:val="single"/>
        </w:rPr>
        <w:t>Nuclear weapons will continue to have a significant influence on international security for the foreseeable future.</w:t>
      </w:r>
      <w:r w:rsidRPr="005D57AB">
        <w:rPr>
          <w:sz w:val="16"/>
        </w:rPr>
        <w:t xml:space="preserve"> Their elimination has not been seriously considered in any of the nuclear weapons states except the United States and the United Kingdom. France, Russia, China, India, Pakistan, and North Korea have shown no such inclination. Indeed, Russia, China, India, and Pakistan are all embarked on major nuclear weapons modernization programs. In such a world, </w:t>
      </w:r>
      <w:r w:rsidRPr="00D636FB">
        <w:rPr>
          <w:b/>
          <w:bCs/>
          <w:u w:val="single"/>
        </w:rPr>
        <w:t>the United States will continue to need a viable and effective deterrent to prevent nuclear attack or nuclear blackmail against ourselves or our allies.</w:t>
      </w:r>
      <w:r w:rsidRPr="005D57AB">
        <w:rPr>
          <w:sz w:val="16"/>
        </w:rPr>
        <w:t xml:space="preserve"> The key questions are: What constitutes a credible deterrent and how much is enough? </w:t>
      </w:r>
      <w:r w:rsidRPr="009302D7">
        <w:rPr>
          <w:b/>
          <w:bCs/>
          <w:u w:val="single"/>
        </w:rPr>
        <w:t>While the United States has deferred nuclear weapons modernization, other nations are moving forward. Among the so-called P-5 nuclear weapons states, Russia</w:t>
      </w:r>
      <w:r w:rsidRPr="00D636FB">
        <w:rPr>
          <w:b/>
          <w:bCs/>
          <w:u w:val="single"/>
        </w:rPr>
        <w:t xml:space="preserve"> is deploying a new generation of intercontinental ballistic missiles</w:t>
      </w:r>
      <w:r w:rsidRPr="005D57AB">
        <w:rPr>
          <w:sz w:val="16"/>
        </w:rPr>
        <w:t xml:space="preserve"> (ICBM) and is contemplating building a second new type—a giant Cold War throwback in the “heavy” ICBM class. It is also deploying two new types of submarine-launched ballistic missiles (SLBM) and a new class of strategic ballistic-missile submarines (SSBN). China is deploying two new types of ICBMs, developing a new SLBM, and building a new class of SSBNs. It is the only one of the P-5 nuclear weapons states which continues to increase the size of its nuclear missile force. France is completing a long-standing modernization of its SLBM force. Since 2009, India and Pakistan have accelerated their subcontinental nuclear arms race, and both countries are building and testing longer-range land-based missiles. India is moving rapidly toward deployment of an SSBN and achieving a strategic triad, while Pakistan is doubling its fissile material production capability and has deployed a new generation of tactical nuclear weapons. North Korea continues its attempt to develop ICBM-class missiles. In contrast to all of this, the United Kingdom has postponed, until after the next parliamentary elections in 2015, a final decision to replace its aging SSBNs with new ships (although preliminary design work is proceeding). The United States has deferred any major efforts to modernize the three legs of its nuclear triad or its nuclear weapons infrastructure. </w:t>
      </w:r>
      <w:r w:rsidRPr="00604625">
        <w:rPr>
          <w:b/>
          <w:bCs/>
          <w:u w:val="single"/>
        </w:rPr>
        <w:t>It should be clear that the often-repeated aspirational statement made by the nuclear disarmament and nonproliferation lobbies—that the United States and United Kingdom could “lead by example” by reducing their nuclear arsenals and other nuclear powers will follow suit—is demonstrably false</w:t>
      </w:r>
      <w:r w:rsidRPr="005D57AB">
        <w:rPr>
          <w:sz w:val="16"/>
        </w:rPr>
        <w:t xml:space="preserve">. In fact, during the past 20 years (a period of dramatic nuclear reductions by the United States and Russia and significant reductions by the United Kingdom and France), Indian and Pakistani nuclear arsenals have continued to grow, North Korea has become a nuclear weapons state, Syria began a clandestine nuclear weapons program, and Iran is on the verge of beginning such a program. </w:t>
      </w:r>
      <w:r w:rsidRPr="00604625">
        <w:rPr>
          <w:b/>
          <w:bCs/>
          <w:u w:val="single"/>
        </w:rPr>
        <w:t>While the US and UK administrations have been reducing the role of nuclear weapons in their respective national strategies, the Russian government has placed them at the very heart of its national security strategy.</w:t>
      </w:r>
      <w:r w:rsidRPr="005D57AB">
        <w:rPr>
          <w:sz w:val="16"/>
        </w:rPr>
        <w:t xml:space="preserve"> Additionally, the Kremlin publicly threatened to use nuclear weapons against Russia’s neighbors over the past three to four years, including an exercise in the fall of 2009 which simulated nuclear attacks against Poland. It authorized Russian strategic bombers to repeatedly undertake highly provocative flights near and into UK, US, and other NATO airspace and published a “military doctrine” which named NATO as a military threat and suggested preemptive strikes against NATO ballistic missile defense (BMD) sites. Consequently, </w:t>
      </w:r>
      <w:r w:rsidRPr="009302D7">
        <w:rPr>
          <w:b/>
          <w:bCs/>
          <w:u w:val="single"/>
        </w:rPr>
        <w:t>in a world where nuclear-armed states use their nuclear weapons for coercion and intimidation, the United States must maintain a capable, secure, and credible nuclear deterrent.</w:t>
      </w:r>
    </w:p>
    <w:p w14:paraId="3930220C" w14:textId="06970BBE" w:rsidR="00FE14CA" w:rsidRDefault="00FE14CA" w:rsidP="005D57AB">
      <w:pPr>
        <w:rPr>
          <w:b/>
          <w:bCs/>
          <w:u w:val="single"/>
        </w:rPr>
      </w:pPr>
    </w:p>
    <w:p w14:paraId="6BAA2248" w14:textId="18349A82" w:rsidR="00FE14CA" w:rsidRDefault="00546CC3" w:rsidP="00FE14CA">
      <w:pPr>
        <w:pStyle w:val="Heading4"/>
      </w:pPr>
      <w:r>
        <w:t xml:space="preserve">U.S. is effective in deterring Russia and must maintain the same strength to prevent nuclear war </w:t>
      </w:r>
    </w:p>
    <w:p w14:paraId="3AE59EDC" w14:textId="77777777" w:rsidR="00FE14CA" w:rsidRPr="00DF31FE" w:rsidRDefault="00FE14CA" w:rsidP="00FE14CA">
      <w:pPr>
        <w:rPr>
          <w:sz w:val="20"/>
          <w:szCs w:val="20"/>
        </w:rPr>
      </w:pPr>
      <w:r w:rsidRPr="00546CC3">
        <w:rPr>
          <w:rStyle w:val="Style13ptBold"/>
        </w:rPr>
        <w:t>Miller 13</w:t>
      </w:r>
      <w:r>
        <w:t xml:space="preserve">, </w:t>
      </w:r>
      <w:r w:rsidRPr="00241E4C">
        <w:rPr>
          <w:sz w:val="20"/>
          <w:szCs w:val="20"/>
        </w:rPr>
        <w:t xml:space="preserve">(Franklin C. Miller is a nuclear weapons and foreign policy expert who works with the Strategic Studies Quarterly, “The Need for a Strong US Nuclear Deterrent in the Twenty-First Century”, published in fall of 2013, </w:t>
      </w:r>
      <w:hyperlink r:id="rId143" w:history="1">
        <w:r w:rsidRPr="00241E4C">
          <w:rPr>
            <w:rStyle w:val="Hyperlink"/>
            <w:sz w:val="20"/>
            <w:szCs w:val="20"/>
          </w:rPr>
          <w:t>https://www.airuniversity.af.edu/Portals/10/SSQ/documents/Volume-10_Issue-5/Miller.pdf</w:t>
        </w:r>
      </w:hyperlink>
      <w:r w:rsidRPr="00241E4C">
        <w:rPr>
          <w:sz w:val="20"/>
          <w:szCs w:val="20"/>
        </w:rPr>
        <w:t>, JGS)</w:t>
      </w:r>
    </w:p>
    <w:p w14:paraId="160C440D" w14:textId="007BAD92" w:rsidR="00FE14CA" w:rsidRDefault="00FE14CA" w:rsidP="00FE14CA">
      <w:pPr>
        <w:rPr>
          <w:b/>
          <w:bCs/>
          <w:u w:val="single"/>
        </w:rPr>
      </w:pPr>
      <w:r w:rsidRPr="00546CC3">
        <w:rPr>
          <w:sz w:val="16"/>
        </w:rPr>
        <w:t xml:space="preserve">One of the classic questions confronting defense analysts and military planners is how large a nuclear stockpile is required to be an effective deterrent. The discussion frequently focuses on a false dichotomy of what is needed to hold at risk so-called war-fighting or counterforce targets (e.g., military forces, leadership sites, and war-supporting industry) versus what is required to hold at risk countervalue targets (e.g., cities). Some even believe, mistakenly, that US policy in the 1960s was counter-value-oriented. The simple fact is that deterrence is highly complex and rests on convincing any potential aggressor that the devastation created by our retaliation would far outweigh the benefits of any aggression, so that attacking us or our allies becomes unthinkable. This means, as noted above, that </w:t>
      </w:r>
      <w:r w:rsidRPr="00DF27A2">
        <w:rPr>
          <w:b/>
          <w:bCs/>
          <w:u w:val="single"/>
        </w:rPr>
        <w:t>an effective deterrent requires holding at risk that which a potential enemy’s leadership values most. Given the world in which we live, US deterrence requirements are driven primarily by the need to deter a future Russian leadership, should it develop hostile intent</w:t>
      </w:r>
      <w:r w:rsidRPr="00546CC3">
        <w:rPr>
          <w:sz w:val="16"/>
        </w:rPr>
        <w:t xml:space="preserve">, and secondarily, by the need to deter a future Chinese leadership in the same circumstances. While other deterrence requirements exist, they can be treated as lesser included cases from a force structure and force sizing standpoint. The recently retired commander of US Strategic Command, Gen Kevin Chilton, USAF, testified to Congress in 2010 that he was “comfortable with the force structure that we have” provided by the New START treaty, as it is “adequate for the mission that we’ve been given, and is consistent with NPR.” That means a force of about 1,550 deployed strategic nuclear weapons, which translates into about 2,200– 2,500 actual weapons due to the treaty’s “counting rules.” While some additional reductions may be justified by future positive international developments, it should be clear that radically deep reductions to only a few hundred weapons would be wholly inadequate. Such a small force would fail almost all of the requirements of a capable, secure, and credible deterrent discussed above for two reasons: First, it would not deter a direct attack on the United States, let alone threats to and blackmail of our allies, because it would be too small to threaten retaliation against the most valued assets of a Russia or China gone bad; and second, it would be too small to be survivably based and most likely would have to be deployed in a single basing mode rather than a triad. Put another way, it would be susceptible to an enemy preemptive first strike. In the 300 years following the Treaty of Westphalia in 1648 and the emergence of the modern nation-state, the great powers of Europe went to war with one another an average of seven times per century. Even the horrific carnage of World War I, “the war to end all wars,” which resulted in 15 million dead and 20 million wounded and decimated a generation of European males, was insufficient to prevent World War II. But </w:t>
      </w:r>
      <w:r w:rsidRPr="00E506AC">
        <w:rPr>
          <w:b/>
          <w:bCs/>
          <w:u w:val="single"/>
        </w:rPr>
        <w:t>after 1945, the great powers in Europe, and elsewhere around the world, have not engaged in direct military conflict with one another</w:t>
      </w:r>
      <w:r w:rsidRPr="00546CC3">
        <w:rPr>
          <w:sz w:val="16"/>
        </w:rPr>
        <w:t xml:space="preserve">. Human nature has not changed; witness the atrocities committed in the “civilized and modern” Yugoslavia once that country imploded into civil war or the unspeakable crimes committed by terrorists over the last decade. But something else did </w:t>
      </w:r>
      <w:proofErr w:type="gramStart"/>
      <w:r w:rsidRPr="00546CC3">
        <w:rPr>
          <w:sz w:val="16"/>
        </w:rPr>
        <w:t>change:</w:t>
      </w:r>
      <w:proofErr w:type="gramEnd"/>
      <w:r w:rsidRPr="00546CC3">
        <w:rPr>
          <w:sz w:val="16"/>
        </w:rPr>
        <w:t xml:space="preserve"> </w:t>
      </w:r>
      <w:r w:rsidRPr="00DE36C1">
        <w:rPr>
          <w:b/>
          <w:bCs/>
          <w:u w:val="single"/>
        </w:rPr>
        <w:t>nuclear weapons have made war among the great powers too dangerous. As a result, they have moderated the behavior of the great powers toward one another. But this stability is fragile. If the United States were to reduce its nuclear deterrent to a point where it could not be extended to its allies</w:t>
      </w:r>
      <w:r w:rsidRPr="00546CC3">
        <w:rPr>
          <w:sz w:val="16"/>
        </w:rPr>
        <w:t>—or even to a point where it was perceived to be unable to threaten the vital interests of potential enemy leaderships—</w:t>
      </w:r>
      <w:r w:rsidRPr="00DE36C1">
        <w:rPr>
          <w:b/>
          <w:bCs/>
          <w:u w:val="single"/>
        </w:rPr>
        <w:t>we could see a return to the dangers of the “nuclear-free world” which preceded 1945. On the other hand, a strong and modernized deterrent will allow this nation to continue to maintain the peace and to provide for our own and our allies’ security. We must not fail to ensure the peace. We must maintain a modern nuclear deterrent.</w:t>
      </w:r>
    </w:p>
    <w:p w14:paraId="23BE6BA5" w14:textId="77777777" w:rsidR="00FA4A80" w:rsidRDefault="00FA4A80" w:rsidP="00FE14CA">
      <w:pPr>
        <w:rPr>
          <w:b/>
          <w:bCs/>
          <w:u w:val="single"/>
        </w:rPr>
      </w:pPr>
    </w:p>
    <w:p w14:paraId="38DDD986" w14:textId="77777777" w:rsidR="00FA4A80" w:rsidRDefault="00FA4A80" w:rsidP="00FA4A80">
      <w:pPr>
        <w:pStyle w:val="Heading4"/>
        <w:rPr>
          <w:rFonts w:asciiTheme="majorHAnsi" w:hAnsiTheme="majorHAnsi"/>
          <w:iCs w:val="0"/>
        </w:rPr>
      </w:pPr>
      <w:r w:rsidRPr="00642FCA">
        <w:t xml:space="preserve">U.S. BMD is good – provides effective deterrence, allies’ protection, and prevents war. </w:t>
      </w:r>
      <w:r w:rsidRPr="00642FCA">
        <w:rPr>
          <w:rFonts w:asciiTheme="majorHAnsi" w:hAnsiTheme="majorHAnsi"/>
        </w:rPr>
        <w:t xml:space="preserve"> </w:t>
      </w:r>
    </w:p>
    <w:p w14:paraId="178FD905" w14:textId="7185E638" w:rsidR="00FA4A80" w:rsidRPr="00FA4A80" w:rsidRDefault="00FA4A80" w:rsidP="00FA4A80">
      <w:pPr>
        <w:rPr>
          <w:sz w:val="16"/>
          <w:szCs w:val="16"/>
        </w:rPr>
      </w:pPr>
      <w:r w:rsidRPr="00FA4A80">
        <w:rPr>
          <w:rStyle w:val="Style13ptBold"/>
        </w:rPr>
        <w:t>Heritage 18</w:t>
      </w:r>
      <w:r w:rsidRPr="00FA4A80">
        <w:t>, (</w:t>
      </w:r>
      <w:r w:rsidRPr="00FA4A80">
        <w:rPr>
          <w:sz w:val="16"/>
          <w:szCs w:val="16"/>
        </w:rPr>
        <w:t xml:space="preserve">The Heritage Foundation, “AN ASSESSMENT OF U.S. MILITARY POWER: Ballistic Missile Defense”, published on 10/04/18, </w:t>
      </w:r>
      <w:hyperlink r:id="rId144" w:history="1">
        <w:r w:rsidRPr="00FA4A80">
          <w:rPr>
            <w:rStyle w:val="Hyperlink"/>
            <w:sz w:val="16"/>
            <w:szCs w:val="16"/>
          </w:rPr>
          <w:t>https://www.heritage.org/military-strength/assessment-us-military-power/ballistic-missile-defense</w:t>
        </w:r>
      </w:hyperlink>
      <w:r w:rsidRPr="00FA4A80">
        <w:rPr>
          <w:sz w:val="16"/>
          <w:szCs w:val="16"/>
        </w:rPr>
        <w:t>, JGS)</w:t>
      </w:r>
    </w:p>
    <w:p w14:paraId="04855ABA" w14:textId="77777777" w:rsidR="00FA4A80" w:rsidRPr="00FA4A80" w:rsidRDefault="00FA4A80" w:rsidP="00FA4A80">
      <w:pPr>
        <w:rPr>
          <w:sz w:val="16"/>
          <w:szCs w:val="20"/>
        </w:rPr>
      </w:pPr>
      <w:r w:rsidRPr="00D02C07">
        <w:rPr>
          <w:b/>
          <w:bCs/>
          <w:u w:val="single"/>
        </w:rPr>
        <w:t>Missile defense is a critical component of the U.S. national security architecture that enables U.S. military efforts and can protect national critical infrastructure</w:t>
      </w:r>
      <w:r w:rsidRPr="00FA4A80">
        <w:rPr>
          <w:sz w:val="16"/>
        </w:rPr>
        <w:t xml:space="preserve">, from population and industrial centers to politically and historically important sites. </w:t>
      </w:r>
      <w:r w:rsidRPr="00D02C07">
        <w:rPr>
          <w:b/>
          <w:bCs/>
          <w:u w:val="single"/>
        </w:rPr>
        <w:t>It can strengthen U.S. diplomatic and deterrence efforts</w:t>
      </w:r>
      <w:r w:rsidRPr="00FA4A80">
        <w:rPr>
          <w:sz w:val="16"/>
        </w:rPr>
        <w:t xml:space="preserve"> and provide both time and options to senior decision-makers. Ballistic missiles remain a weapon of choice for many U.S. adversaries because they possess important attributes like extraordinarily high speed (against which the U.S. has a very limited ability to defend) and relative cost-effectiveness compared to other types of conventional attacks.1 The number of states that possess ballistic missiles will continue to increase, and so will the sophistication of these weapons as modern technologies become cheaper and more widely available. An additional concern is ballistic missile cooperation between state and non-state actors, which furthers the spread of sophisticated technologies and compounds challenges to U.S. defense planning.2 The ability to deter an enemy from attacking depends on convincing him that his attack will fail, that the cost of carrying out a successful attack is prohibitively high, or that the consequences of an attack will be so painful that they will outweigh the perceived benefit of attacking. </w:t>
      </w:r>
      <w:r w:rsidRPr="00D02C07">
        <w:rPr>
          <w:b/>
          <w:bCs/>
          <w:u w:val="single"/>
        </w:rPr>
        <w:t>A U.S. missile defense system strengthens deterrence by offering a degree of protection to the</w:t>
      </w:r>
      <w:r w:rsidRPr="00FA4A80">
        <w:rPr>
          <w:sz w:val="16"/>
        </w:rPr>
        <w:t xml:space="preserve"> American </w:t>
      </w:r>
      <w:r w:rsidRPr="00D02C07">
        <w:rPr>
          <w:b/>
          <w:bCs/>
          <w:u w:val="single"/>
        </w:rPr>
        <w:t>people and the economic base on which their well-being depends, as well as forward-deployed troops and allies, making it harder for an adversary to threaten them with ballistic missiles.</w:t>
      </w:r>
      <w:r w:rsidRPr="00FA4A80">
        <w:rPr>
          <w:sz w:val="16"/>
        </w:rPr>
        <w:t xml:space="preserve"> A missile defense system also provides a decision-maker with a significant political advantage. </w:t>
      </w:r>
      <w:r w:rsidRPr="00D02C07">
        <w:rPr>
          <w:b/>
          <w:bCs/>
          <w:u w:val="single"/>
        </w:rPr>
        <w:t xml:space="preserve">By protecting key elements of U.S. well-being, it mitigates an adversary’s ability to intimidate the United States into conceding important security, diplomatic, or economic interests. </w:t>
      </w:r>
      <w:r w:rsidRPr="00FA4A80">
        <w:rPr>
          <w:sz w:val="16"/>
        </w:rPr>
        <w:t xml:space="preserve">A missile defense system gives decision-makers more time to choose the most de-escalatory course of action from an array of options that can range from preemptively attacking an adversary to attacking his ballistic missiles on launch pads or even conceding to an enemy’s demands or actions. Though engaging in a preemptive attack would likely be seen as an act of war by U.S. adversaries and could result in highly escalatory scenarios, the United States would do so if there was a substantiated concern that an adversary was about to attack the United States with a nuclear-armed missile. </w:t>
      </w:r>
      <w:r w:rsidRPr="007E578E">
        <w:rPr>
          <w:b/>
          <w:bCs/>
          <w:u w:val="single"/>
        </w:rPr>
        <w:t xml:space="preserve">The United States would have an option to back down, thus handing a “win” to the enemy, but at the cost of losing credibility in its many alliance relationships. Backing down could also undermine U.S. nonproliferation efforts. More than 30 allies around the world rely on U.S. nuclear security </w:t>
      </w:r>
      <w:proofErr w:type="gramStart"/>
      <w:r w:rsidRPr="007E578E">
        <w:rPr>
          <w:b/>
          <w:bCs/>
          <w:u w:val="single"/>
        </w:rPr>
        <w:t>guarantees, and</w:t>
      </w:r>
      <w:proofErr w:type="gramEnd"/>
      <w:r w:rsidRPr="007E578E">
        <w:rPr>
          <w:b/>
          <w:bCs/>
          <w:u w:val="single"/>
        </w:rPr>
        <w:t xml:space="preserve"> questioning the U.S. commitment to allied safety in the face of a ballistic missile threat would translate into questioning the U.S. commitment to allied nuclear safety in the most fundamental sense.</w:t>
      </w:r>
      <w:r w:rsidRPr="00FA4A80">
        <w:rPr>
          <w:sz w:val="16"/>
        </w:rPr>
        <w:t xml:space="preserve"> A robust missile defense system would change the dynamics of decision-making, creating additional options and providing more time to sort through them and their implications to arrive at the option that best serves U.S. security interests. </w:t>
      </w:r>
      <w:r w:rsidRPr="008A0A5C">
        <w:rPr>
          <w:b/>
          <w:bCs/>
          <w:u w:val="single"/>
        </w:rPr>
        <w:t xml:space="preserve">Ballistic missile defense is also an important enabler in nonproliferation efforts and alliance management. Many U.S. allies have the technological capability and expertise to produce their own nuclear weapons. They have not done so because of their belief in U.S. assurances to protect them. U.S. missile defense systems </w:t>
      </w:r>
      <w:proofErr w:type="gramStart"/>
      <w:r w:rsidRPr="008A0A5C">
        <w:rPr>
          <w:b/>
          <w:bCs/>
          <w:u w:val="single"/>
        </w:rPr>
        <w:t>are seen as</w:t>
      </w:r>
      <w:proofErr w:type="gramEnd"/>
      <w:r w:rsidRPr="008A0A5C">
        <w:rPr>
          <w:b/>
          <w:bCs/>
          <w:u w:val="single"/>
        </w:rPr>
        <w:t xml:space="preserve"> an integral part of the United States’ visible commitment to its allies’ security.</w:t>
      </w:r>
      <w:r w:rsidRPr="00FA4A80">
        <w:rPr>
          <w:sz w:val="16"/>
        </w:rPr>
        <w:t xml:space="preserve"> </w:t>
      </w:r>
      <w:r w:rsidRPr="00FA4A80">
        <w:rPr>
          <w:sz w:val="16"/>
          <w:szCs w:val="20"/>
        </w:rPr>
        <w:t>The U.S. missile defense system comprises three critical physical parts: sensors, interceptors, and command and control infrastructure that provides data from sensors to interceptors. Of these, interceptors receive much of the public’s attention because of their very visible and kinetic nature. Different physical components of a ballistic missile defense system are designed with the phase of flight in which an intercept occurs in mind, although some of them—for example, the command and control infrastructure or radars—can support intercepts in various phases of a ballistic missile flight. Interceptors can shoot down an adversarial missile in the boost, ascent, midcourse, or terminal phase of its flight. Another way to consider missile defense is by the range of an incoming ballistic missile (short-range, medium-range, intermediate-range, or long-range) that an interceptor is designed to shoot down, since the length of the interceptor’s flight time determines how much time is available to conduct an intercept and where the various components of a defense system must be placed to improve the probability of such an intercept. With long-range ballistic missiles, the United States has no more than 33 minutes to detect the missile, track it, provide the information to the missile defense system, come up with the most optimal firing solution, launch an interceptor, and shoot down an incoming missile, ideally with enough time to fire another interceptor if the first attempt fails. The timeframe is shorter when it comes to medium-range and short-range ballistic missiles. Finally, missile defense can be framed by the origin of interceptor launch. At present, U.S. interceptors are launched from the ground or from the sea. In the past, the United States explored concepts to launch interceptors from the air or from space, but limited efforts have been made on that front since the U.S. withdrawal from the Anti-Ballistic Missile Treaty in 2002.3 There is renewed interest in airborne missile defense concepts within the Trump Administration, particularly for boost-phase intercepts. The current U.S. missile defense system is a result of investments made by successive U.S. Administrations. President Ronald Reagan’s vision for the program was to have a layered ballistic missile defense system that would render nuclear weapons “impotent and obsolete,” including ballistic missile defense interceptors in space.4 These layers would include boost, ascent, midcourse, and terminal interceptors so that the United States would have more than one opportunity to shoot down an incoming missile.</w:t>
      </w:r>
    </w:p>
    <w:p w14:paraId="0AF6571B" w14:textId="77777777" w:rsidR="00FA4A80" w:rsidRDefault="00FA4A80" w:rsidP="00FA4A80">
      <w:pPr>
        <w:rPr>
          <w:sz w:val="20"/>
          <w:szCs w:val="20"/>
        </w:rPr>
      </w:pPr>
    </w:p>
    <w:p w14:paraId="57E7B071" w14:textId="77777777" w:rsidR="00163E2F" w:rsidRPr="00203621" w:rsidRDefault="00163E2F" w:rsidP="00163E2F"/>
    <w:p w14:paraId="6E68CB78" w14:textId="77777777" w:rsidR="00163E2F" w:rsidRDefault="00163E2F" w:rsidP="00163E2F">
      <w:pPr>
        <w:pStyle w:val="Heading2"/>
      </w:pPr>
      <w:r>
        <w:t>L (specific)</w:t>
      </w:r>
    </w:p>
    <w:p w14:paraId="4552B46D" w14:textId="77777777" w:rsidR="00163E2F" w:rsidRDefault="00163E2F" w:rsidP="00163E2F">
      <w:pPr>
        <w:pStyle w:val="Heading4"/>
      </w:pPr>
      <w:r>
        <w:t xml:space="preserve">Aegis used as a deterrent against Russia </w:t>
      </w:r>
    </w:p>
    <w:p w14:paraId="10E0A0ED" w14:textId="77777777" w:rsidR="00163E2F" w:rsidRPr="00E93471" w:rsidRDefault="00163E2F" w:rsidP="00163E2F">
      <w:pPr>
        <w:rPr>
          <w:sz w:val="16"/>
          <w:szCs w:val="16"/>
        </w:rPr>
      </w:pPr>
      <w:r w:rsidRPr="00E93471">
        <w:rPr>
          <w:sz w:val="16"/>
          <w:szCs w:val="16"/>
        </w:rPr>
        <w:t xml:space="preserve">Yukio </w:t>
      </w:r>
      <w:r w:rsidRPr="00095E31">
        <w:rPr>
          <w:rStyle w:val="Style13ptBold"/>
        </w:rPr>
        <w:t>Tajima</w:t>
      </w:r>
      <w:r w:rsidRPr="00E93471">
        <w:rPr>
          <w:sz w:val="16"/>
          <w:szCs w:val="16"/>
        </w:rPr>
        <w:t xml:space="preserve">, </w:t>
      </w:r>
      <w:r w:rsidRPr="00095E31">
        <w:rPr>
          <w:rStyle w:val="Style13ptBold"/>
        </w:rPr>
        <w:t>18</w:t>
      </w:r>
      <w:r w:rsidRPr="00E93471">
        <w:rPr>
          <w:sz w:val="16"/>
          <w:szCs w:val="16"/>
        </w:rPr>
        <w:t>, Nikkei staff writer, [Yukio Tajima, 1-12-2018, Japan expanding missile defense with eye on China, Russia, Nikkei Asian Review, https://asia.nikkei.com/Politics/International-relations/Japan-expanding-missile-defense-with-eye-on-China-Russia]//Lex Akoz</w:t>
      </w:r>
    </w:p>
    <w:p w14:paraId="148A6A15" w14:textId="77777777" w:rsidR="00163E2F" w:rsidRDefault="00163E2F" w:rsidP="00163E2F">
      <w:pPr>
        <w:rPr>
          <w:sz w:val="16"/>
        </w:rPr>
      </w:pPr>
      <w:r w:rsidRPr="00E93471">
        <w:rPr>
          <w:sz w:val="16"/>
        </w:rPr>
        <w:t xml:space="preserve">KAUAI, U.S. -- As Japan looks to bolster missile defenses with the Aegis Ashore surface-to-air system, citing North Korean threats, the growing attack capabilities of China and Russia appears to be driving Tokyo's decision as well. </w:t>
      </w:r>
      <w:r w:rsidRPr="00E93471">
        <w:rPr>
          <w:rStyle w:val="StyleUnderline"/>
        </w:rPr>
        <w:t xml:space="preserve">Defense Minister </w:t>
      </w:r>
      <w:r w:rsidRPr="00E93471">
        <w:rPr>
          <w:sz w:val="16"/>
        </w:rPr>
        <w:t xml:space="preserve">Itsunori </w:t>
      </w:r>
      <w:r w:rsidRPr="00E93471">
        <w:rPr>
          <w:rStyle w:val="StyleUnderline"/>
        </w:rPr>
        <w:t>Onodera</w:t>
      </w:r>
      <w:r w:rsidRPr="00E93471">
        <w:rPr>
          <w:sz w:val="16"/>
        </w:rPr>
        <w:t xml:space="preserve"> </w:t>
      </w:r>
      <w:r w:rsidRPr="00E93471">
        <w:rPr>
          <w:rStyle w:val="StyleUnderline"/>
        </w:rPr>
        <w:t>suggested</w:t>
      </w:r>
      <w:r w:rsidRPr="00E93471">
        <w:rPr>
          <w:sz w:val="16"/>
        </w:rPr>
        <w:t xml:space="preserve"> Wednesday </w:t>
      </w:r>
      <w:r w:rsidRPr="00E93471">
        <w:rPr>
          <w:rStyle w:val="StyleUnderline"/>
        </w:rPr>
        <w:t>that Japan could use Aegis</w:t>
      </w:r>
      <w:r w:rsidRPr="00E93471">
        <w:rPr>
          <w:sz w:val="16"/>
        </w:rPr>
        <w:t xml:space="preserve"> Ashore, a land-based version of the Aegis missile defense system used on ships, </w:t>
      </w:r>
      <w:r w:rsidRPr="00E93471">
        <w:rPr>
          <w:rStyle w:val="StyleUnderline"/>
        </w:rPr>
        <w:t>against a greater range of targets</w:t>
      </w:r>
      <w:r w:rsidRPr="00E93471">
        <w:rPr>
          <w:sz w:val="16"/>
        </w:rPr>
        <w:t xml:space="preserve">, such as incoming cruise missiles. Aegis Ashore, developed by the U.S., is designed primarily to shoot down ballistic missiles outside Earth's atmosphere. Onodera made the comment while visiting a test site on this Hawaiian island. Onodera's remarks reflect concern over the growing missile capabilities shown by Russia and China. Russian air-to-surface missiles have a range of 4,500km, while China's can reach 1,500km, the Japanese Defense Ministry says. These ranges would let the countries target Japan from their own territories. Tokyo's strictly defensive security policy -- meaning it cannot attack enemy bases -- makes it crucial that Japan be able to shoot down long-range missiles with certainty. In fiscal 2018, Japan will test the U.S. Navy's Standard Missile-6 interceptor. </w:t>
      </w:r>
      <w:r w:rsidRPr="00E93471">
        <w:rPr>
          <w:rStyle w:val="StyleUnderline"/>
        </w:rPr>
        <w:t>These missiles can be used on targets ranging from cruise missiles to aircraft.</w:t>
      </w:r>
      <w:r w:rsidRPr="00E93471">
        <w:rPr>
          <w:sz w:val="16"/>
        </w:rPr>
        <w:t xml:space="preserve"> "It won't be difficult to load them onto the Aegis Ashore system," a Defense Ministry official said. They also could be used on Aegis-equipped vessels with some updates. </w:t>
      </w:r>
      <w:r w:rsidRPr="00E93471">
        <w:rPr>
          <w:rStyle w:val="StyleUnderline"/>
        </w:rPr>
        <w:t>The Aegis Ashore deployment also fits with American strategy on Russia.</w:t>
      </w:r>
      <w:r w:rsidRPr="00E93471">
        <w:rPr>
          <w:sz w:val="16"/>
        </w:rPr>
        <w:t xml:space="preserve"> The U.S. military began operating its first battery in Romania in </w:t>
      </w:r>
      <w:proofErr w:type="gramStart"/>
      <w:r w:rsidRPr="00E93471">
        <w:rPr>
          <w:sz w:val="16"/>
        </w:rPr>
        <w:t>May 2016, and</w:t>
      </w:r>
      <w:proofErr w:type="gramEnd"/>
      <w:r w:rsidRPr="00E93471">
        <w:rPr>
          <w:sz w:val="16"/>
        </w:rPr>
        <w:t xml:space="preserve"> plans to install one in Poland by the end of this year. </w:t>
      </w:r>
      <w:r w:rsidRPr="00E93471">
        <w:rPr>
          <w:rStyle w:val="Emphasis"/>
        </w:rPr>
        <w:t>Both are intended as a deterrent against Russian nuclear missiles</w:t>
      </w:r>
      <w:r w:rsidRPr="00E93471">
        <w:rPr>
          <w:sz w:val="16"/>
        </w:rPr>
        <w:t xml:space="preserve">, a Japanese defense official said. Having the system in Japan would help curb Russia to its east as well. The U.S. remains especially concerned about Russia's nuclear weapons and intercontinental ballistic missiles. </w:t>
      </w:r>
      <w:r w:rsidRPr="00E93471">
        <w:rPr>
          <w:rStyle w:val="StyleUnderline"/>
        </w:rPr>
        <w:t>It has deployed over 40 ground-based interceptors in Alaska and California</w:t>
      </w:r>
      <w:r w:rsidRPr="00E93471">
        <w:rPr>
          <w:sz w:val="16"/>
        </w:rPr>
        <w:t xml:space="preserve"> and has monitored for any missile launches through satellites. </w:t>
      </w:r>
      <w:r w:rsidRPr="00E93471">
        <w:rPr>
          <w:rStyle w:val="StyleUnderline"/>
        </w:rPr>
        <w:t xml:space="preserve">Russia adamantly opposes Japan's deployment of Aegis </w:t>
      </w:r>
      <w:r w:rsidRPr="00E93471">
        <w:rPr>
          <w:sz w:val="16"/>
        </w:rPr>
        <w:t>Ashore. Its foreign ministry said the decision deals a heavy blow to efforts for a formal peace treaty between the two nations and greater bilateral ties. "Russia is concerned that its nuclear capability, which is its greatest strength, will be nullified," a Japanese official said. Tokyo claims Aegis Ashore is meant as a reaction to North Korea, but Moscow is unconvinced. Valery Gerasimov, chief of the general staff of Russia's armed forces, expressed concern that the U.S. will be involved in the system's operation when he met Onodera in Japan last month.</w:t>
      </w:r>
    </w:p>
    <w:p w14:paraId="1D147422" w14:textId="77777777" w:rsidR="00163E2F" w:rsidRDefault="00163E2F" w:rsidP="00163E2F">
      <w:pPr>
        <w:rPr>
          <w:sz w:val="16"/>
        </w:rPr>
      </w:pPr>
    </w:p>
    <w:p w14:paraId="34B80149" w14:textId="77777777" w:rsidR="00163E2F" w:rsidRDefault="00163E2F" w:rsidP="00163E2F">
      <w:pPr>
        <w:pStyle w:val="Heading4"/>
        <w:tabs>
          <w:tab w:val="left" w:pos="1600"/>
        </w:tabs>
      </w:pPr>
      <w:r>
        <w:t xml:space="preserve">Aegis systems are part of the strategies to protect the U.S. and its interests abroad </w:t>
      </w:r>
    </w:p>
    <w:p w14:paraId="12162B8F" w14:textId="77777777" w:rsidR="00163E2F" w:rsidRPr="000E44EC" w:rsidRDefault="00163E2F" w:rsidP="00163E2F">
      <w:pPr>
        <w:rPr>
          <w:sz w:val="16"/>
          <w:szCs w:val="16"/>
        </w:rPr>
      </w:pPr>
      <w:r w:rsidRPr="000E44EC">
        <w:rPr>
          <w:sz w:val="16"/>
          <w:szCs w:val="16"/>
        </w:rPr>
        <w:t xml:space="preserve">Allen </w:t>
      </w:r>
      <w:r w:rsidRPr="00AD513B">
        <w:rPr>
          <w:rStyle w:val="Style13ptBold"/>
        </w:rPr>
        <w:t>Cone</w:t>
      </w:r>
      <w:r w:rsidRPr="000E44EC">
        <w:rPr>
          <w:sz w:val="16"/>
          <w:szCs w:val="16"/>
        </w:rPr>
        <w:t xml:space="preserve"> </w:t>
      </w:r>
      <w:r w:rsidRPr="00AD513B">
        <w:rPr>
          <w:rStyle w:val="Style13ptBold"/>
        </w:rPr>
        <w:t>19</w:t>
      </w:r>
      <w:r w:rsidRPr="000E44EC">
        <w:rPr>
          <w:sz w:val="16"/>
          <w:szCs w:val="16"/>
        </w:rPr>
        <w:t xml:space="preserve">, </w:t>
      </w:r>
      <w:r>
        <w:rPr>
          <w:sz w:val="16"/>
          <w:szCs w:val="16"/>
        </w:rPr>
        <w:t xml:space="preserve">Breaking News Writer for UPI </w:t>
      </w:r>
      <w:r w:rsidRPr="000E44EC">
        <w:rPr>
          <w:sz w:val="16"/>
          <w:szCs w:val="16"/>
        </w:rPr>
        <w:t>[Allen Cone, 1-30-2019, Japan approved for $2.15B buy of Aegis Ashore missile defense systems, UPI, https://www.upi.com/Defense-News/2019/01/30/Japan-approved-for-215B-buy-of-Aegis-Ashore-missile-defense-systems/7771548858507/]//Lex Akoz</w:t>
      </w:r>
    </w:p>
    <w:p w14:paraId="7791BED9" w14:textId="5CE2BF5E" w:rsidR="00163E2F" w:rsidRDefault="00163E2F" w:rsidP="00163E2F">
      <w:pPr>
        <w:rPr>
          <w:sz w:val="16"/>
        </w:rPr>
      </w:pPr>
      <w:r w:rsidRPr="000E44EC">
        <w:rPr>
          <w:sz w:val="16"/>
        </w:rPr>
        <w:t xml:space="preserve">Jan. 30 (UPI) -- </w:t>
      </w:r>
      <w:r w:rsidRPr="006E314A">
        <w:rPr>
          <w:rStyle w:val="StyleUnderline"/>
        </w:rPr>
        <w:t>The U.S.</w:t>
      </w:r>
      <w:r w:rsidRPr="000E44EC">
        <w:rPr>
          <w:sz w:val="16"/>
        </w:rPr>
        <w:t xml:space="preserve"> State Department has </w:t>
      </w:r>
      <w:r w:rsidRPr="006E314A">
        <w:rPr>
          <w:rStyle w:val="StyleUnderline"/>
        </w:rPr>
        <w:t>approved Japan's $2.15 billion purchase of</w:t>
      </w:r>
      <w:r w:rsidRPr="000E44EC">
        <w:rPr>
          <w:sz w:val="16"/>
        </w:rPr>
        <w:t xml:space="preserve"> two </w:t>
      </w:r>
      <w:r w:rsidRPr="006E314A">
        <w:rPr>
          <w:rStyle w:val="StyleUnderline"/>
        </w:rPr>
        <w:t>land-based Aegis</w:t>
      </w:r>
      <w:r w:rsidRPr="000E44EC">
        <w:rPr>
          <w:sz w:val="16"/>
        </w:rPr>
        <w:t xml:space="preserve"> </w:t>
      </w:r>
      <w:r w:rsidRPr="006E314A">
        <w:rPr>
          <w:rStyle w:val="StyleUnderline"/>
        </w:rPr>
        <w:t>Ballistic Missile Defense systems</w:t>
      </w:r>
      <w:r w:rsidRPr="000E44EC">
        <w:rPr>
          <w:sz w:val="16"/>
        </w:rPr>
        <w:t xml:space="preserve">. On Tuesday, the Defense Security Cooperation Agency delivered the required certification notifying Congress of the possible sale. Defense News reported it was the first foreign military sales announcement since the end of a 35-day partial government shutdown. The Defense Department was not closed during the shutdown, but the State Department, which was shuttered, needed to approve the deal. Lockheed Martin Rotary and Mission Systems is the primary contractor for the Aegis Weapon System and Multi-Mission Signal Processors. General Dynamics will provide the Command and Control Processor Refresh. </w:t>
      </w:r>
      <w:r w:rsidRPr="006E314A">
        <w:rPr>
          <w:rStyle w:val="StyleUnderline"/>
        </w:rPr>
        <w:t>Also included are radio navigation equipment, ordnance, IFF systems, and construction services</w:t>
      </w:r>
      <w:r w:rsidRPr="000E44EC">
        <w:rPr>
          <w:sz w:val="16"/>
        </w:rPr>
        <w:t xml:space="preserve"> for six vertical launch system launcher module enclosures. "</w:t>
      </w:r>
      <w:r w:rsidRPr="006E314A">
        <w:rPr>
          <w:rStyle w:val="StyleUnderline"/>
        </w:rPr>
        <w:t>This</w:t>
      </w:r>
      <w:r w:rsidRPr="000E44EC">
        <w:rPr>
          <w:sz w:val="16"/>
        </w:rPr>
        <w:t xml:space="preserve"> proposed </w:t>
      </w:r>
      <w:r w:rsidRPr="006E314A">
        <w:rPr>
          <w:rStyle w:val="StyleUnderline"/>
        </w:rPr>
        <w:t>sale will provide the government of Japan with an enhanced capability against increasingly sophisticated ballistic missile threats and create an expanded, layered defense of its homeland</w:t>
      </w:r>
      <w:r w:rsidRPr="000E44EC">
        <w:rPr>
          <w:sz w:val="16"/>
        </w:rPr>
        <w:t>," the State Department said in a news release. "</w:t>
      </w:r>
      <w:r w:rsidRPr="006E314A">
        <w:rPr>
          <w:rStyle w:val="StyleUnderline"/>
        </w:rPr>
        <w:t>Japan</w:t>
      </w:r>
      <w:r w:rsidRPr="000E44EC">
        <w:rPr>
          <w:sz w:val="16"/>
        </w:rPr>
        <w:t xml:space="preserve">, which already has the AEGIS in its inventory, </w:t>
      </w:r>
      <w:r w:rsidRPr="006E314A">
        <w:rPr>
          <w:rStyle w:val="StyleUnderline"/>
        </w:rPr>
        <w:t>will have no difficulty absorbing this system into its armed forces.</w:t>
      </w:r>
      <w:r w:rsidRPr="000E44EC">
        <w:rPr>
          <w:sz w:val="16"/>
        </w:rPr>
        <w:t xml:space="preserve">" The State Department noted the United States must assist Japan in developing and maintaining a strong and effective self-defense capability, especially against North Korea. In addition, the arms "will contribute to the foreign policy and national security of the United States by improving the security of a major ally that is a force for political stability and economic progress in the Asia-Pacific region." To fund the systems, Japan's defense budget will grow to $47 billion in fiscal 2019, starting in April, the government announced last month. Japan already has the seventh-largest defense budget in the world, and it's about 1 percent of the gross domestic product. Conversely, China and the United States spend between 2 and 3 percent of their gross domestic products annually on defense. On Jan. 20, Japan's Defense Minister Takeshi Iwaya visited a U.S. Defense Department facility on Kauai island, Hawaii, the test site for the Aegis Ashore land-based missile interception system. He was given information on the missile system's functionality. "I am convinced that </w:t>
      </w:r>
      <w:r w:rsidRPr="000E44EC">
        <w:rPr>
          <w:rStyle w:val="StyleUnderline"/>
        </w:rPr>
        <w:t>introducing Aegis</w:t>
      </w:r>
      <w:r w:rsidRPr="000E44EC">
        <w:rPr>
          <w:sz w:val="16"/>
        </w:rPr>
        <w:t xml:space="preserve"> Ashore </w:t>
      </w:r>
      <w:r w:rsidRPr="000E44EC">
        <w:rPr>
          <w:rStyle w:val="StyleUnderline"/>
        </w:rPr>
        <w:t>will strengthen</w:t>
      </w:r>
      <w:r w:rsidRPr="000E44EC">
        <w:rPr>
          <w:sz w:val="16"/>
        </w:rPr>
        <w:t xml:space="preserve"> our </w:t>
      </w:r>
      <w:r w:rsidRPr="000E44EC">
        <w:rPr>
          <w:rStyle w:val="StyleUnderline"/>
        </w:rPr>
        <w:t>defense capabilities against a missile attack</w:t>
      </w:r>
      <w:r w:rsidRPr="000E44EC">
        <w:rPr>
          <w:sz w:val="16"/>
        </w:rPr>
        <w:t xml:space="preserve">," Iwaya said to the media after visiting the facility. "We will steadily proceed with introduction of the system." The government plans to deploy the systems in Akita and Yamaguchi prefectures. Akita Prefecture is in northwestern Honshu on the Sea of Japan coast with about 308,000 people. "Why the Defense Ministry chose Araya as a site for Aegis Ashore is a mystery," Kozo Kazama, who leads a local group opposed to the Aegis plan, told Japan Times. "Unlike the other candidate site in Yamaguchi, which is located away from a major urban center, Araya is in a major city. "There are so many concerns about the effects of the radar on both electronic devices in the area and on stress levels, as well as all sorts of security concerns related to the presence of missiles so close to so many people," Kazama said. In August, Defense Ministry officials told Akita residents about 200 personnel, as well as radar facilities and missile launchers, would be stationed at the Aegis Ashore site. At the other site, the town of Abu lies deep in the Yamaguchi Prefecture countryside, about a 30-minute drive from the port city of Hagi. "There are concerns about radio waves from the Aegis radar and whether cellphone reception and television sets would be affected," said Sumiko Hara, 75, one of the leaders of the local opposition. And you can't say that there's been a sufficient investigation into the effects of the Aegis Ashore on human health." Also, part of the area is classified as an active volcano zone, including a lava plateau. "Unfortunately, as this is a Defense Ministry project, the local governments are limited in what they can do and the central government can keep much information secret," said Rota Asai, a member of the Hagi Municipal Assembly. On Tuesday, James H. Anderson, the </w:t>
      </w:r>
      <w:r w:rsidRPr="006E314A">
        <w:rPr>
          <w:rStyle w:val="StyleUnderline"/>
        </w:rPr>
        <w:t>assistant secretary of defense for strategy</w:t>
      </w:r>
      <w:r w:rsidRPr="000E44EC">
        <w:rPr>
          <w:sz w:val="16"/>
        </w:rPr>
        <w:t xml:space="preserve">, plans and capabilities, </w:t>
      </w:r>
      <w:r w:rsidRPr="006E314A">
        <w:rPr>
          <w:rStyle w:val="StyleUnderline"/>
        </w:rPr>
        <w:t xml:space="preserve">outlined the U.S. missile defense strategy </w:t>
      </w:r>
      <w:r w:rsidRPr="000E44EC">
        <w:rPr>
          <w:sz w:val="16"/>
        </w:rPr>
        <w:t xml:space="preserve">during a speech at the Brookings Institution in Washington, D.C. Anderson said the strategy covers lethality, partnership and reform. </w:t>
      </w:r>
      <w:r w:rsidRPr="006E314A">
        <w:rPr>
          <w:rStyle w:val="StyleUnderline"/>
        </w:rPr>
        <w:t>He noted</w:t>
      </w:r>
      <w:r w:rsidRPr="000E44EC">
        <w:rPr>
          <w:sz w:val="16"/>
        </w:rPr>
        <w:t xml:space="preserve"> in the presentation </w:t>
      </w:r>
      <w:r w:rsidRPr="006E314A">
        <w:rPr>
          <w:rStyle w:val="StyleUnderline"/>
        </w:rPr>
        <w:t>that China and Russia</w:t>
      </w:r>
      <w:r w:rsidRPr="000E44EC">
        <w:rPr>
          <w:sz w:val="16"/>
        </w:rPr>
        <w:t xml:space="preserve"> </w:t>
      </w:r>
      <w:r w:rsidRPr="006E314A">
        <w:rPr>
          <w:rStyle w:val="StyleUnderline"/>
        </w:rPr>
        <w:t xml:space="preserve">are developing </w:t>
      </w:r>
      <w:r w:rsidRPr="000E44EC">
        <w:rPr>
          <w:sz w:val="16"/>
        </w:rPr>
        <w:t xml:space="preserve">advanced cruise missiles and </w:t>
      </w:r>
      <w:r w:rsidRPr="006E314A">
        <w:rPr>
          <w:rStyle w:val="StyleUnderline"/>
        </w:rPr>
        <w:t>hypersonic weapons that can potentially overcome U.S. defenses.</w:t>
      </w:r>
      <w:r w:rsidRPr="000E44EC">
        <w:rPr>
          <w:sz w:val="16"/>
        </w:rPr>
        <w:t xml:space="preserve"> </w:t>
      </w:r>
      <w:r w:rsidRPr="006E314A">
        <w:rPr>
          <w:rStyle w:val="StyleUnderline"/>
        </w:rPr>
        <w:t>To address</w:t>
      </w:r>
      <w:r w:rsidRPr="000E44EC">
        <w:rPr>
          <w:sz w:val="16"/>
        </w:rPr>
        <w:t xml:space="preserve"> regional </w:t>
      </w:r>
      <w:r w:rsidRPr="006E314A">
        <w:rPr>
          <w:rStyle w:val="StyleUnderline"/>
        </w:rPr>
        <w:t>threats</w:t>
      </w:r>
      <w:r w:rsidRPr="000E44EC">
        <w:rPr>
          <w:sz w:val="16"/>
        </w:rPr>
        <w:t xml:space="preserve"> and protect partner nations</w:t>
      </w:r>
      <w:r w:rsidRPr="006E314A">
        <w:rPr>
          <w:rStyle w:val="StyleUnderline"/>
        </w:rPr>
        <w:t>, the United States has looked to deploy additional missile defense assets, including</w:t>
      </w:r>
      <w:r w:rsidRPr="000E44EC">
        <w:rPr>
          <w:sz w:val="16"/>
        </w:rPr>
        <w:t xml:space="preserve"> both Patriot and </w:t>
      </w:r>
      <w:r w:rsidRPr="006E314A">
        <w:rPr>
          <w:rStyle w:val="Emphasis"/>
        </w:rPr>
        <w:t>Aegis systems</w:t>
      </w:r>
      <w:r w:rsidRPr="000E44EC">
        <w:rPr>
          <w:sz w:val="16"/>
        </w:rPr>
        <w:t xml:space="preserve"> as "partner nations are building up their air and missile defenses, with the possibility of integrating them with U.S. systems" -- including those deployed or under construction in Romania, Poland, Denmark and the Netherlands. "</w:t>
      </w:r>
      <w:r w:rsidRPr="006E314A">
        <w:rPr>
          <w:rStyle w:val="StyleUnderline"/>
        </w:rPr>
        <w:t>Diplomacy and</w:t>
      </w:r>
      <w:r w:rsidRPr="000E44EC">
        <w:rPr>
          <w:sz w:val="16"/>
        </w:rPr>
        <w:t xml:space="preserve"> </w:t>
      </w:r>
      <w:r w:rsidRPr="006E314A">
        <w:rPr>
          <w:rStyle w:val="StyleUnderline"/>
        </w:rPr>
        <w:t>deterrence are the primary strategies to protect the</w:t>
      </w:r>
      <w:r w:rsidRPr="000E44EC">
        <w:rPr>
          <w:sz w:val="16"/>
        </w:rPr>
        <w:t xml:space="preserve"> nation, deployed forces and </w:t>
      </w:r>
      <w:r w:rsidRPr="006E314A">
        <w:rPr>
          <w:rStyle w:val="StyleUnderline"/>
        </w:rPr>
        <w:t>U.S.</w:t>
      </w:r>
      <w:r w:rsidRPr="000E44EC">
        <w:rPr>
          <w:sz w:val="16"/>
        </w:rPr>
        <w:t xml:space="preserve"> allies from missile attacks," according to a Defense Department summary of the presentation. "Should that fail, the U.S. is developing a layered missile defense system as well as offensive capability." </w:t>
      </w:r>
    </w:p>
    <w:p w14:paraId="01D456F6" w14:textId="77777777" w:rsidR="00121363" w:rsidRDefault="00121363" w:rsidP="00163E2F">
      <w:pPr>
        <w:rPr>
          <w:sz w:val="16"/>
        </w:rPr>
      </w:pPr>
    </w:p>
    <w:p w14:paraId="2D5389FD" w14:textId="77777777" w:rsidR="00163E2F" w:rsidRDefault="00163E2F" w:rsidP="00163E2F">
      <w:pPr>
        <w:pStyle w:val="Heading4"/>
      </w:pPr>
      <w:r>
        <w:t xml:space="preserve">Russia accuses Japan of using Aegis as a deterrent, claiming it’s “too weak” for North Korea defense – Russia knows its strength and the fact that it needs to be deterred </w:t>
      </w:r>
    </w:p>
    <w:p w14:paraId="78E16BD3" w14:textId="77777777" w:rsidR="00163E2F" w:rsidRPr="00030248" w:rsidRDefault="00163E2F" w:rsidP="00163E2F">
      <w:pPr>
        <w:rPr>
          <w:sz w:val="16"/>
          <w:szCs w:val="16"/>
        </w:rPr>
      </w:pPr>
      <w:r w:rsidRPr="00030248">
        <w:rPr>
          <w:sz w:val="16"/>
          <w:szCs w:val="16"/>
        </w:rPr>
        <w:t xml:space="preserve">James D.J. </w:t>
      </w:r>
      <w:r w:rsidRPr="00AD513B">
        <w:rPr>
          <w:rStyle w:val="Style13ptBold"/>
        </w:rPr>
        <w:t>Brown</w:t>
      </w:r>
      <w:r w:rsidRPr="00030248">
        <w:rPr>
          <w:sz w:val="16"/>
          <w:szCs w:val="16"/>
        </w:rPr>
        <w:t xml:space="preserve"> </w:t>
      </w:r>
      <w:r w:rsidRPr="00AD513B">
        <w:rPr>
          <w:rStyle w:val="Style13ptBold"/>
        </w:rPr>
        <w:t>18</w:t>
      </w:r>
      <w:r w:rsidRPr="00030248">
        <w:rPr>
          <w:sz w:val="16"/>
          <w:szCs w:val="16"/>
        </w:rPr>
        <w:t>,</w:t>
      </w:r>
      <w:r w:rsidRPr="00665BC1">
        <w:t xml:space="preserve"> </w:t>
      </w:r>
      <w:r w:rsidRPr="00665BC1">
        <w:rPr>
          <w:sz w:val="16"/>
          <w:szCs w:val="16"/>
        </w:rPr>
        <w:t>Advisor and Coordinator of International Affairs major</w:t>
      </w:r>
      <w:r w:rsidRPr="00030248">
        <w:rPr>
          <w:sz w:val="16"/>
          <w:szCs w:val="16"/>
        </w:rPr>
        <w:t xml:space="preserve"> [James D.J. Brown, 2-15-2018, Abe's Russia policy and Aegis Ashore, Japan Times, https://www.japantimes.co.jp/opinion/2018/02/15/commentary/japan-commentary/abes-russia-policy-aegis-ashore/]//Lex Akoz</w:t>
      </w:r>
    </w:p>
    <w:p w14:paraId="7AF27157" w14:textId="4A18DEBA" w:rsidR="00163E2F" w:rsidRDefault="00163E2F" w:rsidP="00163E2F">
      <w:pPr>
        <w:rPr>
          <w:sz w:val="16"/>
        </w:rPr>
      </w:pPr>
      <w:r w:rsidRPr="00030248">
        <w:rPr>
          <w:sz w:val="16"/>
        </w:rPr>
        <w:t xml:space="preserve">Feb. 7 is Northern Territories Day, the date on which Japan officially campaigns for the return of the Russian-held islands (otherwise known as the Southern Kurils) just off the northeast coast of Hokkaido. Speaking at this year’s national rally, Prime Minister Shinzo Abe struck a conciliatory tone, avoiding the claim that the islands are “inherent” Japanese territory and omitting any explicit demand for their immediate return. He also stressed the potential for Japanese and Russians to make use of this borderland together. Although often described as a nationalist, when it comes to policy on Russia, Abe is pragmatic, if not dovish. He has distanced himself from previous administrations’ fanciful insistence on the return of “all four islands as a bunch.” Instead, he has prioritized maximizing access to the territory for Japanese citizens after all were expelled from the islands following their occupation by the Soviet Union in 1945. One element of this policy has been to negotiate the start of charter flights to the islands for elderly former residents and their families. The first of these occurred in September and there are expectations for a further flight this year. Even more important is the proposal to conduct joint economic activities on the disputed islands. An agreement to discuss such projects was the main outcome of Russian President Vladimir Putin’s otherwise disappointing visit to Japan in December 2016. At a summit last September, Abe and Putin approved five priority areas for these projects. Joint survey visits to identify suitable sites were conducted in June and October. It is unlikely that these projects would be profitable. Indeed, they could prove costly for the Japanese government, which would be expected to provide the bulk of the financing. The projects would, however, have political value since Japanese negotiators are </w:t>
      </w:r>
      <w:proofErr w:type="gramStart"/>
      <w:r w:rsidRPr="00030248">
        <w:rPr>
          <w:sz w:val="16"/>
        </w:rPr>
        <w:t>insisting</w:t>
      </w:r>
      <w:proofErr w:type="gramEnd"/>
      <w:r w:rsidRPr="00030248">
        <w:rPr>
          <w:sz w:val="16"/>
        </w:rPr>
        <w:t xml:space="preserve"> they be conducted under a legal framework that does not contradict Japan’s sovereignty claims. In other words, they would not be subject to ordinary Russian law. If agreement on this crucial legal issue could be reached, it would represent a partial concession by Russia on the question of sovereignty. In practical terms, it would enable Japanese citizens to visit and work on the islands without a visa. The Abe administration hopes this would begin the process of returning Japanese influence </w:t>
      </w:r>
      <w:proofErr w:type="gramStart"/>
      <w:r w:rsidRPr="00030248">
        <w:rPr>
          <w:sz w:val="16"/>
        </w:rPr>
        <w:t>to</w:t>
      </w:r>
      <w:proofErr w:type="gramEnd"/>
      <w:r w:rsidRPr="00030248">
        <w:rPr>
          <w:sz w:val="16"/>
        </w:rPr>
        <w:t xml:space="preserve"> the islands, potentially leading to a more favorable territorial resolution in years to come. With this clear goal in mind, Abe is set to visit Russia in May, where he will attend both the St. Petersburg International Economic Forum and the formal opening of the Year of Japan and Russia at the Bolshoi Theater. The timing is considered favorable because Putin is expected to be re-elected president in March. With this supposedly being his final term in office, there are hopes in Japan that he will have an eye on his legacy and will be inclined to adopt a positive attitude toward the territorial issue. </w:t>
      </w:r>
      <w:r w:rsidRPr="00030248">
        <w:rPr>
          <w:rStyle w:val="StyleUnderline"/>
        </w:rPr>
        <w:t>The task of persuading Russia to grant Japanese citizens privileged access</w:t>
      </w:r>
      <w:r w:rsidRPr="00030248">
        <w:rPr>
          <w:sz w:val="16"/>
        </w:rPr>
        <w:t xml:space="preserve"> to what is regarded as a sensitive border zone was never going to be straightforward. However, it </w:t>
      </w:r>
      <w:r w:rsidRPr="00030248">
        <w:rPr>
          <w:rStyle w:val="StyleUnderline"/>
        </w:rPr>
        <w:t>became significantly more difficult</w:t>
      </w:r>
      <w:r w:rsidRPr="00030248">
        <w:rPr>
          <w:sz w:val="16"/>
        </w:rPr>
        <w:t xml:space="preserve"> in December </w:t>
      </w:r>
      <w:r w:rsidRPr="00030248">
        <w:rPr>
          <w:rStyle w:val="StyleUnderline"/>
        </w:rPr>
        <w:t>when Abe’s Cabinet approved</w:t>
      </w:r>
      <w:r w:rsidRPr="00030248">
        <w:rPr>
          <w:sz w:val="16"/>
        </w:rPr>
        <w:t xml:space="preserve"> the purchase </w:t>
      </w:r>
      <w:r w:rsidRPr="00030248">
        <w:rPr>
          <w:rStyle w:val="StyleUnderline"/>
        </w:rPr>
        <w:t>of two units of the Aegis Ashore missile defense system</w:t>
      </w:r>
      <w:r w:rsidRPr="00030248">
        <w:rPr>
          <w:sz w:val="16"/>
        </w:rPr>
        <w:t xml:space="preserve">. Japan argues that the system is needed as an additional line of defense against missile attack from North Korea, adding to the interceptors on Aegis-equipped destroyers and ground-based Patriot batteries. </w:t>
      </w:r>
      <w:r w:rsidRPr="00030248">
        <w:rPr>
          <w:rStyle w:val="StyleUnderline"/>
        </w:rPr>
        <w:t>The Russian side</w:t>
      </w:r>
      <w:r w:rsidRPr="00030248">
        <w:rPr>
          <w:sz w:val="16"/>
        </w:rPr>
        <w:t xml:space="preserve">, however, dismisses this as a pretext, </w:t>
      </w:r>
      <w:r w:rsidRPr="00030248">
        <w:rPr>
          <w:rStyle w:val="StyleUnderline"/>
        </w:rPr>
        <w:t>argu</w:t>
      </w:r>
      <w:r w:rsidRPr="00030248">
        <w:rPr>
          <w:sz w:val="16"/>
        </w:rPr>
        <w:t xml:space="preserve">ing </w:t>
      </w:r>
      <w:r w:rsidRPr="00030248">
        <w:rPr>
          <w:rStyle w:val="StyleUnderline"/>
        </w:rPr>
        <w:t>that Aegis Ashore</w:t>
      </w:r>
      <w:r w:rsidRPr="00030248">
        <w:rPr>
          <w:sz w:val="16"/>
        </w:rPr>
        <w:t xml:space="preserve"> </w:t>
      </w:r>
      <w:r w:rsidRPr="00030248">
        <w:rPr>
          <w:rStyle w:val="StyleUnderline"/>
        </w:rPr>
        <w:t>is disproportionate to the North Korean missile threat</w:t>
      </w:r>
      <w:r w:rsidRPr="00030248">
        <w:rPr>
          <w:sz w:val="16"/>
        </w:rPr>
        <w:t xml:space="preserve">. According to Maria Zakharova, official spokeswoman of Russia’s Ministry of Foreign Affairs, </w:t>
      </w:r>
      <w:r w:rsidRPr="00030248">
        <w:rPr>
          <w:rStyle w:val="StyleUnderline"/>
        </w:rPr>
        <w:t xml:space="preserve">“It is </w:t>
      </w:r>
      <w:r w:rsidRPr="00030248">
        <w:rPr>
          <w:sz w:val="16"/>
        </w:rPr>
        <w:t xml:space="preserve">obvious that the deployment of this system represents yet </w:t>
      </w:r>
      <w:r w:rsidRPr="00030248">
        <w:rPr>
          <w:rStyle w:val="StyleUnderline"/>
        </w:rPr>
        <w:t>a</w:t>
      </w:r>
      <w:r w:rsidRPr="00030248">
        <w:rPr>
          <w:sz w:val="16"/>
        </w:rPr>
        <w:t xml:space="preserve">nother </w:t>
      </w:r>
      <w:r w:rsidRPr="00030248">
        <w:rPr>
          <w:rStyle w:val="StyleUnderline"/>
        </w:rPr>
        <w:t>step toward the creation of an Asia-Pacific regional segment of the U.S.’ global missile defense system</w:t>
      </w:r>
      <w:r w:rsidRPr="00030248">
        <w:rPr>
          <w:sz w:val="16"/>
        </w:rPr>
        <w:t xml:space="preserve"> and is at odds with efforts to guarantee peace and stability in the region</w:t>
      </w:r>
      <w:r w:rsidRPr="00030248">
        <w:rPr>
          <w:rStyle w:val="StyleUnderline"/>
        </w:rPr>
        <w:t xml:space="preserve">.” </w:t>
      </w:r>
      <w:r w:rsidRPr="00030248">
        <w:rPr>
          <w:sz w:val="16"/>
        </w:rPr>
        <w:t xml:space="preserve">Foreign Minister Sergey Lavrov also dismissed reassurances that the system would remain under Japan’s independent control. </w:t>
      </w:r>
      <w:r w:rsidRPr="00030248">
        <w:rPr>
          <w:rStyle w:val="StyleUnderline"/>
        </w:rPr>
        <w:t>As well as accusing Japan of working with the United States to undermine Russia’s strategic deterrent</w:t>
      </w:r>
      <w:r w:rsidRPr="00030248">
        <w:rPr>
          <w:sz w:val="16"/>
        </w:rPr>
        <w:t xml:space="preserve">, </w:t>
      </w:r>
      <w:r w:rsidRPr="00030248">
        <w:rPr>
          <w:rStyle w:val="StyleUnderline"/>
        </w:rPr>
        <w:t>Moscow has suggested Aegis Ashore has an offensive function</w:t>
      </w:r>
      <w:r w:rsidRPr="00030248">
        <w:rPr>
          <w:sz w:val="16"/>
        </w:rPr>
        <w:t xml:space="preserve">, providing Japan with a potential strike capability involving ground-launched cruise missiles. According to Deputy Foreign Minister Sergei Ryabkov, this will make Japan complicit in the violation of the 1987 Intermediate-Range Nuclear Forces Treaty. Ryabkov added that Aegis Ashore therefore “creates a new situation that we logically must take account of in our military planning.” The first indication of a concrete Russian response came on Jan. 30 when Prime Minister Dmitry Medvedev signed an order authorizing the Ministry of Defense to base military aircraft at the civilian airport on Etorofu Island, or Iturup as the Russians call it. This will enable Russia to operate fighter jets from the disputed islands for the first time since the end of the Soviet Union. Added to this, Russia announced on Feb. 6 the start of military exercises in the Kuril chain, featuring 2,000 troops and including a counterterror drill on Kunashiri, another of the disputed islands. Coming on the eve of Japan’s Northern Territories Day and on the same day that the countries’ deputy foreign ministers met in Tokyo to discuss the joint economic activities, this move was clearly intended to send a signal to the Japanese government. At present, talks about joint economic activities seem set to continue and Abe still intends to visit Russia in May. Nonetheless, there are signs that the bilateral atmosphere has soured. </w:t>
      </w:r>
      <w:r w:rsidRPr="00030248">
        <w:rPr>
          <w:rStyle w:val="StyleUnderline"/>
        </w:rPr>
        <w:t>Foreign Minister Taro Kono not only condemn</w:t>
      </w:r>
      <w:r w:rsidRPr="00030248">
        <w:rPr>
          <w:sz w:val="16"/>
        </w:rPr>
        <w:t xml:space="preserve">ed the </w:t>
      </w:r>
      <w:r w:rsidRPr="00030248">
        <w:rPr>
          <w:rStyle w:val="StyleUnderline"/>
        </w:rPr>
        <w:t>Russian military exercises</w:t>
      </w:r>
      <w:r w:rsidRPr="00030248">
        <w:rPr>
          <w:sz w:val="16"/>
        </w:rPr>
        <w:t xml:space="preserve">, </w:t>
      </w:r>
      <w:r w:rsidRPr="00030248">
        <w:rPr>
          <w:rStyle w:val="StyleUnderline"/>
        </w:rPr>
        <w:t>he went further, claiming</w:t>
      </w:r>
      <w:r w:rsidRPr="00030248">
        <w:rPr>
          <w:sz w:val="16"/>
        </w:rPr>
        <w:t xml:space="preserve"> that </w:t>
      </w:r>
      <w:r w:rsidRPr="00030248">
        <w:rPr>
          <w:rStyle w:val="StyleUnderline"/>
        </w:rPr>
        <w:t>“the current world of nuclear weapons is being destabilized</w:t>
      </w:r>
      <w:r w:rsidRPr="00030248">
        <w:rPr>
          <w:sz w:val="16"/>
        </w:rPr>
        <w:t xml:space="preserve">, not by the United States, but </w:t>
      </w:r>
      <w:r w:rsidRPr="00030248">
        <w:rPr>
          <w:rStyle w:val="StyleUnderline"/>
        </w:rPr>
        <w:t>by Russia</w:t>
      </w:r>
      <w:r w:rsidRPr="00030248">
        <w:rPr>
          <w:sz w:val="16"/>
        </w:rPr>
        <w:t xml:space="preserve">, which, in line with its military doctrine, is developing tactical warheads with low-yield charges.” This has “put the United States in such a position that it has to start to develop” such weapons itself, he said. With these accusations continuing to fly, even Abe’s more modest ambitions </w:t>
      </w:r>
      <w:proofErr w:type="gramStart"/>
      <w:r w:rsidRPr="00030248">
        <w:rPr>
          <w:sz w:val="16"/>
        </w:rPr>
        <w:t>with regard to</w:t>
      </w:r>
      <w:proofErr w:type="gramEnd"/>
      <w:r w:rsidRPr="00030248">
        <w:rPr>
          <w:sz w:val="16"/>
        </w:rPr>
        <w:t xml:space="preserve"> the disputed islands seem set to be frustrated.</w:t>
      </w:r>
    </w:p>
    <w:p w14:paraId="37256ABA" w14:textId="77777777" w:rsidR="00121363" w:rsidRPr="00030248" w:rsidRDefault="00121363" w:rsidP="00163E2F">
      <w:pPr>
        <w:rPr>
          <w:sz w:val="16"/>
        </w:rPr>
      </w:pPr>
    </w:p>
    <w:p w14:paraId="41F301D4" w14:textId="77777777" w:rsidR="00163E2F" w:rsidRDefault="00163E2F" w:rsidP="00163E2F">
      <w:pPr>
        <w:pStyle w:val="Heading4"/>
      </w:pPr>
      <w:r>
        <w:t xml:space="preserve">Japan’s Aegis Ashore system is a collab with U.S. to deter Russia </w:t>
      </w:r>
    </w:p>
    <w:p w14:paraId="2299F929" w14:textId="77777777" w:rsidR="00163E2F" w:rsidRPr="00C00476" w:rsidRDefault="00163E2F" w:rsidP="00163E2F">
      <w:pPr>
        <w:rPr>
          <w:sz w:val="16"/>
          <w:szCs w:val="16"/>
        </w:rPr>
      </w:pPr>
      <w:r w:rsidRPr="00C00476">
        <w:rPr>
          <w:sz w:val="16"/>
          <w:szCs w:val="16"/>
        </w:rPr>
        <w:t xml:space="preserve">Andrei </w:t>
      </w:r>
      <w:r w:rsidRPr="00AD513B">
        <w:rPr>
          <w:rStyle w:val="Style13ptBold"/>
        </w:rPr>
        <w:t>Akulov 18,</w:t>
      </w:r>
      <w:r w:rsidRPr="00C00476">
        <w:rPr>
          <w:sz w:val="16"/>
          <w:szCs w:val="16"/>
        </w:rPr>
        <w:t xml:space="preserve"> Colonel, retired, Moscow-based expert on international security issues, [Andrei Akulov, 8-2-2018, Japan Deploys Aegis Ashore, Becoming a Link in the US Global Missile Defense, Strategic Culture Foundation, https://www.strategic-culture.org/news/2018/08/02/japan-deploys-aegis-ashore-becoming-link-in-us-global-missile-defense/]//Lex Akoz</w:t>
      </w:r>
    </w:p>
    <w:p w14:paraId="07F856E4" w14:textId="55D76C6B" w:rsidR="00163E2F" w:rsidRDefault="00163E2F" w:rsidP="00163E2F">
      <w:pPr>
        <w:rPr>
          <w:sz w:val="16"/>
        </w:rPr>
      </w:pPr>
      <w:r w:rsidRPr="00C00476">
        <w:rPr>
          <w:sz w:val="16"/>
        </w:rPr>
        <w:t xml:space="preserve">On July 30, </w:t>
      </w:r>
      <w:r w:rsidRPr="00C00476">
        <w:rPr>
          <w:rStyle w:val="StyleUnderline"/>
        </w:rPr>
        <w:t>Japanese Defense Minister</w:t>
      </w:r>
      <w:r w:rsidRPr="00C00476">
        <w:rPr>
          <w:sz w:val="16"/>
        </w:rPr>
        <w:t xml:space="preserve"> Itsunori Onodera </w:t>
      </w:r>
      <w:r w:rsidRPr="00C00476">
        <w:rPr>
          <w:rStyle w:val="StyleUnderline"/>
        </w:rPr>
        <w:t>announced a plan to deploy the Aegis Ashore missile-defense system by 2023.</w:t>
      </w:r>
      <w:r w:rsidRPr="00C00476">
        <w:rPr>
          <w:sz w:val="16"/>
        </w:rPr>
        <w:t xml:space="preserve"> The military training grounds in the Akita and Yamaguchi prefectures </w:t>
      </w:r>
      <w:proofErr w:type="gramStart"/>
      <w:r w:rsidRPr="00C00476">
        <w:rPr>
          <w:sz w:val="16"/>
        </w:rPr>
        <w:t>are</w:t>
      </w:r>
      <w:proofErr w:type="gramEnd"/>
      <w:r w:rsidRPr="00C00476">
        <w:rPr>
          <w:sz w:val="16"/>
        </w:rPr>
        <w:t xml:space="preserve"> prospective sites. This decision is a “big-ticket purchase” that could also help Tokyo smooth trade friction with Washington, amidst the Trump administration’s threats to hit Japan’s auto imports with new tariffs. Reuters cited Japanese media reports that have put the cost of the two sites, which will include the Aegis air-defense system, missile launchers, and interceptors, at around $6 billion. </w:t>
      </w:r>
      <w:r w:rsidRPr="00C00476">
        <w:rPr>
          <w:rStyle w:val="StyleUnderline"/>
        </w:rPr>
        <w:t xml:space="preserve">Japan has chosen the Lockheed Martin Corp’s SSR </w:t>
      </w:r>
      <w:r w:rsidRPr="00C00476">
        <w:rPr>
          <w:sz w:val="16"/>
        </w:rPr>
        <w:t xml:space="preserve">radar, with a far greater range than the Aegis radars currently operated by the US Navy. </w:t>
      </w:r>
      <w:r w:rsidRPr="00C00476">
        <w:rPr>
          <w:rStyle w:val="StyleUnderline"/>
        </w:rPr>
        <w:t>Officially, the move is being justified by pointing to the threat from North Korea.</w:t>
      </w:r>
      <w:r w:rsidRPr="00C00476">
        <w:rPr>
          <w:sz w:val="16"/>
        </w:rPr>
        <w:t xml:space="preserve"> Japan has purchased F-35 fighter aircraft, V-22 Osprey tilt rotor aircraft, and AAV-7 amphibious vehicles, which will ensure a steady paycheck for US defense contractors. </w:t>
      </w:r>
      <w:r w:rsidRPr="00C00476">
        <w:rPr>
          <w:rStyle w:val="StyleUnderline"/>
        </w:rPr>
        <w:t>In fiscal 2021, Japan will fly the US-made RQ-4 Global Hawk unmanned reconnaissance aircraft to monitor security situations, including military moves by Russia</w:t>
      </w:r>
      <w:r w:rsidRPr="00C00476">
        <w:rPr>
          <w:sz w:val="16"/>
        </w:rPr>
        <w:t xml:space="preserve">, China, and North Korea. </w:t>
      </w:r>
      <w:r w:rsidRPr="00C00476">
        <w:rPr>
          <w:rStyle w:val="StyleUnderline"/>
        </w:rPr>
        <w:t>It will be based at the Misawa Air Base in the Aomori Prefecture, close to Russia’s shores.</w:t>
      </w:r>
      <w:r w:rsidRPr="00C00476">
        <w:rPr>
          <w:sz w:val="16"/>
        </w:rPr>
        <w:t xml:space="preserve"> Japan currently operates four destroyers equipped with US Aegis missile-defense systems carrying SM-3 intercept missiles capable of intercepting a ballistic missile at altitudes above 310 miles. There are plans to build four more missile-defense-capable ships by the early 2020s. Two Atago-class destroyers are being modified to operate the Aegis, and there are plans to add one of those to the arsenal later this year. Aegis-equipped ships in and around Japan, as well as Patriot batteries, offer another layer of defense. It’s important to build and maintain an infrastructure that will serve as a basis for further enhancement of one’s operational capabilities. The introduction of the land-based Aegis will inevitably entail the acquisition of extensive supporting systems.</w:t>
      </w:r>
      <w:r w:rsidRPr="00C00476">
        <w:rPr>
          <w:rStyle w:val="StyleUnderline"/>
        </w:rPr>
        <w:t xml:space="preserve"> With the new type of SM3 Block 2A missile, boasting almost three times the range of the SM3, the country’s missile defense will be significantly strengthened, posing a threat to Russia’s</w:t>
      </w:r>
      <w:r w:rsidRPr="00C00476">
        <w:rPr>
          <w:sz w:val="16"/>
        </w:rPr>
        <w:t xml:space="preserve"> and China’s strategic </w:t>
      </w:r>
      <w:r w:rsidRPr="00C00476">
        <w:rPr>
          <w:rStyle w:val="StyleUnderline"/>
        </w:rPr>
        <w:t>nuclear potentials</w:t>
      </w:r>
      <w:r w:rsidRPr="00C00476">
        <w:rPr>
          <w:sz w:val="16"/>
        </w:rPr>
        <w:t xml:space="preserve">. In its tests, the Aegis has also proven effective against low-flying satellites, making it an element of space warfare. The Aegis can intercept intercontinental ballistic missiles (ICBMs) upon reentry. Based in Japan, they will be fitted with information-exchange systems enabling them to operate as a link in the US global ballistic missile-defense (BMD) system, by sending data to Ground-Based Interceptors (GBIs) based in Alaska and California. </w:t>
      </w:r>
      <w:r w:rsidRPr="00C00476">
        <w:rPr>
          <w:rStyle w:val="StyleUnderline"/>
        </w:rPr>
        <w:t>The invaluable cuing information sent to the American mainland facilities will significantly enhance the overall ability of the US military to intercept Russian</w:t>
      </w:r>
      <w:r w:rsidRPr="00C00476">
        <w:rPr>
          <w:sz w:val="16"/>
        </w:rPr>
        <w:t xml:space="preserve"> and Chinese </w:t>
      </w:r>
      <w:r w:rsidRPr="00C00476">
        <w:rPr>
          <w:rStyle w:val="StyleUnderline"/>
        </w:rPr>
        <w:t>missiles</w:t>
      </w:r>
      <w:r w:rsidRPr="00C00476">
        <w:rPr>
          <w:sz w:val="16"/>
        </w:rPr>
        <w:t>. The foreign and defense ministers of Russia and Japan held 2+2 talks July 30-August 1. This was the third meeting in such a format, with the previous two taking place in 2013 and 2017. The planned Aegis deployment was a controversial issue</w:t>
      </w:r>
      <w:r w:rsidRPr="00C00476">
        <w:rPr>
          <w:rStyle w:val="StyleUnderline"/>
        </w:rPr>
        <w:t>. Russia views the deployment as a threat to its national security</w:t>
      </w:r>
      <w:r w:rsidRPr="00C00476">
        <w:rPr>
          <w:sz w:val="16"/>
        </w:rPr>
        <w:t xml:space="preserve">, dismissing Japan’s claims that the move is being made solely to counter Pyongyang’s nuclear program. Moscow believes this argument is no more than a pretext, and the Aegis Ashore deployment is a disproportionate response to the North Korean missile threat. Japan’s reassurances that the system would remain under its independent control ring hollow, as the US and Japan are both involved </w:t>
      </w:r>
      <w:proofErr w:type="gramStart"/>
      <w:r w:rsidRPr="00C00476">
        <w:rPr>
          <w:sz w:val="16"/>
        </w:rPr>
        <w:t>in an effort to</w:t>
      </w:r>
      <w:proofErr w:type="gramEnd"/>
      <w:r w:rsidRPr="00C00476">
        <w:rPr>
          <w:sz w:val="16"/>
        </w:rPr>
        <w:t xml:space="preserve"> create a global BMD system. Besides, there is no way to verify this claim. </w:t>
      </w:r>
      <w:r w:rsidRPr="00C00476">
        <w:rPr>
          <w:rStyle w:val="Emphasis"/>
        </w:rPr>
        <w:t>Japan is working with the United States to undermine Russia’s strategic deterrent and this fact cannot be denied.</w:t>
      </w:r>
      <w:r w:rsidRPr="00C00476">
        <w:rPr>
          <w:sz w:val="16"/>
        </w:rPr>
        <w:t xml:space="preserve"> The US National Security Strategy states that Washington “will cooperate on missile defense with Japan and South Korea to move toward an area defense capability.” The Aegis Ashore uses the same Mk-41 vertical launch systems as the US warships that </w:t>
      </w:r>
      <w:proofErr w:type="gramStart"/>
      <w:r w:rsidRPr="00C00476">
        <w:rPr>
          <w:sz w:val="16"/>
        </w:rPr>
        <w:t>are capable of launching</w:t>
      </w:r>
      <w:proofErr w:type="gramEnd"/>
      <w:r w:rsidRPr="00C00476">
        <w:rPr>
          <w:sz w:val="16"/>
        </w:rPr>
        <w:t xml:space="preserve"> intermediate-range cruise missiles. This makes Japan complicit in a violation of the 1987 Intermediate-Range Nuclear Forces (INF) Treaty. Putting US F-35Bs on Izumo-class “helicopter destroyers,” which are </w:t>
      </w:r>
      <w:proofErr w:type="gramStart"/>
      <w:r w:rsidRPr="00C00476">
        <w:rPr>
          <w:sz w:val="16"/>
        </w:rPr>
        <w:t>actually aircraft</w:t>
      </w:r>
      <w:proofErr w:type="gramEnd"/>
      <w:r w:rsidRPr="00C00476">
        <w:rPr>
          <w:sz w:val="16"/>
        </w:rPr>
        <w:t xml:space="preserve"> carriers, will also pose a threat to Russia. F-35s are nuclear-capable strike aircraft. Toyko will soon own 40 of the F-35A jets, with the first one — built right there in Japan — becoming operational in February. There will be 10 of them by the end of the year stationed at Misawa Air Base. </w:t>
      </w:r>
      <w:r w:rsidRPr="00C00476">
        <w:rPr>
          <w:rStyle w:val="StyleUnderline"/>
        </w:rPr>
        <w:t>According to China Military, Japan could go nuclear “overnight” with its current stash of 47 tons of plutonium</w:t>
      </w:r>
      <w:r w:rsidRPr="00C00476">
        <w:rPr>
          <w:sz w:val="16"/>
        </w:rPr>
        <w:t xml:space="preserve">, enough for about 6,000 nuclear bombs. Minor modifications are enough to turn the Epsilon solid-fuel carrier rocket into a potential nuclear-tipped ICBM with a range of 12,000 kilometers. Japan’s 22 submarines can be modified to launch cruise missiles fitted with nuclear warheads, and Japan's F-15J military aircraft could become nuclear with some modification. </w:t>
      </w:r>
      <w:r w:rsidRPr="00C00476">
        <w:rPr>
          <w:rStyle w:val="Emphasis"/>
        </w:rPr>
        <w:t xml:space="preserve">The Aegis Ashore deployment is a reality Russia cannot ignore. </w:t>
      </w:r>
      <w:r w:rsidRPr="00C00476">
        <w:rPr>
          <w:sz w:val="16"/>
        </w:rPr>
        <w:t>It will adapt its military planning accordingly. In January, Prime Minister Dmitry Medvedev signed an order authorizing the Ministry of Defense to station military aircraft at the civilian airport on Iturup (known in Japan as Etorofu) Island. Other steps will follow. This move will cloud the two countries’ bilateral relations and hinder any effort to reach an agreement on the Kuril Islands or a peace treaty.</w:t>
      </w:r>
    </w:p>
    <w:p w14:paraId="4467248E" w14:textId="77777777" w:rsidR="005D57AB" w:rsidRDefault="005D57AB" w:rsidP="00163E2F">
      <w:pPr>
        <w:rPr>
          <w:sz w:val="16"/>
        </w:rPr>
      </w:pPr>
    </w:p>
    <w:p w14:paraId="62AA4BE0" w14:textId="77777777" w:rsidR="00142343" w:rsidRDefault="00142343" w:rsidP="00142343">
      <w:pPr>
        <w:pStyle w:val="Heading4"/>
      </w:pPr>
      <w:r w:rsidRPr="00642FCA">
        <w:rPr>
          <w:rFonts w:asciiTheme="majorHAnsi" w:hAnsiTheme="majorHAnsi"/>
        </w:rPr>
        <w:t>The BMD system is being expanded in order to effectively deter Russia.</w:t>
      </w:r>
      <w:r>
        <w:t xml:space="preserve">                                                                                                                                                                                </w:t>
      </w:r>
    </w:p>
    <w:p w14:paraId="5244B6DE" w14:textId="6F747B47" w:rsidR="00142343" w:rsidRPr="00EF2042" w:rsidRDefault="00142343" w:rsidP="00142343">
      <w:pPr>
        <w:rPr>
          <w:b/>
          <w:bCs/>
          <w:sz w:val="20"/>
          <w:szCs w:val="20"/>
        </w:rPr>
      </w:pPr>
      <w:r w:rsidRPr="005D57AB">
        <w:rPr>
          <w:rStyle w:val="Style13ptBold"/>
        </w:rPr>
        <w:t>Wyland</w:t>
      </w:r>
      <w:r>
        <w:rPr>
          <w:b/>
          <w:bCs/>
        </w:rPr>
        <w:t xml:space="preserve"> </w:t>
      </w:r>
      <w:r w:rsidRPr="005D57AB">
        <w:rPr>
          <w:rStyle w:val="Style13ptBold"/>
        </w:rPr>
        <w:t>19</w:t>
      </w:r>
      <w:r>
        <w:t xml:space="preserve">, </w:t>
      </w:r>
      <w:r w:rsidRPr="00114542">
        <w:t>(</w:t>
      </w:r>
      <w:r w:rsidRPr="00114542">
        <w:rPr>
          <w:sz w:val="20"/>
          <w:szCs w:val="20"/>
        </w:rPr>
        <w:t xml:space="preserve">Scott Wyland is a writer and journalist for the Stars and Stripes, “Navy missile defenses in Eastern Europe could 'push back' against Russia, CNO says”, published on 02/08/19 </w:t>
      </w:r>
      <w:hyperlink r:id="rId145" w:history="1">
        <w:r w:rsidRPr="00114542">
          <w:rPr>
            <w:rStyle w:val="Hyperlink"/>
            <w:sz w:val="20"/>
            <w:szCs w:val="20"/>
          </w:rPr>
          <w:t>https://www.stripes.com/news/europe /navy-missile-defenses-in-eastern-europe-could-push-back-against-russia-cno-says-1.567918</w:t>
        </w:r>
      </w:hyperlink>
      <w:r w:rsidRPr="00114542">
        <w:rPr>
          <w:sz w:val="20"/>
          <w:szCs w:val="20"/>
        </w:rPr>
        <w:t>, JGS)</w:t>
      </w:r>
    </w:p>
    <w:p w14:paraId="31283B37" w14:textId="1B298D51" w:rsidR="00142343" w:rsidRDefault="00142343" w:rsidP="00142343">
      <w:pPr>
        <w:rPr>
          <w:sz w:val="16"/>
        </w:rPr>
      </w:pPr>
      <w:r w:rsidRPr="00CE27AD">
        <w:rPr>
          <w:b/>
          <w:bCs/>
          <w:u w:val="single"/>
        </w:rPr>
        <w:t>The Navy’s land-based missile defense systems in Eastern Europe are a means to deter a more assertive Russia</w:t>
      </w:r>
      <w:r w:rsidRPr="00142343">
        <w:rPr>
          <w:sz w:val="16"/>
        </w:rPr>
        <w:t xml:space="preserve">, the Navy’s top officer said less than a week after Washington and Moscow announced they would dissolve a Cold War missile treaty. “One area where we’re doing some new things is with respect to missile defense,” Chief of Naval Operations Adm. John Richardson said Wednesday at an Atlantic Council meeting. “We have Aegis Ashore in Romania — I think that that capability makes a tremendous statement.” Richardson was responding to a question about what the United States and its allies can do to counter potential Russian aggression in Eastern Europe. Citing the Navy’s missile defense systems as a deterrent departs from past statements the U.S. and NATO have made saying the systems weren’t intended for Russia. President Donald Trump announced last week that the U.S. would withdraw from the nuclear pact that banned ground-launched intermediate-range missiles, after accusing Russia of violating the accord. Soon after, Russian President Vladimir Putin declared that Russia would follow suit. </w:t>
      </w:r>
      <w:r w:rsidRPr="00CE27AD">
        <w:rPr>
          <w:b/>
          <w:bCs/>
          <w:u w:val="single"/>
        </w:rPr>
        <w:t>The Aegis system in Romania and the one being built in Poland are designed to defend against short- and medium-range missiles.</w:t>
      </w:r>
      <w:r w:rsidRPr="00142343">
        <w:rPr>
          <w:sz w:val="16"/>
        </w:rPr>
        <w:t xml:space="preserve"> </w:t>
      </w:r>
      <w:r w:rsidRPr="00CE27AD">
        <w:rPr>
          <w:b/>
          <w:bCs/>
          <w:u w:val="single"/>
        </w:rPr>
        <w:t>They are part of the larger missile defense system that NATO is developing.</w:t>
      </w:r>
      <w:r w:rsidRPr="00142343">
        <w:rPr>
          <w:sz w:val="16"/>
        </w:rPr>
        <w:t xml:space="preserve"> Other components include four Navy guided-missile destroyers based in Rota, Spain; an early warning radar system in Turkey; and a command center at Ramstein Air Base, Germany. The Aegis systems’ proximity to Russia’s borders have been irksome to Moscow since the U.S. announced plans to build them in 2002. </w:t>
      </w:r>
      <w:r w:rsidRPr="00CE27AD">
        <w:rPr>
          <w:b/>
          <w:bCs/>
          <w:u w:val="single"/>
        </w:rPr>
        <w:t>Allied leaders have in the past sought to assure Moscow,</w:t>
      </w:r>
      <w:r w:rsidRPr="00142343">
        <w:rPr>
          <w:sz w:val="16"/>
        </w:rPr>
        <w:t xml:space="preserve"> claiming that their aim is to defend against missiles launched from Iran and other unspecified countries in the Middle East and western Asia. But Richardson made it clear that </w:t>
      </w:r>
      <w:r w:rsidRPr="00CE27AD">
        <w:rPr>
          <w:b/>
          <w:bCs/>
          <w:u w:val="single"/>
        </w:rPr>
        <w:t>the anti-missile systems will be one way to “push back” against Russia if necessary.</w:t>
      </w:r>
      <w:r w:rsidRPr="00142343">
        <w:rPr>
          <w:sz w:val="16"/>
        </w:rPr>
        <w:t xml:space="preserve"> The U.S. should also look to “push first,” he said. “I think it would be great if we could get folks, Russians, some of these competitors to respond to our first move,” he said. Using a chess metaphor, he added: “There’s an advantage every now and then to playing on the white side of the board.” In recent months, Richardson has praised naval forces in Europe for reviving a tactic of deploying in less predictable patterns, known as dynamic force employment. The tactic last fall brought a U.S. aircraft carrier to Arctic Circle waters for the first time since the Cold War. He also said that the U.S. should draw on help from allies in helping countries such as Ukraine. “Whatever leadership role we can provide there, I think as an alliance we bring more to the table together than any kind of a bilateral approach,” Richardson said.</w:t>
      </w:r>
    </w:p>
    <w:p w14:paraId="241F0A36" w14:textId="77777777" w:rsidR="005D57AB" w:rsidRDefault="005D57AB" w:rsidP="00142343">
      <w:pPr>
        <w:rPr>
          <w:sz w:val="16"/>
        </w:rPr>
      </w:pPr>
    </w:p>
    <w:p w14:paraId="0865BC04" w14:textId="77777777" w:rsidR="005D57AB" w:rsidRPr="005D57AB" w:rsidRDefault="005D57AB" w:rsidP="005D57AB">
      <w:pPr>
        <w:pStyle w:val="Heading4"/>
      </w:pPr>
      <w:r w:rsidRPr="005D57AB">
        <w:t xml:space="preserve">The BMD expansion from the U.S. and its allies is being used to pressure Russia into abolishing their new missile system.    </w:t>
      </w:r>
    </w:p>
    <w:p w14:paraId="242088F9" w14:textId="41EAAD4F" w:rsidR="005D57AB" w:rsidRPr="009615EC" w:rsidRDefault="005D57AB" w:rsidP="005D57AB">
      <w:pPr>
        <w:rPr>
          <w:b/>
          <w:bCs/>
        </w:rPr>
      </w:pPr>
      <w:r w:rsidRPr="005D57AB">
        <w:rPr>
          <w:rStyle w:val="Style13ptBold"/>
        </w:rPr>
        <w:t>Vandiver 19</w:t>
      </w:r>
      <w:r>
        <w:rPr>
          <w:b/>
          <w:bCs/>
        </w:rPr>
        <w:t xml:space="preserve">, </w:t>
      </w:r>
      <w:r>
        <w:rPr>
          <w:sz w:val="20"/>
          <w:szCs w:val="20"/>
        </w:rPr>
        <w:t xml:space="preserve">(John Vandiver is an author and reporter for Stars and Stripes, </w:t>
      </w:r>
      <w:r w:rsidRPr="009615EC">
        <w:rPr>
          <w:sz w:val="20"/>
          <w:szCs w:val="20"/>
        </w:rPr>
        <w:t xml:space="preserve">US, </w:t>
      </w:r>
      <w:r>
        <w:rPr>
          <w:sz w:val="20"/>
          <w:szCs w:val="20"/>
        </w:rPr>
        <w:t>“</w:t>
      </w:r>
      <w:r w:rsidRPr="009615EC">
        <w:rPr>
          <w:sz w:val="20"/>
          <w:szCs w:val="20"/>
        </w:rPr>
        <w:t>allies warn Russia that missile defenses will be bolstered to counter new threat</w:t>
      </w:r>
      <w:r>
        <w:rPr>
          <w:sz w:val="20"/>
          <w:szCs w:val="20"/>
        </w:rPr>
        <w:t xml:space="preserve">”, published on 06/26/19, </w:t>
      </w:r>
      <w:hyperlink r:id="rId146" w:history="1">
        <w:r w:rsidRPr="009615EC">
          <w:rPr>
            <w:rStyle w:val="Hyperlink"/>
            <w:sz w:val="20"/>
            <w:szCs w:val="20"/>
          </w:rPr>
          <w:t>https://www.stripes.com/us-allies-warn-russia-that-missile-defenses-will-be-bolstered-to-counter-new-threat-1.587748</w:t>
        </w:r>
      </w:hyperlink>
      <w:r w:rsidRPr="009615EC">
        <w:rPr>
          <w:sz w:val="20"/>
          <w:szCs w:val="20"/>
        </w:rPr>
        <w:t xml:space="preserve">, </w:t>
      </w:r>
      <w:r>
        <w:rPr>
          <w:sz w:val="20"/>
          <w:szCs w:val="20"/>
        </w:rPr>
        <w:t>JGS)</w:t>
      </w:r>
    </w:p>
    <w:p w14:paraId="0F337959" w14:textId="77777777" w:rsidR="005D57AB" w:rsidRPr="005D57AB" w:rsidRDefault="005D57AB" w:rsidP="005D57AB">
      <w:pPr>
        <w:rPr>
          <w:sz w:val="16"/>
        </w:rPr>
      </w:pPr>
      <w:r w:rsidRPr="009615EC">
        <w:rPr>
          <w:b/>
          <w:bCs/>
          <w:u w:val="single"/>
        </w:rPr>
        <w:t>The U.S.-led NATO alliance will consider bolstering its air and missile defense systems in Europe as well as enhancing its conventional forces if Russia doesn’t abolish a new missile system that poses a threat to the Continent</w:t>
      </w:r>
      <w:r w:rsidRPr="005D57AB">
        <w:rPr>
          <w:sz w:val="16"/>
        </w:rPr>
        <w:t xml:space="preserve">, the alliance’s top official said Wednesday. “An arms control agreement doesn’t work if it is only respected by one side,” NATO Secretary-General Jens Stoltenberg said Wednesday. “This is extremely serious.” Stoltenberg’s comments came at the start of a meeting of NATO defense ministers, including acting Defense Secretary Mark Esper, who is in Brussels to convene with allies. </w:t>
      </w:r>
      <w:r w:rsidRPr="009615EC">
        <w:rPr>
          <w:b/>
          <w:bCs/>
          <w:u w:val="single"/>
        </w:rPr>
        <w:t>NATO’s new measures to counter Russia are expected to take effect if Moscow doesn’t comply with the landmark 1987 Intermediate-Range Nuclear Forces Treaty by an Aug. 2 deadline</w:t>
      </w:r>
      <w:r w:rsidRPr="005D57AB">
        <w:rPr>
          <w:sz w:val="16"/>
        </w:rPr>
        <w:t xml:space="preserve">. If the treaty breaks apart, “Russia bares the full responsibility,” Stoltenberg said. Last year, the United States warned it would pull out of the Cold War-era pact by August unless Moscow comes back into compliance with the treaty that bans missiles with a range between 310 and 3,400 miles. The United States and its allies in NATO contend Russia’s SSC-8 missile system violates the weapons ban and poses a new threat. The weapon is nuclear capable, has short warning times and could hit European capitals within minutes, Stoltenberg said. Moscow has denied the system violates the treaty and has warned it will take counter measures </w:t>
      </w:r>
      <w:proofErr w:type="gramStart"/>
      <w:r w:rsidRPr="005D57AB">
        <w:rPr>
          <w:sz w:val="16"/>
        </w:rPr>
        <w:t>in light of</w:t>
      </w:r>
      <w:proofErr w:type="gramEnd"/>
      <w:r w:rsidRPr="005D57AB">
        <w:rPr>
          <w:sz w:val="16"/>
        </w:rPr>
        <w:t xml:space="preserve"> the U.S. decision to withdraw from the ban. Another underlying U.S. concern regarding the INF treaty is it applies only to the United States and Russia, but China’s military emergence has sparked worries that Beijing is free to develop systems that the United States is banned from developing. In January, China tested an intermediate-range missile dubbed “the Guam killer,” which purportedly has enough range to strike U.S. bases in the Pacific. But in Europe, some analysts have warned the collapse of the treaty could affect the military balance and usher in a dangerous new era of nuclear brinkmanship. Allies have downplayed such concerns, saying NATO has no plan to deploy new ground based, nuclear capable, missiles in Europe</w:t>
      </w:r>
      <w:r w:rsidRPr="009615EC">
        <w:rPr>
          <w:b/>
          <w:bCs/>
          <w:u w:val="single"/>
        </w:rPr>
        <w:t>.</w:t>
      </w:r>
      <w:r w:rsidRPr="005D57AB">
        <w:rPr>
          <w:sz w:val="16"/>
        </w:rPr>
        <w:t xml:space="preserve"> </w:t>
      </w:r>
      <w:r w:rsidRPr="009615EC">
        <w:rPr>
          <w:b/>
          <w:bCs/>
          <w:u w:val="single"/>
        </w:rPr>
        <w:t xml:space="preserve">“If they don’t come back into compliance, we need to respond. </w:t>
      </w:r>
      <w:proofErr w:type="gramStart"/>
      <w:r w:rsidRPr="009615EC">
        <w:rPr>
          <w:b/>
          <w:bCs/>
          <w:u w:val="single"/>
        </w:rPr>
        <w:t>So</w:t>
      </w:r>
      <w:proofErr w:type="gramEnd"/>
      <w:r w:rsidRPr="009615EC">
        <w:rPr>
          <w:b/>
          <w:bCs/>
          <w:u w:val="single"/>
        </w:rPr>
        <w:t xml:space="preserve"> we also need to prepare for a world without the INF Treaty</w:t>
      </w:r>
      <w:r w:rsidRPr="005D57AB">
        <w:rPr>
          <w:sz w:val="16"/>
        </w:rPr>
        <w:t xml:space="preserve">,” Stoltenberg said at the start of talks at NATO’s Brussels headquarters. Stoltenberg did not detail how </w:t>
      </w:r>
      <w:r w:rsidRPr="009615EC">
        <w:rPr>
          <w:b/>
          <w:bCs/>
          <w:u w:val="single"/>
        </w:rPr>
        <w:t>NATO</w:t>
      </w:r>
      <w:r w:rsidRPr="005D57AB">
        <w:rPr>
          <w:sz w:val="16"/>
        </w:rPr>
        <w:t xml:space="preserve"> would adapt its missile defenses in Europe, but one option </w:t>
      </w:r>
      <w:r w:rsidRPr="009615EC">
        <w:rPr>
          <w:b/>
          <w:bCs/>
          <w:u w:val="single"/>
        </w:rPr>
        <w:t>could</w:t>
      </w:r>
      <w:r w:rsidRPr="005D57AB">
        <w:rPr>
          <w:sz w:val="16"/>
        </w:rPr>
        <w:t xml:space="preserve"> be to </w:t>
      </w:r>
      <w:r w:rsidRPr="009615EC">
        <w:rPr>
          <w:b/>
          <w:bCs/>
          <w:u w:val="single"/>
        </w:rPr>
        <w:t>modify and enhance its existing networks to counter the new Russian threat</w:t>
      </w:r>
      <w:r w:rsidRPr="005D57AB">
        <w:rPr>
          <w:sz w:val="16"/>
        </w:rPr>
        <w:t xml:space="preserve">. Reconfiguring the alliance’s missile defense system also is likely to ratchet up tensions with Moscow. For years, Russia has complained about the NATO ballistic missile defense system, which allies say is designed to counter threats emanating from countries such as Iran. But Moscow has always been suspicions of the system and feared it was an attempt to blunt Russia’s own nuclear deterrent capabilities. Over the years, allies have attempted to defuse Russian concerns about the system’s limitations — namely that its interceptors are too few and located too far south or too close to Russia to be able to intercept Russian intercontinental ballistic missiles. </w:t>
      </w:r>
      <w:r w:rsidRPr="009615EC">
        <w:rPr>
          <w:b/>
          <w:bCs/>
          <w:u w:val="single"/>
        </w:rPr>
        <w:t>NATO’s missile defense set up, however, could be enhanced, if allies agree. U.S. military capabilities in Europe are the core of NATO’s missile defense system.</w:t>
      </w:r>
      <w:r w:rsidRPr="005D57AB">
        <w:rPr>
          <w:sz w:val="16"/>
        </w:rPr>
        <w:t xml:space="preserve"> It includes a U.S. Army-manned radar positioned on a mountain top in Turkey, a U.S. Aegis site at Deveselu Air Base in Romania, another U.S. site in Poland and four Aegis destroyers based out of Rota, Spain. Next week, NATO will hold a meeting with Russian officials with the talks likely to center on how to salvage the INF treaty. “They still have the chance to save the treaty,” Stoltenberg said. “Time is running out, but it is still possible for Russia.”</w:t>
      </w:r>
    </w:p>
    <w:p w14:paraId="44C30A59" w14:textId="77777777" w:rsidR="005D57AB" w:rsidRDefault="005D57AB" w:rsidP="005D57AB"/>
    <w:p w14:paraId="6AAE7FC1" w14:textId="77777777" w:rsidR="005D57AB" w:rsidRDefault="005D57AB" w:rsidP="005D57AB">
      <w:pPr>
        <w:pStyle w:val="Heading4"/>
      </w:pPr>
      <w:r w:rsidRPr="00642FCA">
        <w:t xml:space="preserve">The BMD program in Japan is effective in deterring Russia.                                                            </w:t>
      </w:r>
    </w:p>
    <w:p w14:paraId="0970C8F5" w14:textId="74F15DF5" w:rsidR="005D57AB" w:rsidRPr="00642FCA" w:rsidRDefault="005D57AB" w:rsidP="005D57AB">
      <w:pPr>
        <w:rPr>
          <w:rFonts w:asciiTheme="majorHAnsi" w:eastAsiaTheme="majorEastAsia" w:hAnsiTheme="majorHAnsi" w:cstheme="majorBidi"/>
          <w:b/>
          <w:bCs/>
          <w:iCs/>
          <w:sz w:val="26"/>
        </w:rPr>
      </w:pPr>
      <w:r w:rsidRPr="005D57AB">
        <w:rPr>
          <w:rStyle w:val="Style13ptBold"/>
        </w:rPr>
        <w:t>Akoluv</w:t>
      </w:r>
      <w:r>
        <w:rPr>
          <w:b/>
          <w:bCs/>
        </w:rPr>
        <w:t xml:space="preserve"> </w:t>
      </w:r>
      <w:r w:rsidRPr="005D57AB">
        <w:rPr>
          <w:rStyle w:val="Style13ptBold"/>
        </w:rPr>
        <w:t>18</w:t>
      </w:r>
      <w:r>
        <w:t>, (</w:t>
      </w:r>
      <w:r w:rsidRPr="00332851">
        <w:rPr>
          <w:sz w:val="20"/>
          <w:szCs w:val="20"/>
        </w:rPr>
        <w:t>Andrei Akoluv is a colonel, retired, Moscow-based expert on international security issues</w:t>
      </w:r>
      <w:r>
        <w:rPr>
          <w:sz w:val="20"/>
          <w:szCs w:val="20"/>
        </w:rPr>
        <w:t>, “</w:t>
      </w:r>
      <w:r w:rsidRPr="009B5856">
        <w:rPr>
          <w:sz w:val="20"/>
          <w:szCs w:val="20"/>
        </w:rPr>
        <w:t>Japan Deploys Aegis Ashore, Becoming a Link in the US Global Missile Defense</w:t>
      </w:r>
      <w:r>
        <w:rPr>
          <w:sz w:val="20"/>
          <w:szCs w:val="20"/>
        </w:rPr>
        <w:t xml:space="preserve">”, published on 08/02/18, </w:t>
      </w:r>
      <w:hyperlink r:id="rId147" w:history="1">
        <w:r w:rsidRPr="009A3ECF">
          <w:rPr>
            <w:rStyle w:val="Hyperlink"/>
            <w:sz w:val="20"/>
            <w:szCs w:val="20"/>
          </w:rPr>
          <w:t>https://www.strategic-culture.org/news/2018/08/02/japan-deploys-aegis-ashore-becoming-link-in-us-global-missile-defense/</w:t>
        </w:r>
      </w:hyperlink>
      <w:r w:rsidRPr="009A3ECF">
        <w:rPr>
          <w:sz w:val="20"/>
          <w:szCs w:val="20"/>
        </w:rPr>
        <w:t xml:space="preserve">, </w:t>
      </w:r>
      <w:r>
        <w:rPr>
          <w:sz w:val="20"/>
          <w:szCs w:val="20"/>
        </w:rPr>
        <w:t>JGS)</w:t>
      </w:r>
    </w:p>
    <w:p w14:paraId="46DA2390" w14:textId="77777777" w:rsidR="005D57AB" w:rsidRPr="005D57AB" w:rsidRDefault="005D57AB" w:rsidP="005D57AB">
      <w:pPr>
        <w:rPr>
          <w:sz w:val="16"/>
        </w:rPr>
      </w:pPr>
      <w:r w:rsidRPr="005D57AB">
        <w:rPr>
          <w:sz w:val="16"/>
          <w:szCs w:val="20"/>
        </w:rPr>
        <w:t xml:space="preserve">On July 30, Japanese Defense Minister Itsunori Onodera announced a plan to deploy the Aegis Ashore missile-defense system by 2023. The military training grounds in the Akita and Yamaguchi prefectures </w:t>
      </w:r>
      <w:proofErr w:type="gramStart"/>
      <w:r w:rsidRPr="005D57AB">
        <w:rPr>
          <w:sz w:val="16"/>
          <w:szCs w:val="20"/>
        </w:rPr>
        <w:t>are</w:t>
      </w:r>
      <w:proofErr w:type="gramEnd"/>
      <w:r w:rsidRPr="005D57AB">
        <w:rPr>
          <w:sz w:val="16"/>
          <w:szCs w:val="20"/>
        </w:rPr>
        <w:t xml:space="preserve"> prospective sites.  This decision is a “big-ticket purchase” that could also help Tokyo smooth trade friction with Washington, amidst the Trump administration’s threats to hit Japan’s auto imports with new tariffs.  Reuters cited Japanese media reports that have put the cost of the two sites, which will include the Aegis air-defense system, missile launchers, and interceptors, at around $6 billion. Japan has chosen the Lockheed Martin Corp’s SSR radar, with a far greater range than the Aegis radars currently operated by the US Navy. Officially, the move is being justified by pointing to the threat from North Korea. Japan has purchased F-35 fighter aircraft, V-22 Osprey tilt rotor aircraft, and AAV-7 amphibious vehicles, which will ensure a steady paycheck for US defense contractors. In fiscal 2021, Japan will fly the US-made RQ-4 Global Hawk unmanned reconnaissance aircraft to monitor security situations, including military moves by Russia, China, and North Korea. It will be based at the Misawa Air Base in the Aomori Prefecture, close to Russia’s shores. Japan currently operates four destroyers equipped with US Aegis missile-defense systems carrying SM-3 intercept missiles capable of intercepting a ballistic missile at altitudes above 310 miles. There are plans to build four more missile-defense-capable ships by the early 2020s. Two Atago-class destroyers are being modified to operate the Aegis, and there are plans to add one of those to the arsenal later this year.  Aegis-equipped ships in and around Japan, as well as Patriot batteries, offer another layer of defense. It’s important to build and maintain an infrastructure that will serve as a basis for further enhancement of one’s operational capabilities. The introduction of the land-based Aegis will inevitably entail the acquisition of extensive supporting systems.  With the new type of SM3 Block 2A missile, boasting almost three times the range of the SM3, the country’s missile defense will be significantly strengthened, posing a threat to Russia’s and China’s strategic nuclear potentials. In its tests,</w:t>
      </w:r>
      <w:r w:rsidRPr="005D57AB">
        <w:rPr>
          <w:sz w:val="16"/>
        </w:rPr>
        <w:t xml:space="preserve"> </w:t>
      </w:r>
      <w:r w:rsidRPr="00445190">
        <w:rPr>
          <w:b/>
          <w:bCs/>
          <w:u w:val="single"/>
        </w:rPr>
        <w:t>the Aegis has also proven effective against low-flying satellites, making it an element of space warfare. The Aegis can intercept intercontinental ballistic missiles (ICBMs) upon reentry</w:t>
      </w:r>
      <w:r w:rsidRPr="005D57AB">
        <w:rPr>
          <w:sz w:val="16"/>
        </w:rPr>
        <w:t xml:space="preserve">. Based in Japan, they will be fitted with information-exchange systems enabling them to operate as a link in the US global ballistic missile-defense (BMD) system, by sending data to Ground-Based Interceptors (GBIs) based in Alaska and California. The invaluable cuing information sent to the American mainland facilities will significantly enhance the overall ability of the US military to intercept Russian and Chinese missiles. The foreign and defense ministers of Russia and Japan held 2+2 talks July 30-August 1. This was the third meeting in such a format, with the previous two taking place in 2013 and 2017. The planned Aegis deployment was a controversial issue. </w:t>
      </w:r>
      <w:r w:rsidRPr="00445190">
        <w:rPr>
          <w:b/>
          <w:bCs/>
          <w:u w:val="single"/>
        </w:rPr>
        <w:t>Russia views the deployment as a threat to its national security</w:t>
      </w:r>
      <w:r w:rsidRPr="005D57AB">
        <w:rPr>
          <w:sz w:val="16"/>
        </w:rPr>
        <w:t xml:space="preserve">, dismissing Japan’s claims that the move is being made solely to counter Pyongyang’s nuclear program. Moscow believes this argument is no more than a pretext, and the Aegis Ashore deployment is a disproportionate response to the North Korean missile threat. Japan’s reassurances that the system   remain under its independent control ring hollow, as the US and Japan are both involved </w:t>
      </w:r>
      <w:proofErr w:type="gramStart"/>
      <w:r w:rsidRPr="005D57AB">
        <w:rPr>
          <w:sz w:val="16"/>
        </w:rPr>
        <w:t>in an effort to</w:t>
      </w:r>
      <w:proofErr w:type="gramEnd"/>
      <w:r w:rsidRPr="005D57AB">
        <w:rPr>
          <w:sz w:val="16"/>
        </w:rPr>
        <w:t xml:space="preserve"> create a global BMD system. Besides, there is no way to verify this claim. </w:t>
      </w:r>
      <w:r w:rsidRPr="00445190">
        <w:rPr>
          <w:b/>
          <w:bCs/>
          <w:u w:val="single"/>
        </w:rPr>
        <w:t>Japan is working with the United States to undermine Russia’s strategic deterrent and this fact cannot be denied. The US National Security Strategy states that Washington “will cooperate on missile defense with Japan and South Korea to move toward an area defense capability.”</w:t>
      </w:r>
      <w:r w:rsidRPr="005D57AB">
        <w:rPr>
          <w:sz w:val="16"/>
        </w:rPr>
        <w:t xml:space="preserve"> The Aegis Ashore uses the same Mk-41 vertical launch systems as the US warships that </w:t>
      </w:r>
      <w:proofErr w:type="gramStart"/>
      <w:r w:rsidRPr="005D57AB">
        <w:rPr>
          <w:sz w:val="16"/>
        </w:rPr>
        <w:t>are capable of launching</w:t>
      </w:r>
      <w:proofErr w:type="gramEnd"/>
      <w:r w:rsidRPr="005D57AB">
        <w:rPr>
          <w:sz w:val="16"/>
        </w:rPr>
        <w:t xml:space="preserve"> intermediate-range cruise missiles. This makes Japan complicit in a violation of the 1987 Intermediate-Range Nuclear Forces (INF) Treaty. </w:t>
      </w:r>
      <w:r w:rsidRPr="001518CE">
        <w:rPr>
          <w:b/>
          <w:bCs/>
          <w:u w:val="single"/>
        </w:rPr>
        <w:t xml:space="preserve">Putting US F-35Bs on Izumo-class “helicopter destroyers,” which are </w:t>
      </w:r>
      <w:proofErr w:type="gramStart"/>
      <w:r w:rsidRPr="001518CE">
        <w:rPr>
          <w:b/>
          <w:bCs/>
          <w:u w:val="single"/>
        </w:rPr>
        <w:t>actually aircraft</w:t>
      </w:r>
      <w:proofErr w:type="gramEnd"/>
      <w:r w:rsidRPr="001518CE">
        <w:rPr>
          <w:b/>
          <w:bCs/>
          <w:u w:val="single"/>
        </w:rPr>
        <w:t xml:space="preserve"> carriers, will also pose a threat to Russia.</w:t>
      </w:r>
      <w:r w:rsidRPr="005D57AB">
        <w:rPr>
          <w:sz w:val="16"/>
        </w:rPr>
        <w:t xml:space="preserve"> F-35s are nuclear-capable strike aircraft. Toyko will soon own 40 of the F-35A jets, with the first one — built right there in Japan — becoming operational in February.  There will be 10 of them by the end of the year stationed at Misawa Air Base. According to China Military, Japan could go nuclear “overnight” with its current stash of 47 tons of plutonium, enough for about 6,000 nuclear bombs. Minor modifications are enough to turn the Epsilon solid-fuel carrier rocket into a potential nuclear-tipped ICBM with a range of 12,000 kilometers. Japan’s 22 submarines can be modified to launch cruise missiles fitted with nuclear warheads, and Japan's F-15J military aircraft could become nuclear with some modification. The Aegis Ashore deployment is a reality Russia cannot ignore. It will adapt its military planning accordingly. In January, Prime Minister Dmitry Medvedev signed an order authorizing the Ministry of Defense to station military aircraft at the civilian airport on Iturup (known in Japan as Etorofu) Island. Other steps will follow. This move will cloud the two countries’ bilateral relations and hinder any effort to reach an agreement on the Kuril Islands or a peace treaty</w:t>
      </w:r>
    </w:p>
    <w:p w14:paraId="39932CDF" w14:textId="77777777" w:rsidR="005D57AB" w:rsidRDefault="005D57AB" w:rsidP="005D57AB"/>
    <w:p w14:paraId="607EFB8B" w14:textId="77777777" w:rsidR="005D57AB" w:rsidRPr="005D57AB" w:rsidRDefault="005D57AB" w:rsidP="005D57AB">
      <w:pPr>
        <w:pStyle w:val="Heading4"/>
        <w:rPr>
          <w:rStyle w:val="Style13ptBold"/>
          <w:b/>
        </w:rPr>
      </w:pPr>
      <w:r w:rsidRPr="005D57AB">
        <w:rPr>
          <w:rStyle w:val="Style13ptBold"/>
          <w:b/>
        </w:rPr>
        <w:t xml:space="preserve">BMD is key to Japan’s ability to deter opposing threats – removing BMDs makes Japan vulnerable.   </w:t>
      </w:r>
    </w:p>
    <w:p w14:paraId="5E2D2D85" w14:textId="7CB633E2" w:rsidR="005D57AB" w:rsidRPr="007B204E" w:rsidRDefault="005D57AB" w:rsidP="005D57AB">
      <w:pPr>
        <w:rPr>
          <w:b/>
          <w:bCs/>
        </w:rPr>
      </w:pPr>
      <w:r w:rsidRPr="005D57AB">
        <w:rPr>
          <w:rStyle w:val="Style13ptBold"/>
        </w:rPr>
        <w:t>Ellison &amp; Williams 15</w:t>
      </w:r>
      <w:r>
        <w:rPr>
          <w:b/>
          <w:bCs/>
        </w:rPr>
        <w:t xml:space="preserve">, </w:t>
      </w:r>
      <w:r w:rsidRPr="007B204E">
        <w:rPr>
          <w:sz w:val="18"/>
          <w:szCs w:val="18"/>
        </w:rPr>
        <w:t xml:space="preserve">(Riki Ellison is Founder and Chairman of MDAA. He received his degree from the University of Southern California, including a Certificate in Defense and Strategic Studies. Mr. Ellison has more than </w:t>
      </w:r>
      <w:proofErr w:type="gramStart"/>
      <w:r w:rsidRPr="007B204E">
        <w:rPr>
          <w:sz w:val="18"/>
          <w:szCs w:val="18"/>
        </w:rPr>
        <w:t>twenty five</w:t>
      </w:r>
      <w:proofErr w:type="gramEnd"/>
      <w:r w:rsidRPr="007B204E">
        <w:rPr>
          <w:sz w:val="18"/>
          <w:szCs w:val="18"/>
        </w:rPr>
        <w:t xml:space="preserve"> years of experience as an advocate for the Deployment and Development of a Missile Defense System for missiles of all ranges. He has become an expert on the issue and is the Premier Spokesperson on the Nation’s Missile Defense Program, Ian Williams is a writer and researcher for the MDAA, “Japan: Priorities for Missile Defense Development and U.S. Partnership”, published in April 2015, </w:t>
      </w:r>
      <w:hyperlink r:id="rId148" w:history="1">
        <w:r w:rsidRPr="007B204E">
          <w:rPr>
            <w:rStyle w:val="Hyperlink"/>
            <w:sz w:val="18"/>
            <w:szCs w:val="18"/>
          </w:rPr>
          <w:t>https://missiledefenseadvocacy.org/wp-content/uploads/2015/04/Japan-BMD-Report.pdf</w:t>
        </w:r>
      </w:hyperlink>
      <w:r w:rsidRPr="007B204E">
        <w:rPr>
          <w:sz w:val="18"/>
          <w:szCs w:val="18"/>
        </w:rPr>
        <w:t>, JGS)</w:t>
      </w:r>
    </w:p>
    <w:p w14:paraId="06381E3D" w14:textId="7301FC16" w:rsidR="005D57AB" w:rsidRDefault="005D57AB" w:rsidP="005D57AB">
      <w:pPr>
        <w:rPr>
          <w:sz w:val="16"/>
        </w:rPr>
      </w:pPr>
      <w:r w:rsidRPr="005D57AB">
        <w:rPr>
          <w:sz w:val="16"/>
        </w:rPr>
        <w:t xml:space="preserve">Today, </w:t>
      </w:r>
      <w:r w:rsidRPr="002A528B">
        <w:rPr>
          <w:b/>
          <w:bCs/>
          <w:u w:val="single"/>
        </w:rPr>
        <w:t>the United States and Japan have a layered missile defense system in place in the region deter and defend against these threats.</w:t>
      </w:r>
      <w:r w:rsidRPr="005D57AB">
        <w:rPr>
          <w:sz w:val="16"/>
        </w:rPr>
        <w:t xml:space="preserve"> The United States has two forward-mode TPY-2 radars stationed on the west and north Japanese mainland to provide early warning and tracking of missiles launched by North Korea. Five U.S. Aegis BMD ships are forward deployed with the U.S. 7th Fleet at Yokosuka Naval Base. Four of these ships are equipped with the older Aegis 3.6 software while the remaining two possess the newer, but still aging 4.0.1 software. These ships are armed with both SM-3 IA and IB interceptors. The U.S. Army has a Patriot Battalion, the 1-1 "Snake Eyes" with four firing batteries using PAC- 3 and JEMT interceptors deployed to defend Okinawa. Japan now has four Kongoclass Aegis BMD Destroyers, equipped with the Aegis 3.6.1 software and armed with SM-3 IA interceptors. It also has an impressive six Patriot Battalions (for comparison, the U.S. Army has 15 battalions deployed across 11 countries worldwide). These six battalions are comprised of 24 Patriot firing units stationed throughout Japan protecting Tokyo and other key assets. </w:t>
      </w:r>
      <w:r w:rsidRPr="00230764">
        <w:rPr>
          <w:b/>
          <w:bCs/>
          <w:u w:val="single"/>
        </w:rPr>
        <w:t xml:space="preserve">Japan’s PAC-3 deployments represent the backbone of its BMD forces. Top priorities for Japan to make the most of its ballistic missile defense capability is greater integration and cooperation between its three services and with the United States. Modernization </w:t>
      </w:r>
      <w:r w:rsidRPr="00455AEF">
        <w:rPr>
          <w:b/>
          <w:bCs/>
          <w:u w:val="single"/>
        </w:rPr>
        <w:t>of its current BMD systems and acquiring additional new missile defense capabilities to stay ahead of the threat is also paramount</w:t>
      </w:r>
      <w:r w:rsidRPr="00420904">
        <w:rPr>
          <w:b/>
          <w:bCs/>
          <w:u w:val="single"/>
        </w:rPr>
        <w:t>. This modernization would include upgrading its Aegis interceptor inventory to SM-3 IB, and eventually to SM-3 IIA, currently being cooperatively developed by the United States and Japan.</w:t>
      </w:r>
      <w:r w:rsidRPr="005D57AB">
        <w:rPr>
          <w:sz w:val="16"/>
        </w:rPr>
        <w:t xml:space="preserve"> Upgrading its Aegis ships processors and baselines comparable to the United States baseline 9 with the most modern software is crucial. These enhancements will allow the Japanese Navy to handle larger salvo raids of multiple ballistic missiles, a tactic its adversaries would likely use to attempt to overwhelm Japan's defenses in a conflict. Japan also has two new Atago-class Aegis BMD cruisers in construction, which will be equipped with SM-3 IIA interceptors. Japan is also looking to enhance its land-based missile defense architecture. Although Japan’s Patriots represent a great deal of concentrated missile defense firepower, their relatively small coverage areas </w:t>
      </w:r>
      <w:proofErr w:type="gramStart"/>
      <w:r w:rsidRPr="005D57AB">
        <w:rPr>
          <w:sz w:val="16"/>
        </w:rPr>
        <w:t>leaves</w:t>
      </w:r>
      <w:proofErr w:type="gramEnd"/>
      <w:r w:rsidRPr="005D57AB">
        <w:rPr>
          <w:sz w:val="16"/>
        </w:rPr>
        <w:t xml:space="preserve"> many parts of Japan vulnerable. Japan should look to upgrade all its Patriot battalions’ radars to accommodate the latest Mission Segment Enhancement (MSE) interceptors. Japan is currently weighing two options for enhanced area coverage to provide more surveillance area and battle space to give multiple “look, shoot, look, shoot” options. An Aegis Ashore installation, such as the system in Hawaii and under construction in Romania is being considered as well as the acquisition of a Terminal High Altitude Area Defense (THAAD) Battery. Japan is considering the JLENS aerostat surveillance and sensor capability for both tracking and fire control in its quest to defend its air space and island territory that is being constantly challenged by China and Russia.</w:t>
      </w:r>
    </w:p>
    <w:p w14:paraId="2E30D054" w14:textId="77777777" w:rsidR="005D57AB" w:rsidRPr="005D57AB" w:rsidRDefault="005D57AB" w:rsidP="005D57AB">
      <w:pPr>
        <w:rPr>
          <w:sz w:val="16"/>
        </w:rPr>
      </w:pPr>
    </w:p>
    <w:p w14:paraId="5C36246E" w14:textId="77777777" w:rsidR="005D57AB" w:rsidRDefault="005D57AB" w:rsidP="00142343">
      <w:pPr>
        <w:rPr>
          <w:sz w:val="16"/>
        </w:rPr>
      </w:pPr>
    </w:p>
    <w:p w14:paraId="07F5AE7B" w14:textId="77777777" w:rsidR="00142343" w:rsidRPr="00142343" w:rsidRDefault="00142343" w:rsidP="00142343">
      <w:pPr>
        <w:rPr>
          <w:sz w:val="16"/>
        </w:rPr>
      </w:pPr>
    </w:p>
    <w:p w14:paraId="0EA719C7" w14:textId="77777777" w:rsidR="00142343" w:rsidRPr="00C00476" w:rsidRDefault="00142343" w:rsidP="00163E2F">
      <w:pPr>
        <w:rPr>
          <w:sz w:val="16"/>
        </w:rPr>
      </w:pPr>
    </w:p>
    <w:p w14:paraId="5D2A16C2" w14:textId="0BECFB18" w:rsidR="00163E2F" w:rsidRDefault="00163E2F" w:rsidP="00163E2F">
      <w:pPr>
        <w:pStyle w:val="Heading2"/>
      </w:pPr>
      <w:proofErr w:type="gramStart"/>
      <w:r>
        <w:t>!s</w:t>
      </w:r>
      <w:proofErr w:type="gramEnd"/>
    </w:p>
    <w:p w14:paraId="1D698949" w14:textId="7EBC1D5E" w:rsidR="00FA4A80" w:rsidRPr="00FA4A80" w:rsidRDefault="00FA4A80" w:rsidP="00FA4A80">
      <w:pPr>
        <w:pStyle w:val="Heading3"/>
      </w:pPr>
      <w:r>
        <w:t xml:space="preserve">War </w:t>
      </w:r>
    </w:p>
    <w:p w14:paraId="32B7F794" w14:textId="77777777" w:rsidR="00163E2F" w:rsidRDefault="00163E2F" w:rsidP="00163E2F">
      <w:pPr>
        <w:pStyle w:val="Heading4"/>
      </w:pPr>
      <w:r>
        <w:t xml:space="preserve">Nuclear war -&gt; extinction, and an extremely painful one at that </w:t>
      </w:r>
    </w:p>
    <w:p w14:paraId="56A1C035" w14:textId="77777777" w:rsidR="00163E2F" w:rsidRPr="00837C91" w:rsidRDefault="00163E2F" w:rsidP="00163E2F">
      <w:pPr>
        <w:rPr>
          <w:sz w:val="16"/>
          <w:szCs w:val="16"/>
        </w:rPr>
      </w:pPr>
      <w:r w:rsidRPr="00837C91">
        <w:rPr>
          <w:sz w:val="16"/>
          <w:szCs w:val="16"/>
        </w:rPr>
        <w:t xml:space="preserve">Alex </w:t>
      </w:r>
      <w:r w:rsidRPr="00837C91">
        <w:rPr>
          <w:rStyle w:val="Style13ptBold"/>
        </w:rPr>
        <w:t>Ward</w:t>
      </w:r>
      <w:r w:rsidRPr="00837C91">
        <w:rPr>
          <w:sz w:val="16"/>
          <w:szCs w:val="16"/>
        </w:rPr>
        <w:t xml:space="preserve"> </w:t>
      </w:r>
      <w:r w:rsidRPr="00837C91">
        <w:rPr>
          <w:rStyle w:val="Style13ptBold"/>
        </w:rPr>
        <w:t>18</w:t>
      </w:r>
      <w:r w:rsidRPr="00837C91">
        <w:rPr>
          <w:sz w:val="16"/>
          <w:szCs w:val="16"/>
        </w:rPr>
        <w:t xml:space="preserve">, </w:t>
      </w:r>
      <w:r>
        <w:rPr>
          <w:sz w:val="16"/>
          <w:szCs w:val="16"/>
        </w:rPr>
        <w:t>s</w:t>
      </w:r>
      <w:r w:rsidRPr="00837C91">
        <w:rPr>
          <w:sz w:val="16"/>
          <w:szCs w:val="16"/>
        </w:rPr>
        <w:t>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 views on national securit</w:t>
      </w:r>
      <w:r>
        <w:rPr>
          <w:sz w:val="16"/>
          <w:szCs w:val="16"/>
        </w:rPr>
        <w:t>y</w:t>
      </w:r>
      <w:r w:rsidRPr="00837C91">
        <w:rPr>
          <w:sz w:val="16"/>
          <w:szCs w:val="16"/>
        </w:rPr>
        <w:t xml:space="preserve"> [Alex Ward, 12-26-2018, This is exactly how a nuclear war would kill you, Vox, https://www.vox.com/future-perfect/2018/10/19/17873822/nuclear-war-weapons-bombs-how-kill]//Lex Akoz</w:t>
      </w:r>
    </w:p>
    <w:p w14:paraId="16578A1F" w14:textId="77777777" w:rsidR="00163E2F" w:rsidRPr="00837C91" w:rsidRDefault="00163E2F" w:rsidP="00163E2F">
      <w:pPr>
        <w:rPr>
          <w:sz w:val="16"/>
        </w:rPr>
      </w:pPr>
      <w:r w:rsidRPr="00BA2FA2">
        <w:rPr>
          <w:rStyle w:val="StyleUnderline"/>
        </w:rPr>
        <w:t>Here’s what happens in a nuclear attack</w:t>
      </w:r>
      <w:r w:rsidRPr="00837C91">
        <w:rPr>
          <w:sz w:val="16"/>
        </w:rPr>
        <w:t xml:space="preserve"> </w:t>
      </w:r>
      <w:proofErr w:type="gramStart"/>
      <w:r w:rsidRPr="00837C91">
        <w:rPr>
          <w:sz w:val="16"/>
        </w:rPr>
        <w:t>The</w:t>
      </w:r>
      <w:proofErr w:type="gramEnd"/>
      <w:r w:rsidRPr="00837C91">
        <w:rPr>
          <w:sz w:val="16"/>
        </w:rPr>
        <w:t xml:space="preserve"> theory around whether someone might drop a nuclear bomb takes away from the most serious matter in these discussions: the human and physical toll. Simply put, </w:t>
      </w:r>
      <w:r w:rsidRPr="00BA2FA2">
        <w:rPr>
          <w:rStyle w:val="StyleUnderline"/>
        </w:rPr>
        <w:t>a nuclear strike of any magnitude would unleash suffering on a scale not seen since World War II</w:t>
      </w:r>
      <w:r w:rsidRPr="00837C91">
        <w:rPr>
          <w:sz w:val="16"/>
        </w:rPr>
        <w:t xml:space="preserve">. And with the advances in nuclear technology since then, it’s possible the devastation of the next nuclear strike would be far, far worse. It’s hard to picture what the effect of a modern-day nuclear attack would </w:t>
      </w:r>
      <w:proofErr w:type="gramStart"/>
      <w:r w:rsidRPr="00837C91">
        <w:rPr>
          <w:sz w:val="16"/>
        </w:rPr>
        <w:t>actually look</w:t>
      </w:r>
      <w:proofErr w:type="gramEnd"/>
      <w:r w:rsidRPr="00837C91">
        <w:rPr>
          <w:sz w:val="16"/>
        </w:rPr>
        <w:t xml:space="preserve"> like. But Wellerstein, the nuclear historian, created a website called Nukemap that allows users to “drop” a specific bomb — say, the roughly 140-kiloton explosive North Korea tested in September 2017 — on any target. So I did just that, detonating that North Korean device on the Capitol building in the heart of Washington, DC — and, well, see for yourself: </w:t>
      </w:r>
      <w:r w:rsidRPr="00BA2FA2">
        <w:rPr>
          <w:rStyle w:val="StyleUnderline"/>
        </w:rPr>
        <w:t>Roughly 220,000 people would die from</w:t>
      </w:r>
      <w:r w:rsidRPr="00837C91">
        <w:rPr>
          <w:sz w:val="16"/>
        </w:rPr>
        <w:t xml:space="preserve"> this </w:t>
      </w:r>
      <w:r w:rsidRPr="00BA2FA2">
        <w:rPr>
          <w:rStyle w:val="StyleUnderline"/>
        </w:rPr>
        <w:t>one attack alone</w:t>
      </w:r>
      <w:r w:rsidRPr="00837C91">
        <w:rPr>
          <w:sz w:val="16"/>
        </w:rPr>
        <w:t xml:space="preserve">, according to the Nukemap estimate, </w:t>
      </w:r>
      <w:r w:rsidRPr="00BA2FA2">
        <w:rPr>
          <w:rStyle w:val="StyleUnderline"/>
        </w:rPr>
        <w:t>while another 450,000 would sustain injuries</w:t>
      </w:r>
      <w:r w:rsidRPr="00837C91">
        <w:rPr>
          <w:sz w:val="16"/>
        </w:rPr>
        <w:t xml:space="preserve">. By comparison, America’s two nuclear attacks on Japan in 1945 killed and injured a total of around 200,000 people (granted, Hiroshima and Nagasaki had smaller populations than the Washington metro area). </w:t>
      </w:r>
      <w:r w:rsidRPr="00BA2FA2">
        <w:rPr>
          <w:rStyle w:val="StyleUnderline"/>
        </w:rPr>
        <w:t>It’s very likely that North Korea wouldn’t launch just one bomb</w:t>
      </w:r>
      <w:r w:rsidRPr="00837C91">
        <w:rPr>
          <w:sz w:val="16"/>
        </w:rPr>
        <w:t>, but multiple at DC and likely some at New York City, the West Coast, and possibly US military bases in Guam and/or Hawaii. But for simplicity’s sake, let’s focus on the effects of this one horrible attack. The center yellow circle is the fireball radius — that is, the mushroom cloud — which would extend out about 0.25 square miles. Those within the green circle, approximately a 1.2-square-mile area, would face the heaviest dose of radiation. “</w:t>
      </w:r>
      <w:r w:rsidRPr="00BA2FA2">
        <w:rPr>
          <w:rStyle w:val="StyleUnderline"/>
        </w:rPr>
        <w:t>Without medical treatment, there can be expected between 50% and 90% mortality from acute effects alone</w:t>
      </w:r>
      <w:r w:rsidRPr="00837C91">
        <w:rPr>
          <w:sz w:val="16"/>
        </w:rPr>
        <w:t xml:space="preserve">. </w:t>
      </w:r>
      <w:r w:rsidRPr="00BA2FA2">
        <w:rPr>
          <w:rStyle w:val="Emphasis"/>
        </w:rPr>
        <w:t>Dying takes between several hours and several weeks</w:t>
      </w:r>
      <w:r w:rsidRPr="00837C91">
        <w:rPr>
          <w:sz w:val="16"/>
        </w:rPr>
        <w:t xml:space="preserve">,” according to the website. Radiation poisoning is a horrible way to die. Here are just some of the symptoms people sick with radiation get: Nausea and vomiting Spontaneous bleeding Diarrhea, sometimes bloody Severely burnt skin that may peel off </w:t>
      </w:r>
      <w:proofErr w:type="gramStart"/>
      <w:r w:rsidRPr="00837C91">
        <w:rPr>
          <w:sz w:val="16"/>
        </w:rPr>
        <w:t>The</w:t>
      </w:r>
      <w:proofErr w:type="gramEnd"/>
      <w:r w:rsidRPr="00837C91">
        <w:rPr>
          <w:sz w:val="16"/>
        </w:rPr>
        <w:t xml:space="preserve"> dark grey circle in the middle is where a shock wave does a lot of damage. In that 17-square-mile area, </w:t>
      </w:r>
      <w:r w:rsidRPr="00BA2FA2">
        <w:rPr>
          <w:rStyle w:val="StyleUnderline"/>
        </w:rPr>
        <w:t>the bomb would flatten residential buildings, certainly killing people in or near them</w:t>
      </w:r>
      <w:r w:rsidRPr="00837C91">
        <w:rPr>
          <w:sz w:val="16"/>
        </w:rPr>
        <w:t xml:space="preserve">. </w:t>
      </w:r>
      <w:r w:rsidRPr="00BA2FA2">
        <w:rPr>
          <w:rStyle w:val="Emphasis"/>
        </w:rPr>
        <w:t>Debris and fire would be everywhere</w:t>
      </w:r>
      <w:r w:rsidRPr="00837C91">
        <w:rPr>
          <w:sz w:val="16"/>
        </w:rPr>
        <w:t xml:space="preserve">. People in the bigger yellow circle, a 33.5-square-mile area, would receive third-degree burns. “There’s a bright flash of light,” Brian Toon, a scientist and expert on nuclear disasters at the University of Colorado Boulder, told me about when the bomb goes off. Those exposed to the light, which would stretch for miles, would get those burns if their skin were exposed. The light would also “easily ignite fires with flammable objects like leaves, twigs, paper, or your clothing,” he added. The </w:t>
      </w:r>
      <w:r w:rsidRPr="00BA2FA2">
        <w:rPr>
          <w:rStyle w:val="StyleUnderline"/>
        </w:rPr>
        <w:t>victims</w:t>
      </w:r>
      <w:r w:rsidRPr="00837C91">
        <w:rPr>
          <w:sz w:val="16"/>
        </w:rPr>
        <w:t xml:space="preserve"> may not feel much pain, however, because the burn will destroy pain nerves. Still, some </w:t>
      </w:r>
      <w:r w:rsidRPr="00BA2FA2">
        <w:rPr>
          <w:rStyle w:val="StyleUnderline"/>
        </w:rPr>
        <w:t>will suffer major scarring or have the inability to use certain limbs</w:t>
      </w:r>
      <w:r w:rsidRPr="00837C91">
        <w:rPr>
          <w:sz w:val="16"/>
        </w:rPr>
        <w:t xml:space="preserve">, and others might require amputation, according to Wellerstein’s site. The biggest circle encompasses the near entirety of the air-blast zone: a 134-square-mile area. People can still die, or at least receive severe injuries, in that location. </w:t>
      </w:r>
      <w:r w:rsidRPr="00BA2FA2">
        <w:rPr>
          <w:rStyle w:val="StyleUnderline"/>
        </w:rPr>
        <w:t>The blast would break windows, and those standing near the glass might be killed by shards</w:t>
      </w:r>
      <w:r w:rsidRPr="00837C91">
        <w:rPr>
          <w:sz w:val="16"/>
        </w:rPr>
        <w:t xml:space="preserve">, or at least shed blood from myriad cuts. </w:t>
      </w:r>
      <w:r w:rsidRPr="00BA2FA2">
        <w:rPr>
          <w:rStyle w:val="StyleUnderline"/>
        </w:rPr>
        <w:t>Those who survive the bombing and its effects will have to walk through burning rubble and pass lifeless, charred bodies to reach safety. Some of them will</w:t>
      </w:r>
      <w:r w:rsidRPr="00837C91">
        <w:rPr>
          <w:sz w:val="16"/>
        </w:rPr>
        <w:t xml:space="preserve"> ultimately </w:t>
      </w:r>
      <w:r w:rsidRPr="00BA2FA2">
        <w:rPr>
          <w:rStyle w:val="StyleUnderline"/>
        </w:rPr>
        <w:t>survive</w:t>
      </w:r>
      <w:r w:rsidRPr="00837C91">
        <w:rPr>
          <w:sz w:val="16"/>
        </w:rPr>
        <w:t xml:space="preserve">, </w:t>
      </w:r>
      <w:r w:rsidRPr="00BA2FA2">
        <w:rPr>
          <w:rStyle w:val="StyleUnderline"/>
        </w:rPr>
        <w:t>but others will succumb to sustained injuries or radiation</w:t>
      </w:r>
      <w:r w:rsidRPr="00837C91">
        <w:rPr>
          <w:sz w:val="16"/>
        </w:rPr>
        <w:t xml:space="preserve">. The wind, meanwhile, will carry the irradiated debris and objects — known as fallout because they drop from the sky — far outside the blast zone and sicken countless others. As for Washington, </w:t>
      </w:r>
      <w:r w:rsidRPr="00BA2FA2">
        <w:rPr>
          <w:rStyle w:val="StyleUnderline"/>
        </w:rPr>
        <w:t>it will likely take decades and billions of dollars not only to rebuild the city but clean it of radiation entirely.</w:t>
      </w:r>
      <w:r w:rsidRPr="00837C91">
        <w:rPr>
          <w:sz w:val="16"/>
        </w:rPr>
        <w:t xml:space="preserve"> </w:t>
      </w:r>
      <w:r w:rsidRPr="00BA2FA2">
        <w:rPr>
          <w:rStyle w:val="Emphasis"/>
        </w:rPr>
        <w:t xml:space="preserve">It’s worth reiterating that </w:t>
      </w:r>
      <w:proofErr w:type="gramStart"/>
      <w:r w:rsidRPr="00BA2FA2">
        <w:rPr>
          <w:rStyle w:val="Emphasis"/>
        </w:rPr>
        <w:t>all of</w:t>
      </w:r>
      <w:proofErr w:type="gramEnd"/>
      <w:r w:rsidRPr="00BA2FA2">
        <w:rPr>
          <w:rStyle w:val="Emphasis"/>
        </w:rPr>
        <w:t xml:space="preserve"> the above are estimates for one strike on one location. </w:t>
      </w:r>
      <w:r w:rsidRPr="00BA2FA2">
        <w:rPr>
          <w:rStyle w:val="StyleUnderline"/>
        </w:rPr>
        <w:t>An actual nuclear war would have much wider and more devastating consequences</w:t>
      </w:r>
      <w:r w:rsidRPr="00837C91">
        <w:rPr>
          <w:sz w:val="16"/>
        </w:rPr>
        <w:t>. And if that war spiraled out of control, the effects after the conflict would be much worse than the attacks themselves — and change the course of human history. “</w:t>
      </w:r>
      <w:r w:rsidRPr="00BA2FA2">
        <w:rPr>
          <w:rStyle w:val="StyleUnderline"/>
        </w:rPr>
        <w:t>Almost everybody on the planet would die</w:t>
      </w:r>
      <w:r w:rsidRPr="00837C91">
        <w:rPr>
          <w:sz w:val="16"/>
        </w:rPr>
        <w:t xml:space="preserve">” It’s possible you have an idea of what a post-nuclear hellscape looks like. After all, disaster movies are obsessed with that kind of world. But </w:t>
      </w:r>
      <w:r w:rsidRPr="00BA2FA2">
        <w:rPr>
          <w:rStyle w:val="StyleUnderline"/>
        </w:rPr>
        <w:t>scientists and other nuclear experts care deeply</w:t>
      </w:r>
      <w:r w:rsidRPr="00837C91">
        <w:rPr>
          <w:sz w:val="16"/>
        </w:rPr>
        <w:t xml:space="preserve"> about this issue too — </w:t>
      </w:r>
      <w:r w:rsidRPr="00BA2FA2">
        <w:rPr>
          <w:rStyle w:val="Emphasis"/>
        </w:rPr>
        <w:t>and their research shows the movies may be too optimistic.</w:t>
      </w:r>
      <w:r w:rsidRPr="00837C91">
        <w:rPr>
          <w:sz w:val="16"/>
        </w:rPr>
        <w:t xml:space="preserve"> Alan Robock, an environmental sciences professor at Rutgers University, has spent decades trying to understand what a nuclear war would do to the planet. The sum of his work, along with other colleagues’, is based on economic, scientific, and agricultural models. Here’s what he found: </w:t>
      </w:r>
      <w:r w:rsidRPr="00BA2FA2">
        <w:rPr>
          <w:rStyle w:val="StyleUnderline"/>
        </w:rPr>
        <w:t xml:space="preserve">The most devastating long-term effects of a nuclear war </w:t>
      </w:r>
      <w:proofErr w:type="gramStart"/>
      <w:r w:rsidRPr="00BA2FA2">
        <w:rPr>
          <w:rStyle w:val="StyleUnderline"/>
        </w:rPr>
        <w:t>actually come</w:t>
      </w:r>
      <w:proofErr w:type="gramEnd"/>
      <w:r w:rsidRPr="00BA2FA2">
        <w:rPr>
          <w:rStyle w:val="StyleUnderline"/>
        </w:rPr>
        <w:t xml:space="preserve"> down to the black smoke,</w:t>
      </w:r>
      <w:r w:rsidRPr="00837C91">
        <w:rPr>
          <w:sz w:val="16"/>
        </w:rPr>
        <w:t xml:space="preserve"> along with the dust and particulates in the air, that attacks produce. In a nuclear war, cities and industrial areas would be targeted, thereby producing tons of smoke as they burn. </w:t>
      </w:r>
      <w:r w:rsidRPr="00BA2FA2">
        <w:rPr>
          <w:rStyle w:val="StyleUnderline"/>
        </w:rPr>
        <w:t>Some of that smoke would make it into the stratosphere</w:t>
      </w:r>
      <w:r w:rsidRPr="00837C91">
        <w:rPr>
          <w:sz w:val="16"/>
        </w:rPr>
        <w:t xml:space="preserve"> — above the weather — </w:t>
      </w:r>
      <w:r w:rsidRPr="00BA2FA2">
        <w:rPr>
          <w:rStyle w:val="StyleUnderline"/>
        </w:rPr>
        <w:t>where it would stay for years because there’s no rain to wash it out</w:t>
      </w:r>
      <w:r w:rsidRPr="00837C91">
        <w:rPr>
          <w:sz w:val="16"/>
        </w:rPr>
        <w:t xml:space="preserve">. That smoke would expand around the world as it heats up, blocking out sunlight over much of Earth. As a result, the world would experience colder temperatures and less precipitation, depleting much of the globe’s agricultural output. </w:t>
      </w:r>
      <w:r w:rsidRPr="00837C91">
        <w:rPr>
          <w:rStyle w:val="StyleUnderline"/>
        </w:rPr>
        <w:t>That</w:t>
      </w:r>
      <w:r w:rsidRPr="00837C91">
        <w:rPr>
          <w:sz w:val="16"/>
        </w:rPr>
        <w:t xml:space="preserve">, potentially, </w:t>
      </w:r>
      <w:r w:rsidRPr="00837C91">
        <w:rPr>
          <w:rStyle w:val="StyleUnderline"/>
        </w:rPr>
        <w:t>would lead to widespread famine</w:t>
      </w:r>
      <w:r w:rsidRPr="00837C91">
        <w:rPr>
          <w:sz w:val="16"/>
        </w:rPr>
        <w:t xml:space="preserve"> in a matter of years. The impact on the world, however, depends on the amount of rising smoke. While scientists’ models and estimates vary, it’s believed that around 5 million to 50 </w:t>
      </w:r>
      <w:proofErr w:type="gramStart"/>
      <w:r w:rsidRPr="00837C91">
        <w:rPr>
          <w:sz w:val="16"/>
        </w:rPr>
        <w:t>millions</w:t>
      </w:r>
      <w:proofErr w:type="gramEnd"/>
      <w:r w:rsidRPr="00837C91">
        <w:rPr>
          <w:sz w:val="16"/>
        </w:rPr>
        <w:t xml:space="preserve"> tons of black smoke could lead to a so-called “nuclear autumn,” while 50 million to 150 millions tons of black smoke might plunge the world into a “nuclear winter.” If the latter scenario came to pass, Robock told me, “almost everybody on the planet would die.” Let’s take each in turn. 1) “Nuclear autumn” A nuclear fight between New Delhi and Islamabad could cause a “nuclear autumn.” “Even a ‘small’ nuclear war between India and Pakistan, with each country detonating 50 Hiroshima-size atom bombs,” Robock and Toon, the University of Colorado Boulder professor, wrote in 2016, “could produce so much smoke that temperatures would fall below those of the Little Ice Age of the fourteenth to nineteenth centuries, shortening the growing season around the world and threatening the global food supply.” Here’s why: </w:t>
      </w:r>
      <w:r w:rsidRPr="00837C91">
        <w:rPr>
          <w:rStyle w:val="StyleUnderline"/>
        </w:rPr>
        <w:t>an India-Pakistan nuclear fight</w:t>
      </w:r>
      <w:r w:rsidRPr="00837C91">
        <w:rPr>
          <w:sz w:val="16"/>
        </w:rPr>
        <w:t xml:space="preserve"> of that size </w:t>
      </w:r>
      <w:r w:rsidRPr="00837C91">
        <w:rPr>
          <w:rStyle w:val="StyleUnderline"/>
        </w:rPr>
        <w:t>could emit at least 5 million to 6 million tons of black smoke into the stratosphere.</w:t>
      </w:r>
      <w:r w:rsidRPr="00837C91">
        <w:rPr>
          <w:sz w:val="16"/>
        </w:rPr>
        <w:t xml:space="preserve"> At that point, American and Chinese </w:t>
      </w:r>
      <w:r w:rsidRPr="00837C91">
        <w:rPr>
          <w:rStyle w:val="StyleUnderline"/>
        </w:rPr>
        <w:t>agricultural production</w:t>
      </w:r>
      <w:r w:rsidRPr="00837C91">
        <w:rPr>
          <w:sz w:val="16"/>
        </w:rPr>
        <w:t xml:space="preserve">, particularly in corn and wheat, </w:t>
      </w:r>
      <w:r w:rsidRPr="00837C91">
        <w:rPr>
          <w:rStyle w:val="StyleUnderline"/>
        </w:rPr>
        <w:t>would drop by about 20 to 40 percent in the first five years</w:t>
      </w:r>
      <w:r w:rsidRPr="00837C91">
        <w:rPr>
          <w:sz w:val="16"/>
        </w:rPr>
        <w:t xml:space="preserve">. It’s possible that the cooling would last at least a decade, plunging temperatures to levels “colder than any </w:t>
      </w:r>
      <w:proofErr w:type="gramStart"/>
      <w:r w:rsidRPr="00837C91">
        <w:rPr>
          <w:sz w:val="16"/>
        </w:rPr>
        <w:t>experienced on</w:t>
      </w:r>
      <w:proofErr w:type="gramEnd"/>
      <w:r w:rsidRPr="00837C91">
        <w:rPr>
          <w:sz w:val="16"/>
        </w:rPr>
        <w:t xml:space="preserve"> Earth in the past 1,000 years,” Robock and Toon wrote. Ira Helfand, a board director at the anti-nuclear war Physicians for Social Responsibility, calls this scenario a “nuclear autumn.” </w:t>
      </w:r>
      <w:r w:rsidRPr="00837C91">
        <w:rPr>
          <w:rStyle w:val="StyleUnderline"/>
        </w:rPr>
        <w:t>As many as 2 billion people would be at risk of starvation even in that “limited” range</w:t>
      </w:r>
      <w:r w:rsidRPr="00837C91">
        <w:rPr>
          <w:sz w:val="16"/>
        </w:rPr>
        <w:t>, he estimates, most of them in Southeast Asia, Latin America, North America, and Europe. “</w:t>
      </w:r>
      <w:r w:rsidRPr="00837C91">
        <w:rPr>
          <w:rStyle w:val="StyleUnderline"/>
        </w:rPr>
        <w:t>The death of 2 billion people wouldn’t be the end of the human race</w:t>
      </w:r>
      <w:r w:rsidRPr="00837C91">
        <w:rPr>
          <w:sz w:val="16"/>
        </w:rPr>
        <w:t>,” he told me, “</w:t>
      </w:r>
      <w:r w:rsidRPr="00837C91">
        <w:rPr>
          <w:rStyle w:val="StyleUnderline"/>
        </w:rPr>
        <w:t>but it would be the end of modern civilization as we know it.</w:t>
      </w:r>
      <w:r w:rsidRPr="00837C91">
        <w:rPr>
          <w:sz w:val="16"/>
        </w:rPr>
        <w:t xml:space="preserve">” The effects could get worse. </w:t>
      </w:r>
      <w:r w:rsidRPr="00837C91">
        <w:rPr>
          <w:rStyle w:val="StyleUnderline"/>
        </w:rPr>
        <w:t xml:space="preserve">The lack of food would drive up prices </w:t>
      </w:r>
      <w:r w:rsidRPr="00837C91">
        <w:rPr>
          <w:sz w:val="16"/>
        </w:rPr>
        <w:t xml:space="preserve">for what sustenance remains. Surely there would be worldwide skirmishes — and perhaps wars — over remaining resources. </w:t>
      </w:r>
      <w:r w:rsidRPr="00837C91">
        <w:rPr>
          <w:rStyle w:val="StyleUnderline"/>
        </w:rPr>
        <w:t>The situation could get so bad that we might see another nuclear war as states try to seize control of more food and water</w:t>
      </w:r>
      <w:r w:rsidRPr="00837C91">
        <w:rPr>
          <w:sz w:val="16"/>
        </w:rPr>
        <w:t xml:space="preserve">, Helfand fears. That’s a scary scenario — but it could be even more horrifying still. 2) “Nuclear winter” </w:t>
      </w:r>
      <w:r w:rsidRPr="00837C91">
        <w:rPr>
          <w:rStyle w:val="StyleUnderline"/>
        </w:rPr>
        <w:t>The absolute doomsday scenario is a “nuclear winter.”</w:t>
      </w:r>
      <w:r w:rsidRPr="00837C91">
        <w:rPr>
          <w:sz w:val="16"/>
        </w:rPr>
        <w:t xml:space="preserve"> For that to happen, </w:t>
      </w:r>
      <w:r w:rsidRPr="00837C91">
        <w:rPr>
          <w:rStyle w:val="StyleUnderline"/>
        </w:rPr>
        <w:t>the US and Russia would have to use about 2,000 nukes each and destroy major cities and targets</w:t>
      </w:r>
      <w:r w:rsidRPr="00837C91">
        <w:rPr>
          <w:sz w:val="16"/>
        </w:rPr>
        <w:t>, Toon told me. Ea</w:t>
      </w:r>
      <w:r w:rsidRPr="00837C91">
        <w:rPr>
          <w:rStyle w:val="StyleUnderline"/>
        </w:rPr>
        <w:t>ch country would effectively take out the other — and likely bring down most of humanity as well</w:t>
      </w:r>
      <w:r w:rsidRPr="00837C91">
        <w:rPr>
          <w:sz w:val="16"/>
        </w:rPr>
        <w:t xml:space="preserve">. According to Robock and others, the roughly 150 million tons of black smoke rising from burning cities and other areas would spread around to most of the planet over a period of weeks. That would plunge surface temperatures by about 17 to 20 degrees Fahrenheit for the first few years, and then come back up just by 5 degrees Fahrenheit for the following decade. </w:t>
      </w:r>
      <w:r w:rsidRPr="00837C91">
        <w:rPr>
          <w:rStyle w:val="StyleUnderline"/>
        </w:rPr>
        <w:t>The Northern Hemisphere would suffer the coldest temperatures, but the world would feel the impact.</w:t>
      </w:r>
      <w:r w:rsidRPr="00837C91">
        <w:rPr>
          <w:sz w:val="16"/>
        </w:rPr>
        <w:t xml:space="preserve"> “[T]his would be a climate change unprecedented in speed and amplitude in the history of the human race,” they wrote. </w:t>
      </w:r>
      <w:r w:rsidRPr="00837C91">
        <w:rPr>
          <w:rStyle w:val="StyleUnderline"/>
        </w:rPr>
        <w:t>Global precipitation would</w:t>
      </w:r>
      <w:r w:rsidRPr="00837C91">
        <w:rPr>
          <w:sz w:val="16"/>
        </w:rPr>
        <w:t xml:space="preserve"> also </w:t>
      </w:r>
      <w:r w:rsidRPr="00837C91">
        <w:rPr>
          <w:rStyle w:val="StyleUnderline"/>
        </w:rPr>
        <w:t>drop</w:t>
      </w:r>
      <w:r w:rsidRPr="00837C91">
        <w:rPr>
          <w:sz w:val="16"/>
        </w:rPr>
        <w:t xml:space="preserve"> by around 45 percent. </w:t>
      </w:r>
      <w:r w:rsidRPr="00837C91">
        <w:rPr>
          <w:rStyle w:val="StyleUnderline"/>
        </w:rPr>
        <w:t>Between that and the cold, almost nothing would grow, ensuring those who didn’t die in the nuclear firefight soon would of starvation</w:t>
      </w:r>
      <w:r w:rsidRPr="00837C91">
        <w:rPr>
          <w:sz w:val="16"/>
        </w:rPr>
        <w:t xml:space="preserve">. And </w:t>
      </w:r>
      <w:r w:rsidRPr="00837C91">
        <w:rPr>
          <w:rStyle w:val="StyleUnderline"/>
        </w:rPr>
        <w:t>if that didn’t do it, the depleted ozone layer</w:t>
      </w:r>
      <w:r w:rsidRPr="00837C91">
        <w:rPr>
          <w:sz w:val="16"/>
        </w:rPr>
        <w:t xml:space="preserve"> — a side effect of a major nuclear war — </w:t>
      </w:r>
      <w:r w:rsidRPr="00837C91">
        <w:rPr>
          <w:rStyle w:val="StyleUnderline"/>
        </w:rPr>
        <w:t>would allow large amounts of ultraviolet light to make it to the surface</w:t>
      </w:r>
      <w:r w:rsidRPr="00837C91">
        <w:rPr>
          <w:sz w:val="16"/>
        </w:rPr>
        <w:t xml:space="preserve">. </w:t>
      </w:r>
      <w:r w:rsidRPr="00837C91">
        <w:rPr>
          <w:rStyle w:val="Emphasis"/>
        </w:rPr>
        <w:t xml:space="preserve">That would harm nearly every ecosystem and make it harder for some humans to go outside. </w:t>
      </w:r>
      <w:r w:rsidRPr="00837C91">
        <w:rPr>
          <w:sz w:val="16"/>
        </w:rPr>
        <w:t xml:space="preserve">“A Caucasian person couldn’t go outside for a few minutes before getting a sunburn,” Toon told me. Some experts, however, disagree with the conclusions of Robock and his colleagues’ work. In 1990, five scientists who coined the term “nuclear winter” said their original findings were overblown and that a large-scale nuclear war wouldn’t extinguish humanity. And in February 2018, Jon Reisner and others in a government-backed study wrote that the impact of smoke in the atmosphere would be bad, but not as dire as Robock’s crew have predicted. Still, the point remains the same: </w:t>
      </w:r>
      <w:r w:rsidRPr="00837C91">
        <w:rPr>
          <w:rStyle w:val="StyleUnderline"/>
        </w:rPr>
        <w:t>A nuclear war would almost certainly affect hundreds of millions or billions of people not directly caught in the fighting.</w:t>
      </w:r>
      <w:r w:rsidRPr="00837C91">
        <w:rPr>
          <w:sz w:val="16"/>
        </w:rPr>
        <w:t xml:space="preserve"> Its effects would reverberate, sometimes literally, around the planet. That’s why some don’t ever want to run the risk of a nuclear conflict — and are trying to do something about it. What to do about nuclear weapons? There’s only one surefire way to stop the future use of nuclear weapons: remove them entirely. Former senior US leaders have made this case for years. Four of America’s elder statesmen — former Secretaries of State George Shultz and Henry Kissinger, former Secretary of Defense William Perry, and former Sen. Sam Nunn — wrote in 2007 in the Wall Street Journal that they wanted to see “a world free of nuclear weapons.” Having nukes in the Cold War made sense, they said, but now they’re “increasingly hazardous and decreasingly effective.” And current health and humanitarian officials worry about nuclear use’s impact on the world. “Even a limited use of nuclear weapons would have devastating, long-lasting and irreparable humanitarian consequences,” Kathleen Lawland, the arms unit chief for the International Committee of the Red Cross, said at the UN on October 17. “The only safeguard against nuclear catastrophe is nuclear disarmament. It is a humanitarian imperative.” Worries over nuclear weapons have led many to push for a nonnuclear world. Beatrice Fihn, whose International Campaign to Abolish Nuclear Weapons won the Nobel Peace Prize in 2017, is one such person. She and her team helped get 69 countries to adopt the Treaty on the Prohibition of Nuclear Weapons at the United Nations, although none of the countries that have nukes signed on to the measure. It will take 50 countries to ratify the treaty for it to become international law; so far, only 19 have done so. And while Fihn hopes she will see another 31 countries ratify the </w:t>
      </w:r>
      <w:proofErr w:type="gramStart"/>
      <w:r w:rsidRPr="00837C91">
        <w:rPr>
          <w:sz w:val="16"/>
        </w:rPr>
        <w:t>treaty,</w:t>
      </w:r>
      <w:proofErr w:type="gramEnd"/>
      <w:r w:rsidRPr="00837C91">
        <w:rPr>
          <w:sz w:val="16"/>
        </w:rPr>
        <w:t xml:space="preserve"> she thinks it’s already having an effect. “The treaty is going to change a norm and will change expectations of behavior,” she told me. It will put pressure on countries not to pursue nuclear weapons and other weapons of mass destruction, she continued, because it acts kind of like a “no smoking” sign that makes it harder for smokers to light up. The problem is it’s unclear, and rather unlikely, that the world will destroy all the nuclear weapons on earth. The nine countries that have them consider them useful for their protection. North Korea’s Kim, for example, believes he needs nukes to ensure his regime’s survival because they deter an invasion from a foreign country like the US. And Elbridge Colby, who until earlier this year was a top Pentagon official, in October wrote in Foreign Affairs that the US should consider nuclear weapons as a key tool to fend off global challenges from Russia and China. What’s more, </w:t>
      </w:r>
      <w:r w:rsidRPr="00837C91">
        <w:rPr>
          <w:rStyle w:val="StyleUnderline"/>
        </w:rPr>
        <w:t>while Russia and the US have reduced their arsenals</w:t>
      </w:r>
      <w:r w:rsidRPr="00837C91">
        <w:rPr>
          <w:sz w:val="16"/>
        </w:rPr>
        <w:t xml:space="preserve"> significantly over the years, </w:t>
      </w:r>
      <w:r w:rsidRPr="00837C91">
        <w:rPr>
          <w:rStyle w:val="StyleUnderline"/>
        </w:rPr>
        <w:t>neither side has seriously pushed for complete disarmament</w:t>
      </w:r>
      <w:r w:rsidRPr="00837C91">
        <w:rPr>
          <w:sz w:val="16"/>
        </w:rPr>
        <w:t xml:space="preserve">. </w:t>
      </w:r>
      <w:r w:rsidRPr="00837C91">
        <w:rPr>
          <w:rStyle w:val="StyleUnderline"/>
        </w:rPr>
        <w:t>That means the chance that a nuclear bomb is dropped sometime in the future — and perhaps in our lifetimes — is more than zero.</w:t>
      </w:r>
      <w:r w:rsidRPr="00837C91">
        <w:rPr>
          <w:sz w:val="16"/>
        </w:rPr>
        <w:t xml:space="preserve"> If that frightens you, it should.</w:t>
      </w:r>
    </w:p>
    <w:p w14:paraId="375A8B13" w14:textId="77777777" w:rsidR="00163E2F" w:rsidRPr="00BA2FA2" w:rsidRDefault="00163E2F" w:rsidP="00163E2F"/>
    <w:p w14:paraId="27961A24" w14:textId="77777777" w:rsidR="00163E2F" w:rsidRDefault="00163E2F" w:rsidP="00163E2F">
      <w:pPr>
        <w:pStyle w:val="Heading4"/>
      </w:pPr>
      <w:r>
        <w:t>One of the major reasons nuclear war would begin is due to a U.S. – Russia war (deterrence is the only thing preventing it from happening)</w:t>
      </w:r>
    </w:p>
    <w:p w14:paraId="4475A06F" w14:textId="77777777" w:rsidR="00163E2F" w:rsidRPr="00837C91" w:rsidRDefault="00163E2F" w:rsidP="00163E2F">
      <w:pPr>
        <w:rPr>
          <w:sz w:val="16"/>
          <w:szCs w:val="16"/>
        </w:rPr>
      </w:pPr>
      <w:r w:rsidRPr="00837C91">
        <w:rPr>
          <w:sz w:val="16"/>
          <w:szCs w:val="16"/>
        </w:rPr>
        <w:t xml:space="preserve">Alex </w:t>
      </w:r>
      <w:r w:rsidRPr="00837C91">
        <w:rPr>
          <w:rStyle w:val="Style13ptBold"/>
        </w:rPr>
        <w:t>Ward</w:t>
      </w:r>
      <w:r w:rsidRPr="00837C91">
        <w:rPr>
          <w:sz w:val="16"/>
          <w:szCs w:val="16"/>
        </w:rPr>
        <w:t xml:space="preserve"> </w:t>
      </w:r>
      <w:r w:rsidRPr="00837C91">
        <w:rPr>
          <w:rStyle w:val="Style13ptBold"/>
        </w:rPr>
        <w:t>18</w:t>
      </w:r>
      <w:r w:rsidRPr="00837C91">
        <w:rPr>
          <w:sz w:val="16"/>
          <w:szCs w:val="16"/>
        </w:rPr>
        <w:t xml:space="preserve">, </w:t>
      </w:r>
      <w:r>
        <w:rPr>
          <w:sz w:val="16"/>
          <w:szCs w:val="16"/>
        </w:rPr>
        <w:t>s</w:t>
      </w:r>
      <w:r w:rsidRPr="00837C91">
        <w:rPr>
          <w:sz w:val="16"/>
          <w:szCs w:val="16"/>
        </w:rPr>
        <w:t>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candidates’ views on national securit</w:t>
      </w:r>
      <w:r>
        <w:rPr>
          <w:sz w:val="16"/>
          <w:szCs w:val="16"/>
        </w:rPr>
        <w:t>y</w:t>
      </w:r>
      <w:r w:rsidRPr="00837C91">
        <w:rPr>
          <w:sz w:val="16"/>
          <w:szCs w:val="16"/>
        </w:rPr>
        <w:t xml:space="preserve"> [Alex Ward, 12-26-2018, This is exactly how a nuclear war would kill you, Vox, https://www.vox.com/future-perfect/2018/10/19/17873822/nuclear-war-weapons-bombs-how-kill]//Lex Akoz</w:t>
      </w:r>
    </w:p>
    <w:p w14:paraId="6F98957E" w14:textId="317C344B" w:rsidR="00163E2F" w:rsidRDefault="00163E2F" w:rsidP="00163E2F">
      <w:pPr>
        <w:rPr>
          <w:sz w:val="16"/>
        </w:rPr>
      </w:pPr>
      <w:r w:rsidRPr="00144415">
        <w:rPr>
          <w:sz w:val="16"/>
        </w:rPr>
        <w:t xml:space="preserve">Few experts discounted the idea that the US and Russia could yet engage in a nuclear war despite a decades-long standoff. After all, they’ve come close a few times. Here are just two examples: In September 1983, a missile attack system made it seem like the US had launched weapons at the Soviet Union. </w:t>
      </w:r>
      <w:proofErr w:type="gramStart"/>
      <w:r w:rsidRPr="00144415">
        <w:rPr>
          <w:sz w:val="16"/>
        </w:rPr>
        <w:t>One man</w:t>
      </w:r>
      <w:proofErr w:type="gramEnd"/>
      <w:r w:rsidRPr="00144415">
        <w:rPr>
          <w:sz w:val="16"/>
        </w:rPr>
        <w:t xml:space="preserve">, Soviet Lt. Col. Stanislav Petrov, decided it was a false alarm and didn’t report the alert. Had he done </w:t>
      </w:r>
      <w:proofErr w:type="gramStart"/>
      <w:r w:rsidRPr="00144415">
        <w:rPr>
          <w:sz w:val="16"/>
        </w:rPr>
        <w:t>so,</w:t>
      </w:r>
      <w:proofErr w:type="gramEnd"/>
      <w:r w:rsidRPr="00144415">
        <w:rPr>
          <w:sz w:val="16"/>
        </w:rPr>
        <w:t xml:space="preserve"> Moscow likely would’ve responded with an actual nuclear strike. Two months later, a too-real NATO war game — Able Archer 83 — made the Soviets believe Western forces were preparing for an actual attack. Moscow put its nuclear arsenal on high alert, but ultimately, neither side came to nuclear blows. </w:t>
      </w:r>
      <w:r w:rsidRPr="00144415">
        <w:rPr>
          <w:rStyle w:val="StyleUnderline"/>
        </w:rPr>
        <w:t>Today, two main reasons explain why a US-Russia nuclear fight is a major concern</w:t>
      </w:r>
      <w:r w:rsidRPr="00144415">
        <w:rPr>
          <w:sz w:val="16"/>
        </w:rPr>
        <w:t xml:space="preserve">. The first is the most obvious: </w:t>
      </w:r>
      <w:r w:rsidRPr="00144415">
        <w:rPr>
          <w:rStyle w:val="Emphasis"/>
        </w:rPr>
        <w:t>Moscow just has so many nuclear weapons.</w:t>
      </w:r>
      <w:r w:rsidRPr="00144415">
        <w:rPr>
          <w:sz w:val="16"/>
        </w:rPr>
        <w:t xml:space="preserve"> </w:t>
      </w:r>
      <w:r w:rsidRPr="00144415">
        <w:rPr>
          <w:rStyle w:val="StyleUnderline"/>
        </w:rPr>
        <w:t xml:space="preserve">Russia is the only country that could match the US bomb-for-bomb </w:t>
      </w:r>
      <w:r w:rsidRPr="00144415">
        <w:rPr>
          <w:sz w:val="16"/>
        </w:rPr>
        <w:t xml:space="preserve">in any conflict. The longer Moscow has its weapons, the thinking goes, the higher the chance it uses them on the US — or vice versa. </w:t>
      </w:r>
      <w:r w:rsidRPr="00144415">
        <w:rPr>
          <w:rStyle w:val="StyleUnderline"/>
        </w:rPr>
        <w:t>The second reason is</w:t>
      </w:r>
      <w:r w:rsidRPr="00144415">
        <w:rPr>
          <w:sz w:val="16"/>
        </w:rPr>
        <w:t xml:space="preserve"> the most troublesome: </w:t>
      </w:r>
      <w:r w:rsidRPr="00144415">
        <w:rPr>
          <w:rStyle w:val="StyleUnderline"/>
        </w:rPr>
        <w:t xml:space="preserve">Washington and Moscow may be on a collision course. </w:t>
      </w:r>
      <w:r w:rsidRPr="00144415">
        <w:rPr>
          <w:sz w:val="16"/>
        </w:rPr>
        <w:t xml:space="preserve">Russia is expanding further into Europe and encroaching on NATO territory. There’s even fear that Putin might authorize an invasion of a Baltic country that once was a part of the Soviet Union but is now in NATO. If that happens, the US would be treaty-bound to defend the Baltic country, almost assuredly setting up a shooting war with Moscow. Experts disagree on what would happen next. </w:t>
      </w:r>
      <w:r w:rsidRPr="00144415">
        <w:rPr>
          <w:rStyle w:val="StyleUnderline"/>
        </w:rPr>
        <w:t>Some</w:t>
      </w:r>
      <w:r w:rsidRPr="00144415">
        <w:rPr>
          <w:sz w:val="16"/>
        </w:rPr>
        <w:t xml:space="preserve">, including the Trump administration, </w:t>
      </w:r>
      <w:r w:rsidRPr="00144415">
        <w:rPr>
          <w:rStyle w:val="StyleUnderline"/>
        </w:rPr>
        <w:t xml:space="preserve">claim Russia would use nuclear weapons early in a fight </w:t>
      </w:r>
      <w:proofErr w:type="gramStart"/>
      <w:r w:rsidRPr="00144415">
        <w:rPr>
          <w:rStyle w:val="StyleUnderline"/>
        </w:rPr>
        <w:t>as a way to</w:t>
      </w:r>
      <w:proofErr w:type="gramEnd"/>
      <w:r w:rsidRPr="00144415">
        <w:rPr>
          <w:rStyle w:val="StyleUnderline"/>
        </w:rPr>
        <w:t xml:space="preserve"> “escalate to deescalate”</w:t>
      </w:r>
      <w:r w:rsidRPr="00144415">
        <w:rPr>
          <w:sz w:val="16"/>
        </w:rPr>
        <w:t xml:space="preserve"> — do something so brash at the start of a conflict that it has to end before it gets even worse. Others say Russia would use the weapons only if its forces are on the brink of defeat. But Olga Oliker and Andrey Baklitskiy, experts on Russia’s nuclear strategy, wrote at War on the Rocks in February that Moscow’s “military doctrine clearly states that nuclear weapons will be used only in response to an adversary using nuclear or other weapons of mass destruction,” or if the country’s survival is in doubt. In other words, they say Russia would only use nukes in retaliation or to avoid certain extinction. Washington, of course, would likely respond with its own nuclear strikes after Moscow dropped its bombs. At that point, they’d be in a full-blown nuclear war with the potential to destroy each other and much of the world (more on that below).</w:t>
      </w:r>
    </w:p>
    <w:p w14:paraId="04EEE91B" w14:textId="77777777" w:rsidR="00121363" w:rsidRPr="00144415" w:rsidRDefault="00121363" w:rsidP="00163E2F">
      <w:pPr>
        <w:rPr>
          <w:sz w:val="16"/>
        </w:rPr>
      </w:pPr>
    </w:p>
    <w:p w14:paraId="4BABF470" w14:textId="77777777" w:rsidR="00163E2F" w:rsidRDefault="00163E2F" w:rsidP="00163E2F">
      <w:pPr>
        <w:pStyle w:val="Heading4"/>
      </w:pPr>
      <w:r>
        <w:t xml:space="preserve">Wars literally only exist because the countries starting them feel as though they have nothing to lose – U.S. deterring Russia important to not start a war </w:t>
      </w:r>
    </w:p>
    <w:p w14:paraId="1ECD5BA9" w14:textId="77777777" w:rsidR="00163E2F" w:rsidRPr="00CE4924" w:rsidRDefault="00163E2F" w:rsidP="00163E2F">
      <w:pPr>
        <w:rPr>
          <w:sz w:val="16"/>
          <w:szCs w:val="16"/>
        </w:rPr>
      </w:pPr>
      <w:r w:rsidRPr="00CE4924">
        <w:rPr>
          <w:sz w:val="16"/>
          <w:szCs w:val="16"/>
        </w:rPr>
        <w:t xml:space="preserve">Victor Davis </w:t>
      </w:r>
      <w:r w:rsidRPr="00CE4924">
        <w:rPr>
          <w:rStyle w:val="Style13ptBold"/>
        </w:rPr>
        <w:t>Hanson</w:t>
      </w:r>
      <w:r w:rsidRPr="00CE4924">
        <w:rPr>
          <w:sz w:val="16"/>
          <w:szCs w:val="16"/>
        </w:rPr>
        <w:t xml:space="preserve"> </w:t>
      </w:r>
      <w:r w:rsidRPr="00CE4924">
        <w:rPr>
          <w:rStyle w:val="Style13ptBold"/>
        </w:rPr>
        <w:t>14</w:t>
      </w:r>
      <w:r w:rsidRPr="00CE4924">
        <w:rPr>
          <w:sz w:val="16"/>
          <w:szCs w:val="16"/>
        </w:rPr>
        <w:t>, senior fellow at the Hoover Institution and the author, most recently, of The Case for Trump, [Victor Davis Hanson, 9-4-2014, Only Deterrence Can Prevent War, National Review, https://www.nationalreview.com/2014/09/only-deterrence-can-prevent-war-victor-davis-hanson/]//Lex Akoz</w:t>
      </w:r>
    </w:p>
    <w:p w14:paraId="4742163F" w14:textId="063DA964" w:rsidR="00163E2F" w:rsidRDefault="00163E2F" w:rsidP="00163E2F">
      <w:pPr>
        <w:rPr>
          <w:sz w:val="16"/>
        </w:rPr>
      </w:pPr>
      <w:r w:rsidRPr="00CE4924">
        <w:rPr>
          <w:sz w:val="16"/>
        </w:rPr>
        <w:t xml:space="preserve">The world seems to be falling apart. </w:t>
      </w:r>
      <w:r w:rsidRPr="00CE4924">
        <w:rPr>
          <w:rStyle w:val="StyleUnderline"/>
        </w:rPr>
        <w:t>Only lunatics</w:t>
      </w:r>
      <w:r w:rsidRPr="00CE4924">
        <w:rPr>
          <w:sz w:val="16"/>
        </w:rPr>
        <w:t xml:space="preserve"> from North Korea or Iran </w:t>
      </w:r>
      <w:r w:rsidRPr="00CE4924">
        <w:rPr>
          <w:rStyle w:val="StyleUnderline"/>
        </w:rPr>
        <w:t>once mumbled about using nuclear weapons</w:t>
      </w:r>
      <w:r w:rsidRPr="00CE4924">
        <w:rPr>
          <w:sz w:val="16"/>
        </w:rPr>
        <w:t xml:space="preserve"> against their supposed enemies. </w:t>
      </w:r>
      <w:r w:rsidRPr="00CE4924">
        <w:rPr>
          <w:rStyle w:val="StyleUnderline"/>
        </w:rPr>
        <w:t>Now</w:t>
      </w:r>
      <w:r w:rsidRPr="00CE4924">
        <w:rPr>
          <w:sz w:val="16"/>
        </w:rPr>
        <w:t xml:space="preserve"> Vladimir </w:t>
      </w:r>
      <w:r w:rsidRPr="00CE4924">
        <w:rPr>
          <w:rStyle w:val="StyleUnderline"/>
        </w:rPr>
        <w:t>Putin</w:t>
      </w:r>
      <w:r w:rsidRPr="00CE4924">
        <w:rPr>
          <w:sz w:val="16"/>
        </w:rPr>
        <w:t xml:space="preserve">, after gobbling up the Crimea, </w:t>
      </w:r>
      <w:r w:rsidRPr="00CE4924">
        <w:rPr>
          <w:rStyle w:val="StyleUnderline"/>
        </w:rPr>
        <w:t>points to his nuclear arsenal and warns the West not to “mess” with Russia</w:t>
      </w:r>
      <w:r w:rsidRPr="00CE4924">
        <w:rPr>
          <w:sz w:val="16"/>
        </w:rPr>
        <w:t xml:space="preserve">. The Middle East terrorist group the Islamic State keeps beheading its captives and threatening the West. Meanwhile Obama admits to the world that we “don’t have a strategy yet” for dealing with such barbaric terrorists. Not long ago he compared them to “jayvees.” Egypt is bombing Libya, which America once bombed and then left. Vice President Joe Biden once boasted that a quiet Iraq without U.S. troops could be “one of the great achievements” of the administration. Not now. China and Japan seem stuck in a </w:t>
      </w:r>
      <w:proofErr w:type="gramStart"/>
      <w:r w:rsidRPr="00CE4924">
        <w:rPr>
          <w:sz w:val="16"/>
        </w:rPr>
        <w:t>1930s time</w:t>
      </w:r>
      <w:proofErr w:type="gramEnd"/>
      <w:r w:rsidRPr="00CE4924">
        <w:rPr>
          <w:sz w:val="16"/>
        </w:rPr>
        <w:t xml:space="preserve"> warp as they once again squabble over disputed territory. Why all the sudden wars? Conflicts rarely break out over needed scarce land — what Adolf Hitler once called “living space” — or even over natural resources. A vast, naturally rich Russia is under-populated and poorly run. It hardly needs more of the Crimea and Ukraine to screw up. The islands that Japan and China haggle over are mostly worthless real estate. Iran has enough oil and natural gas to meet its domestic and export needs without going to war over building a nuclear bomb. Often states fight about prestigious symbols that their own fears and sense of honor have inflated into existential issues. Hamas could turn its back on Israel and turn Gaza into Singapore — but not without feeling that it had backed down. </w:t>
      </w:r>
      <w:r w:rsidRPr="00CE4924">
        <w:rPr>
          <w:rStyle w:val="StyleUnderline"/>
        </w:rPr>
        <w:t>Putin thinks that grabbing more of the old Soviet Republics will bring him the sort of prestige that his hero Stalin once enjoyed</w:t>
      </w:r>
      <w:r w:rsidRPr="00CE4924">
        <w:rPr>
          <w:sz w:val="16"/>
        </w:rPr>
        <w:t xml:space="preserve">. The Islamic State wants to return to 7th-century Islam, when the Muslim world had more power and honor. The great Argentine writer Jorge Luis Borges once summed up the Falklands War between his country and Britain as a fight “between two bald men over a comb.” In fact, Britain went to war over distant windswept rocks to uphold the hallowed tradition of the British Navy and the idea that British subjects everywhere were sacrosanct. The unpopular Argentine junta started a war to take Britain down a notch. But disputes over honor or from fear do not always lead to war. </w:t>
      </w:r>
      <w:r w:rsidRPr="00CE4924">
        <w:rPr>
          <w:rStyle w:val="Emphasis"/>
        </w:rPr>
        <w:t>Something else is needed — an absence of deterrence.</w:t>
      </w:r>
      <w:r w:rsidRPr="00CE4924">
        <w:rPr>
          <w:sz w:val="16"/>
        </w:rPr>
        <w:t xml:space="preserve"> Most </w:t>
      </w:r>
      <w:r w:rsidRPr="00CE4924">
        <w:rPr>
          <w:rStyle w:val="StyleUnderline"/>
        </w:rPr>
        <w:t>aggressors take stupid risks in starting wars only when they feel there is little likelihood they will be stopped</w:t>
      </w:r>
      <w:r w:rsidRPr="00CE4924">
        <w:rPr>
          <w:sz w:val="16"/>
        </w:rPr>
        <w:t xml:space="preserve">. Hitler thought no one would care whether he gobbled up Poland, after he easily ingested Czechoslovakia and Austria. Saddam Hussein went into Kuwait believing the U.S. did not intervene in border disputes among Arab countries. </w:t>
      </w:r>
      <w:r w:rsidRPr="00CE4924">
        <w:rPr>
          <w:rStyle w:val="StyleUnderline"/>
        </w:rPr>
        <w:t>Deterrence</w:t>
      </w:r>
      <w:r w:rsidRPr="00CE4924">
        <w:rPr>
          <w:sz w:val="16"/>
        </w:rPr>
        <w:t xml:space="preserve">, alliances, </w:t>
      </w:r>
      <w:r w:rsidRPr="00CE4924">
        <w:rPr>
          <w:rStyle w:val="StyleUnderline"/>
        </w:rPr>
        <w:t>and balances of power are not archaic concepts that “accidentally” triggered World War I</w:t>
      </w:r>
      <w:r w:rsidRPr="00CE4924">
        <w:rPr>
          <w:sz w:val="16"/>
        </w:rPr>
        <w:t xml:space="preserve">, as we are sometimes told. </w:t>
      </w:r>
      <w:r w:rsidRPr="00CE4924">
        <w:rPr>
          <w:rStyle w:val="StyleUnderline"/>
        </w:rPr>
        <w:t>They are the age-old tools of advising the more bellicose parties to calm down and get a grip</w:t>
      </w:r>
      <w:r w:rsidRPr="00CE4924">
        <w:rPr>
          <w:sz w:val="16"/>
        </w:rPr>
        <w:t xml:space="preserve">. Unfortunately, war is a sort of cruel laboratory experiment whose bloodletting determines which party, in fact, was the stronger all along. Once that fact is again recognized, peace usually follows. It took 50 million deaths to remind the appeased Axis that Germany, Italy, and Japan in 1941 were all along far weaker than the Allies of Britain, the Soviet Union, and the United States. The Falklands War ended when Argentines recognized that boasting about beating the British was not the same as beating the British. Each time Hamas builds more tunnels and gets more rockets, it believes this time around it can beat Israel. Its wars end only when Hamas recognizes it can’t. </w:t>
      </w:r>
      <w:r w:rsidRPr="00CE4924">
        <w:rPr>
          <w:rStyle w:val="StyleUnderline"/>
        </w:rPr>
        <w:t xml:space="preserve">War as a reminder of who is </w:t>
      </w:r>
      <w:proofErr w:type="gramStart"/>
      <w:r w:rsidRPr="00CE4924">
        <w:rPr>
          <w:rStyle w:val="StyleUnderline"/>
        </w:rPr>
        <w:t>really strong</w:t>
      </w:r>
      <w:proofErr w:type="gramEnd"/>
      <w:r w:rsidRPr="00CE4924">
        <w:rPr>
          <w:rStyle w:val="StyleUnderline"/>
        </w:rPr>
        <w:t xml:space="preserve"> and who weak is a savage way to run the world.</w:t>
      </w:r>
      <w:r w:rsidRPr="00CE4924">
        <w:rPr>
          <w:sz w:val="16"/>
        </w:rPr>
        <w:t xml:space="preserve"> Far better would be for peace-loving constitutional governments to remain strong. They should keep their defenses up, and warn Putin, the Islamic State, Iran, North Korea, and others like them that all a stupid war would accomplish would be to remind such aggressors that they would lose so much for nothing. Even nuclear powers need conventional deterrence. They or their interests are often attacked — as in the case of Britain by Argentina, the U.S. by al-Qaeda, or Israel by Hamas — by non-nuclear states on the likely assumption that nuclear weapons will not be used, and on the often erroneous assumption that the stronger power may not wish the trouble or have the ability to reply to the weaker. If deterrence and military readiness seem such a wise investment, why do democracies so often find themselves ill-prepared and bullied by aggressors who then are emboldened to start wars? It is hard for democratic voters to give up a bit of affluence in peace to ensure that they do not lose it all in war. It is even harder for sophisticated liberal thinkers to admit that after centuries of civilized life, </w:t>
      </w:r>
      <w:r w:rsidRPr="00CE4924">
        <w:rPr>
          <w:rStyle w:val="StyleUnderline"/>
        </w:rPr>
        <w:t>we still have no better way of preventing Neanderthal wars than by reminding Neanderthals that we have the far bigger club</w:t>
      </w:r>
      <w:r w:rsidRPr="00CE4924">
        <w:rPr>
          <w:sz w:val="16"/>
        </w:rPr>
        <w:t xml:space="preserve"> — and will use it if provoked.</w:t>
      </w:r>
    </w:p>
    <w:p w14:paraId="0698225F" w14:textId="77777777" w:rsidR="00121363" w:rsidRPr="00CE4924" w:rsidRDefault="00121363" w:rsidP="00163E2F">
      <w:pPr>
        <w:rPr>
          <w:sz w:val="16"/>
        </w:rPr>
      </w:pPr>
    </w:p>
    <w:p w14:paraId="4D5C3D09" w14:textId="5C716BB3" w:rsidR="00163E2F" w:rsidRDefault="00163E2F" w:rsidP="00163E2F">
      <w:pPr>
        <w:pStyle w:val="Heading4"/>
      </w:pPr>
      <w:r>
        <w:t xml:space="preserve">Impact from even one Russian strike on the U.S. kills millions – imagine an entire nuclear war </w:t>
      </w:r>
    </w:p>
    <w:p w14:paraId="669E6D6A" w14:textId="77777777" w:rsidR="00163E2F" w:rsidRPr="00623315" w:rsidRDefault="00163E2F" w:rsidP="00163E2F">
      <w:pPr>
        <w:rPr>
          <w:sz w:val="16"/>
          <w:szCs w:val="16"/>
        </w:rPr>
      </w:pPr>
      <w:r w:rsidRPr="00623315">
        <w:rPr>
          <w:sz w:val="16"/>
          <w:szCs w:val="16"/>
        </w:rPr>
        <w:t xml:space="preserve">Kyle </w:t>
      </w:r>
      <w:r w:rsidRPr="00623315">
        <w:rPr>
          <w:rStyle w:val="Style13ptBold"/>
        </w:rPr>
        <w:t>Mizokami 19</w:t>
      </w:r>
      <w:r w:rsidRPr="00623315">
        <w:rPr>
          <w:sz w:val="16"/>
          <w:szCs w:val="16"/>
        </w:rPr>
        <w:t>, defense and national-security writer based in San Francisco who has appeared in the Diplomat, Foreign Policy, War is Boring and the Daily Beast. In 2009 he cofounded the defense and security blog Japan Security Watch, [Kyle Mizokami, 3-28-2019, 335 Million Dead: If America Launched A Massive Nuclear War on Russia and China, National Interest, https://nationalinterest.org/blog/buzz/335-million-dead-if-america-launched-massive-nuclear-war-russia-and-china-49507]//Lex Akoz</w:t>
      </w:r>
    </w:p>
    <w:p w14:paraId="66D871F8" w14:textId="4DFDCB89" w:rsidR="00163E2F" w:rsidRDefault="00163E2F" w:rsidP="00163E2F">
      <w:pPr>
        <w:rPr>
          <w:sz w:val="16"/>
        </w:rPr>
      </w:pPr>
      <w:r w:rsidRPr="00623315">
        <w:rPr>
          <w:sz w:val="16"/>
        </w:rPr>
        <w:t xml:space="preserve">It is no exaggeration to say that for those who grew up during the Cold War, all-out nuclear war was “the ultimate nightmare.” The prospect of an ordinary day interrupted by air-raid sirens, klaxons and the searing heat of a thermonuclear explosion was a very real, albeit remote, possibility. Television shows such as The Day After and Threads realistically portrayed both a nuclear attack and the gradual disintegration of society in the aftermath. </w:t>
      </w:r>
      <w:r w:rsidRPr="00031953">
        <w:rPr>
          <w:rStyle w:val="StyleUnderline"/>
        </w:rPr>
        <w:t>In an all-out nuclear attack, most of the industrialized world would have been bombed back to the Stone Age, with hundreds of millions killed outright and perhaps as many as a billion or more dying of radiation, disease and famine in the postwar period</w:t>
      </w:r>
      <w:r w:rsidRPr="00623315">
        <w:rPr>
          <w:sz w:val="16"/>
        </w:rPr>
        <w:t xml:space="preserve">. (This first appeared several years ago.) During much of the Cold War, the United States’ nuclear warfighting plan was known as the SIOP, or the Single Integrated Operating Plan. The first SIOP, introduced in 1962, was known as SIOP-62, and its effects on the Soviet Union, Warsaw Pact and China were documented in a briefing paper created for the Joint Chiefs of Staff and brought to light in 2011 by the National Security Archive. The paper presupposed a new Berlin crisis, </w:t>
      </w:r>
      <w:proofErr w:type="gramStart"/>
      <w:r w:rsidRPr="00623315">
        <w:rPr>
          <w:sz w:val="16"/>
        </w:rPr>
        <w:t>similar to</w:t>
      </w:r>
      <w:proofErr w:type="gramEnd"/>
      <w:r w:rsidRPr="00623315">
        <w:rPr>
          <w:sz w:val="16"/>
        </w:rPr>
        <w:t xml:space="preserve"> the one that took place in 1961, but escalating to full-scale war in western Europe. Although the war scenario was fictional, </w:t>
      </w:r>
      <w:r w:rsidRPr="00031953">
        <w:rPr>
          <w:rStyle w:val="StyleUnderline"/>
        </w:rPr>
        <w:t>the post-attack estimates were very real.</w:t>
      </w:r>
      <w:r w:rsidRPr="00623315">
        <w:rPr>
          <w:sz w:val="16"/>
        </w:rPr>
        <w:t xml:space="preserve"> According to the paper, the outlook for Communist bloc countries subjected to the full weight of American atomic firepower was grim. The paper divided attack scenarios into two categories: one in which the U.S. nuclear Alert Force, a percentage of overall nuclear forces kept on constant alert, struck the Soviet Union and its allies; and a second scenario where the full weight of the nuclear force, known as the Full Force, was used. Under SIOP, “about 1,000” installations that were related to “nuclear delivery capability” would be struck. The scenario, which assumed advance warning of a Soviet attack and an American preemptive strike, would see the Alert Force attacking 75 percent of these targets. </w:t>
      </w:r>
      <w:r w:rsidRPr="00623315">
        <w:rPr>
          <w:rStyle w:val="StyleUnderline"/>
        </w:rPr>
        <w:t>The attack would be a largely “counterforce” strike, in which U.S. nuclear forces attacked Soviet</w:t>
      </w:r>
      <w:r w:rsidRPr="00623315">
        <w:rPr>
          <w:sz w:val="16"/>
        </w:rPr>
        <w:t xml:space="preserve">, Warsaw Pact and Chinese </w:t>
      </w:r>
      <w:r w:rsidRPr="00623315">
        <w:rPr>
          <w:rStyle w:val="StyleUnderline"/>
        </w:rPr>
        <w:t>command-and-control and nuclear forces</w:t>
      </w:r>
      <w:r w:rsidRPr="00623315">
        <w:rPr>
          <w:sz w:val="16"/>
        </w:rPr>
        <w:t xml:space="preserve">. The report states that 83 to 88 percent of all targets would be destroyed with 70 percent assurance. In an Alert Force attack, 199 Soviet cities with populations of fifty thousand or greater would be struck. </w:t>
      </w:r>
      <w:r w:rsidRPr="00623315">
        <w:rPr>
          <w:rStyle w:val="StyleUnderline"/>
        </w:rPr>
        <w:t>This would turn 56 percent of the urban population and 37 percent of the total population into casualties</w:t>
      </w:r>
      <w:r w:rsidRPr="00623315">
        <w:rPr>
          <w:sz w:val="16"/>
        </w:rPr>
        <w:t xml:space="preserve">, most of whom would eventually die due to a post-attack breakdown of society. In China, forty-nine cities would be struck, turning 41 percent of the urban population into casualties and 10 percent of the overall population. In eastern Europe, only purely military targets would be struck, with a projected 1,378,000 killed by American nuclear attacks. An all-out Full Force attack would be much worse. A Full Force attack would devastate 295 cities, leaving only five cities with populations of fifty thousand or more unscathed. 72 percent of the urban population and 54 percent of the overall population would become casualties—as the National Security Archive points out, that amounts to 108 million likely killed out of a total population of 217 million. In China, seventy-eight cities would be struck, affecting 53 percent of the urban population and 16 percent of the overall population. Casualties in eastern Europe would more than double, to 4,004,000. </w:t>
      </w:r>
      <w:r w:rsidRPr="001C0853">
        <w:rPr>
          <w:rStyle w:val="Emphasis"/>
        </w:rPr>
        <w:t>Overall, an all-out U.S. attack on the Soviet Union, China and satellite countries in 1962 would have killed 335 million people within the first seventy-two hours.</w:t>
      </w:r>
      <w:r w:rsidRPr="00623315">
        <w:rPr>
          <w:sz w:val="16"/>
        </w:rPr>
        <w:t xml:space="preserve"> The SIOP-62 report does not attempt to estimate U.S. casualties in a nuclear war. However, a 1978 report prepared for the Pentagon’s Office of Technology Assessment (OTA), “The Effects of Nuclear War,” spelled out in grim detail what would happen if the Soviet Union unleashed its arsenal on the United States. The OTA report states that, </w:t>
      </w:r>
      <w:r w:rsidRPr="00623315">
        <w:rPr>
          <w:rStyle w:val="StyleUnderline"/>
        </w:rPr>
        <w:t>in the event of a Soviet attack against U.S. nuclear forces,</w:t>
      </w:r>
      <w:r w:rsidRPr="00623315">
        <w:rPr>
          <w:sz w:val="16"/>
        </w:rPr>
        <w:t xml:space="preserve"> other military targets, economic targets and population targets, </w:t>
      </w:r>
      <w:r w:rsidRPr="00623315">
        <w:rPr>
          <w:rStyle w:val="Emphasis"/>
        </w:rPr>
        <w:t xml:space="preserve">an attack could be estimated to kill between sixty and eighty-eight million Americans. </w:t>
      </w:r>
      <w:r w:rsidRPr="00623315">
        <w:rPr>
          <w:sz w:val="16"/>
        </w:rPr>
        <w:t xml:space="preserve">With enough warning, major cities and industrial areas could be evacuated, but that would only lower the number of </w:t>
      </w:r>
      <w:proofErr w:type="gramStart"/>
      <w:r w:rsidRPr="00623315">
        <w:rPr>
          <w:sz w:val="16"/>
        </w:rPr>
        <w:t>dead</w:t>
      </w:r>
      <w:proofErr w:type="gramEnd"/>
      <w:r w:rsidRPr="00623315">
        <w:rPr>
          <w:sz w:val="16"/>
        </w:rPr>
        <w:t xml:space="preserve"> to between fifty-one and forty-seven million. Attacks on U.S. allies, including the NATO nations, Japan and South Korea, would undoubtedly occur but are not modelled in the study. </w:t>
      </w:r>
      <w:r w:rsidRPr="00623315">
        <w:rPr>
          <w:rStyle w:val="StyleUnderline"/>
        </w:rPr>
        <w:t>A</w:t>
      </w:r>
      <w:r w:rsidRPr="00623315">
        <w:rPr>
          <w:sz w:val="16"/>
        </w:rPr>
        <w:t xml:space="preserve">nother </w:t>
      </w:r>
      <w:r w:rsidRPr="00623315">
        <w:rPr>
          <w:rStyle w:val="StyleUnderline"/>
        </w:rPr>
        <w:t>report</w:t>
      </w:r>
      <w:r w:rsidRPr="00623315">
        <w:rPr>
          <w:sz w:val="16"/>
        </w:rPr>
        <w:t xml:space="preserve">, </w:t>
      </w:r>
      <w:r w:rsidRPr="00623315">
        <w:rPr>
          <w:rStyle w:val="StyleUnderline"/>
        </w:rPr>
        <w:t>“Casualties Due to the Blast, Heat, and Radioactive Fallout from Various Hypothetical Nuclear Attacks on the United States,”</w:t>
      </w:r>
      <w:r w:rsidRPr="00623315">
        <w:rPr>
          <w:sz w:val="16"/>
        </w:rPr>
        <w:t xml:space="preserve"> </w:t>
      </w:r>
      <w:r w:rsidRPr="00623315">
        <w:rPr>
          <w:rStyle w:val="StyleUnderline"/>
        </w:rPr>
        <w:t xml:space="preserve">postulated a Soviet attack against “1,215 U.S. strategic-nuclear targets. </w:t>
      </w:r>
      <w:r w:rsidRPr="00623315">
        <w:rPr>
          <w:sz w:val="16"/>
        </w:rPr>
        <w:t xml:space="preserve">The attack involves almost 3,000 warheads with a total yield of about 1,340 megatons.” Because the attacks are carried out against hardened facilities, particularly MX and Minuteman III intercontinental ballistic-missile silos, the attacks are envisioned using SS-18 “Satan” ICBMs, each carrying ten 550-to-750-kiloton warheads. </w:t>
      </w:r>
      <w:r w:rsidRPr="00623315">
        <w:rPr>
          <w:rStyle w:val="StyleUnderline"/>
        </w:rPr>
        <w:t>Attacks against U.S. bomber and refueling forces are carried out by ICBMs and submarine-launched ballistic missiles fired from off the coastline.</w:t>
      </w:r>
      <w:r w:rsidRPr="00623315">
        <w:rPr>
          <w:sz w:val="16"/>
        </w:rPr>
        <w:t xml:space="preserve"> T</w:t>
      </w:r>
      <w:r w:rsidRPr="00623315">
        <w:rPr>
          <w:rStyle w:val="StyleUnderline"/>
        </w:rPr>
        <w:t>he result of even this modest attack</w:t>
      </w:r>
      <w:r w:rsidRPr="00623315">
        <w:rPr>
          <w:sz w:val="16"/>
        </w:rPr>
        <w:t xml:space="preserve">, which largely spares U.S. cities to attack nuclear forces in the Midwest, </w:t>
      </w:r>
      <w:r w:rsidRPr="00623315">
        <w:rPr>
          <w:rStyle w:val="StyleUnderline"/>
        </w:rPr>
        <w:t xml:space="preserve">is thirteen to thirty-four million deaths and twenty-five to sixty-four million total casualties. </w:t>
      </w:r>
      <w:r w:rsidRPr="00623315">
        <w:rPr>
          <w:sz w:val="16"/>
        </w:rPr>
        <w:t xml:space="preserve">Still, bombarded by 1,215 nukes, the United States would lose far fewer people than Strategic Air Command estimated the Soviet Union would lose in 1962. The discrepancy is probably because of the larger yields of U.S. nuclear weapons in the 1960s versus Soviet nukes in the 1980s, but also because at the time of the SAC report, Soviet nuclear forces were primarily bomber-based. The Soviet Union had between 300 and 320 nuclear weapons in 1962, all but forty of which were bomber-based. Bomber bases may have been closer to major population areas. A major draw of U.S. nuclear weapons to Soviet cities would have also been the presence of local airports, which would have functioned as dispersal airfields for nuclear-armed bombers. </w:t>
      </w:r>
      <w:r w:rsidRPr="00623315">
        <w:rPr>
          <w:rStyle w:val="StyleUnderline"/>
        </w:rPr>
        <w:t>On the other hand, the Soviet attack would largely hit ICBM fields and bomber bases in low-population-density regions of the Midwest</w:t>
      </w:r>
      <w:r w:rsidRPr="00623315">
        <w:rPr>
          <w:sz w:val="16"/>
        </w:rPr>
        <w:t xml:space="preserve">, plus a handful of submarine bases on both coasts. </w:t>
      </w:r>
      <w:r w:rsidRPr="00623315">
        <w:rPr>
          <w:rStyle w:val="Emphasis"/>
        </w:rPr>
        <w:t>As devastating as these projections are, all readily admit they don’t tell the entire story</w:t>
      </w:r>
      <w:r w:rsidRPr="00623315">
        <w:rPr>
          <w:sz w:val="16"/>
        </w:rPr>
        <w:t xml:space="preserve">. While these three studies model the immediate effects of a nuclear attack, </w:t>
      </w:r>
      <w:r w:rsidRPr="00623315">
        <w:rPr>
          <w:rStyle w:val="StyleUnderline"/>
        </w:rPr>
        <w:t>long-term problems might kill more people than the attack itself.</w:t>
      </w:r>
      <w:r w:rsidRPr="00623315">
        <w:rPr>
          <w:sz w:val="16"/>
        </w:rPr>
        <w:t xml:space="preserve"> </w:t>
      </w:r>
      <w:r w:rsidRPr="00623315">
        <w:rPr>
          <w:rStyle w:val="StyleUnderline"/>
        </w:rPr>
        <w:t>The destruction of cities would deny the millions of injured</w:t>
      </w:r>
      <w:r w:rsidRPr="00623315">
        <w:rPr>
          <w:sz w:val="16"/>
        </w:rPr>
        <w:t xml:space="preserve">, even those who might otherwise easily survive, even basic health care. </w:t>
      </w:r>
      <w:r w:rsidRPr="00623315">
        <w:rPr>
          <w:rStyle w:val="StyleUnderline"/>
        </w:rPr>
        <w:t>What remains of government</w:t>
      </w:r>
      <w:r w:rsidRPr="00623315">
        <w:rPr>
          <w:sz w:val="16"/>
        </w:rPr>
        <w:t>—in any country—</w:t>
      </w:r>
      <w:r w:rsidRPr="00623315">
        <w:rPr>
          <w:rStyle w:val="StyleUnderline"/>
        </w:rPr>
        <w:t>would be hard pressed to maintain order in the face of dwindling food and energy supplies</w:t>
      </w:r>
      <w:r w:rsidRPr="00623315">
        <w:rPr>
          <w:sz w:val="16"/>
        </w:rPr>
        <w:t xml:space="preserve">, a contaminated landscape, the spread of disease and masses of refugees. Over a twelve-month period, depending on the severity of the attack, total deaths attributable to the attacks could double. While the threat of nuclear war between the United States and Soviet Union has ended, the United States now faces the prospect of a similar war with Russia or China. The effects of a nuclear war in the twenty-first century would be no less severe. </w:t>
      </w:r>
      <w:r w:rsidRPr="00623315">
        <w:rPr>
          <w:rStyle w:val="StyleUnderline"/>
        </w:rPr>
        <w:t>The steps to avoiding nuclear war,</w:t>
      </w:r>
      <w:r w:rsidRPr="00623315">
        <w:rPr>
          <w:sz w:val="16"/>
        </w:rPr>
        <w:t xml:space="preserve"> however, </w:t>
      </w:r>
      <w:r w:rsidRPr="00623315">
        <w:rPr>
          <w:rStyle w:val="StyleUnderline"/>
        </w:rPr>
        <w:t>are the same as they were during the Cold War</w:t>
      </w:r>
      <w:r w:rsidRPr="00623315">
        <w:rPr>
          <w:sz w:val="16"/>
        </w:rPr>
        <w:t xml:space="preserve">: arms control, </w:t>
      </w:r>
      <w:r w:rsidRPr="00623315">
        <w:rPr>
          <w:rStyle w:val="StyleUnderline"/>
        </w:rPr>
        <w:t>confidence-building measures undertaken by both sides</w:t>
      </w:r>
      <w:r w:rsidRPr="00623315">
        <w:rPr>
          <w:sz w:val="16"/>
        </w:rPr>
        <w:t xml:space="preserve"> and a de-escalation of tensions.</w:t>
      </w:r>
    </w:p>
    <w:p w14:paraId="4E13D6D3" w14:textId="77777777" w:rsidR="00121363" w:rsidRPr="00FB709C" w:rsidRDefault="00121363" w:rsidP="00FB709C"/>
    <w:p w14:paraId="7AC81299" w14:textId="44A1788E" w:rsidR="00CA7EC0" w:rsidRPr="004F704A" w:rsidRDefault="00121363" w:rsidP="00CA7EC0">
      <w:pPr>
        <w:pStyle w:val="Heading4"/>
        <w:rPr>
          <w:rFonts w:asciiTheme="majorHAnsi" w:hAnsiTheme="majorHAnsi" w:cstheme="majorHAnsi"/>
          <w:color w:val="000000" w:themeColor="text1"/>
        </w:rPr>
      </w:pPr>
      <w:r>
        <w:rPr>
          <w:rFonts w:asciiTheme="majorHAnsi" w:hAnsiTheme="majorHAnsi" w:cstheme="majorHAnsi"/>
          <w:color w:val="000000" w:themeColor="text1"/>
        </w:rPr>
        <w:t xml:space="preserve">Lack of U.S. deterrence leads to cyber war with Russia – impossible to de-escalate </w:t>
      </w:r>
    </w:p>
    <w:p w14:paraId="687E7F93" w14:textId="77777777" w:rsidR="00CA7EC0" w:rsidRPr="004F704A" w:rsidRDefault="00CA7EC0" w:rsidP="00CA7EC0">
      <w:pPr>
        <w:rPr>
          <w:rFonts w:asciiTheme="majorHAnsi" w:hAnsiTheme="majorHAnsi" w:cstheme="majorHAnsi"/>
          <w:color w:val="000000" w:themeColor="text1"/>
        </w:rPr>
      </w:pPr>
      <w:r w:rsidRPr="004F704A">
        <w:rPr>
          <w:rStyle w:val="Style13ptBold"/>
          <w:rFonts w:asciiTheme="majorHAnsi" w:hAnsiTheme="majorHAnsi" w:cstheme="majorHAnsi"/>
          <w:color w:val="000000" w:themeColor="text1"/>
        </w:rPr>
        <w:t xml:space="preserve">Weinstein 19 </w:t>
      </w:r>
      <w:r w:rsidRPr="004F704A">
        <w:rPr>
          <w:rStyle w:val="Style13ptBold"/>
          <w:rFonts w:asciiTheme="majorHAnsi" w:hAnsiTheme="majorHAnsi" w:cstheme="majorHAnsi"/>
          <w:b w:val="0"/>
          <w:color w:val="000000" w:themeColor="text1"/>
          <w:sz w:val="22"/>
        </w:rPr>
        <w:t>(</w:t>
      </w:r>
      <w:r w:rsidRPr="004F704A">
        <w:rPr>
          <w:rFonts w:asciiTheme="majorHAnsi" w:hAnsiTheme="majorHAnsi" w:cstheme="majorHAnsi"/>
          <w:color w:val="000000" w:themeColor="text1"/>
        </w:rPr>
        <w:t>Dave Weinstein is chief security officer at Claroty, a cybersecurity startup, and a former chief technology officer of New Jersey. He also served at U.S. Cyber Command. “We must Deter Russian Cyberattacks to Prevent a Digital War”. Usatoday.com. July 6,2019. https://www.usatoday.com/story/opinion/2019/07/06/deter-russian-cyber-attack-cold-war-column/1587711001/)//MJ</w:t>
      </w:r>
    </w:p>
    <w:p w14:paraId="57F11E51" w14:textId="43949E91" w:rsidR="00CA7EC0" w:rsidRDefault="00CA7EC0" w:rsidP="00CA7EC0">
      <w:pPr>
        <w:rPr>
          <w:rFonts w:asciiTheme="majorHAnsi" w:hAnsiTheme="majorHAnsi" w:cstheme="majorHAnsi"/>
          <w:sz w:val="16"/>
        </w:rPr>
      </w:pPr>
      <w:r w:rsidRPr="00340DBF">
        <w:rPr>
          <w:rFonts w:asciiTheme="majorHAnsi" w:hAnsiTheme="majorHAnsi" w:cstheme="majorHAnsi"/>
          <w:sz w:val="16"/>
        </w:rPr>
        <w:t>National security adviser </w:t>
      </w:r>
      <w:hyperlink r:id="rId149" w:tgtFrame="_blank" w:history="1">
        <w:r w:rsidRPr="00340DBF">
          <w:rPr>
            <w:rStyle w:val="Hyperlink"/>
            <w:rFonts w:asciiTheme="majorHAnsi" w:hAnsiTheme="majorHAnsi" w:cstheme="majorHAnsi"/>
            <w:sz w:val="16"/>
          </w:rPr>
          <w:t>John Bolton recently declared</w:t>
        </w:r>
      </w:hyperlink>
      <w:r w:rsidRPr="00340DBF">
        <w:rPr>
          <w:rFonts w:asciiTheme="majorHAnsi" w:hAnsiTheme="majorHAnsi" w:cstheme="majorHAnsi"/>
          <w:sz w:val="16"/>
        </w:rPr>
        <w:t> that “we’re now opening the aperture, broadening the areas we’re prepared to act” in cyberspace to meet a Russian threat that extends far beyond the ballot box, costing American companies billions of dollars and posing unacceptable risks to our citizens’ safety and the American way of life. It’s about time. For years, the </w:t>
      </w:r>
      <w:hyperlink r:id="rId150" w:tgtFrame="_blank" w:history="1">
        <w:r w:rsidRPr="00340DBF">
          <w:rPr>
            <w:rStyle w:val="Hyperlink"/>
            <w:rFonts w:asciiTheme="majorHAnsi" w:hAnsiTheme="majorHAnsi" w:cstheme="majorHAnsi"/>
            <w:u w:val="single"/>
          </w:rPr>
          <w:t>Russians have been preparing</w:t>
        </w:r>
      </w:hyperlink>
      <w:r w:rsidRPr="00340DBF">
        <w:rPr>
          <w:rFonts w:asciiTheme="majorHAnsi" w:hAnsiTheme="majorHAnsi" w:cstheme="majorHAnsi"/>
          <w:u w:val="single"/>
        </w:rPr>
        <w:t> the digital battlefield, treating our critical infrastructure as if it were their own </w:t>
      </w:r>
      <w:hyperlink r:id="rId151" w:tgtFrame="_blank" w:history="1">
        <w:r w:rsidRPr="00340DBF">
          <w:rPr>
            <w:rStyle w:val="Hyperlink"/>
            <w:rFonts w:asciiTheme="majorHAnsi" w:hAnsiTheme="majorHAnsi" w:cstheme="majorHAnsi"/>
            <w:u w:val="single"/>
          </w:rPr>
          <w:t>cyber weapons range</w:t>
        </w:r>
      </w:hyperlink>
      <w:r w:rsidRPr="00340DBF">
        <w:rPr>
          <w:rFonts w:asciiTheme="majorHAnsi" w:hAnsiTheme="majorHAnsi" w:cstheme="majorHAnsi"/>
          <w:u w:val="single"/>
        </w:rPr>
        <w:t>. Overseas they’ve gone even furthe</w:t>
      </w:r>
      <w:r w:rsidRPr="00340DBF">
        <w:rPr>
          <w:rFonts w:asciiTheme="majorHAnsi" w:hAnsiTheme="majorHAnsi" w:cstheme="majorHAnsi"/>
          <w:sz w:val="16"/>
        </w:rPr>
        <w:t>r. In 2015 and 2016, the Kremlin planted malware in </w:t>
      </w:r>
      <w:hyperlink r:id="rId152" w:tgtFrame="_blank" w:history="1">
        <w:r w:rsidRPr="00340DBF">
          <w:rPr>
            <w:rStyle w:val="Hyperlink"/>
            <w:rFonts w:asciiTheme="majorHAnsi" w:hAnsiTheme="majorHAnsi" w:cstheme="majorHAnsi"/>
            <w:sz w:val="16"/>
          </w:rPr>
          <w:t>Ukraine’s electric grid,</w:t>
        </w:r>
      </w:hyperlink>
      <w:r w:rsidRPr="00340DBF">
        <w:rPr>
          <w:rFonts w:asciiTheme="majorHAnsi" w:hAnsiTheme="majorHAnsi" w:cstheme="majorHAnsi"/>
          <w:sz w:val="16"/>
        </w:rPr>
        <w:t> disrupting power for hundreds of thousands of residents in the middle of winter. Keenly aware of its capabilities and motivations, Director of National Intelligence Dan Coats has said that “</w:t>
      </w:r>
      <w:hyperlink r:id="rId153" w:tgtFrame="_blank" w:history="1">
        <w:r w:rsidRPr="00340DBF">
          <w:rPr>
            <w:rStyle w:val="Hyperlink"/>
            <w:rFonts w:asciiTheme="majorHAnsi" w:hAnsiTheme="majorHAnsi" w:cstheme="majorHAnsi"/>
            <w:sz w:val="16"/>
          </w:rPr>
          <w:t>the warning lights are blinking red again</w:t>
        </w:r>
      </w:hyperlink>
      <w:r w:rsidRPr="00340DBF">
        <w:rPr>
          <w:rFonts w:asciiTheme="majorHAnsi" w:hAnsiTheme="majorHAnsi" w:cstheme="majorHAnsi"/>
          <w:sz w:val="16"/>
        </w:rPr>
        <w:t>” — an allusion to CIA Director </w:t>
      </w:r>
      <w:hyperlink r:id="rId154" w:tgtFrame="_blank" w:history="1">
        <w:r w:rsidRPr="00340DBF">
          <w:rPr>
            <w:rStyle w:val="Hyperlink"/>
            <w:rFonts w:asciiTheme="majorHAnsi" w:hAnsiTheme="majorHAnsi" w:cstheme="majorHAnsi"/>
            <w:sz w:val="16"/>
          </w:rPr>
          <w:t>George Tenet’s warning</w:t>
        </w:r>
      </w:hyperlink>
      <w:r w:rsidRPr="00340DBF">
        <w:rPr>
          <w:rFonts w:asciiTheme="majorHAnsi" w:hAnsiTheme="majorHAnsi" w:cstheme="majorHAnsi"/>
          <w:sz w:val="16"/>
        </w:rPr>
        <w:t> to Congress just months before 9/11. The federal government has a fundamental responsibility to deter Russia and other state actors from holding civilian infrastructure at risk. </w:t>
      </w:r>
      <w:r w:rsidRPr="00340DBF">
        <w:rPr>
          <w:rFonts w:asciiTheme="majorHAnsi" w:hAnsiTheme="majorHAnsi" w:cstheme="majorHAnsi"/>
          <w:u w:val="single"/>
        </w:rPr>
        <w:t>This is precisely why reports from The New York Times that the</w:t>
      </w:r>
      <w:hyperlink r:id="rId155" w:tgtFrame="_blank" w:history="1">
        <w:r w:rsidRPr="00340DBF">
          <w:rPr>
            <w:rStyle w:val="Hyperlink"/>
            <w:rFonts w:asciiTheme="majorHAnsi" w:hAnsiTheme="majorHAnsi" w:cstheme="majorHAnsi"/>
            <w:u w:val="single"/>
          </w:rPr>
          <w:t> United States is embedding “potentially crippling malware”</w:t>
        </w:r>
      </w:hyperlink>
      <w:r w:rsidRPr="00340DBF">
        <w:rPr>
          <w:rFonts w:asciiTheme="majorHAnsi" w:hAnsiTheme="majorHAnsi" w:cstheme="majorHAnsi"/>
          <w:u w:val="single"/>
        </w:rPr>
        <w:t xml:space="preserve"> in Russia’s power grid should concern all Americans. Cyber weapons are horrible deterrents — and mimicking targeting civilian infrastructure sets a dangerous precedent for America. </w:t>
      </w:r>
      <w:r w:rsidRPr="00340DBF">
        <w:rPr>
          <w:rFonts w:asciiTheme="majorHAnsi" w:hAnsiTheme="majorHAnsi" w:cstheme="majorHAnsi"/>
          <w:sz w:val="16"/>
        </w:rPr>
        <w:t>  Fear of punishment or retribution is a fundamental tenet of deterrence theory. And it’s true, as the head of U.S. Cyber Command, Army Gen. Paul Nakasone, told a Senate panel last year, the Russians “</w:t>
      </w:r>
      <w:hyperlink r:id="rId156" w:tgtFrame="_blank" w:history="1">
        <w:r w:rsidRPr="00340DBF">
          <w:rPr>
            <w:rStyle w:val="Hyperlink"/>
            <w:rFonts w:asciiTheme="majorHAnsi" w:eastAsiaTheme="majorEastAsia" w:hAnsiTheme="majorHAnsi" w:cstheme="majorHAnsi"/>
            <w:sz w:val="16"/>
          </w:rPr>
          <w:t>don’t fear us</w:t>
        </w:r>
      </w:hyperlink>
      <w:r w:rsidRPr="00340DBF">
        <w:rPr>
          <w:rFonts w:asciiTheme="majorHAnsi" w:hAnsiTheme="majorHAnsi" w:cstheme="majorHAnsi"/>
          <w:sz w:val="16"/>
        </w:rPr>
        <w:t>.” But to think that Vladimir Putin fears cyber-induced power outages in Moscow is a naive and dangerous miscalculation. To the contrary, an American cyberattack against Russia’s power grid would play right into the Kremlin's strategic playbook. Furthermore, an American cyberattack against civilian infrastructure — especially a preventative one aimed at deterring Russian hackers — would erode the United States’ international credibility as a champion of a free and open internet governed by universal norms of acceptable behavior.  Far more than sporadic blackouts — something that isn’t uncommon anyway in Russia — Putin fears a digital age in which the West writes the rules.  And finally, what better way to justify an even more persistent cyber presence in American infrastructure than in the name of self-defense</w:t>
      </w:r>
      <w:r w:rsidRPr="00340DBF">
        <w:rPr>
          <w:rFonts w:asciiTheme="majorHAnsi" w:hAnsiTheme="majorHAnsi" w:cstheme="majorHAnsi"/>
          <w:u w:val="single"/>
        </w:rPr>
        <w:t>? Fighting cyber with cyber is inherently escalatory, and reports of American cyber operations targeting Russia’s power grid — true or not — will inevitably trigger an equal and opposite response</w:t>
      </w:r>
      <w:r w:rsidRPr="00340DBF">
        <w:rPr>
          <w:rFonts w:asciiTheme="majorHAnsi" w:hAnsiTheme="majorHAnsi" w:cstheme="majorHAnsi"/>
          <w:sz w:val="16"/>
        </w:rPr>
        <w:t>. Detractors argue that we must reserve the right to hold dual-use infrastructure at risk. And because </w:t>
      </w:r>
      <w:r w:rsidRPr="00340DBF">
        <w:rPr>
          <w:rFonts w:asciiTheme="majorHAnsi" w:hAnsiTheme="majorHAnsi" w:cstheme="majorHAnsi"/>
          <w:u w:val="single"/>
        </w:rPr>
        <w:t xml:space="preserve">Russia would depend heavily on its power grid for any attack on the United States, then we should be prepared to disrupt it at any time. But Am We cannot fall into the trap of applying nuclear rules of deterrence to today’s Cold War of digital </w:t>
      </w:r>
      <w:proofErr w:type="gramStart"/>
      <w:r w:rsidRPr="00340DBF">
        <w:rPr>
          <w:rFonts w:asciiTheme="majorHAnsi" w:hAnsiTheme="majorHAnsi" w:cstheme="majorHAnsi"/>
          <w:u w:val="single"/>
        </w:rPr>
        <w:t>proportions.</w:t>
      </w:r>
      <w:proofErr w:type="gramEnd"/>
      <w:r w:rsidRPr="00340DBF">
        <w:rPr>
          <w:rFonts w:asciiTheme="majorHAnsi" w:hAnsiTheme="majorHAnsi" w:cstheme="majorHAnsi"/>
          <w:u w:val="single"/>
        </w:rPr>
        <w:t> Cyber weapons can be a tremendous military asset, especially if used as a proportionate means of neutralizing conventional weapons — as took place last month when the Trump administration approved</w:t>
      </w:r>
      <w:r w:rsidRPr="00340DBF">
        <w:rPr>
          <w:rFonts w:asciiTheme="majorHAnsi" w:eastAsiaTheme="majorEastAsia" w:hAnsiTheme="majorHAnsi" w:cstheme="majorHAnsi"/>
          <w:u w:val="single"/>
        </w:rPr>
        <w:t> </w:t>
      </w:r>
      <w:hyperlink r:id="rId157" w:tgtFrame="_blank" w:history="1">
        <w:r w:rsidRPr="00340DBF">
          <w:rPr>
            <w:rStyle w:val="Hyperlink"/>
            <w:rFonts w:asciiTheme="majorHAnsi" w:eastAsiaTheme="majorEastAsia" w:hAnsiTheme="majorHAnsi" w:cstheme="majorHAnsi"/>
            <w:u w:val="single"/>
          </w:rPr>
          <w:t>cyber strikes against the Iranian missile systems</w:t>
        </w:r>
      </w:hyperlink>
      <w:r w:rsidRPr="00340DBF">
        <w:rPr>
          <w:rFonts w:asciiTheme="majorHAnsi" w:hAnsiTheme="majorHAnsi" w:cstheme="majorHAnsi"/>
          <w:u w:val="single"/>
        </w:rPr>
        <w:t> that took down a U.S. drone</w:t>
      </w:r>
      <w:r w:rsidRPr="00340DBF">
        <w:rPr>
          <w:rFonts w:asciiTheme="majorHAnsi" w:hAnsiTheme="majorHAnsi" w:cstheme="majorHAnsi"/>
          <w:sz w:val="16"/>
        </w:rPr>
        <w:t>. But they are not conducive to threatening punishment. You can’t parade them through public squares or test them in the desert — indeed the very knowledge of their existence by your adversaries renders them obsolete. President Donald Trump says it’s “</w:t>
      </w:r>
      <w:hyperlink r:id="rId158" w:tgtFrame="_blank" w:history="1">
        <w:r w:rsidRPr="00340DBF">
          <w:rPr>
            <w:rStyle w:val="Hyperlink"/>
            <w:rFonts w:asciiTheme="majorHAnsi" w:eastAsiaTheme="majorEastAsia" w:hAnsiTheme="majorHAnsi" w:cstheme="majorHAnsi"/>
            <w:sz w:val="16"/>
          </w:rPr>
          <w:t>NOT TRUE</w:t>
        </w:r>
      </w:hyperlink>
      <w:r w:rsidRPr="00340DBF">
        <w:rPr>
          <w:rFonts w:asciiTheme="majorHAnsi" w:hAnsiTheme="majorHAnsi" w:cstheme="majorHAnsi"/>
          <w:sz w:val="16"/>
        </w:rPr>
        <w:t>" that the United States is increasing cyberattacks on Russia’s power grid. I hope he’s right. No nation should target civilian infrastructure via cyberspace. It’s wrong and not in our long-term national interest. But America is the most digitally dense nation in the world, and we risk establishing this norm at our own peril. </w:t>
      </w:r>
    </w:p>
    <w:p w14:paraId="428E95B2" w14:textId="481C9781" w:rsidR="00FA4A80" w:rsidRPr="00FA4A80" w:rsidRDefault="00FA4A80" w:rsidP="00FA4A80">
      <w:pPr>
        <w:pStyle w:val="Heading3"/>
      </w:pPr>
      <w:r>
        <w:t>Japan BMD system collapse</w:t>
      </w:r>
    </w:p>
    <w:p w14:paraId="11367B93" w14:textId="151E32C6" w:rsidR="00BA7AFB" w:rsidRDefault="00BA7AFB" w:rsidP="00BA7AFB">
      <w:pPr>
        <w:pStyle w:val="Heading4"/>
      </w:pPr>
      <w:r w:rsidRPr="00BA7AFB">
        <w:t xml:space="preserve">Japan is heavily reliant on the U.S. to expand its BMD program – the U.S. and Japan’s BMD is integrated – the plan collapses Japan’s BMD system          </w:t>
      </w:r>
    </w:p>
    <w:p w14:paraId="40BCA59F" w14:textId="306E4414" w:rsidR="00BA7AFB" w:rsidRPr="00FA4A80" w:rsidRDefault="00BA7AFB" w:rsidP="00BA7AFB">
      <w:pPr>
        <w:rPr>
          <w:sz w:val="16"/>
          <w:szCs w:val="16"/>
        </w:rPr>
      </w:pPr>
      <w:r w:rsidRPr="00BA7AFB">
        <w:rPr>
          <w:rStyle w:val="Style13ptBold"/>
        </w:rPr>
        <w:t>Watai 18</w:t>
      </w:r>
      <w:r w:rsidRPr="00BA7AFB">
        <w:t xml:space="preserve">, </w:t>
      </w:r>
      <w:r w:rsidRPr="00FA4A80">
        <w:rPr>
          <w:sz w:val="16"/>
          <w:szCs w:val="16"/>
        </w:rPr>
        <w:t xml:space="preserve">(Yuki Watai is a Ph.D. Candidate in the Department of Politics and International Studies at the University of Warwick. His focus is on the development of Japanese security policy with emphasis on the Constitution and Ballistic Missile Defense, “Is Japan’s Ballistic Missile Defense Too Integrated With the US?”, published on 11/28/18, </w:t>
      </w:r>
      <w:hyperlink r:id="rId159" w:history="1">
        <w:r w:rsidRPr="00FA4A80">
          <w:rPr>
            <w:rStyle w:val="Hyperlink"/>
            <w:sz w:val="16"/>
            <w:szCs w:val="16"/>
          </w:rPr>
          <w:t>https://thediplomat.com/2018/11/is-japans-ballistic-missile-defense-too-integrated-with-the-us/</w:t>
        </w:r>
      </w:hyperlink>
      <w:r w:rsidRPr="00FA4A80">
        <w:rPr>
          <w:sz w:val="16"/>
          <w:szCs w:val="16"/>
        </w:rPr>
        <w:t>, JGS)</w:t>
      </w:r>
    </w:p>
    <w:p w14:paraId="202A8E7E" w14:textId="11BF8B6C" w:rsidR="00BA7AFB" w:rsidRDefault="00BA7AFB" w:rsidP="00BA7AFB">
      <w:pPr>
        <w:spacing w:before="100" w:beforeAutospacing="1" w:after="100" w:afterAutospacing="1"/>
        <w:rPr>
          <w:rFonts w:eastAsia="Times New Roman" w:cstheme="minorHAnsi"/>
          <w:sz w:val="16"/>
        </w:rPr>
      </w:pPr>
      <w:r w:rsidRPr="00BA7AFB">
        <w:rPr>
          <w:rFonts w:eastAsia="Times New Roman" w:cstheme="minorHAnsi"/>
          <w:sz w:val="16"/>
        </w:rPr>
        <w:t xml:space="preserve">Japan was among the first countries to participate in the U.S.-led Ballistic Missile Defense (BMD) project and decided to introduce its own BMD system in 2003. BMD is a highly integrated system with satellite radars to detect a missile and address it using a multilayered anti-ballistic missile system. However, so far </w:t>
      </w:r>
      <w:r w:rsidRPr="007746B3">
        <w:rPr>
          <w:rFonts w:eastAsia="Times New Roman" w:cstheme="minorHAnsi"/>
          <w:b/>
          <w:bCs/>
          <w:u w:val="single"/>
        </w:rPr>
        <w:t>Japan’s BMD cannot possibly function without U.S. technological and military capabilities, and most of Japan’s BMD developments are predicated on the assumption that the U.S. military will remain a key partner. Over the course of 15 years since the system’s introduction, not only has BMD been an effective tool to strengthen the U.S. alliance and internal defensive capabilities, but also it has created a platform resulting in a highly complex integration of the two militaries.</w:t>
      </w:r>
      <w:r w:rsidRPr="00BA7AFB">
        <w:rPr>
          <w:rFonts w:eastAsia="Times New Roman" w:cstheme="minorHAnsi"/>
          <w:sz w:val="16"/>
        </w:rPr>
        <w:t xml:space="preserve"> Japan can no longer say no to the United States — not just because of the broader alliance relationship but because of overreliance on and integration with the U.S. military when it comes to defending Japan against ballistic missiles. </w:t>
      </w:r>
      <w:r w:rsidRPr="00EB7A5A">
        <w:rPr>
          <w:rFonts w:eastAsia="Times New Roman" w:cstheme="minorHAnsi"/>
          <w:b/>
          <w:bCs/>
          <w:u w:val="single"/>
        </w:rPr>
        <w:t>BMD has served Japan’s strategy very conveniently, enabling Japan to join the regional offense-defense arms race despite its pacifist constitution. The nature of BMD as a defensive system is a perfect fit for Japan’s strategy of “exclusively defense-oriented defense,” under which Japan has focused on defensive capabilities while relying on the U.S. nuclear umbrella.</w:t>
      </w:r>
      <w:r w:rsidRPr="00BA7AFB">
        <w:rPr>
          <w:rFonts w:eastAsia="Times New Roman" w:cstheme="minorHAnsi"/>
          <w:sz w:val="16"/>
        </w:rPr>
        <w:t xml:space="preserve"> In a similar vein, </w:t>
      </w:r>
      <w:r w:rsidRPr="00EB7A5A">
        <w:rPr>
          <w:rFonts w:eastAsia="Times New Roman" w:cstheme="minorHAnsi"/>
          <w:b/>
          <w:bCs/>
          <w:u w:val="single"/>
        </w:rPr>
        <w:t>BMD also strengthens the architecture of the U.S.-Japan security alliance</w:t>
      </w:r>
      <w:r w:rsidRPr="00BA7AFB">
        <w:rPr>
          <w:rFonts w:eastAsia="Times New Roman" w:cstheme="minorHAnsi"/>
          <w:sz w:val="16"/>
        </w:rPr>
        <w:t xml:space="preserve"> – known as the “Sword and Shield System.” Along with Japan’s long-standing emphasis on the alliance as a crucial part of its security policy, BMD serves not only maintain the alliance but also strengthen it. This is </w:t>
      </w:r>
      <w:proofErr w:type="gramStart"/>
      <w:r w:rsidRPr="00BA7AFB">
        <w:rPr>
          <w:rFonts w:eastAsia="Times New Roman" w:cstheme="minorHAnsi"/>
          <w:sz w:val="16"/>
        </w:rPr>
        <w:t>all the more</w:t>
      </w:r>
      <w:proofErr w:type="gramEnd"/>
      <w:r w:rsidRPr="00BA7AFB">
        <w:rPr>
          <w:rFonts w:eastAsia="Times New Roman" w:cstheme="minorHAnsi"/>
          <w:sz w:val="16"/>
        </w:rPr>
        <w:t xml:space="preserve"> crucial because, since the 1990s, Japanese policymakers have been concerned about potential “abandonment” by the United States after the end of the Cold War and the seeming decline in the U.S. geopolitical interests in the Asia-Pacific. As Daniel C. Sneider, an associate director of research for Stanford University’s Walter H. Shorenstein Asia-Pacific Research Center, told Asia Times, “the Japanese have this fear of abandonment. It’s deep-seated in Japanese strategic thinking.” Given this fear, it’s interesting to note that BMD in Japan cannot function without U.S. military capabilities. </w:t>
      </w:r>
      <w:r w:rsidRPr="00EB7A5A">
        <w:rPr>
          <w:rFonts w:eastAsia="Times New Roman" w:cstheme="minorHAnsi"/>
          <w:b/>
          <w:bCs/>
          <w:u w:val="single"/>
        </w:rPr>
        <w:t>The United States possesses Early Warning Satellites with the Space-Based Infrared System (SBRIS), operating in earth orbit, which cost more than $11 billion. The SBIRS allows the United States to constantly monitor the Asia-Pacific region, including North Korea, and detect any sign of potential launches. Japan does not yet possess such capabilities and hence receives information from the United States</w:t>
      </w:r>
      <w:r w:rsidRPr="00BA7AFB">
        <w:rPr>
          <w:rFonts w:eastAsia="Times New Roman" w:cstheme="minorHAnsi"/>
          <w:sz w:val="16"/>
        </w:rPr>
        <w:t xml:space="preserve">. Japan thus far has developed only ground-based radars, Aegis Destroyers’ radar, and Airborne Early Warning, which are helpful only in tracking missiles after a missile is launched. Thanks to the very short action time after a missile launch, a swift exchange of information to detect and track the missile is crucial, which necessitates both the use of U.S. satellites and enhanced interoperability to a substantial degree. To ensure effective functionality of BMD and serve the ever-growing necessity of maintaining the security alliance, Japan has made substantial efforts, leading to a seemingly excessive degree of military integration. First, with the revision of the U.S.-Japan Roadmap for Realignment Implementation in 2006, the limitation on the number of annual joint military training and exercises was eliminated, increasing the number of joint exercises. This goes in tandem with widening and deepening consultations and coordination. In terms of BMD, the strategy is now almost jointly planned, consulted, and implemented if necessary. While the so-called two-plus-two meeting (where the defense and foreign affairs ministers from each country meet) has long a major platform for the alliance, now military official-level meeting occurs regularly. Within the framework of the Alliance Coordination Group (ACG), director general, director, and action officer-level meetings take place for military policy coordination. This possible after Japan established its own National Security Council with a similar structure to the U.S. NSC. The underlying legal framework to share classified information was strengthened through Japan’s Secrecy Law, substantially increasing the punishment for leaking classified information. There are various consultation forums under the two-plus-two framework — such as the Security Subcommittee, Subcommittee for Defense Cooperation and Japan-U.S. Joint Committee — which are responsible for planning a strategy and its implementation with a </w:t>
      </w:r>
      <w:proofErr w:type="gramStart"/>
      <w:r w:rsidRPr="00BA7AFB">
        <w:rPr>
          <w:rFonts w:eastAsia="Times New Roman" w:cstheme="minorHAnsi"/>
          <w:sz w:val="16"/>
        </w:rPr>
        <w:t>particular focus</w:t>
      </w:r>
      <w:proofErr w:type="gramEnd"/>
      <w:r w:rsidRPr="00BA7AFB">
        <w:rPr>
          <w:rFonts w:eastAsia="Times New Roman" w:cstheme="minorHAnsi"/>
          <w:sz w:val="16"/>
        </w:rPr>
        <w:t xml:space="preserve"> on North Korea and BMD. Now the two militaries even have a physical platform to consult on a daily basis with the establishment of the Bilateral and Joint Operations Coordination Center at Yokota Air Base for the purpose of enhancing interoperability regarding air defense and BMD through sharing information between the headquarters of the Japan Self-Defense Forces (JSDF) and the U.S. forces. There have been a variety of developments and frameworks to enhance interoperability specifically in terms of BMD. Most notably, Japan recently enacted legislation to allow the right of collective self-defense, which includes 10 provisions in the existing legal framework of the JSDF. The most significant part is arguably the addition of the JSDF’s mission to “take necessary measures to destroy ballistic missiles” headed for Japan’s allies as well as the protection of U.S. military equipment such as Navy vessels. These changes suggest Japan’s readiness to address a missile attack directed toward U.S. military bases in Guam and elsewhere. Furthermore, the decision to intercept missile is not unilaterally made by Japan, as the provision states “when the request is made by the armed forces of the United States.” This was also confirmed by former Japanese Defense Minister Itsunori Onodera. </w:t>
      </w:r>
      <w:r w:rsidRPr="006E13F8">
        <w:rPr>
          <w:rFonts w:eastAsia="Times New Roman" w:cstheme="minorHAnsi"/>
          <w:b/>
          <w:bCs/>
          <w:u w:val="single"/>
        </w:rPr>
        <w:t>It is no longer easy to tell the difference between the two militaries regarding BMD, apart from the flag. Japan even repairs and maintains the U.S. military equipment within Japan. At the same time, Japan and the United States jointly develop and use some of the core BMD equipment such as Standard Missile 3 Block IIA</w:t>
      </w:r>
      <w:r w:rsidRPr="00BA7AFB">
        <w:rPr>
          <w:rFonts w:eastAsia="Times New Roman" w:cstheme="minorHAnsi"/>
          <w:sz w:val="16"/>
        </w:rPr>
        <w:t xml:space="preserve"> (SAM-IIA). Japan recently announced that Aegis destroyers will be equipped with the so-called Cooperative Engagement Capability by 2020, which makes it possible to share information simultaneously with the U.S. sensor and radar network. A Nikkei Asian report says that “CEC will be central to the plans for integrated air-and-missile defense capabilities that the Defense Ministry is drawing up.” </w:t>
      </w:r>
      <w:proofErr w:type="gramStart"/>
      <w:r w:rsidRPr="00BA7AFB">
        <w:rPr>
          <w:rFonts w:eastAsia="Times New Roman" w:cstheme="minorHAnsi"/>
          <w:sz w:val="16"/>
        </w:rPr>
        <w:t>This further blurs</w:t>
      </w:r>
      <w:proofErr w:type="gramEnd"/>
      <w:r w:rsidRPr="00BA7AFB">
        <w:rPr>
          <w:rFonts w:eastAsia="Times New Roman" w:cstheme="minorHAnsi"/>
          <w:sz w:val="16"/>
        </w:rPr>
        <w:t xml:space="preserve"> the distinction between Japan and the U.S. military regarding BMD. Japan’s adherence to BMD is seemingly deep-rooted in Japanese policymakers’ minds. </w:t>
      </w:r>
      <w:r w:rsidRPr="006E13F8">
        <w:rPr>
          <w:rFonts w:eastAsia="Times New Roman" w:cstheme="minorHAnsi"/>
          <w:b/>
          <w:bCs/>
          <w:u w:val="single"/>
        </w:rPr>
        <w:t xml:space="preserve">Concerned by the absence of any effective defense mechanism against long-range missiles, Japanese policymakers have a history of convincing the Ministry of Finance to squeeze out a substantial sum – even </w:t>
      </w:r>
      <w:proofErr w:type="gramStart"/>
      <w:r w:rsidRPr="006E13F8">
        <w:rPr>
          <w:rFonts w:eastAsia="Times New Roman" w:cstheme="minorHAnsi"/>
          <w:b/>
          <w:bCs/>
          <w:u w:val="single"/>
        </w:rPr>
        <w:t>in the midst of</w:t>
      </w:r>
      <w:proofErr w:type="gramEnd"/>
      <w:r w:rsidRPr="006E13F8">
        <w:rPr>
          <w:rFonts w:eastAsia="Times New Roman" w:cstheme="minorHAnsi"/>
          <w:b/>
          <w:bCs/>
          <w:u w:val="single"/>
        </w:rPr>
        <w:t xml:space="preserve"> the long-term economic recession.</w:t>
      </w:r>
      <w:r w:rsidRPr="00BA7AFB">
        <w:rPr>
          <w:rFonts w:eastAsia="Times New Roman" w:cstheme="minorHAnsi"/>
          <w:sz w:val="16"/>
        </w:rPr>
        <w:t xml:space="preserve"> The JSDF in general has faced severe difficulty legitimizing itself due to Japan’s pacifist constitution. The JSDF has thus long been the target of budget reductions. Amid a long-term economic recession, the budget battle has continued to this day, as seen in the recent tussling over the new fighter jet project. However</w:t>
      </w:r>
      <w:r w:rsidRPr="00BA5182">
        <w:rPr>
          <w:rFonts w:eastAsia="Times New Roman" w:cstheme="minorHAnsi"/>
          <w:b/>
          <w:bCs/>
          <w:u w:val="single"/>
        </w:rPr>
        <w:t>, BMD proves an exception to this rule, given Japan’s expected purchase of Aegis Ashore for $5.4 billion</w:t>
      </w:r>
      <w:r w:rsidRPr="00BA7AFB">
        <w:rPr>
          <w:rFonts w:eastAsia="Times New Roman" w:cstheme="minorHAnsi"/>
          <w:sz w:val="16"/>
        </w:rPr>
        <w:t xml:space="preserve">. The BMD budget has virtually never been reduced, even when the Democratic Party of Japan (DPJ) was the ruling party (2009-2012) and had the principal objective of reducing the government’s expenses. Another reason for the aggressive pursuit of BMD, at least in the eyes of hawkish lawmakers, is the system’s substantial impact on the constraints on Japanese security. As Christopher, W. Hughes argues, “BMD has challenged four key anti-militaristic principles — the non-exercise of collective self-defense, the non-military use of space, the ban on the export of weapons technology, and strict civilian control of the military.” It goes without saying that </w:t>
      </w:r>
      <w:r w:rsidRPr="0066724D">
        <w:rPr>
          <w:rFonts w:eastAsia="Times New Roman" w:cstheme="minorHAnsi"/>
          <w:b/>
          <w:bCs/>
          <w:u w:val="single"/>
        </w:rPr>
        <w:t xml:space="preserve">developing BMD simultaneously contributes to “burden-sharing” as an effective mechanism to maintain the U.S.-Japan alliance. The nature of BMD structure between the United States and Japan – namely, Japan’s reliance on the United States – will not change </w:t>
      </w:r>
      <w:proofErr w:type="gramStart"/>
      <w:r w:rsidRPr="0066724D">
        <w:rPr>
          <w:rFonts w:eastAsia="Times New Roman" w:cstheme="minorHAnsi"/>
          <w:b/>
          <w:bCs/>
          <w:u w:val="single"/>
        </w:rPr>
        <w:t>as long as</w:t>
      </w:r>
      <w:proofErr w:type="gramEnd"/>
      <w:r w:rsidRPr="0066724D">
        <w:rPr>
          <w:rFonts w:eastAsia="Times New Roman" w:cstheme="minorHAnsi"/>
          <w:b/>
          <w:bCs/>
          <w:u w:val="single"/>
        </w:rPr>
        <w:t xml:space="preserve"> Washington possesses critical components such as early warning satellites.</w:t>
      </w:r>
      <w:r w:rsidRPr="00BA7AFB">
        <w:rPr>
          <w:rFonts w:eastAsia="Times New Roman" w:cstheme="minorHAnsi"/>
          <w:sz w:val="16"/>
        </w:rPr>
        <w:t xml:space="preserve"> While there was an initiative to develop Japan’s own early warning satellite, only technological research had been conducted with a budget of merely 6 million yen. Given the U.S. defense spending on BMD, its technological progress far exceeds that of Japan, and the chances of Japan possessing even an equivalent level of technology are probably slim to none. This is not only about the budget but also Japan’s absence of technological cooperation with the United States in this area, probably due to the U.S. intention to maintain technological bargaining power. The Japanese legislation to allow the right of collective self-defense, is tantamount to admitting that any danger for the U.S. military forces around Japan is a danger for Japan’s national security. </w:t>
      </w:r>
      <w:r w:rsidRPr="0066724D">
        <w:rPr>
          <w:rFonts w:eastAsia="Times New Roman" w:cstheme="minorHAnsi"/>
          <w:b/>
          <w:bCs/>
          <w:u w:val="single"/>
        </w:rPr>
        <w:t>Too much integration between the U.S.-Japan military, in the end, resulted in the inclusion of the United States as part of Japan’s self-defense mandate. Looking at the significant development of Japan’s defense capability and efforts to maintain the U.S. alliance, with the cruciality of BMD as a major defense system for Tokyo, there is no turning back now for Japan.</w:t>
      </w:r>
      <w:r w:rsidRPr="00BA7AFB">
        <w:rPr>
          <w:rFonts w:eastAsia="Times New Roman" w:cstheme="minorHAnsi"/>
          <w:sz w:val="16"/>
        </w:rPr>
        <w:t xml:space="preserve"> This suggests that policymakers in Japan may seek a “threat” to justify the military spending on BMD in the future – whether that is China or Russia, or possibly continues to be North Korea, despite the recent thaw on the peninsula. Japan’s clinging to BMD will have a destabilizing impact on the Asia-Pacific as this behavior unnecessarily agitates China. U.S.-Japan military relations have been highly integrated and intertwined, meaning that Japan’s security policy risks being in flux depending on U.S. initiatives. This situation is </w:t>
      </w:r>
      <w:proofErr w:type="gramStart"/>
      <w:r w:rsidRPr="00BA7AFB">
        <w:rPr>
          <w:rFonts w:eastAsia="Times New Roman" w:cstheme="minorHAnsi"/>
          <w:sz w:val="16"/>
        </w:rPr>
        <w:t>all the more</w:t>
      </w:r>
      <w:proofErr w:type="gramEnd"/>
      <w:r w:rsidRPr="00BA7AFB">
        <w:rPr>
          <w:rFonts w:eastAsia="Times New Roman" w:cstheme="minorHAnsi"/>
          <w:sz w:val="16"/>
        </w:rPr>
        <w:t xml:space="preserve"> uncertain under the Trump administration. Japan may need to seek a way out of this incremental integration.</w:t>
      </w:r>
    </w:p>
    <w:p w14:paraId="7FA11198" w14:textId="612CEC54" w:rsidR="00FA4A80" w:rsidRPr="00FA4A80" w:rsidRDefault="00FA4A80" w:rsidP="00FA4A80">
      <w:pPr>
        <w:pStyle w:val="Heading4"/>
      </w:pPr>
      <w:r w:rsidRPr="00FA4A80">
        <w:t xml:space="preserve">Russia’s withdrawal from the INF treaty means that the U.S. and Japan need to maintain their alliance to deter Russia – can’t risk ending BMD to Japan.                                               </w:t>
      </w:r>
    </w:p>
    <w:p w14:paraId="7392BC4F" w14:textId="7A53E5BA" w:rsidR="00FA4A80" w:rsidRPr="00642FCA" w:rsidRDefault="00FA4A80" w:rsidP="00FA4A80">
      <w:pPr>
        <w:rPr>
          <w:b/>
          <w:bCs/>
        </w:rPr>
      </w:pPr>
      <w:r w:rsidRPr="00FA4A80">
        <w:rPr>
          <w:rStyle w:val="Style13ptBold"/>
        </w:rPr>
        <w:t>Takahashi &amp; Sayers 19,</w:t>
      </w:r>
      <w:r>
        <w:t xml:space="preserve"> </w:t>
      </w:r>
      <w:r w:rsidRPr="00834009">
        <w:rPr>
          <w:sz w:val="16"/>
          <w:szCs w:val="16"/>
        </w:rPr>
        <w:t xml:space="preserve">(Sugio Takahashi is a Chief of the Policy Simulation Office, National Institute for Defense Studies (NIDS) in Tokyo, Japan. He previously worked in the Office of Strategic Planning at the Japan Ministry of Defense as a Deputy Director where he was on the drafting team of the National Defense Program Guidelines of 2010 and 2013. He is a member of the Asia Strategy Initiative, a multi-year project to generate new ideas for the U.S.-Japan alliance sponsored by the Sasakawa Peace Foundation and Eric Sayers is an Adjunct Senior Fellow at the Center for a New American Security (CNAS). He previously worked as a Professional Staff Member on the Senate Armed Services Committee and as a Special Assistant to the Commander at U.S. Indo-Pacific Command. He is a member of the Asia Strategy Initiative, a multi-year project to generate new ideas for the U.S.-Japan alliance sponsored by the Sasakawa Peace Foundation, “AMERICA AND JAPAN IN A POST-INF WORLD”, published on 03/08/19, </w:t>
      </w:r>
      <w:hyperlink r:id="rId160" w:history="1">
        <w:r w:rsidRPr="00834009">
          <w:rPr>
            <w:rStyle w:val="Hyperlink"/>
            <w:sz w:val="16"/>
            <w:szCs w:val="16"/>
          </w:rPr>
          <w:t>https://warontherocks.com/2019/03/america-and-japan-in-a-post-inf-world/</w:t>
        </w:r>
      </w:hyperlink>
      <w:r w:rsidRPr="00834009">
        <w:rPr>
          <w:sz w:val="16"/>
          <w:szCs w:val="16"/>
        </w:rPr>
        <w:t>, JGS)</w:t>
      </w:r>
    </w:p>
    <w:p w14:paraId="5F4F2539" w14:textId="77777777" w:rsidR="00FA4A80" w:rsidRPr="00FA4A80" w:rsidRDefault="00FA4A80" w:rsidP="00FA4A80">
      <w:pPr>
        <w:rPr>
          <w:sz w:val="16"/>
        </w:rPr>
      </w:pPr>
      <w:r w:rsidRPr="00FA4A80">
        <w:rPr>
          <w:sz w:val="16"/>
          <w:szCs w:val="20"/>
        </w:rPr>
        <w:t>How long do estimates suggest it would take the People’s Liberation Army Rocket Force to destroy all major U.S. air, naval, and logistics bases in Japan? Some have argued that the answer is not days, but hours. Let’s come back to this though, after first setting the record straight on how the U.S.-Japan alliance has found itself in such a dire position. After five years of attempting to bring Russia back into compliance with the Intermediate-Range Nuclear Forces (INF) treaty, earlier this month the United States, at the urging of Congress, exercised Article 15 of the treaty and notified Russia of its intent to withdraw in six months. Unsurprisingly,</w:t>
      </w:r>
      <w:r w:rsidRPr="00FA4A80">
        <w:rPr>
          <w:sz w:val="16"/>
        </w:rPr>
        <w:t xml:space="preserve"> </w:t>
      </w:r>
      <w:r w:rsidRPr="00B663DE">
        <w:rPr>
          <w:b/>
          <w:bCs/>
          <w:u w:val="single"/>
        </w:rPr>
        <w:t>Russia subsequently wasted little time in officially suspending its participation in the treaty</w:t>
      </w:r>
      <w:r w:rsidRPr="00946F0B">
        <w:rPr>
          <w:b/>
          <w:bCs/>
          <w:u w:val="single"/>
        </w:rPr>
        <w:t>. As a result of Russia’s decisions, following Aug. 2, 2019, the U.S. Department of Defense will now be able to test and deploy ground-based cruise and ballistic missiles with a range of 500 to 5500 kilometers.</w:t>
      </w:r>
      <w:r w:rsidRPr="00FA4A80">
        <w:rPr>
          <w:sz w:val="16"/>
        </w:rPr>
        <w:t xml:space="preserve"> The implications of this decision for Europe and the NATO alliance have been discussed at length. What has not been explored is how a post-INF world, and particularly the conventional missile aspects of said world, will affect the U.S.-Japanese alliance and America’s defense posture in East Asia. </w:t>
      </w:r>
      <w:r w:rsidRPr="00B663DE">
        <w:rPr>
          <w:b/>
          <w:bCs/>
          <w:u w:val="single"/>
        </w:rPr>
        <w:t xml:space="preserve">No longer restrained by the treaty, the United States will be able to work with Japan to explore a series of relatively affordable, near-term options to bolster </w:t>
      </w:r>
      <w:r w:rsidRPr="00FA4A80">
        <w:rPr>
          <w:sz w:val="16"/>
        </w:rPr>
        <w:t>the</w:t>
      </w:r>
      <w:r w:rsidRPr="00B663DE">
        <w:rPr>
          <w:b/>
          <w:bCs/>
          <w:u w:val="single"/>
        </w:rPr>
        <w:t xml:space="preserve"> conventional military balance</w:t>
      </w:r>
      <w:r w:rsidRPr="00FA4A80">
        <w:rPr>
          <w:sz w:val="16"/>
        </w:rPr>
        <w:t xml:space="preserve"> with China and impose new costs on Beijing’s military planners. </w:t>
      </w:r>
      <w:r w:rsidRPr="00B663DE">
        <w:rPr>
          <w:b/>
          <w:bCs/>
          <w:u w:val="single"/>
        </w:rPr>
        <w:t>The alliance will need to move carefully and with purpose to take advantage of these newfound benefits.</w:t>
      </w:r>
      <w:r w:rsidRPr="00FA4A80">
        <w:rPr>
          <w:sz w:val="16"/>
        </w:rPr>
        <w:t xml:space="preserve"> </w:t>
      </w:r>
      <w:r w:rsidRPr="00FA4A80">
        <w:rPr>
          <w:sz w:val="16"/>
          <w:szCs w:val="20"/>
        </w:rPr>
        <w:t xml:space="preserve">As the treaty comes to an end it is important to reflect on the unique role Japan played in its final negotiation during the mid-1980s. At the time, the United States and European countries were ready to accept the Soviet Union’s plan for a regional ban of intermediate-range weapons solely in the European theater. However, Tokyo objected to a geographical limitation and maintained that the treaty should be global in scope because the Soviets could move a residual SS-20 ballistic missile force to the Far East and threaten regional security in Asia. Japanese Prime Minister Yasuhiro Nakasone insisted to President Ronald Reagan that any INF agreement should not be perceived by the Japanese public as disadvantageous to Japan and that Asian concerns should be given the same consideration as European concerns. Japan’s intervention was instrumental in leading to the global elimination of ground-launched, intermediate-range weapons as part of the final 1987 treaty agreement. Three decades later, INF-range missiles have proliferated to East Asia, including North Korea and China (while South Korea is currently developing them). </w:t>
      </w:r>
      <w:r w:rsidRPr="00903986">
        <w:rPr>
          <w:b/>
          <w:bCs/>
          <w:u w:val="single"/>
        </w:rPr>
        <w:t>The proliferation of ground-launched ballistic and cruise missiles has rapidly shifted Tokyo’s security environment and the military situation facing the U.S.-Japanese alliance.</w:t>
      </w:r>
      <w:r w:rsidRPr="00FA4A80">
        <w:rPr>
          <w:sz w:val="16"/>
        </w:rPr>
        <w:t xml:space="preserve"> </w:t>
      </w:r>
      <w:r w:rsidRPr="00FA4A80">
        <w:rPr>
          <w:sz w:val="16"/>
          <w:szCs w:val="20"/>
        </w:rPr>
        <w:t xml:space="preserve">Not a party to the treaty, China has invested heavily in a modern military and has specifically prioritized a conventional missile force that can hold naval ships and military bases at risk across East Asia. Beijing owns the largest arsenal of such missiles in the world and is now estimated to have 1,400 to 1,800 of these weapons. The result is a China more confident in its conventional military prowess and the continued erosion of regional strategic stability. The United States relies on a series of naval and air bases in Japan at Kadena, Sasebo, Iwakuni, Yokosuka, Misawa, and Anderson in Guam to generate offensive combat power. By targeting these critical nodes and other naval assets in the theater in a quick, sharp strike, China could move to paralyze American power projection and present the United States and the alliance with a fait accompli. If this trend continues, Beijing could conclude that they can deter U.S. military intervention and may find the option to use force to achieve its objectives in a place like Taiwan, or the Senkakus, more appealing. With the arrival of a Chinese military that can pose a credible military threat to the U.S.-Japanese alliance, Nakasone’s original dictum that Asian concerns about intermediate-range weapons should be given the same consideration as European concerns holds truer than ever. The treaty has placed an undue burden on an American joint force that must operate from great range across Asia’s geography and </w:t>
      </w:r>
      <w:proofErr w:type="gramStart"/>
      <w:r w:rsidRPr="00FA4A80">
        <w:rPr>
          <w:sz w:val="16"/>
          <w:szCs w:val="20"/>
        </w:rPr>
        <w:t>has to</w:t>
      </w:r>
      <w:proofErr w:type="gramEnd"/>
      <w:r w:rsidRPr="00FA4A80">
        <w:rPr>
          <w:sz w:val="16"/>
          <w:szCs w:val="20"/>
        </w:rPr>
        <w:t xml:space="preserve"> rely on a limited number of bases to project power from. The INF Treaty also forces the United States to exclusively use air-launched and sea-launched cruise missiles fired from expensive platforms that have finite munitions magazine depth. As a result, the United States faces a regional “strike gap” against Chinese land and sea targets. Just as Nakasone did not want Asia to bear the cost of a limited INF Treaty in 1987</w:t>
      </w:r>
      <w:r w:rsidRPr="00903986">
        <w:rPr>
          <w:b/>
          <w:bCs/>
          <w:sz w:val="20"/>
          <w:szCs w:val="20"/>
          <w:u w:val="single"/>
        </w:rPr>
        <w:t>,</w:t>
      </w:r>
      <w:r w:rsidRPr="003B209C">
        <w:rPr>
          <w:b/>
          <w:bCs/>
          <w:u w:val="single"/>
        </w:rPr>
        <w:t xml:space="preserve"> Japan and America’s Asian allies should not be expected to carry the consequences of the failed treaty in 2019 and beyond. In many ways East Asia has already been living in a post-INF world, with only the United States continuing to abide by the Cold War-era restrictions. America’s decision to finally recognize the failure of the treaty means that the U.S.-Japan alliance can now consider a new defense agenda that aims to strengthen the alliance and bolster the military balance in East Asia.</w:t>
      </w:r>
      <w:r w:rsidRPr="00FA4A80">
        <w:rPr>
          <w:sz w:val="16"/>
        </w:rPr>
        <w:t xml:space="preserve"> </w:t>
      </w:r>
      <w:r w:rsidRPr="00FA4A80">
        <w:rPr>
          <w:sz w:val="16"/>
          <w:szCs w:val="20"/>
        </w:rPr>
        <w:t>Adm. Phil Davidson recently testified to the Senate Armed Services Committee on the utility of ground-based systems, concluding that “for (Indo-Pacific Command) to have a land-based component with (intermediate-range) capability restores maneuver to the force, making the air, maritime and land component much more viable in any warfare scenario and presents a much greater challenge for adversaries to threaten.”</w:t>
      </w:r>
    </w:p>
    <w:p w14:paraId="7C5473D7" w14:textId="77777777" w:rsidR="00FA4A80" w:rsidRPr="00BA7AFB" w:rsidRDefault="00FA4A80" w:rsidP="00BA7AFB">
      <w:pPr>
        <w:spacing w:before="100" w:beforeAutospacing="1" w:after="100" w:afterAutospacing="1"/>
        <w:rPr>
          <w:rFonts w:eastAsia="Times New Roman" w:cstheme="minorHAnsi"/>
          <w:sz w:val="16"/>
        </w:rPr>
      </w:pPr>
    </w:p>
    <w:p w14:paraId="348B0510" w14:textId="6B00E067" w:rsidR="00FA4A80" w:rsidRDefault="00FA4A80" w:rsidP="00FA4A80">
      <w:pPr>
        <w:pStyle w:val="Heading1"/>
      </w:pPr>
      <w:r>
        <w:t xml:space="preserve">Counterplans </w:t>
      </w:r>
    </w:p>
    <w:p w14:paraId="1BADBEEA" w14:textId="0AC62FE7" w:rsidR="00FA4A80" w:rsidRPr="00FA4A80" w:rsidRDefault="00FA4A80" w:rsidP="00FA4A80">
      <w:pPr>
        <w:pStyle w:val="Heading2"/>
      </w:pPr>
      <w:r>
        <w:t xml:space="preserve">USFG removes troops in SoKo for China help to resolve conflicts on Korean peninsula </w:t>
      </w:r>
    </w:p>
    <w:p w14:paraId="544DF36E" w14:textId="77777777" w:rsidR="00FA4A80" w:rsidRPr="001114E2" w:rsidRDefault="00FA4A80" w:rsidP="00FA4A80"/>
    <w:p w14:paraId="4D809AC7" w14:textId="12F13089" w:rsidR="00FA4A80" w:rsidRDefault="008E690A" w:rsidP="008E690A">
      <w:pPr>
        <w:pStyle w:val="Heading4"/>
      </w:pPr>
      <w:r>
        <w:t xml:space="preserve">CP Text: </w:t>
      </w:r>
      <w:r w:rsidR="00FA4A80">
        <w:t>The United states federal government should remove all troops from South Korea on the condition that China helps the U.S. resolve all conflict on the Korean Peninsula and backs off Japan</w:t>
      </w:r>
    </w:p>
    <w:p w14:paraId="21CD0A99" w14:textId="77777777" w:rsidR="008E690A" w:rsidRPr="008E690A" w:rsidRDefault="008E690A" w:rsidP="008E690A"/>
    <w:p w14:paraId="59BE99A3" w14:textId="77777777" w:rsidR="00FA4A80" w:rsidRPr="00464E0C" w:rsidRDefault="00FA4A80" w:rsidP="00FA4A80">
      <w:pPr>
        <w:pStyle w:val="Heading4"/>
      </w:pPr>
      <w:r w:rsidRPr="00464E0C">
        <w:t>U.S. – Noko agreement uniquely key to relieving tensions and instability across the Korean Peninsula, Kim says that once U.S. security threats (South Korea forces) are removed, he is willing to denuclearize</w:t>
      </w:r>
    </w:p>
    <w:p w14:paraId="0018D7CA" w14:textId="77777777" w:rsidR="00FA4A80" w:rsidRPr="00464E0C" w:rsidRDefault="00FA4A80" w:rsidP="00FA4A80">
      <w:r w:rsidRPr="00464E0C">
        <w:rPr>
          <w:b/>
          <w:bCs/>
        </w:rPr>
        <w:t>Klotz ’18</w:t>
      </w:r>
      <w:r w:rsidRPr="00464E0C">
        <w:t xml:space="preserve"> (Frank Koltz, former Administrator of the National Nuclear Security Administration</w:t>
      </w:r>
      <w:proofErr w:type="gramStart"/>
      <w:r w:rsidRPr="00464E0C">
        <w:t>, ,</w:t>
      </w:r>
      <w:proofErr w:type="gramEnd"/>
      <w:r w:rsidRPr="00464E0C">
        <w:t xml:space="preserve"> 1/29/2019 </w:t>
      </w:r>
      <w:r>
        <w:t xml:space="preserve">, </w:t>
      </w:r>
      <w:r w:rsidRPr="00464E0C">
        <w:t>“Paths Forward on Action-for-Action Process for Denuclearization and A Peace Regime for the Korean Peninsula”, Arms Control Association 11(3)</w:t>
      </w:r>
      <w:r>
        <w:t>, AA</w:t>
      </w:r>
      <w:r w:rsidRPr="00464E0C">
        <w:t>)</w:t>
      </w:r>
    </w:p>
    <w:p w14:paraId="541AFE21" w14:textId="77777777" w:rsidR="00FA4A80" w:rsidRDefault="00FA4A80" w:rsidP="00FA4A80">
      <w:pPr>
        <w:rPr>
          <w:sz w:val="16"/>
        </w:rPr>
      </w:pPr>
      <w:r w:rsidRPr="0058558C">
        <w:rPr>
          <w:sz w:val="16"/>
        </w:rPr>
        <w:t xml:space="preserve">Months after the historic June 2018 Singapore Summit, the </w:t>
      </w:r>
      <w:r w:rsidRPr="0058558C">
        <w:rPr>
          <w:b/>
          <w:bCs/>
          <w:u w:val="single"/>
        </w:rPr>
        <w:t>United States and North Korea</w:t>
      </w:r>
      <w:r w:rsidRPr="00577443">
        <w:rPr>
          <w:u w:val="single"/>
        </w:rPr>
        <w:t xml:space="preserve"> are</w:t>
      </w:r>
      <w:r w:rsidRPr="0058558C">
        <w:rPr>
          <w:sz w:val="16"/>
        </w:rPr>
        <w:t xml:space="preserve"> still at the starting point of the lengthy and arduous process of </w:t>
      </w:r>
      <w:r w:rsidRPr="00577443">
        <w:rPr>
          <w:u w:val="single"/>
        </w:rPr>
        <w:t>n</w:t>
      </w:r>
      <w:r w:rsidRPr="0058558C">
        <w:rPr>
          <w:b/>
          <w:bCs/>
          <w:u w:val="single"/>
        </w:rPr>
        <w:t>egotiating the details of denuclearization and a peace regime on the Korean peninsula</w:t>
      </w:r>
      <w:r w:rsidRPr="00577443">
        <w:rPr>
          <w:u w:val="single"/>
        </w:rPr>
        <w:t>.</w:t>
      </w:r>
      <w:r>
        <w:rPr>
          <w:u w:val="single"/>
        </w:rPr>
        <w:t xml:space="preserve"> </w:t>
      </w:r>
      <w:r w:rsidRPr="0058558C">
        <w:rPr>
          <w:sz w:val="16"/>
        </w:rPr>
        <w:t xml:space="preserve">Because the window for diplomatic progress with North Korea will not remain open indefinitely, the second summit between President Donald Trump and Chairman Kim Jong Un—tentatively planned for late February—must emphasize substance over pageantry. </w:t>
      </w:r>
      <w:r w:rsidRPr="0058558C">
        <w:rPr>
          <w:b/>
          <w:bCs/>
          <w:u w:val="single"/>
        </w:rPr>
        <w:t>Absent progress, North Korea’s nuclear weapons and ballistic missile programs—and the security risks they pose—will continue to gro</w:t>
      </w:r>
      <w:r w:rsidRPr="00577443">
        <w:rPr>
          <w:u w:val="single"/>
        </w:rPr>
        <w:t>w</w:t>
      </w:r>
      <w:r w:rsidRPr="0058558C">
        <w:rPr>
          <w:sz w:val="16"/>
        </w:rPr>
        <w:t>. In the </w:t>
      </w:r>
      <w:hyperlink r:id="rId161" w:history="1">
        <w:r w:rsidRPr="0058558C">
          <w:rPr>
            <w:rStyle w:val="Hyperlink"/>
            <w:sz w:val="16"/>
          </w:rPr>
          <w:t>Singapore Summit joint statement</w:t>
        </w:r>
      </w:hyperlink>
      <w:r w:rsidRPr="0058558C">
        <w:rPr>
          <w:sz w:val="16"/>
        </w:rPr>
        <w:t xml:space="preserve">, </w:t>
      </w:r>
      <w:r w:rsidRPr="0058558C">
        <w:rPr>
          <w:b/>
          <w:bCs/>
          <w:u w:val="single"/>
        </w:rPr>
        <w:t>Trump and Kim made an “unwavering commitment to complete denuclearization of the Korean peninsula,”</w:t>
      </w:r>
      <w:r w:rsidRPr="00577443">
        <w:rPr>
          <w:u w:val="single"/>
        </w:rPr>
        <w:t xml:space="preserve"> and recognized that </w:t>
      </w:r>
      <w:r w:rsidRPr="0058558C">
        <w:rPr>
          <w:b/>
          <w:bCs/>
          <w:u w:val="single"/>
        </w:rPr>
        <w:t>progress on denuclearization depends on joint “efforts to build a lasting and stable peace regime” on the peninsula</w:t>
      </w:r>
      <w:r w:rsidRPr="0058558C">
        <w:rPr>
          <w:sz w:val="16"/>
        </w:rPr>
        <w:t xml:space="preserve">. But these vague goals were not accompanied by obligations for each side to take specific actions or by any structure for the process of diplomacy going forward. Clear differences over the scope and sequence emerged in the first follow-up meeting between U.S. and North Korean officials in Pyongyang in July, disparities that have prevented the initiation of direct, expert-level negotiations on the actions necessary to reach the summit’s agreed goals. At the July meeting, U.S. Secretary of State Mike Pompeo reportedly insisted that North Korea provide a full declaration of its nuclear weapons program as a first step. The </w:t>
      </w:r>
      <w:r w:rsidRPr="00577443">
        <w:rPr>
          <w:u w:val="single"/>
        </w:rPr>
        <w:t>Trump administration also emphasized that North Korea must fully denuclearize before the United States would grant concessions such as sanctions relief.</w:t>
      </w:r>
      <w:r>
        <w:rPr>
          <w:u w:val="single"/>
        </w:rPr>
        <w:t xml:space="preserve"> </w:t>
      </w:r>
      <w:r w:rsidRPr="0058558C">
        <w:rPr>
          <w:b/>
          <w:bCs/>
          <w:u w:val="single"/>
        </w:rPr>
        <w:t>North Korea, on the other hand, has clearly stated it prefers an action-for-action approach to advance the goals of the Singapore declaration and looked for the Trump administration to take the first step.</w:t>
      </w:r>
      <w:r w:rsidRPr="00577443">
        <w:rPr>
          <w:u w:val="single"/>
        </w:rPr>
        <w:t xml:space="preserve"> Pyongyang views its April 2018 </w:t>
      </w:r>
      <w:r w:rsidRPr="0058558C">
        <w:rPr>
          <w:b/>
          <w:bCs/>
          <w:u w:val="single"/>
        </w:rPr>
        <w:t>commitments to halt nuclear and long-range ballistic missile testing</w:t>
      </w:r>
      <w:r w:rsidRPr="00577443">
        <w:rPr>
          <w:u w:val="single"/>
        </w:rPr>
        <w:t xml:space="preserve">, and actions the following month to destroy tunnels at its nuclear test site, as </w:t>
      </w:r>
      <w:r w:rsidRPr="0058558C">
        <w:rPr>
          <w:b/>
          <w:bCs/>
          <w:u w:val="single"/>
        </w:rPr>
        <w:t>steps toward denuclearization that the United States should reward. While the North Korean leadership subsequently offered to take further denuclearization steps, including verifiable decommissioning of its Yongbyon nuclear complex, those measures would be contingent upon “corresponding steps” by the United States</w:t>
      </w:r>
      <w:r w:rsidRPr="0058558C">
        <w:rPr>
          <w:sz w:val="16"/>
        </w:rPr>
        <w:t xml:space="preserve">. The Pyongyang regime did not demand specific actions from the Trump Administration but has periodically called for limited sanctions relief and U.S. support for a joint political declaration ending the Korean War. </w:t>
      </w:r>
      <w:r w:rsidRPr="00577443">
        <w:rPr>
          <w:u w:val="single"/>
        </w:rPr>
        <w:t xml:space="preserve">Despite the lack of follow-through, the historic 2018 Trump-Kim summit certainly eased tensions. </w:t>
      </w:r>
      <w:r w:rsidRPr="0058558C">
        <w:rPr>
          <w:b/>
          <w:bCs/>
          <w:u w:val="single"/>
        </w:rPr>
        <w:t>Intense diplomatic work between North and South Korea has also led to agreement on concrete measures to ease tensions along the Demilitarized Zone</w:t>
      </w:r>
      <w:r w:rsidRPr="0058558C">
        <w:rPr>
          <w:sz w:val="16"/>
        </w:rPr>
        <w:t xml:space="preserve">. But contrary to Trump’s self-aggrandizing claim that there is “no longer a nuclear threat from North Korea,” Pyongyang continues to improve its ballistic missile capabilities and produce bomb-grade nuclear material. Denuclearization is a complex, technical task. North Korea’s nuclear and missile programs involve dozens of sites, hundreds of buildings, and thousands of people. Additionally, the United States and North Korea do not yet agree on the scope of the denuclearization process. Rapid progress toward denuclearization should be the goal, but comprehensive, verifiable denuclearization will take years. </w:t>
      </w:r>
      <w:r w:rsidRPr="00577443">
        <w:rPr>
          <w:u w:val="single"/>
        </w:rPr>
        <w:t xml:space="preserve">A stepwise process that emphasizes threat-reduction in the shorter term </w:t>
      </w:r>
      <w:r w:rsidRPr="0058558C">
        <w:rPr>
          <w:b/>
          <w:bCs/>
          <w:u w:val="single"/>
        </w:rPr>
        <w:t>does not mean “accepting” North Korea’s status as a nuclear-weapon state. Rather, it underscores the urgency of halting these programs and negotiating an effective deal that reduces the threat posed by these capabilities and leads to their verifiable elimination</w:t>
      </w:r>
      <w:r w:rsidRPr="0058558C">
        <w:rPr>
          <w:sz w:val="16"/>
        </w:rPr>
        <w:t xml:space="preserve">. In the long term, </w:t>
      </w:r>
      <w:r w:rsidRPr="00577443">
        <w:rPr>
          <w:u w:val="single"/>
        </w:rPr>
        <w:t xml:space="preserve">any such deal must account for North Korea’s violation of its existing obligations under the nuclear Nonproliferation Treaty (NPT). The North’s verifiable denuclearization and its return to NPT compliance are necessary steps to </w:t>
      </w:r>
      <w:r w:rsidRPr="0058558C">
        <w:rPr>
          <w:b/>
          <w:bCs/>
          <w:u w:val="single"/>
        </w:rPr>
        <w:t>preserve and strengthen the nonproliferation regime</w:t>
      </w:r>
      <w:r w:rsidRPr="0058558C">
        <w:rPr>
          <w:sz w:val="16"/>
        </w:rPr>
        <w:t>. Complicating matters is the fact that the U.S. and North Korean sides still do not have a common understanding, in writing, about what denuclearization entails. For more than a decade, the United States has insisted on the “</w:t>
      </w:r>
      <w:hyperlink r:id="rId162" w:history="1">
        <w:r w:rsidRPr="0058558C">
          <w:rPr>
            <w:rStyle w:val="Hyperlink"/>
            <w:sz w:val="16"/>
          </w:rPr>
          <w:t>complete, irreversible and verifiable dismantlement</w:t>
        </w:r>
      </w:hyperlink>
      <w:r w:rsidRPr="0058558C">
        <w:rPr>
          <w:sz w:val="16"/>
        </w:rPr>
        <w:t>” of North Korea’s nuclear programs. </w:t>
      </w:r>
      <w:hyperlink r:id="rId163" w:history="1">
        <w:r w:rsidRPr="0058558C">
          <w:rPr>
            <w:rStyle w:val="Hyperlink"/>
            <w:sz w:val="16"/>
          </w:rPr>
          <w:t>UN Security Council resolutions</w:t>
        </w:r>
      </w:hyperlink>
      <w:r w:rsidRPr="0058558C">
        <w:rPr>
          <w:sz w:val="16"/>
        </w:rPr>
        <w:t> on North Korea use similar terminology. North Korea’s concept of denuclearization is broader and applies beyond the country’s borders. Initially, North and South Korea agreed in the </w:t>
      </w:r>
      <w:hyperlink r:id="rId164" w:history="1">
        <w:r w:rsidRPr="0058558C">
          <w:rPr>
            <w:rStyle w:val="Hyperlink"/>
            <w:sz w:val="16"/>
          </w:rPr>
          <w:t>1992 Joint Declaration of the Denuclearization of the Korean Peninsula</w:t>
        </w:r>
      </w:hyperlink>
      <w:r w:rsidRPr="0058558C">
        <w:rPr>
          <w:sz w:val="16"/>
        </w:rPr>
        <w:t xml:space="preserve"> not to “test, manufacture, produce, receive, possess, store, deploy or use nuclear weapons” or to “possess nuclear reprocessing and uranium enrichment facilities.” They also agreed to mutual inspections for verification. However, in 2003, North Korea declared the 1992 agreement to be “dead.” </w:t>
      </w:r>
      <w:proofErr w:type="gramStart"/>
      <w:r w:rsidRPr="0058558C">
        <w:rPr>
          <w:sz w:val="16"/>
        </w:rPr>
        <w:t>So</w:t>
      </w:r>
      <w:proofErr w:type="gramEnd"/>
      <w:r w:rsidRPr="0058558C">
        <w:rPr>
          <w:sz w:val="16"/>
        </w:rPr>
        <w:t xml:space="preserve"> it is unclear if North Korea will seek to maintain uranium enrichment or reprocessing for a peaceful nuclear program in an agreement. Furthermore, </w:t>
      </w:r>
      <w:hyperlink r:id="rId165" w:history="1">
        <w:r w:rsidRPr="0058558C">
          <w:rPr>
            <w:rStyle w:val="Hyperlink"/>
            <w:b/>
            <w:bCs/>
            <w:u w:val="single"/>
          </w:rPr>
          <w:t>North Korea’s concept of “denuclearization”</w:t>
        </w:r>
      </w:hyperlink>
      <w:r w:rsidRPr="0058558C">
        <w:rPr>
          <w:b/>
          <w:bCs/>
          <w:u w:val="single"/>
        </w:rPr>
        <w:t> encompasses the entire Korean peninsula</w:t>
      </w:r>
      <w:r w:rsidRPr="00577443">
        <w:rPr>
          <w:u w:val="single"/>
        </w:rPr>
        <w:t xml:space="preserve">, (as opposed to unilateral nuclear disarmament by North Korea). It includes </w:t>
      </w:r>
      <w:r w:rsidRPr="0058558C">
        <w:rPr>
          <w:b/>
          <w:bCs/>
          <w:u w:val="single"/>
        </w:rPr>
        <w:t>prohibitions on the deployment of U.S. strategic assets in the region and the basing of U.S. troops trained to use nuclear weapons in South Korea</w:t>
      </w:r>
      <w:r w:rsidRPr="00577443">
        <w:rPr>
          <w:u w:val="single"/>
        </w:rPr>
        <w:t>, as well as threats to use nuclear weapons</w:t>
      </w:r>
      <w:r>
        <w:rPr>
          <w:u w:val="single"/>
        </w:rPr>
        <w:t xml:space="preserve">. </w:t>
      </w:r>
      <w:r w:rsidRPr="0058558C">
        <w:rPr>
          <w:sz w:val="16"/>
        </w:rPr>
        <w:t xml:space="preserve">If the two sides </w:t>
      </w:r>
      <w:r w:rsidRPr="00577443">
        <w:rPr>
          <w:u w:val="single"/>
        </w:rPr>
        <w:t xml:space="preserve">approach the second summit with realistic expectations and a readiness to take reciprocal measures that build confidence in the process, it is possible to move closer to the </w:t>
      </w:r>
      <w:r w:rsidRPr="0058558C">
        <w:rPr>
          <w:b/>
          <w:bCs/>
          <w:u w:val="single"/>
        </w:rPr>
        <w:t>joint goals of denuclearization and peacebuilding on the Korean peninsula and further from the risk of a catastrophic war. North Korea’s </w:t>
      </w:r>
      <w:hyperlink r:id="rId166" w:history="1">
        <w:r w:rsidRPr="0058558C">
          <w:rPr>
            <w:rStyle w:val="Hyperlink"/>
            <w:b/>
            <w:bCs/>
            <w:u w:val="single"/>
          </w:rPr>
          <w:t>voluntary commitment</w:t>
        </w:r>
      </w:hyperlink>
      <w:r w:rsidRPr="0058558C">
        <w:rPr>
          <w:b/>
          <w:bCs/>
          <w:u w:val="single"/>
        </w:rPr>
        <w:t> to halt nuclear and long-range ballistic missile testing has eased tensions</w:t>
      </w:r>
      <w:r w:rsidRPr="0058558C">
        <w:rPr>
          <w:sz w:val="16"/>
        </w:rPr>
        <w:t>, but the moratorium is not yet permanent and it was a relatively low-cost commitment for Kim. In his </w:t>
      </w:r>
      <w:hyperlink r:id="rId167" w:history="1">
        <w:r w:rsidRPr="0058558C">
          <w:rPr>
            <w:rStyle w:val="Hyperlink"/>
            <w:sz w:val="16"/>
          </w:rPr>
          <w:t>2018 New Year’s Address</w:t>
        </w:r>
      </w:hyperlink>
      <w:r w:rsidRPr="0058558C">
        <w:rPr>
          <w:sz w:val="16"/>
        </w:rPr>
        <w:t xml:space="preserve">, Kim declared North Korea’s nuclear arsenal complete and announced that the country would focus on mass production of nuclear warheads. Kim’s statement implies that North Korea had already decided to halt certain testing activities before announcing the moratorium and focus on expansion of the nuclear weapons stockpile. The testing freeze does prevent North Korea from making certain qualitative advances in its nuclear weapons program. An important next step will be to solidify the testing halt and pursue a partial freeze on fissile material production. Given North Korea’s goal of expanding its arsenal, </w:t>
      </w:r>
      <w:r w:rsidRPr="0058558C">
        <w:rPr>
          <w:b/>
          <w:bCs/>
          <w:u w:val="single"/>
        </w:rPr>
        <w:t>Pyongyang’s willingness to halt fissile material production</w:t>
      </w:r>
      <w:r w:rsidRPr="00577443">
        <w:rPr>
          <w:u w:val="single"/>
        </w:rPr>
        <w:t xml:space="preserve"> would be </w:t>
      </w:r>
      <w:r w:rsidRPr="0058558C">
        <w:rPr>
          <w:b/>
          <w:bCs/>
          <w:u w:val="single"/>
        </w:rPr>
        <w:t>a critical indication of its commitment to denuclearize.</w:t>
      </w:r>
      <w:r w:rsidRPr="0058558C">
        <w:rPr>
          <w:b/>
          <w:bCs/>
          <w:sz w:val="16"/>
        </w:rPr>
        <w:t xml:space="preserve"> </w:t>
      </w:r>
      <w:r w:rsidRPr="0058558C">
        <w:rPr>
          <w:sz w:val="16"/>
        </w:rPr>
        <w:t>Specific, verifiable arrangements to accomplish these goals could begin with: solidifying North Korea’s voluntary nuclear test moratorium by allowing inspectors to confirm the </w:t>
      </w:r>
      <w:hyperlink r:id="rId168" w:history="1">
        <w:r w:rsidRPr="0058558C">
          <w:rPr>
            <w:rStyle w:val="Hyperlink"/>
            <w:sz w:val="16"/>
          </w:rPr>
          <w:t>closure of the existing test site at Punggye-ri</w:t>
        </w:r>
      </w:hyperlink>
      <w:r w:rsidRPr="0058558C">
        <w:rPr>
          <w:sz w:val="16"/>
        </w:rPr>
        <w:t> and securing North Korean signature of the </w:t>
      </w:r>
      <w:hyperlink r:id="rId169" w:history="1">
        <w:r w:rsidRPr="0058558C">
          <w:rPr>
            <w:rStyle w:val="Hyperlink"/>
            <w:sz w:val="16"/>
          </w:rPr>
          <w:t>1996 Comprehensive Test Ban Treaty</w:t>
        </w:r>
      </w:hyperlink>
      <w:r w:rsidRPr="0058558C">
        <w:rPr>
          <w:sz w:val="16"/>
        </w:rPr>
        <w:t>; expanding on its missile testing halt to include short- and medium-range ballistic missiles; halting fissile material production at Yongbyon and beginning to verifiably decommission all facilities at the site. This would necessitate a partial declaration of the facilities to be decommissioned; and halting fissile material production at undisclosed sites. Initially, this could be </w:t>
      </w:r>
      <w:hyperlink r:id="rId170" w:history="1">
        <w:r w:rsidRPr="0058558C">
          <w:rPr>
            <w:rStyle w:val="Hyperlink"/>
            <w:sz w:val="16"/>
          </w:rPr>
          <w:t>verified using remote monitoring technologies</w:t>
        </w:r>
      </w:hyperlink>
      <w:r w:rsidRPr="0058558C">
        <w:rPr>
          <w:sz w:val="16"/>
        </w:rPr>
        <w:t xml:space="preserve"> if North Korea were unwilling to let inspectors verify a fissile material production freeze. These initial steps would build confidence in the diplomatic process and would help ensure </w:t>
      </w:r>
      <w:r w:rsidRPr="00577443">
        <w:rPr>
          <w:u w:val="single"/>
        </w:rPr>
        <w:t>that North Korea could not expand its arsenal while the longer-term negotiations and denuclearization steps continue.</w:t>
      </w:r>
      <w:r>
        <w:rPr>
          <w:u w:val="single"/>
        </w:rPr>
        <w:t xml:space="preserve"> </w:t>
      </w:r>
      <w:r w:rsidRPr="0058558C">
        <w:rPr>
          <w:sz w:val="16"/>
        </w:rPr>
        <w:t xml:space="preserve">There are several additional major steps in the denuclearization process, each of which will be challenging. These </w:t>
      </w:r>
      <w:proofErr w:type="gramStart"/>
      <w:r w:rsidRPr="0058558C">
        <w:rPr>
          <w:sz w:val="16"/>
        </w:rPr>
        <w:t>include:</w:t>
      </w:r>
      <w:proofErr w:type="gramEnd"/>
      <w:r w:rsidRPr="0058558C">
        <w:rPr>
          <w:sz w:val="16"/>
        </w:rPr>
        <w:t xml:space="preserve"> securing a full declaration of North Korea’s nuclear infrastructure, materials, and weapons to be verified later by the International Atomic Energy Agency (IAEA). The guidelines and techniques established by the </w:t>
      </w:r>
      <w:hyperlink r:id="rId171" w:history="1">
        <w:r w:rsidRPr="0058558C">
          <w:rPr>
            <w:rStyle w:val="Hyperlink"/>
            <w:sz w:val="16"/>
          </w:rPr>
          <w:t>IAEA Model Additional Protocol</w:t>
        </w:r>
      </w:hyperlink>
      <w:r w:rsidRPr="0058558C">
        <w:rPr>
          <w:sz w:val="16"/>
        </w:rPr>
        <w:t xml:space="preserve"> for nuclear safeguards provide a good foundation for verifying and monitoring the fuel-cycle portions of the declaration; agreeing to a process and a timeline for </w:t>
      </w:r>
      <w:r w:rsidRPr="00577443">
        <w:rPr>
          <w:u w:val="single"/>
        </w:rPr>
        <w:t>dismantling North Korea’s nuclear weapons stockpile. It is </w:t>
      </w:r>
      <w:hyperlink r:id="rId172" w:history="1">
        <w:r w:rsidRPr="00577443">
          <w:rPr>
            <w:rStyle w:val="Hyperlink"/>
            <w:u w:val="single"/>
          </w:rPr>
          <w:t>estimated</w:t>
        </w:r>
      </w:hyperlink>
      <w:r w:rsidRPr="00577443">
        <w:rPr>
          <w:u w:val="single"/>
        </w:rPr>
        <w:t> that North Korea has assembled 10-20 warheads and produced enough fissile material for an estimated 30-60 nuclear weapons.</w:t>
      </w:r>
      <w:r>
        <w:rPr>
          <w:u w:val="single"/>
        </w:rPr>
        <w:t xml:space="preserve"> </w:t>
      </w:r>
      <w:r w:rsidRPr="0058558C">
        <w:rPr>
          <w:b/>
          <w:bCs/>
          <w:u w:val="single"/>
        </w:rPr>
        <w:t>achieving a verifiable halt to the production of ballistic missiles that can deliver nuclear weapons</w:t>
      </w:r>
      <w:r w:rsidRPr="00577443">
        <w:rPr>
          <w:u w:val="single"/>
        </w:rPr>
        <w:t xml:space="preserve"> and to the dismantlement of deployed medium- and longer-range ballistic missiles and launchers;</w:t>
      </w:r>
      <w:r>
        <w:rPr>
          <w:u w:val="single"/>
        </w:rPr>
        <w:t xml:space="preserve"> </w:t>
      </w:r>
      <w:r w:rsidRPr="0058558C">
        <w:rPr>
          <w:sz w:val="16"/>
        </w:rPr>
        <w:t xml:space="preserve">accounting for and securing all separated fissile material. This work would likely have to be supervised by specialists from nuclear-weapon states in cooperation with North Korean technical experts; and </w:t>
      </w:r>
      <w:r w:rsidRPr="00577443">
        <w:rPr>
          <w:u w:val="single"/>
        </w:rPr>
        <w:t>beginning to dismantle other nuclear facilities (beyond Yongbyon) under international supervision, including IAEA inspectors. A</w:t>
      </w:r>
      <w:r w:rsidRPr="0058558C">
        <w:rPr>
          <w:sz w:val="16"/>
        </w:rPr>
        <w:t xml:space="preserve"> major negotiating issue at this stage would be which facilities are for civilian purposes and whether North Korea, given its history, should be allowed to retain such capabilities even under tighter international safeguards against misuse. This would be a major undertaking that could build on experience from U.S. and Russian Cooperative Threat Reduction programs, which helped eliminate excess Cold War-era stockpiles, employed former weapons scientists, and repurposed military sites. </w:t>
      </w:r>
      <w:r w:rsidRPr="00577443">
        <w:rPr>
          <w:u w:val="single"/>
        </w:rPr>
        <w:t xml:space="preserve">North Korean leader </w:t>
      </w:r>
      <w:r w:rsidRPr="0058558C">
        <w:rPr>
          <w:b/>
          <w:bCs/>
          <w:u w:val="single"/>
        </w:rPr>
        <w:t>Kim Jong Un will not give up North Korea’s nuclear weapons if he believes doing so will compromise North Korea’s security. North Korea has clearly stated that steps on denuclearization must go hand in hand with steps toward reducing tensions and building a peace-regime on the Korean peninsula. Trump’s post-summit decision to suspend and modify certain joint military exercises with South Korea that Pyongyang views as provocative was an important confidence-building measure</w:t>
      </w:r>
      <w:r w:rsidRPr="0058558C">
        <w:rPr>
          <w:sz w:val="16"/>
        </w:rPr>
        <w:t>. But more will be necessary.</w:t>
      </w:r>
    </w:p>
    <w:p w14:paraId="2A94161A" w14:textId="77777777" w:rsidR="00FA4A80" w:rsidRPr="00AE7A63" w:rsidRDefault="00FA4A80" w:rsidP="00FA4A80">
      <w:pPr>
        <w:pStyle w:val="Heading4"/>
      </w:pPr>
      <w:r w:rsidRPr="1F89B624">
        <w:t>North Korea presently exhibits a greater threat to global nuclear security than U.S.-China aggression; we must condition a removal of military presence in South Korea on China’s collaboration with the U.S. to counter North Korean nuclear potential</w:t>
      </w:r>
    </w:p>
    <w:p w14:paraId="0E20A9F5" w14:textId="77777777" w:rsidR="00FA4A80" w:rsidRPr="00AE7A63" w:rsidRDefault="00FA4A80" w:rsidP="00FA4A80">
      <w:r>
        <w:rPr>
          <w:b/>
          <w:bCs/>
        </w:rPr>
        <w:t>Rosenblum</w:t>
      </w:r>
      <w:r>
        <w:t xml:space="preserve"> </w:t>
      </w:r>
      <w:r>
        <w:rPr>
          <w:b/>
          <w:bCs/>
        </w:rPr>
        <w:t>’17</w:t>
      </w:r>
      <w:r>
        <w:t xml:space="preserve"> (</w:t>
      </w:r>
      <w:r w:rsidRPr="001114E2">
        <w:rPr>
          <w:color w:val="000000"/>
          <w:shd w:val="clear" w:color="auto" w:fill="FFFFFF"/>
        </w:rPr>
        <w:t>Todd M. Rosenblum was a delegate to the U.S.-China-South Korea-North Korea Four Party Peace Talks in the 1990s. He was a senior official at the Departments of Defense and Homeland Security for the Obama administration from 2009 to 2015. He is a nonresident fellow at The Atlantic Council and serves on the Defense Science Board Task Force on Homeland Defense</w:t>
      </w:r>
      <w:r w:rsidRPr="00AE7A63">
        <w:rPr>
          <w:i/>
          <w:iCs/>
          <w:color w:val="000000"/>
          <w:shd w:val="clear" w:color="auto" w:fill="FFFFFF"/>
        </w:rPr>
        <w:t>.</w:t>
      </w:r>
      <w:r>
        <w:rPr>
          <w:i/>
          <w:iCs/>
          <w:color w:val="000000"/>
          <w:shd w:val="clear" w:color="auto" w:fill="FFFFFF"/>
        </w:rPr>
        <w:t xml:space="preserve"> </w:t>
      </w:r>
      <w:r w:rsidRPr="00AE7A63">
        <w:t>7-18-20</w:t>
      </w:r>
      <w:r>
        <w:t>17</w:t>
      </w:r>
      <w:r>
        <w:rPr>
          <w:rFonts w:ascii="Georgia" w:hAnsi="Georgia"/>
          <w:i/>
          <w:iCs/>
          <w:color w:val="000000"/>
          <w:sz w:val="27"/>
          <w:szCs w:val="27"/>
          <w:shd w:val="clear" w:color="auto" w:fill="FFFFFF"/>
        </w:rPr>
        <w:t> </w:t>
      </w:r>
      <w:r w:rsidRPr="00AE7A63">
        <w:t>"How to persuade China to abandon North Korea,"</w:t>
      </w:r>
      <w:r>
        <w:t xml:space="preserve"> AA)</w:t>
      </w:r>
    </w:p>
    <w:p w14:paraId="1624CC8F" w14:textId="77777777" w:rsidR="00FA4A80" w:rsidRPr="00A5337E" w:rsidRDefault="00FA4A80" w:rsidP="00FA4A80">
      <w:pPr>
        <w:rPr>
          <w:sz w:val="16"/>
        </w:rPr>
      </w:pPr>
      <w:r w:rsidRPr="00A5337E">
        <w:rPr>
          <w:sz w:val="16"/>
        </w:rPr>
        <w:t xml:space="preserve">As </w:t>
      </w:r>
      <w:r w:rsidRPr="00221E89">
        <w:rPr>
          <w:b/>
          <w:bCs/>
          <w:u w:val="single"/>
        </w:rPr>
        <w:t>North Korea rapidly develops the ability to strike the mainland United States with a nuclear missile</w:t>
      </w:r>
      <w:r w:rsidRPr="00A5337E">
        <w:rPr>
          <w:sz w:val="16"/>
        </w:rPr>
        <w:t xml:space="preserve">, the Trump administration has adopted a well-known strategy: demand China do more to pressure Pyongyang. But </w:t>
      </w:r>
      <w:r w:rsidRPr="00221E89">
        <w:rPr>
          <w:u w:val="single"/>
        </w:rPr>
        <w:t>American presidents have pressed Beijing to rein in North Korea for the past 25 years with little success</w:t>
      </w:r>
      <w:r w:rsidRPr="00A5337E">
        <w:rPr>
          <w:sz w:val="16"/>
        </w:rPr>
        <w:t xml:space="preserve">. There’s no reason to believe Trump’s efforts will end any differently. </w:t>
      </w:r>
      <w:r w:rsidRPr="00221E89">
        <w:rPr>
          <w:b/>
          <w:bCs/>
          <w:u w:val="single"/>
        </w:rPr>
        <w:t>Without China pulling the plug on North Korea, the crisis will not abate</w:t>
      </w:r>
      <w:r w:rsidRPr="00A5337E">
        <w:rPr>
          <w:sz w:val="16"/>
        </w:rPr>
        <w:t xml:space="preserve">. The </w:t>
      </w:r>
      <w:r w:rsidRPr="00221E89">
        <w:rPr>
          <w:b/>
          <w:bCs/>
          <w:u w:val="single"/>
        </w:rPr>
        <w:t>U.S.,</w:t>
      </w:r>
      <w:r w:rsidRPr="00A5337E">
        <w:rPr>
          <w:sz w:val="16"/>
        </w:rPr>
        <w:t xml:space="preserve"> then, could soon </w:t>
      </w:r>
      <w:r w:rsidRPr="00221E89">
        <w:rPr>
          <w:b/>
          <w:bCs/>
          <w:u w:val="single"/>
        </w:rPr>
        <w:t>face two horrible options: start a catastrophic war that would kill hundreds of thousands of South Koreans or live with a nuclear-armed North Korea capable of striking Washington</w:t>
      </w:r>
      <w:r w:rsidRPr="00A5337E">
        <w:rPr>
          <w:sz w:val="16"/>
        </w:rPr>
        <w:t xml:space="preserve">. It’s a frightening possibility, one that Trump and other top </w:t>
      </w:r>
      <w:r w:rsidRPr="00221E89">
        <w:rPr>
          <w:b/>
          <w:bCs/>
          <w:u w:val="single"/>
        </w:rPr>
        <w:t>U.S. policymakers must</w:t>
      </w:r>
      <w:r w:rsidRPr="00A5337E">
        <w:rPr>
          <w:sz w:val="16"/>
        </w:rPr>
        <w:t xml:space="preserve"> do everything to avoid. But if we really want to </w:t>
      </w:r>
      <w:r w:rsidRPr="00221E89">
        <w:rPr>
          <w:u w:val="single"/>
        </w:rPr>
        <w:t>block the North’s nuclear program without another Korean War</w:t>
      </w:r>
      <w:r w:rsidRPr="00A5337E">
        <w:rPr>
          <w:sz w:val="16"/>
        </w:rPr>
        <w:t xml:space="preserve">, it requires us to think carefully about what could </w:t>
      </w:r>
      <w:proofErr w:type="gramStart"/>
      <w:r w:rsidRPr="00A5337E">
        <w:rPr>
          <w:sz w:val="16"/>
        </w:rPr>
        <w:t xml:space="preserve">actually </w:t>
      </w:r>
      <w:r w:rsidRPr="00221E89">
        <w:rPr>
          <w:b/>
          <w:bCs/>
          <w:u w:val="single"/>
        </w:rPr>
        <w:t>persuade</w:t>
      </w:r>
      <w:proofErr w:type="gramEnd"/>
      <w:r w:rsidRPr="00221E89">
        <w:rPr>
          <w:b/>
          <w:bCs/>
          <w:u w:val="single"/>
        </w:rPr>
        <w:t xml:space="preserve"> China to cut off its support for the North Korean regime</w:t>
      </w:r>
      <w:r w:rsidRPr="00A5337E">
        <w:rPr>
          <w:sz w:val="16"/>
        </w:rPr>
        <w:t xml:space="preserve">. And that leads us to a previously unthinkable idea: </w:t>
      </w:r>
      <w:proofErr w:type="gramStart"/>
      <w:r w:rsidRPr="00A5337E">
        <w:rPr>
          <w:sz w:val="16"/>
        </w:rPr>
        <w:t>giving real consideration to</w:t>
      </w:r>
      <w:proofErr w:type="gramEnd"/>
      <w:r w:rsidRPr="00A5337E">
        <w:rPr>
          <w:sz w:val="16"/>
        </w:rPr>
        <w:t xml:space="preserve"> </w:t>
      </w:r>
      <w:r w:rsidRPr="00221E89">
        <w:rPr>
          <w:b/>
          <w:bCs/>
          <w:u w:val="single"/>
        </w:rPr>
        <w:t>removing all American troops from a unified peninsula in exchange for China proactively leading the transition to a unified Korea</w:t>
      </w:r>
      <w:r w:rsidRPr="00A5337E">
        <w:rPr>
          <w:sz w:val="16"/>
        </w:rPr>
        <w:t>. Though it has been unthinkable for years—and still may be—</w:t>
      </w:r>
      <w:r w:rsidRPr="00221E89">
        <w:rPr>
          <w:b/>
          <w:bCs/>
          <w:u w:val="single"/>
        </w:rPr>
        <w:t>such a deal would also create a kind of leverage that nothing else has</w:t>
      </w:r>
      <w:r w:rsidRPr="00A5337E">
        <w:rPr>
          <w:sz w:val="16"/>
        </w:rPr>
        <w:t>. The United States has spent more than a quarter century imploring China to pressure North Korea to give up its nuclear ambitions and be a responsible member of the international community, dating as far back as the 1990s when I was a delegate to the Four Party Peace Talk for the Korean Peninsula. We have tried sticks—</w:t>
      </w:r>
      <w:r w:rsidRPr="00221E89">
        <w:rPr>
          <w:u w:val="single"/>
        </w:rPr>
        <w:t>diplomatic and economic sanctions—against China and we have tried honey, praising Beijing for half steps it has taken to pressure Pyongyang. We have sought an international consensus through the United Nations and have made China a co-equal, central actor in peace and security talks. Nothing has persuaded Beijing to abandon its lifeline to the North Korean state.</w:t>
      </w:r>
      <w:r w:rsidRPr="00A5337E">
        <w:rPr>
          <w:sz w:val="16"/>
        </w:rPr>
        <w:t xml:space="preserve"> China has taken a few steps toward reining in North Korea, such as cutting off coal exports earlier this year. But it has not wavered in its view that a unified, Western-oriented peninsula would be far more threatening to its core national security interests than anything the North Korean state has done or will do. Unification, China believes, likely would end with the U.S. military on its border, an unacceptable risk. In turn, China has refused to take the necessary steps to really damage the North Korean regime, such as closing its border, blocking the flow of North Korean worker remittances, or enforcing a blockade against North Korean shipping. After Trump entered office, his administration </w:t>
      </w:r>
      <w:r w:rsidRPr="00221E89">
        <w:rPr>
          <w:b/>
          <w:bCs/>
          <w:u w:val="single"/>
        </w:rPr>
        <w:t>quickly realized the threat posed by North Korea and has made it a top issue</w:t>
      </w:r>
      <w:r w:rsidRPr="00A5337E">
        <w:rPr>
          <w:sz w:val="16"/>
        </w:rPr>
        <w:t xml:space="preserve">, even </w:t>
      </w:r>
      <w:r w:rsidRPr="00A5337E">
        <w:rPr>
          <w:u w:val="single"/>
        </w:rPr>
        <w:t>offering to relax some of his trade demands if Chinese President Xi Jinping would offer more help with North Korea.</w:t>
      </w:r>
      <w:r w:rsidRPr="00A5337E">
        <w:rPr>
          <w:sz w:val="16"/>
        </w:rPr>
        <w:t xml:space="preserve"> But in Trump’s first six months, little has changed. Pyongyang has continued to test missiles, including recently conducting its first successful ICBM test, while China has continued to protect the regime of Kim Jong Un—as Trump himself acknowledged earlier this month when he tweeted, “so much for China working with us.” Perhaps, then, we need to ask ourselves some very hard questions about what we are </w:t>
      </w:r>
      <w:proofErr w:type="gramStart"/>
      <w:r w:rsidRPr="00A5337E">
        <w:rPr>
          <w:sz w:val="16"/>
        </w:rPr>
        <w:t>really willing</w:t>
      </w:r>
      <w:proofErr w:type="gramEnd"/>
      <w:r w:rsidRPr="00A5337E">
        <w:rPr>
          <w:sz w:val="16"/>
        </w:rPr>
        <w:t xml:space="preserve"> to give to get Chinese support for fully ending its backing of the North Korean regime. What will it take for Beijing to change its calculus on unification? Are there things China believes worth it to give up on its buffer state against the United States? The answer is yes. In fact, many </w:t>
      </w:r>
      <w:r w:rsidRPr="00221E89">
        <w:rPr>
          <w:u w:val="single"/>
        </w:rPr>
        <w:t xml:space="preserve">national security experts know what the Chinese would demand: </w:t>
      </w:r>
      <w:r w:rsidRPr="00221E89">
        <w:rPr>
          <w:b/>
          <w:bCs/>
          <w:u w:val="single"/>
        </w:rPr>
        <w:t>China wants the U.S. military off the peninsula</w:t>
      </w:r>
      <w:r w:rsidRPr="00A5337E">
        <w:rPr>
          <w:sz w:val="16"/>
        </w:rPr>
        <w:t>. South Korea is a vital defense, security and trade partner of the United States. There are nearly 30,000 U.S. troops stationed on South Korean soil, down from more than 300,000 Americans who were stationed in Korea in 1951 but still a significant number. The U.S. and South Korea are also treaty allies; Washington is obligated to defend South Korea if attacked</w:t>
      </w:r>
      <w:r w:rsidRPr="00221E89">
        <w:rPr>
          <w:u w:val="single"/>
        </w:rPr>
        <w:t xml:space="preserve">. </w:t>
      </w:r>
      <w:r w:rsidRPr="00221E89">
        <w:rPr>
          <w:b/>
          <w:bCs/>
          <w:u w:val="single"/>
        </w:rPr>
        <w:t>Here’s how a deal</w:t>
      </w:r>
      <w:r w:rsidRPr="00A5337E">
        <w:rPr>
          <w:sz w:val="16"/>
        </w:rPr>
        <w:t xml:space="preserve"> could </w:t>
      </w:r>
      <w:r w:rsidRPr="00221E89">
        <w:rPr>
          <w:b/>
          <w:bCs/>
          <w:u w:val="single"/>
        </w:rPr>
        <w:t>work</w:t>
      </w:r>
      <w:r w:rsidRPr="00A5337E">
        <w:rPr>
          <w:sz w:val="16"/>
        </w:rPr>
        <w:t xml:space="preserve">: </w:t>
      </w:r>
      <w:r w:rsidRPr="00221E89">
        <w:rPr>
          <w:b/>
          <w:bCs/>
          <w:u w:val="single"/>
        </w:rPr>
        <w:t>The U.S. would remove all 30,000 troops from South Korea and close its military bases</w:t>
      </w:r>
      <w:r w:rsidRPr="00A5337E">
        <w:rPr>
          <w:sz w:val="16"/>
        </w:rPr>
        <w:t>. We could even consider ending our treaty with South Korea</w:t>
      </w:r>
      <w:r w:rsidRPr="00221E89">
        <w:rPr>
          <w:b/>
          <w:bCs/>
          <w:u w:val="single"/>
        </w:rPr>
        <w:t>. In return, China would not only cease its support for North Korea but help end the Kim dynasty altogether, leaving behind a unified, democratic Korea that swears off nuclear weapons. The U.S. and China would jointly engage South Korea on its absorption of the North</w:t>
      </w:r>
      <w:r w:rsidRPr="00A5337E">
        <w:rPr>
          <w:sz w:val="16"/>
        </w:rPr>
        <w:t xml:space="preserve">, since South Korea knows the cost of German reunification and is appropriately leery of reintegrating 25 million starved, information-deprived people into a modern state. Is </w:t>
      </w:r>
      <w:r w:rsidRPr="00221E89">
        <w:rPr>
          <w:u w:val="single"/>
        </w:rPr>
        <w:t>eliminating the U.S. military presence on the peninsula a fair price for China finally—and fully—pulling the plug on North Kore</w:t>
      </w:r>
      <w:r w:rsidRPr="00A5337E">
        <w:rPr>
          <w:sz w:val="16"/>
        </w:rPr>
        <w:t xml:space="preserve">a? It’s a difficult question with huge security and economic implications, and I’m honestly not sure about the answer. The rapid fall of the Kim regime isn’t even guaranteed under such a deal and there’s a real possibility that </w:t>
      </w:r>
      <w:r w:rsidRPr="00A5337E">
        <w:rPr>
          <w:b/>
          <w:bCs/>
          <w:u w:val="single"/>
        </w:rPr>
        <w:t>a unified Korea would align more closely with China than the U.S</w:t>
      </w:r>
      <w:r w:rsidRPr="00A5337E">
        <w:rPr>
          <w:sz w:val="16"/>
        </w:rPr>
        <w:t xml:space="preserve">., undermining our strength in the region. The U.S.-Japan-South Korean alliance is always under </w:t>
      </w:r>
      <w:proofErr w:type="gramStart"/>
      <w:r w:rsidRPr="00A5337E">
        <w:rPr>
          <w:sz w:val="16"/>
        </w:rPr>
        <w:t>stress, and</w:t>
      </w:r>
      <w:proofErr w:type="gramEnd"/>
      <w:r w:rsidRPr="00A5337E">
        <w:rPr>
          <w:sz w:val="16"/>
        </w:rPr>
        <w:t xml:space="preserve"> ending it would take away a core pillar of U.S. policy. But unlike our previous strategies on North Korea, this one would at least have a </w:t>
      </w:r>
      <w:r w:rsidRPr="00A5337E">
        <w:rPr>
          <w:b/>
          <w:bCs/>
          <w:u w:val="single"/>
        </w:rPr>
        <w:t>real shot at advancing our strategic interests while avoiding a bloody and destabilizing war</w:t>
      </w:r>
      <w:r w:rsidRPr="00A5337E">
        <w:rPr>
          <w:sz w:val="16"/>
        </w:rPr>
        <w:t xml:space="preserve">. That’s because there’s a lot for Beijing to like in it. </w:t>
      </w:r>
    </w:p>
    <w:p w14:paraId="1CC85867" w14:textId="77777777" w:rsidR="00FA4A80" w:rsidRPr="00B55AD5" w:rsidRDefault="00FA4A80" w:rsidP="00FA4A80"/>
    <w:p w14:paraId="4CF421B6" w14:textId="77777777" w:rsidR="00FA4A80" w:rsidRPr="0058558C" w:rsidRDefault="00FA4A80" w:rsidP="00FA4A80">
      <w:pPr>
        <w:rPr>
          <w:sz w:val="16"/>
        </w:rPr>
      </w:pPr>
    </w:p>
    <w:p w14:paraId="32F7A910" w14:textId="77FD5909" w:rsidR="008E690A" w:rsidRDefault="008E690A" w:rsidP="008E690A">
      <w:pPr>
        <w:pStyle w:val="Heading2"/>
      </w:pPr>
      <w:r w:rsidRPr="00EE43B1">
        <w:t xml:space="preserve">Hypersonic missile defense </w:t>
      </w:r>
      <w:r>
        <w:t>CP</w:t>
      </w:r>
    </w:p>
    <w:p w14:paraId="4D4D9E83" w14:textId="77777777" w:rsidR="008E690A" w:rsidRPr="008E690A" w:rsidRDefault="008E690A" w:rsidP="008E690A"/>
    <w:p w14:paraId="7BD8245B" w14:textId="68EECFA7" w:rsidR="008E690A" w:rsidRDefault="008E690A" w:rsidP="008E690A">
      <w:pPr>
        <w:pStyle w:val="Heading4"/>
      </w:pPr>
      <w:r>
        <w:t xml:space="preserve">CP Text: The </w:t>
      </w:r>
      <w:r w:rsidR="00DD36EC">
        <w:t>United States federal government</w:t>
      </w:r>
      <w:r>
        <w:t xml:space="preserve"> should increase its funding in order to develop more BMD and hypersonic missile defense</w:t>
      </w:r>
    </w:p>
    <w:p w14:paraId="22F9C484" w14:textId="77777777" w:rsidR="008E690A" w:rsidRPr="008E690A" w:rsidRDefault="008E690A" w:rsidP="008E690A"/>
    <w:p w14:paraId="2DF7A92D" w14:textId="77777777" w:rsidR="008E690A" w:rsidRDefault="008E690A" w:rsidP="008E690A">
      <w:pPr>
        <w:pStyle w:val="Heading4"/>
      </w:pPr>
      <w:r>
        <w:t xml:space="preserve">Good defense is best offense – the House should ensure funding for rapid hypersonic missile defense systems </w:t>
      </w:r>
    </w:p>
    <w:p w14:paraId="1121EF67" w14:textId="77777777" w:rsidR="008E690A" w:rsidRPr="006570F2" w:rsidRDefault="008E690A" w:rsidP="008E690A">
      <w:pPr>
        <w:rPr>
          <w:sz w:val="16"/>
          <w:szCs w:val="16"/>
        </w:rPr>
      </w:pPr>
      <w:r w:rsidRPr="006570F2">
        <w:rPr>
          <w:sz w:val="16"/>
          <w:szCs w:val="16"/>
        </w:rPr>
        <w:t xml:space="preserve">Lt. Col. James </w:t>
      </w:r>
      <w:r w:rsidRPr="006570F2">
        <w:rPr>
          <w:rStyle w:val="Style13ptBold"/>
        </w:rPr>
        <w:t>Zumwalt 19</w:t>
      </w:r>
      <w:r w:rsidRPr="006570F2">
        <w:rPr>
          <w:sz w:val="16"/>
          <w:szCs w:val="16"/>
        </w:rPr>
        <w:t>, retired Marine infantry officer who served in the Vietnam War, the 1989 intervention into Panama and Desert Storm. He currently heads a security consulting firm named after his father: Admiral Zumwalt &amp; Consultants, Inc, [Lt. Col. James Zumwalt, 4-11-2019, Good defense is the best offense with hypersonic missiles, TheHill, https://thehill.com/opinion/national-security/438429-good-defense-is-the-best-offense-with-hypersonic-missiles]//Lex Akoz</w:t>
      </w:r>
    </w:p>
    <w:p w14:paraId="5DEA03E7" w14:textId="77777777" w:rsidR="008E690A" w:rsidRDefault="008E690A" w:rsidP="008E690A">
      <w:pPr>
        <w:rPr>
          <w:sz w:val="16"/>
        </w:rPr>
      </w:pPr>
      <w:r w:rsidRPr="006570F2">
        <w:rPr>
          <w:rStyle w:val="StyleUnderline"/>
        </w:rPr>
        <w:t>The Pentagon</w:t>
      </w:r>
      <w:r w:rsidRPr="006570F2">
        <w:rPr>
          <w:sz w:val="16"/>
        </w:rPr>
        <w:t xml:space="preserve">, Capitol Hill </w:t>
      </w:r>
      <w:r w:rsidRPr="006570F2">
        <w:rPr>
          <w:rStyle w:val="StyleUnderline"/>
        </w:rPr>
        <w:t>and the White House are worried about the threat posed by hypersonic missiles</w:t>
      </w:r>
      <w:r w:rsidRPr="006570F2">
        <w:rPr>
          <w:sz w:val="16"/>
        </w:rPr>
        <w:t xml:space="preserve"> and how to defend our warfighters and the homeland. Both the Defense Department and Congress know that in war games, often sponsored by the Pentagon, the United States has always lost when fighting against China and Russia. While hypersonic missiles are a major reason why, the defense budget before Congress fails to reflect a plan to defend against them either at home or abroad. In fact, </w:t>
      </w:r>
      <w:r w:rsidRPr="006570F2">
        <w:rPr>
          <w:rStyle w:val="StyleUnderline"/>
        </w:rPr>
        <w:t>Mike Griffin, the Pentagon’s undersecretary of research</w:t>
      </w:r>
      <w:r w:rsidRPr="006570F2">
        <w:rPr>
          <w:sz w:val="16"/>
        </w:rPr>
        <w:t xml:space="preserve"> </w:t>
      </w:r>
      <w:r w:rsidRPr="006570F2">
        <w:rPr>
          <w:rStyle w:val="StyleUnderline"/>
        </w:rPr>
        <w:t>and</w:t>
      </w:r>
      <w:r w:rsidRPr="006570F2">
        <w:rPr>
          <w:sz w:val="16"/>
        </w:rPr>
        <w:t xml:space="preserve"> </w:t>
      </w:r>
      <w:r w:rsidRPr="006570F2">
        <w:rPr>
          <w:rStyle w:val="StyleUnderline"/>
        </w:rPr>
        <w:t>engineering</w:t>
      </w:r>
      <w:r w:rsidRPr="006570F2">
        <w:rPr>
          <w:sz w:val="16"/>
        </w:rPr>
        <w:t xml:space="preserve">, </w:t>
      </w:r>
      <w:r w:rsidRPr="006570F2">
        <w:rPr>
          <w:rStyle w:val="StyleUnderline"/>
        </w:rPr>
        <w:t>said</w:t>
      </w:r>
      <w:r w:rsidRPr="006570F2">
        <w:rPr>
          <w:sz w:val="16"/>
        </w:rPr>
        <w:t xml:space="preserve"> on March 20: </w:t>
      </w:r>
      <w:r w:rsidRPr="006570F2">
        <w:rPr>
          <w:rStyle w:val="StyleUnderline"/>
        </w:rPr>
        <w:t>“If war breaks out tomorrow, we’re probably not going to kill hypersonic boost glide missiles.”</w:t>
      </w:r>
      <w:r w:rsidRPr="006570F2">
        <w:rPr>
          <w:sz w:val="16"/>
        </w:rPr>
        <w:t xml:space="preserve"> </w:t>
      </w:r>
      <w:r w:rsidRPr="006570F2">
        <w:rPr>
          <w:rStyle w:val="StyleUnderline"/>
        </w:rPr>
        <w:t>Mike White, Pentagon assistant director for hypersonics, added that “we are stepping out first on the offensive side.”</w:t>
      </w:r>
      <w:r w:rsidRPr="006570F2">
        <w:rPr>
          <w:sz w:val="16"/>
        </w:rPr>
        <w:t xml:space="preserve"> In other words, we build our hypersonic missiles first, and build our defense to defeat enemy missiles second. </w:t>
      </w:r>
      <w:r w:rsidRPr="006570F2">
        <w:rPr>
          <w:rStyle w:val="StyleUnderline"/>
        </w:rPr>
        <w:t>That strategy is reflected in the fiscal year 2020 (FY20) budget of $2.6 billion sent to Congress</w:t>
      </w:r>
      <w:r w:rsidRPr="006570F2">
        <w:rPr>
          <w:sz w:val="16"/>
        </w:rPr>
        <w:t xml:space="preserve"> by the Missile Defense Agency (MDA) almost entirely for offensive hypersonic weapons development, while only allocating $157.4 million for hypersonic missile defensive capabilities. Worse, defensive funding drops to $142.3 million in FY21, $116.9 million in FY22, $119.7 million in FY23 and $122.0 million in FY24. This is only loose change in the couch cushions compared to the investment needed to fund the hypersonic defense initiative advocated by Pentagon leadership and national security experts, alike. </w:t>
      </w:r>
      <w:r w:rsidRPr="006570F2">
        <w:rPr>
          <w:rStyle w:val="StyleUnderline"/>
        </w:rPr>
        <w:t>A year ago</w:t>
      </w:r>
      <w:r w:rsidRPr="006570F2">
        <w:rPr>
          <w:sz w:val="16"/>
        </w:rPr>
        <w:t xml:space="preserve">, at the annual Association of the U.S. Army missile defense conference, Air Force Gen. John Hyten, head of the U.S. Strategic Command, </w:t>
      </w:r>
      <w:r w:rsidRPr="006570F2">
        <w:rPr>
          <w:rStyle w:val="StyleUnderline"/>
        </w:rPr>
        <w:t>said</w:t>
      </w:r>
      <w:r w:rsidRPr="006570F2">
        <w:rPr>
          <w:sz w:val="16"/>
        </w:rPr>
        <w:t xml:space="preserve"> time and </w:t>
      </w:r>
      <w:r w:rsidRPr="006570F2">
        <w:rPr>
          <w:rStyle w:val="StyleUnderline"/>
        </w:rPr>
        <w:t>technology</w:t>
      </w:r>
      <w:r w:rsidRPr="006570F2">
        <w:rPr>
          <w:sz w:val="16"/>
        </w:rPr>
        <w:t xml:space="preserve"> </w:t>
      </w:r>
      <w:r w:rsidRPr="006570F2">
        <w:rPr>
          <w:rStyle w:val="StyleUnderline"/>
        </w:rPr>
        <w:t>were available to build a system of satellites to track ballistic missiles and hypersonic missiles from launch to mid-course flight and to the terminal phase.</w:t>
      </w:r>
      <w:r w:rsidRPr="006570F2">
        <w:rPr>
          <w:sz w:val="16"/>
        </w:rPr>
        <w:t xml:space="preserve"> Gen. Hyten should know. As an Air Force captain, he worked on President Reagan’s Strategic Defense Initiative (SDI) and has been immersed in space-based missile defense technology for decades. He also testified last month before the Senate Armed Services Committee and reiterated his call for space-based sensors to defend against ballistic and hypersonic missiles. In view of Gen. Hyten’s testimony and that of others, the large differential in the budget between building a hypersonic missile defense and simply developing our own hypersonic missiles is perplexing. Analyzing the MDA’s and the Space Development Agency’s budget, Tom Karako, missile defense expert with the Center for Strategic and International Studies, was surprised the satellite sensor system, identified by Griffin as key to hypersonic missile defense, will get only $15 million in FY20 to create “a prototype proliferated Low Earth Orbit (pLEO) communications and data transport layer.” Karako said: “That’s just enough to build some paper satellites. That’s not prioritizing the space sensor layer as it needs to be — that’s kicking the can." Karako highlights the debate between those believing a credible hypersonic missile defense system is a primary need and those simply believing building hypersonic missiles is a better strategy. This rift was evident weeks and months before the budget was released and was highlighted when Roger Zakheim, Washington director of the Ronald Reagan Presidential Foundation, declared at a recent Hudson Institute event, “</w:t>
      </w:r>
      <w:r w:rsidRPr="006570F2">
        <w:rPr>
          <w:rStyle w:val="Emphasis"/>
        </w:rPr>
        <w:t>the best defense is a good offense here</w:t>
      </w:r>
      <w:r w:rsidRPr="006570F2">
        <w:rPr>
          <w:sz w:val="16"/>
        </w:rPr>
        <w:t xml:space="preserve">.” While the trade media ran with this provocative soundbite, it does little to capture the true complexity of the current conundrum for U.S. policymakers and our military. That idea is based on the notion that an arsenal of U.S. hypersonic missiles will somehow deter Russia and China from using theirs or cause them to construct an expensive missile defense system beyond the capability of their technology and economy. This is “cost imposition strategy,” precisely what President Reagan used against the Soviets. However, his strategy was not based on building more missiles but on SDI — the “Star Wars” space-based defense system. Moscow had neither technology nor money to match it, pressuring Gorbachev to sign the Strategic Arms Reduction Treaty. That was the correct application of “cost imposition strategy” since building more ICBMs would have been ineffective. Gen. Hyten has testified that the United States has the technology and time to build a space-based sensor system and, since Russia and China are unable yet to deploy operational hypersonic missiles for at least a year or two, it seems factors other than cost imposition — usually political and economic in nature — are influencing the budget. </w:t>
      </w:r>
      <w:r w:rsidRPr="006570F2">
        <w:rPr>
          <w:rStyle w:val="StyleUnderline"/>
        </w:rPr>
        <w:t>Political factors include Chinese and Russian reaction to an American space-based missile defense system.</w:t>
      </w:r>
      <w:r w:rsidRPr="006570F2">
        <w:rPr>
          <w:sz w:val="16"/>
        </w:rPr>
        <w:t xml:space="preserve"> As President Trump conducts trade negotiations with China, announcing a system to defeat Chinese strategic and hypersonic missiles might complicate those talks. With respect to economic factors, it is cheaper and quicker to build hypersonic missiles, depending on the number manufactured, than to build a defense. Nevertheless, </w:t>
      </w:r>
      <w:r w:rsidRPr="006570F2">
        <w:rPr>
          <w:rStyle w:val="Emphasis"/>
        </w:rPr>
        <w:t>a good defense will allow a good offense to be effective</w:t>
      </w:r>
      <w:r w:rsidRPr="006570F2">
        <w:rPr>
          <w:sz w:val="16"/>
        </w:rPr>
        <w:t xml:space="preserve"> — not the other way around. A comprehensive defense architecture that tracks a hypersonic missile from launch to terminal phase and then defeats it with a combination of kinetic and directed energy weapons is the defense that is needed. </w:t>
      </w:r>
      <w:r w:rsidRPr="006570F2">
        <w:rPr>
          <w:rStyle w:val="StyleUnderline"/>
        </w:rPr>
        <w:t>Now is the time for the leaders of the House</w:t>
      </w:r>
      <w:r w:rsidRPr="006570F2">
        <w:rPr>
          <w:sz w:val="16"/>
        </w:rPr>
        <w:t xml:space="preserve"> and Senate Armed Services Committees, as well as the House and Senate Defense Appropriations Subcommittee, </w:t>
      </w:r>
      <w:r w:rsidRPr="006570F2">
        <w:rPr>
          <w:rStyle w:val="StyleUnderline"/>
        </w:rPr>
        <w:t>to ensure the Pentagon commits proper funding to rapidly build an effective defense against hypersonic missiles</w:t>
      </w:r>
      <w:r w:rsidRPr="006570F2">
        <w:rPr>
          <w:sz w:val="16"/>
        </w:rPr>
        <w:t>, here and abroad. America must not risk losing the next war game. The hypersonic missiles might be very real.</w:t>
      </w:r>
    </w:p>
    <w:p w14:paraId="75A4ABAD" w14:textId="77777777" w:rsidR="008E690A" w:rsidRDefault="008E690A" w:rsidP="008E690A">
      <w:pPr>
        <w:rPr>
          <w:sz w:val="16"/>
        </w:rPr>
      </w:pPr>
    </w:p>
    <w:p w14:paraId="495B083A" w14:textId="77777777" w:rsidR="008E690A" w:rsidRDefault="008E690A" w:rsidP="008E690A">
      <w:pPr>
        <w:pStyle w:val="Heading4"/>
      </w:pPr>
      <w:r>
        <w:t xml:space="preserve">Why America must improve its missile defense systems </w:t>
      </w:r>
    </w:p>
    <w:p w14:paraId="445786FD" w14:textId="77777777" w:rsidR="008E690A" w:rsidRPr="00313E73" w:rsidRDefault="008E690A" w:rsidP="008E690A">
      <w:pPr>
        <w:rPr>
          <w:sz w:val="16"/>
          <w:szCs w:val="16"/>
        </w:rPr>
      </w:pPr>
      <w:r w:rsidRPr="00313E73">
        <w:rPr>
          <w:sz w:val="16"/>
          <w:szCs w:val="16"/>
        </w:rPr>
        <w:t xml:space="preserve">Ian </w:t>
      </w:r>
      <w:r w:rsidRPr="00313E73">
        <w:rPr>
          <w:rStyle w:val="Style13ptBold"/>
        </w:rPr>
        <w:t>Williams 17</w:t>
      </w:r>
      <w:r w:rsidRPr="00313E73">
        <w:rPr>
          <w:sz w:val="16"/>
          <w:szCs w:val="16"/>
        </w:rPr>
        <w:t>, associate fellow in the CSIS International Security Program, and the associate director of the CSIS Missile Defense Project. He is the coauthor of the recent CSIS study, Missile Defense 2020: Next Steps for Defending the Homeland, [Ian Williams, 10-31-2017, Why America Must Improve Its Missile Defense Systems, National Interest, https://nationalinterest.org/feature/why-america-must-improve-its-missile-defense-systems-22986]//Lex Akoz</w:t>
      </w:r>
    </w:p>
    <w:p w14:paraId="6CE283A8" w14:textId="77777777" w:rsidR="008E690A" w:rsidRDefault="008E690A" w:rsidP="008E690A">
      <w:pPr>
        <w:rPr>
          <w:rStyle w:val="Emphasis"/>
        </w:rPr>
      </w:pPr>
      <w:r w:rsidRPr="00313E73">
        <w:rPr>
          <w:sz w:val="16"/>
        </w:rPr>
        <w:t xml:space="preserve">President Trump’s recent claim that U.S. ballistic-missile defenses are effective “97 percent of the time” has provoked much discussion about the capabilities of one U.S. defense system in particular: </w:t>
      </w:r>
      <w:r w:rsidRPr="006570F2">
        <w:rPr>
          <w:rStyle w:val="StyleUnderline"/>
        </w:rPr>
        <w:t>Ground-Based Midcourse Defense</w:t>
      </w:r>
      <w:r w:rsidRPr="00313E73">
        <w:rPr>
          <w:sz w:val="16"/>
        </w:rPr>
        <w:t xml:space="preserve">. That system </w:t>
      </w:r>
      <w:r w:rsidRPr="006570F2">
        <w:rPr>
          <w:rStyle w:val="StyleUnderline"/>
        </w:rPr>
        <w:t>provides the U.S</w:t>
      </w:r>
      <w:r w:rsidRPr="00313E73">
        <w:rPr>
          <w:sz w:val="16"/>
        </w:rPr>
        <w:t xml:space="preserve">. homeland </w:t>
      </w:r>
      <w:r w:rsidRPr="006570F2">
        <w:rPr>
          <w:rStyle w:val="StyleUnderline"/>
        </w:rPr>
        <w:t>with protection against a limited number of first-generation intercontinental-ballistic missiles</w:t>
      </w:r>
      <w:r w:rsidRPr="00313E73">
        <w:rPr>
          <w:sz w:val="16"/>
        </w:rPr>
        <w:t xml:space="preserve">, like the kind we might expect from North Korea in the near term. The president’s comments were perhaps poorly articulated, but the ensuing reaction to them has also included some questionable assumptions about how to assess the reliability of the Ground-Based Midcourse Defense. More troublesome is that it has distracted from the dialogue the country really needs right now, which is how to best improve homeland missile defenses </w:t>
      </w:r>
      <w:proofErr w:type="gramStart"/>
      <w:r w:rsidRPr="00313E73">
        <w:rPr>
          <w:sz w:val="16"/>
        </w:rPr>
        <w:t>in light of</w:t>
      </w:r>
      <w:proofErr w:type="gramEnd"/>
      <w:r w:rsidRPr="00313E73">
        <w:rPr>
          <w:sz w:val="16"/>
        </w:rPr>
        <w:t xml:space="preserve"> the North Korean threat. </w:t>
      </w:r>
      <w:r w:rsidRPr="006570F2">
        <w:rPr>
          <w:rStyle w:val="StyleUnderline"/>
        </w:rPr>
        <w:t>Much of the talk about Ground-Based Midcourse Defense</w:t>
      </w:r>
      <w:r w:rsidRPr="00313E73">
        <w:rPr>
          <w:sz w:val="16"/>
        </w:rPr>
        <w:t xml:space="preserve"> since Trump’s comments </w:t>
      </w:r>
      <w:r w:rsidRPr="006570F2">
        <w:rPr>
          <w:rStyle w:val="StyleUnderline"/>
        </w:rPr>
        <w:t>has focused on the probability that</w:t>
      </w:r>
      <w:r w:rsidRPr="00313E73">
        <w:rPr>
          <w:sz w:val="16"/>
        </w:rPr>
        <w:t xml:space="preserve"> the interceptor portion of the system, the </w:t>
      </w:r>
      <w:r w:rsidRPr="006570F2">
        <w:rPr>
          <w:rStyle w:val="StyleUnderline"/>
        </w:rPr>
        <w:t>Ground-Based Interceptors (GBIs), will work when needed</w:t>
      </w:r>
      <w:r w:rsidRPr="00313E73">
        <w:rPr>
          <w:sz w:val="16"/>
        </w:rPr>
        <w:t xml:space="preserve">. When trying to predict this, it is tempting to look at the GBI intercept test record and extrapolate. The basic logic follows thusly: The GBIs have a 56 percent success rate in tests (ten hits out of eighteen attempts since 1998). Ergo, the chance of a GBI working is 56 percent. This might be true if </w:t>
      </w:r>
      <w:r w:rsidRPr="006570F2">
        <w:rPr>
          <w:rStyle w:val="StyleUnderline"/>
        </w:rPr>
        <w:t>the Missile Defense Agency</w:t>
      </w:r>
      <w:r w:rsidRPr="00313E73">
        <w:rPr>
          <w:sz w:val="16"/>
        </w:rPr>
        <w:t xml:space="preserve"> simply shrugged its shoulders and declared “better luck next time” after a failed intercept test. It does not. It </w:t>
      </w:r>
      <w:r w:rsidRPr="006570F2">
        <w:rPr>
          <w:rStyle w:val="StyleUnderline"/>
        </w:rPr>
        <w:t>spends months rigorously reviewing the test data, identifying the cause of any malfunctions and taking corrective action to make sure the problem does not reoccur</w:t>
      </w:r>
      <w:r w:rsidRPr="00313E73">
        <w:rPr>
          <w:sz w:val="16"/>
        </w:rPr>
        <w:t xml:space="preserve">. As a result, failed tests have over time yielded a better system, not a worse one. This logic also ignores that of the eight test failures since 1998, only one has occurred with a configuration of GBI that is currently deployed. Five of the eight failures occurred during testing prior to 2006. These tests involved early prototype kill vehicles mounted ad hoc atop old Minuteman II ICBM boosters, which were not designed for the ballistic-missile defense mission. One would anticipate problems to arise during this initial phase. The remaining two test failures took place in 2010 and used a newer CE-II kill vehicle model, which has since undergone a major reconfiguration to correct the cause of the failure. This corrected variant of the CE-II successfully destroyed a long-range ballistic-missile target in 2014. In short, the GBI fleet may be more reliable than a cursory look at the testing record might suggest. Some have furthermore expressed concern that presidential confidence in Ground-Based Midcourse Defense could be dangerous, under the logic that “if we feel too safe, we are more likely to start a war.” It is first worth noting that President Trump’s comments were not substantively different than the confidence in Ground-Based Midcourse Defense publicly expressed in the past by numerous top defense officials from the last three administrations. These include Defense Secretaries James Mattis, Ash Carter, Leon Panetta and Robert Gates, to name a few. President Obama, likewise, had enough confidence in the Ground-Based Midcourse Defense system to order the deployment of fourteen more GBIs in 2013 (a wise hedge in retrospect). </w:t>
      </w:r>
      <w:r w:rsidRPr="00313E73">
        <w:rPr>
          <w:rStyle w:val="StyleUnderline"/>
        </w:rPr>
        <w:t>There is</w:t>
      </w:r>
      <w:r w:rsidRPr="00313E73">
        <w:rPr>
          <w:sz w:val="16"/>
        </w:rPr>
        <w:t xml:space="preserve"> furthermore </w:t>
      </w:r>
      <w:r w:rsidRPr="00313E73">
        <w:rPr>
          <w:rStyle w:val="StyleUnderline"/>
        </w:rPr>
        <w:t>no real evidence that confidence in missile defense makes a president more aggressive.</w:t>
      </w:r>
      <w:r w:rsidRPr="00313E73">
        <w:rPr>
          <w:sz w:val="16"/>
        </w:rPr>
        <w:t xml:space="preserve"> In fact, the </w:t>
      </w:r>
      <w:r w:rsidRPr="00313E73">
        <w:rPr>
          <w:rStyle w:val="StyleUnderline"/>
        </w:rPr>
        <w:t>assurance missile defense can provide is just as likely to relieve pressure on a president from taking preemptive action.</w:t>
      </w:r>
      <w:r w:rsidRPr="00313E73">
        <w:rPr>
          <w:sz w:val="16"/>
        </w:rPr>
        <w:t xml:space="preserve"> It is vulnerability to attack by unstable and unpredictable states that makes us contemplate preemption. Missile defense helps mitigate some of this vulnerability and gives the president breathing room to explore other options outside of force. The ability to defend </w:t>
      </w:r>
      <w:proofErr w:type="gramStart"/>
      <w:r w:rsidRPr="00313E73">
        <w:rPr>
          <w:sz w:val="16"/>
        </w:rPr>
        <w:t>ourselves</w:t>
      </w:r>
      <w:proofErr w:type="gramEnd"/>
      <w:r w:rsidRPr="00313E73">
        <w:rPr>
          <w:sz w:val="16"/>
        </w:rPr>
        <w:t xml:space="preserve"> at home, furthermore, helps America keep faith with its promise to defend its South Korean and Japanese allies. These commitments are the bedrock of keeping North Korea deterred from starting a conflict. </w:t>
      </w:r>
      <w:proofErr w:type="gramStart"/>
      <w:r w:rsidRPr="00313E73">
        <w:rPr>
          <w:sz w:val="16"/>
        </w:rPr>
        <w:t>This is why</w:t>
      </w:r>
      <w:proofErr w:type="gramEnd"/>
      <w:r w:rsidRPr="00313E73">
        <w:rPr>
          <w:sz w:val="16"/>
        </w:rPr>
        <w:t xml:space="preserve"> improving homeland missile defense to keep pace with threats is so important. Yet </w:t>
      </w:r>
      <w:r w:rsidRPr="00313E73">
        <w:rPr>
          <w:rStyle w:val="StyleUnderline"/>
        </w:rPr>
        <w:t>without serious attention and investment in the near and longer terms, Ground-Based Midcourse Defense could easily become outmatched</w:t>
      </w:r>
      <w:r w:rsidRPr="00313E73">
        <w:rPr>
          <w:sz w:val="16"/>
        </w:rPr>
        <w:t xml:space="preserve"> against the North Korean threat or a potential future threat like Iran. </w:t>
      </w:r>
      <w:r w:rsidRPr="00313E73">
        <w:rPr>
          <w:rStyle w:val="Emphasis"/>
        </w:rPr>
        <w:t xml:space="preserve">One problem is capacity. </w:t>
      </w:r>
      <w:r w:rsidRPr="00313E73">
        <w:rPr>
          <w:sz w:val="16"/>
        </w:rPr>
        <w:t xml:space="preserve">Many have correctly pointed out that the United States would fire multiple interceptors to ensure the destruction of a single incoming missile. The number of GBIs that would be fired, a figure known as “shot doctrine,” is not readily knowable due to classification. We can assume, however, that it is probably more than two, and that it would vary depending on which model of GBIs are launched (i.e. the old ones or the new ones). Compounding this problem is imperfect discrimination of an incoming missile. </w:t>
      </w:r>
      <w:r w:rsidRPr="00313E73">
        <w:rPr>
          <w:rStyle w:val="StyleUnderline"/>
        </w:rPr>
        <w:t xml:space="preserve">When a </w:t>
      </w:r>
      <w:proofErr w:type="gramStart"/>
      <w:r w:rsidRPr="00313E73">
        <w:rPr>
          <w:rStyle w:val="StyleUnderline"/>
        </w:rPr>
        <w:t>ballistic-missile</w:t>
      </w:r>
      <w:proofErr w:type="gramEnd"/>
      <w:r w:rsidRPr="00313E73">
        <w:rPr>
          <w:rStyle w:val="StyleUnderline"/>
        </w:rPr>
        <w:t xml:space="preserve"> launches and enters space, it begins to break apart.</w:t>
      </w:r>
      <w:r w:rsidRPr="00313E73">
        <w:rPr>
          <w:sz w:val="16"/>
        </w:rPr>
        <w:t xml:space="preserve"> </w:t>
      </w:r>
      <w:r w:rsidRPr="00313E73">
        <w:rPr>
          <w:rStyle w:val="StyleUnderline"/>
        </w:rPr>
        <w:t xml:space="preserve">Boosters stages and other components break away from the main </w:t>
      </w:r>
      <w:proofErr w:type="gramStart"/>
      <w:r w:rsidRPr="00313E73">
        <w:rPr>
          <w:rStyle w:val="StyleUnderline"/>
        </w:rPr>
        <w:t>warhead, but</w:t>
      </w:r>
      <w:proofErr w:type="gramEnd"/>
      <w:r w:rsidRPr="00313E73">
        <w:rPr>
          <w:rStyle w:val="StyleUnderline"/>
        </w:rPr>
        <w:t xml:space="preserve"> continue travelling through space along with it</w:t>
      </w:r>
      <w:r w:rsidRPr="00313E73">
        <w:rPr>
          <w:sz w:val="16"/>
        </w:rPr>
        <w:t xml:space="preserve">. </w:t>
      </w:r>
      <w:r w:rsidRPr="00313E73">
        <w:rPr>
          <w:rStyle w:val="StyleUnderline"/>
        </w:rPr>
        <w:t>This creates a flying-junk pile</w:t>
      </w:r>
      <w:r w:rsidRPr="00313E73">
        <w:rPr>
          <w:sz w:val="16"/>
        </w:rPr>
        <w:t xml:space="preserve">, which must be “discriminated” by a network of sensors to identify which object is the warhead. Because this process is imperfect, it is possible the sensors might identify multiple objects in that junk pile as a potential warhead. Each of those objects would be engaged, rapidly depleting the limited fleet of forty-four GBIs. To get at this problem, there are four parallel lines of effort that should be pursued. The first is to improve the reliability of the kill vehicles across the fleet to reduce shot doctrine, and to make the fleet more uniform. </w:t>
      </w:r>
      <w:r w:rsidRPr="00313E73">
        <w:rPr>
          <w:rStyle w:val="StyleUnderline"/>
        </w:rPr>
        <w:t>There is an effort now underway to create a new Redesigned Kill Vehicle.</w:t>
      </w:r>
      <w:r w:rsidRPr="00313E73">
        <w:rPr>
          <w:sz w:val="16"/>
        </w:rPr>
        <w:t xml:space="preserve"> </w:t>
      </w:r>
      <w:r w:rsidRPr="00313E73">
        <w:rPr>
          <w:rStyle w:val="StyleUnderline"/>
        </w:rPr>
        <w:t>The vehicle will incorporate the lessons learned from over twenty years of interceptor testing</w:t>
      </w:r>
      <w:r w:rsidRPr="00313E73">
        <w:rPr>
          <w:sz w:val="16"/>
        </w:rPr>
        <w:t xml:space="preserve">, maintenance and production to create a more reliable and more easily producible GBI. It is also likely to be a lot cheaper than the current models. The Redesigned Kill Vehicle is expected to replace most of the kill vehicles in the fleet by the mid-2020s, and it is vital that this work stays on track. Secondly, we should increase the number of GBIs in the field. A recent reprogramming of 2017 defense dollars begins work on twenty more GBI silos at Fort Greely, Alaska, with funding for the GBIs themselves requested in an addendum to the FY2018 budget request. This would increase the number of GBIs at Fort Greely from forty to sixty—a positive step. Fort Greely is nonetheless laid out to hold one hundred interceptors. </w:t>
      </w:r>
      <w:r w:rsidRPr="00313E73">
        <w:rPr>
          <w:rStyle w:val="StyleUnderline"/>
        </w:rPr>
        <w:t>The administration and Congress should seriously consider starting the groundwork</w:t>
      </w:r>
      <w:r w:rsidRPr="00313E73">
        <w:rPr>
          <w:sz w:val="16"/>
        </w:rPr>
        <w:t>—such as missile field and silo construction—</w:t>
      </w:r>
      <w:r w:rsidRPr="00313E73">
        <w:rPr>
          <w:rStyle w:val="StyleUnderline"/>
        </w:rPr>
        <w:t>for this full capacity</w:t>
      </w:r>
      <w:r w:rsidRPr="00313E73">
        <w:rPr>
          <w:sz w:val="16"/>
        </w:rPr>
        <w:t xml:space="preserve">. This work takes </w:t>
      </w:r>
      <w:proofErr w:type="gramStart"/>
      <w:r w:rsidRPr="00313E73">
        <w:rPr>
          <w:sz w:val="16"/>
        </w:rPr>
        <w:t>time, but</w:t>
      </w:r>
      <w:proofErr w:type="gramEnd"/>
      <w:r w:rsidRPr="00313E73">
        <w:rPr>
          <w:sz w:val="16"/>
        </w:rPr>
        <w:t xml:space="preserve"> starting it now could prove a smart hedge should the United States need to quickly expand the GBI fleet again in the future. Thirdly, </w:t>
      </w:r>
      <w:r w:rsidRPr="00313E73">
        <w:rPr>
          <w:rStyle w:val="StyleUnderline"/>
        </w:rPr>
        <w:t>the U</w:t>
      </w:r>
      <w:r w:rsidRPr="00313E73">
        <w:rPr>
          <w:sz w:val="16"/>
        </w:rPr>
        <w:t xml:space="preserve">nited </w:t>
      </w:r>
      <w:r w:rsidRPr="00313E73">
        <w:rPr>
          <w:rStyle w:val="StyleUnderline"/>
        </w:rPr>
        <w:t>S</w:t>
      </w:r>
      <w:r w:rsidRPr="00313E73">
        <w:rPr>
          <w:sz w:val="16"/>
        </w:rPr>
        <w:t xml:space="preserve">tates </w:t>
      </w:r>
      <w:r w:rsidRPr="00313E73">
        <w:rPr>
          <w:rStyle w:val="StyleUnderline"/>
        </w:rPr>
        <w:t>needs to improve its sensor system.</w:t>
      </w:r>
      <w:r w:rsidRPr="00313E73">
        <w:rPr>
          <w:sz w:val="16"/>
        </w:rPr>
        <w:t xml:space="preserve"> </w:t>
      </w:r>
      <w:r w:rsidRPr="00313E73">
        <w:rPr>
          <w:rStyle w:val="StyleUnderline"/>
        </w:rPr>
        <w:t>Better sensors mean better discrimination, which means fewer GBIs wasted on things other than a real warhead</w:t>
      </w:r>
      <w:r w:rsidRPr="00313E73">
        <w:rPr>
          <w:sz w:val="16"/>
        </w:rPr>
        <w:t xml:space="preserve">. The Missile Defense Agency is currently constructing a new Long-Range Discriminating Radar in </w:t>
      </w:r>
      <w:proofErr w:type="gramStart"/>
      <w:r w:rsidRPr="00313E73">
        <w:rPr>
          <w:sz w:val="16"/>
        </w:rPr>
        <w:t>Alaska, and</w:t>
      </w:r>
      <w:proofErr w:type="gramEnd"/>
      <w:r w:rsidRPr="00313E73">
        <w:rPr>
          <w:sz w:val="16"/>
        </w:rPr>
        <w:t xml:space="preserve"> is on track to go online in 2020. This will greatly boost our ability to track and discriminate incoming missiles. But homeland missile defense has grown overly dependent on ground-based radars, which provide a single perspective of the “flying-junk pile.” High altitude or space-based sensors would provide a more complete picture of an incoming threat, helping to overcome the discrimination challenge. Lastly, we should pursue defensive options other than Ground-Based Midcourse Defense. Directed energy technology mounted on practical airborne platforms, such as unmanned aerial vehicles, holds great promise for the eventual addition of a boost phase layer to the U.S. missile-defense system. The United States should also consider an underlay of shorter-range interceptors that could provide extra protection of major population centers and vital infrastructure. A space-based interceptor option—a key element of past missile-defense architectures—might also be explored with the establishment of space-based interceptor test bed to prove-out the viability of such an approach. </w:t>
      </w:r>
      <w:r w:rsidRPr="00313E73">
        <w:rPr>
          <w:rStyle w:val="StyleUnderline"/>
        </w:rPr>
        <w:t>The U.S. homeland missile-defense system has improved</w:t>
      </w:r>
      <w:r w:rsidRPr="00313E73">
        <w:rPr>
          <w:sz w:val="16"/>
        </w:rPr>
        <w:t xml:space="preserve"> markedly since its activation in </w:t>
      </w:r>
      <w:proofErr w:type="gramStart"/>
      <w:r w:rsidRPr="00313E73">
        <w:rPr>
          <w:sz w:val="16"/>
        </w:rPr>
        <w:t>2004, and</w:t>
      </w:r>
      <w:proofErr w:type="gramEnd"/>
      <w:r w:rsidRPr="00313E73">
        <w:rPr>
          <w:sz w:val="16"/>
        </w:rPr>
        <w:t xml:space="preserve"> has become a fixture in the U.S. defense and deterrence posture. It protects hundreds of millions of people every day in an uncertain world. </w:t>
      </w:r>
      <w:r w:rsidRPr="00313E73">
        <w:rPr>
          <w:rStyle w:val="Emphasis"/>
        </w:rPr>
        <w:t xml:space="preserve">It is by no means perfect, but our criticism should be focused on making it better. </w:t>
      </w:r>
    </w:p>
    <w:p w14:paraId="48E1A583" w14:textId="77777777" w:rsidR="008E690A" w:rsidRDefault="008E690A" w:rsidP="008E690A">
      <w:pPr>
        <w:pStyle w:val="Heading4"/>
      </w:pPr>
      <w:r>
        <w:t xml:space="preserve">Missile defenses not as effective as they could be, and that needs to change </w:t>
      </w:r>
    </w:p>
    <w:p w14:paraId="13977892" w14:textId="77777777" w:rsidR="008E690A" w:rsidRPr="00826039" w:rsidRDefault="008E690A" w:rsidP="008E690A">
      <w:pPr>
        <w:rPr>
          <w:sz w:val="16"/>
          <w:szCs w:val="16"/>
        </w:rPr>
      </w:pPr>
      <w:r w:rsidRPr="00826039">
        <w:rPr>
          <w:sz w:val="16"/>
          <w:szCs w:val="16"/>
        </w:rPr>
        <w:t xml:space="preserve">Alex </w:t>
      </w:r>
      <w:r w:rsidRPr="00826039">
        <w:rPr>
          <w:rStyle w:val="Style13ptBold"/>
        </w:rPr>
        <w:t>Hempel 18</w:t>
      </w:r>
      <w:r w:rsidRPr="00826039">
        <w:rPr>
          <w:sz w:val="16"/>
          <w:szCs w:val="16"/>
        </w:rPr>
        <w:t>,</w:t>
      </w:r>
      <w:r>
        <w:rPr>
          <w:sz w:val="16"/>
          <w:szCs w:val="16"/>
        </w:rPr>
        <w:t xml:space="preserve"> author of numerous articles on military &amp; defense,</w:t>
      </w:r>
      <w:r w:rsidRPr="00826039">
        <w:rPr>
          <w:sz w:val="16"/>
          <w:szCs w:val="16"/>
        </w:rPr>
        <w:t xml:space="preserve"> [Alex Hempel, 6-3-2018, Could American Missile Defenses Threaten Nuclear Deterrent? Russia and China Seem to Think So, WhiteFleet.net, https://whitefleet.net/2018/06/03/could-american-missile-defenses-threaten-nuclear-deterrent-russia-and-china-seem-to-think-so/]//Lex Akoz</w:t>
      </w:r>
    </w:p>
    <w:p w14:paraId="34F934AF" w14:textId="77777777" w:rsidR="008E690A" w:rsidRPr="00B937EB" w:rsidRDefault="008E690A" w:rsidP="008E690A">
      <w:pPr>
        <w:rPr>
          <w:sz w:val="16"/>
        </w:rPr>
      </w:pPr>
      <w:r w:rsidRPr="00B937EB">
        <w:rPr>
          <w:sz w:val="16"/>
        </w:rPr>
        <w:t xml:space="preserve">While military programs rarely capture the attention of the mainstream public, North Korea’s recent string of missile tests helped bring American homeland ballistic missile defense (BMD) to the forefront. Amidst heightened awareness of the nuclear threat, major news outlets picked up on </w:t>
      </w:r>
      <w:proofErr w:type="gramStart"/>
      <w:r w:rsidRPr="00B937EB">
        <w:rPr>
          <w:sz w:val="16"/>
        </w:rPr>
        <w:t>a number of</w:t>
      </w:r>
      <w:proofErr w:type="gramEnd"/>
      <w:r w:rsidRPr="00B937EB">
        <w:rPr>
          <w:sz w:val="16"/>
        </w:rPr>
        <w:t xml:space="preserve"> missile-defense-related events, including the deployment of Terminal High Altitude Area Defense (THAAD) batteries to South Korea and the first ever interception of an intercontinental ballistic missile by a Ground-Based Interceptor (GBI). Along with this increased coverage came questions surrounding the effectiveness of American BMD — a matter tackled by publications such as The New York Times. In most cases, </w:t>
      </w:r>
      <w:r w:rsidRPr="000C153F">
        <w:rPr>
          <w:rStyle w:val="StyleUnderline"/>
        </w:rPr>
        <w:t>mainstream observers assert that homeland missile defenses are not currently effective</w:t>
      </w:r>
      <w:r w:rsidRPr="00B937EB">
        <w:rPr>
          <w:sz w:val="16"/>
        </w:rPr>
        <w:t xml:space="preserve"> and probably will not be effective </w:t>
      </w:r>
      <w:proofErr w:type="gramStart"/>
      <w:r w:rsidRPr="00B937EB">
        <w:rPr>
          <w:sz w:val="16"/>
        </w:rPr>
        <w:t>in the near future</w:t>
      </w:r>
      <w:proofErr w:type="gramEnd"/>
      <w:r w:rsidRPr="00B937EB">
        <w:rPr>
          <w:sz w:val="16"/>
        </w:rPr>
        <w:t xml:space="preserve">. The New York Times article, for example, cites GBI’s ostensible 50% success rate and concludes that missile defenses “will not save the country from a North Korean nuclear attack.” Nobody denies that there are problems with current American missile defenses. The more-ambitious systems — namely, the GBI and the Standard Missile 3 (SM-3) — have less-than-perfect test records and have not demonstrated their capabilities in combat. These are the two systems with the largest coverage and thus the most potential for usage against strategic weapons. Moreover, there are far too few GBIs deployed now to seriously threaten Russian or Chinese deterrent. However, it is worthwhile to consider the potential for improved performance in the future. After all, long research and development cycles are quite common in the defense industry, and American BMD systems are constantly improving. Though there are a relatively few interceptors deployed </w:t>
      </w:r>
      <w:proofErr w:type="gramStart"/>
      <w:r w:rsidRPr="00B937EB">
        <w:rPr>
          <w:sz w:val="16"/>
        </w:rPr>
        <w:t>at the moment</w:t>
      </w:r>
      <w:proofErr w:type="gramEnd"/>
      <w:r w:rsidRPr="00B937EB">
        <w:rPr>
          <w:sz w:val="16"/>
        </w:rPr>
        <w:t xml:space="preserve">, a drastic ramp-up in production could change the equation going forward. The problem with assessing American BMD’s potential performance is that most of the relevant information is classified. Given limits of public domain sources, it is worth looking at an unconventional barometer: the actions of American adversaries. </w:t>
      </w:r>
      <w:r w:rsidRPr="000C153F">
        <w:rPr>
          <w:rStyle w:val="StyleUnderline"/>
        </w:rPr>
        <w:t>Both Russia and China have sophisticated intelligence agencies with analytical capabilities that undoubtedly exceed those of independent defense analysts.</w:t>
      </w:r>
      <w:r w:rsidRPr="00B937EB">
        <w:rPr>
          <w:sz w:val="16"/>
        </w:rPr>
        <w:t xml:space="preserve"> As such, the degree to which Russia and China are investing in missile-defense-thwarting technologies can tell us something about how rapidly American missile defenses are progressing and whether they may eventually threaten strategic deterrence. </w:t>
      </w:r>
      <w:r w:rsidRPr="000C153F">
        <w:rPr>
          <w:rStyle w:val="StyleUnderline"/>
        </w:rPr>
        <w:t xml:space="preserve">This perspective problematizes the prevailing narrative that America’s missile defenses have no strategic significance. </w:t>
      </w:r>
      <w:r w:rsidRPr="00B937EB">
        <w:rPr>
          <w:sz w:val="16"/>
        </w:rPr>
        <w:t xml:space="preserve">Russia and China have recently rushed to introduce </w:t>
      </w:r>
      <w:proofErr w:type="gramStart"/>
      <w:r w:rsidRPr="00B937EB">
        <w:rPr>
          <w:sz w:val="16"/>
        </w:rPr>
        <w:t>a number of</w:t>
      </w:r>
      <w:proofErr w:type="gramEnd"/>
      <w:r w:rsidRPr="00B937EB">
        <w:rPr>
          <w:sz w:val="16"/>
        </w:rPr>
        <w:t xml:space="preserve"> novel long-range delivery vehicles, all of which are — in some capacity — intended to evade (or entirely negate) missile defenses. In March 2018, Putin held a press conference and discussed </w:t>
      </w:r>
      <w:proofErr w:type="gramStart"/>
      <w:r w:rsidRPr="00B937EB">
        <w:rPr>
          <w:sz w:val="16"/>
        </w:rPr>
        <w:t>a number of</w:t>
      </w:r>
      <w:proofErr w:type="gramEnd"/>
      <w:r w:rsidRPr="00B937EB">
        <w:rPr>
          <w:sz w:val="16"/>
        </w:rPr>
        <w:t xml:space="preserve"> “next-generation” weapons: the Avanguard hypersonic glide vehicle (HGV), Kinzhal air-launched ballistic missile, Burevestnik nuclear-powered cruise missile, RS-28 Sarmat heavy intercontinental ballistic missile (ICBM), and Status-6 nuclear-powered underwater vehicle. China has also invested in (and tested) new ICBMs and HGVs. In order to understand how these </w:t>
      </w:r>
      <w:proofErr w:type="gramStart"/>
      <w:r w:rsidRPr="00B937EB">
        <w:rPr>
          <w:sz w:val="16"/>
        </w:rPr>
        <w:t>weapons</w:t>
      </w:r>
      <w:proofErr w:type="gramEnd"/>
      <w:r w:rsidRPr="00B937EB">
        <w:rPr>
          <w:sz w:val="16"/>
        </w:rPr>
        <w:t xml:space="preserve"> signal a fear of American missile defenses, it is worth briefly considering their hypothetical capabilities. The Avangaard HGV is perhaps the most important weapon unveiled by Putin — unlike many of the other systems discussed on March 1st, which are novelties and may or may not see deployment, the Avangard is a feasible weapon with American and Chinese counterparts. Hypersonic glide vehicles are designed to replace traditional ballistic missile reentry vehicles, which follow a ballistic trajectory and cannot perform evasive maneuvers. HGVs, in contrast, generate aerodynamic lift and have control surfaces, allowing them to adopt non-ballistic flight paths and maneuver aggressively at hypersonic speeds (Putin claimed Mach 20 in his address). </w:t>
      </w:r>
      <w:r w:rsidRPr="000C153F">
        <w:rPr>
          <w:rStyle w:val="StyleUnderline"/>
        </w:rPr>
        <w:t>Traditional missile defense systems rely on the fact that ballistic missile warheads follow a predictable flight path</w:t>
      </w:r>
      <w:r w:rsidRPr="00B937EB">
        <w:rPr>
          <w:sz w:val="16"/>
        </w:rPr>
        <w:t xml:space="preserve">, but Avangard would negate this and be essentially invulnerable to current systems. China, for its part, recently conducted HGV tests with its new DF-17 ballistic missile, according to DoD intelligence sources. These operational tests, which involved an HGV successfully striking its target, demonstrate a relatively mature capability. Although the DF-17 is an intermediate-range ballistic missile, the HGV itself adds substantial range thanks to its glide capabilities. Moreover, it’s possible that the HGV design tested with the DF-17 could be employed aboard ICBMs as well. The United States has invested in hypersonic research as well but plans to use the technology for time-sensitive conventional strikes, not BMD evasion. Russia’s Kinzhal air-launched ballistic missile appears to be an air-launched derivative of the 9K720 Iskander short-range ballistic missile, which features a maneuverable warhead. Not only is the Kinzhal deployed from the MiG-31, an interceptor with an impressive combat radius, but it should also enjoy a range increase over the Iskander thanks to its higher launch altitude and velocity. This gives the Kinzhal+MiG-31 combo a presumptive range in excess of 2,000 km, although the duo would be vulnerable before the Kinzhal is deployed. The weapon would excel in the anti-shipping role, where it could help overcome advanced American defenses such as Aegis BMD. Though Aegis BMD has successfully intercepted traditional anti-ship cruise missiles and ballistic missiles, maneuvering hypersonic threats such as the Kinzhal pose a unique challenge and it does not appear that Aegis BMD has ever been tested against such a threat. Perhaps the most unorthodox weapon discussed by Putin was the Burevestnik nuclear-powered cruise missile. Scant details are available on this system, which would be the first of its kind ever deployed. Nuclear powerplants are common on large vessels such as submarines and aircraft carriers but have not been particularly successful aboard aircraft. These past failures have been partially due to the weight of the required shielding; of course, cruise missiles have no crewmembers, so radiation leakage is less of a concern. Should the effort prove successful, the resulting missile would have excellent endurance at the expense of high costs and complexity. Since the Burevestnik’s engine would release radioactive materials upon impact, the weapon would likely be restricted to strategic use. The Burevestnik’s main appeal is stellar survivability in the strategic role. Whereas homeland BMD is proceeding apace, there are no plans to create a comprehensive anti-cruise-missile network for Europe or North America. </w:t>
      </w:r>
      <w:r w:rsidRPr="00655C04">
        <w:rPr>
          <w:rStyle w:val="StyleUnderline"/>
        </w:rPr>
        <w:t>Due to their high trajectories, ballistic missiles can be countered by a few radars and interceptor bases. In contrast, cruise missiles fly low and slow, complicating detection.</w:t>
      </w:r>
      <w:r w:rsidRPr="00B937EB">
        <w:rPr>
          <w:sz w:val="16"/>
        </w:rPr>
        <w:t xml:space="preserve"> </w:t>
      </w:r>
      <w:r w:rsidRPr="00655C04">
        <w:rPr>
          <w:rStyle w:val="StyleUnderline"/>
        </w:rPr>
        <w:t>Providing persistent defense against a strategic cruise missile attack would require a massive air defense network</w:t>
      </w:r>
      <w:r w:rsidRPr="00B937EB">
        <w:rPr>
          <w:sz w:val="16"/>
        </w:rPr>
        <w:t xml:space="preserve">. Even though the nuclear cruise missile would be a potent strategic weapon, its cost-effectiveness seems dubious. The Avangard (should it prove successful) would fulfill the same role, fly much faster, be deployable from conventional rocketry, and would not require the development, manufacture, and maintenance of small reactors. Russia’s much-hyped Status-6 is a long-range, nuclear-powered unmanned underwater vehicle designed to carry a nuclear payload. Such a weapon would have several advantages over the aerial delivery methods commonly employed for nuclear weapons. Bombs and missiles are high-commitment weapons — once they are launched, they cannot be recalled. In contrast, a nuclear underwater delivery vehicle could be maneuvered to its target and loiter there for a considerable period, able to detonate within a moment’s notice. Alternatively, the system could be sent on patrol in the open ocean, where survivability would be all but guaranteed in the event of a nuclear exchange. Like the other weapons mentioned by Putin, the Status-6 would also bypass current and projected American missile defenses; the ports and harbors of major American cities have no system in place to detect a small, stealthy underwater vehicle like the Status-6 since no threat of this nature existed previously. However, Status-6 development could pose serious engineering challenges, as it would be the first unmanned underwater vehicle with such formidable range and endurance. There is also the potential that American anti-submarine assets or listening posts could detect the system. And, of course, Status-6 would only be useful against coastal targets. The RS-28 Sarmat, a heavy intercontinental ballistic missile, is the most conventional of Russia’s “next-generation” weapons systems. It is intended to replace older intercontinental ballistic missiles and will be capable of carrying numerous multiple </w:t>
      </w:r>
      <w:proofErr w:type="gramStart"/>
      <w:r w:rsidRPr="00B937EB">
        <w:rPr>
          <w:sz w:val="16"/>
        </w:rPr>
        <w:t>independently-targetable</w:t>
      </w:r>
      <w:proofErr w:type="gramEnd"/>
      <w:r w:rsidRPr="00B937EB">
        <w:rPr>
          <w:sz w:val="16"/>
        </w:rPr>
        <w:t xml:space="preserve"> reentry vehicles (MIRVs) and decoys. While existing missile defenses are effective against simple targets, the high quantity of MIRVs combined with numerous advanced decoys could thwart missile defenses by overwhelming them with targets. Since it incorporates pre-existing technologies and reentry vehicles, the RS-28 is certainly less risky than the Avangard and Burevestnik but would be vulnerable to improvements in midcourse discrimination. It is certainly noteworthy that all these “next-generation” weapons touted by Putin are geared towards thwarting or avoiding BMD. That Russia has relied on traditional ballistic missiles for more than half a century but began developing </w:t>
      </w:r>
      <w:proofErr w:type="gramStart"/>
      <w:r w:rsidRPr="00B937EB">
        <w:rPr>
          <w:sz w:val="16"/>
        </w:rPr>
        <w:t>a number of</w:t>
      </w:r>
      <w:proofErr w:type="gramEnd"/>
      <w:r w:rsidRPr="00B937EB">
        <w:rPr>
          <w:sz w:val="16"/>
        </w:rPr>
        <w:t xml:space="preserve"> unconventional delivery systems right as America made key breakthroughs in missile defense is probably not a coincidence. In fact, Putin explicitly mentioned missile defenses as the impetus for the new systems. In contrast, America’s next generation of nuclear weapons will be delivered by conventional ballistic missiles+reentry vehicles, cruise missiles, and bombs. This is not surprising — militaries tend to follow the philosophy of “if it ain’t broke, don’t fix it.” Since Russia’s missile defenses are far less credible than those of the United States, American planners are not concerned with the survivability of their nuclear forces. In addition to the DF-17 and its associated HGV, </w:t>
      </w:r>
      <w:r w:rsidRPr="00655C04">
        <w:rPr>
          <w:rStyle w:val="StyleUnderline"/>
        </w:rPr>
        <w:t>China has also taken steps to stay ahead of American missile defenses by introducing the DF-41, a road-mobile ICBM capable of carrying MIRVs and decoys.</w:t>
      </w:r>
      <w:r w:rsidRPr="00B937EB">
        <w:rPr>
          <w:sz w:val="16"/>
        </w:rPr>
        <w:t xml:space="preserve"> Like the Sarmat, the DF-41 would present missile defense radars with </w:t>
      </w:r>
      <w:proofErr w:type="gramStart"/>
      <w:r w:rsidRPr="00B937EB">
        <w:rPr>
          <w:sz w:val="16"/>
        </w:rPr>
        <w:t>a large number of</w:t>
      </w:r>
      <w:proofErr w:type="gramEnd"/>
      <w:r w:rsidRPr="00B937EB">
        <w:rPr>
          <w:sz w:val="16"/>
        </w:rPr>
        <w:t xml:space="preserve"> potential targets, greatly complicating interception. Chinese defense analysts have publicly stated that the DF-41 is intended to safeguard the PRC’s deterrent against strategic missile defenses. To be sure, China’s new missile systems and HGVs have not been flaunted to the degree of Russia’s new weapons systems. Nevertheless, </w:t>
      </w:r>
      <w:r w:rsidRPr="00655C04">
        <w:rPr>
          <w:rStyle w:val="StyleUnderline"/>
        </w:rPr>
        <w:t>it does appear that the PRC is quietly incorporating missile-defense-penetrating features into its strategic portfolio</w:t>
      </w:r>
      <w:r w:rsidRPr="00B937EB">
        <w:rPr>
          <w:sz w:val="16"/>
        </w:rPr>
        <w:t>. In summary, it appears that both Russia and China have assessed America’s strategic BMD capabilities as a threat to their deterrence and responded with new weapons systems. This contradicts the prevailing narrative that strategic missile defense is unfeasible and a non-starter. Even though some of the Russian systems are relatively outlandish and may not enter service, the effort invested in developing them to a conceptual stage is nonetheless important. Moreover, that Russia has envisioned such a diverse array of delivery vehicles signals to American officials that they have considered numerous ways in which to thwart future BMD improvements. Of course, it is possible that Russia and China are playing it safe and developing missile-defense-penetrating weapons out of an abundance of caution. However, even this explanation suggests a genuine fear that American ballistic missile defenses could pose a strategic threat, which is more than most missile defense naysayers would grant. Given the formidable intelligence resources of both these American adversaries, their apparent concerns are worthy of consideration in discussions of BMD’s future.</w:t>
      </w:r>
    </w:p>
    <w:p w14:paraId="621D9331" w14:textId="77777777" w:rsidR="008E690A" w:rsidRPr="00EE43B1" w:rsidRDefault="008E690A" w:rsidP="008E690A"/>
    <w:p w14:paraId="23A4AA7A" w14:textId="77777777" w:rsidR="008E690A" w:rsidRDefault="008E690A" w:rsidP="008E690A">
      <w:pPr>
        <w:pStyle w:val="Heading4"/>
      </w:pPr>
      <w:r>
        <w:t xml:space="preserve">Pentagon seeking to improve BMD, it’s key to defend the U.S. from North Korea, etc </w:t>
      </w:r>
    </w:p>
    <w:p w14:paraId="7F2CBE78" w14:textId="77777777" w:rsidR="008E690A" w:rsidRPr="008429A1" w:rsidRDefault="008E690A" w:rsidP="008E690A">
      <w:pPr>
        <w:rPr>
          <w:sz w:val="16"/>
          <w:szCs w:val="16"/>
        </w:rPr>
      </w:pPr>
      <w:r w:rsidRPr="008429A1">
        <w:rPr>
          <w:sz w:val="16"/>
          <w:szCs w:val="16"/>
        </w:rPr>
        <w:t xml:space="preserve">Paul </w:t>
      </w:r>
      <w:r w:rsidRPr="008429A1">
        <w:rPr>
          <w:rStyle w:val="Style13ptBold"/>
        </w:rPr>
        <w:t>Sonne 18,</w:t>
      </w:r>
      <w:r w:rsidRPr="008429A1">
        <w:rPr>
          <w:sz w:val="16"/>
          <w:szCs w:val="16"/>
        </w:rPr>
        <w:t xml:space="preserve"> National security reporter focusing on the U.S. military</w:t>
      </w:r>
      <w:r>
        <w:rPr>
          <w:sz w:val="16"/>
          <w:szCs w:val="16"/>
        </w:rPr>
        <w:t xml:space="preserve"> </w:t>
      </w:r>
      <w:r w:rsidRPr="008429A1">
        <w:rPr>
          <w:sz w:val="16"/>
          <w:szCs w:val="16"/>
        </w:rPr>
        <w:t>Education: Columbia University, BA in Russian language and literature; University of Oxford, New College, MPhil in Russian and East European studies [Paul Sonne, 12-10-2018, Pentagon seeks to expand scope and sophistication of U.S. missile defenses, Washington Post, https://www.washingtonpost.com/world/national-security/pentagon-seeks-to-expand-scope-and-sophistication-of-us-missile-defenses/2019/01/16/35c86a28-19d9-11e9-a804-c35766b9f234_story.html]//Lex Akoz</w:t>
      </w:r>
    </w:p>
    <w:p w14:paraId="7293EB9D" w14:textId="77777777" w:rsidR="008E690A" w:rsidRPr="008429A1" w:rsidRDefault="008E690A" w:rsidP="008E690A">
      <w:pPr>
        <w:rPr>
          <w:sz w:val="16"/>
        </w:rPr>
      </w:pPr>
      <w:r w:rsidRPr="008429A1">
        <w:rPr>
          <w:rStyle w:val="StyleUnderline"/>
        </w:rPr>
        <w:t>The Trump administration is seeking to expand the scope and sophistication of American missile defenses</w:t>
      </w:r>
      <w:r w:rsidRPr="008429A1">
        <w:rPr>
          <w:sz w:val="16"/>
        </w:rPr>
        <w:t xml:space="preserve"> on a scale not seen since President Ronald Reagan’s “Star Wars” initiative in a new strategy that President Trump plans to roll out personally on Thursday alongside military leaders at the Pentagon. Known as the missile defense review, the document that Trump will unveil marks the first official update to American missile defense doctrine in nine years. It comes as North Korea and Iran make advances in ballistic missile production, and as Russia and China press forward with sophisticated cruise missiles, short-range ballistic missiles and hypersonic glide vehicles that potentially threaten the security of U.S. forces and allies in Europe and Asia. The </w:t>
      </w:r>
      <w:r w:rsidRPr="008429A1">
        <w:rPr>
          <w:rStyle w:val="StyleUnderline"/>
        </w:rPr>
        <w:t>Trump administration’s response is to call for urgent new investments in missile-defense technologies across the board</w:t>
      </w:r>
      <w:r w:rsidRPr="008429A1">
        <w:rPr>
          <w:sz w:val="16"/>
        </w:rPr>
        <w:t xml:space="preserve">, many of which the Pentagon pursued during the Cold War but abandoned after the collapse of the Soviet Union. In the 1990s and 2000s, the Pentagon focused on building interceptors to down missiles from rogue states. Now it is again broadening its ambitions, both in terms of technology and mission-set. Whether the administration secures enough money to tackle such lofty ambitions in missile defense remains unclear. </w:t>
      </w:r>
      <w:r w:rsidRPr="008429A1">
        <w:rPr>
          <w:rStyle w:val="StyleUnderline"/>
        </w:rPr>
        <w:t xml:space="preserve">The Pentagon wants to put a constellation of sensors above the Earth that can track missiles as they </w:t>
      </w:r>
      <w:proofErr w:type="gramStart"/>
      <w:r w:rsidRPr="008429A1">
        <w:rPr>
          <w:rStyle w:val="StyleUnderline"/>
        </w:rPr>
        <w:t>launch</w:t>
      </w:r>
      <w:r w:rsidRPr="008429A1">
        <w:rPr>
          <w:sz w:val="16"/>
        </w:rPr>
        <w:t>, and</w:t>
      </w:r>
      <w:proofErr w:type="gramEnd"/>
      <w:r w:rsidRPr="008429A1">
        <w:rPr>
          <w:sz w:val="16"/>
        </w:rPr>
        <w:t xml:space="preserve"> is recommending a study of weapons that can shoot down missiles from space. The review will also note that further development of high-energy lasers could give the United States a cost-effective way to destroy missiles shortly after their launch in what is known as “boost phase.” For years, U.S. missile defenses have focused exclusively on combating threats from rogue nations such as North Korea and Iran. </w:t>
      </w:r>
      <w:r w:rsidRPr="008429A1">
        <w:rPr>
          <w:rStyle w:val="StyleUnderline"/>
        </w:rPr>
        <w:t>While the Trump administration’s strategy continues that focus, it adds a new objective as well: the defense of U.S. forces and allies from regional missile threats</w:t>
      </w:r>
      <w:r w:rsidRPr="008429A1">
        <w:rPr>
          <w:sz w:val="16"/>
        </w:rPr>
        <w:t xml:space="preserve">. This means, in part, finding new ways to protect American forces and allies in Europe and Asia from the cruise missiles and hypersonic glide vehicles. “We are expanding the scope of what we’re postured to defend against,” a senior administration official said in a call with reporters Wednesday. Undertaken at the direction of the White House, the missile defense review was supposed to be released nearly a year ago, but the Pentagon spent months rewriting it to address regional missile threats in addition to those posed by rogue nations. Ongoing </w:t>
      </w:r>
      <w:r w:rsidRPr="008429A1">
        <w:rPr>
          <w:rStyle w:val="StyleUnderline"/>
        </w:rPr>
        <w:t>disarmament negotiations with North Korea also raised questions about when the Pentagon would see fit to release a document that gives some insight into possible ways the United States could down Pyongyang’s missiles in the future</w:t>
      </w:r>
      <w:r w:rsidRPr="008429A1">
        <w:rPr>
          <w:sz w:val="16"/>
        </w:rPr>
        <w:t xml:space="preserve">. The document will give an indication of the Pentagon’s priorities and overall strategy. The initiatives it outlines must receive backing from Congress to proceed. Lampooned during the Reagan years for its high price tag and questionable effectiveness, missile defense now enjoys far broader support in Congress, particularly since North Korea tested its first intercontinental ballistic missile in 2017. The full review is due to be released by the Defense Department on Thursday. People familiar with the document discussed some of its contents with The Washington Post, speaking on the condition of anonymity because the review has yet to be released. </w:t>
      </w:r>
      <w:r w:rsidRPr="008429A1">
        <w:rPr>
          <w:rStyle w:val="StyleUnderline"/>
        </w:rPr>
        <w:t>One of the main issues facing the Pentagon is whether it can develop and field new technologies fast enough to counter rapidly advancing missile threats in nations such as North Korea.</w:t>
      </w:r>
      <w:r w:rsidRPr="008429A1">
        <w:rPr>
          <w:sz w:val="16"/>
        </w:rPr>
        <w:t xml:space="preserve"> The strategy will encourage prototypes for promising new technologies to be evaluated outside the standard acquisition process to increase speed. Above all, the Pentagon is looking at new defenses the United States could employ against the missile threat posed by North Korea, ideally by downing missiles shortly after launch in their boost phase. The F-35 fighter jet in the future could be fastened with an interceptor capable of shooting down North Korean missiles. The U.S. military could also put high-powered lasers on drones flying off the Korean coasts that could shoot that nation’s rockets. It may also test whether Aegis missile defense systems on American ships can down the sort of intercontinental ballistic missile Pyongyang could launch against the United States. </w:t>
      </w:r>
      <w:r w:rsidRPr="008429A1">
        <w:rPr>
          <w:rStyle w:val="StyleUnderline"/>
        </w:rPr>
        <w:t>The U.S. military could also take some of the Aegis missile defense test systems in Hawaii and make them operational to better protect the state.</w:t>
      </w:r>
      <w:r w:rsidRPr="008429A1">
        <w:rPr>
          <w:sz w:val="16"/>
        </w:rPr>
        <w:t xml:space="preserve"> The review will address the possibility of establishing a third site with ground-based missile interceptors in the United States to defend against possible attacks from Iran, but according to a senior administration official, it will stop short of a decision on whether the Pentagon should press forward with the initiative. The United States operates ground-based interceptors in Alaska and California. The Pentagon has been mulling a third site closer to the East Coast. The review will also suggest ways for the United States to enhance protection of its forces and allies from regional missile threats, or possible attacks on American interests outside the U.S. homeland. The Pentagon will encourage allies in Europe, Asia and the Middle East to develop their own air and missile defense platforms that can operate together with American systems. It will also seek to field more mobile missile defense systems so American forces can respond quickly during regional crises or conflicts and ensure their access to the battlefield isn’t denied by an adversary. While the U.S. efforts will look to counter regional missile threats, they don’t seek to protect against a full-scale strategic missile attack on the American homeland by a nuclear-armed nation such as Russia or China. Washington will continue to rely on its nuclear deterrent to prevent such attacks, the senior administration official said, noting that U.S. missile defense capabilities are still “primarily postured to stay ahead of rogue threats.” The review also rejects the possibility of limiting American missile defenses in the future. The Bush administration, led by national security adviser John Bolton, lifted such limits with its withdrawal from the Anti-Ballistic Missile Treaty with Russia in 2002. </w:t>
      </w:r>
    </w:p>
    <w:p w14:paraId="4CBE2918" w14:textId="77777777" w:rsidR="00FA4A80" w:rsidRPr="00B55AD5" w:rsidRDefault="00FA4A80" w:rsidP="00FA4A80"/>
    <w:p w14:paraId="6AE8CCC6" w14:textId="77777777" w:rsidR="008E690A" w:rsidRDefault="008E690A" w:rsidP="008E690A">
      <w:pPr>
        <w:pStyle w:val="Heading4"/>
      </w:pPr>
      <w:r>
        <w:t xml:space="preserve">Pentagon needs to fund more hypersonic defense, currently only 6% is going towards one of our best offenses </w:t>
      </w:r>
    </w:p>
    <w:p w14:paraId="0004C032" w14:textId="77777777" w:rsidR="008E690A" w:rsidRPr="00304AF5" w:rsidRDefault="008E690A" w:rsidP="008E690A">
      <w:pPr>
        <w:rPr>
          <w:sz w:val="16"/>
          <w:szCs w:val="16"/>
        </w:rPr>
      </w:pPr>
      <w:r w:rsidRPr="00304AF5">
        <w:rPr>
          <w:sz w:val="16"/>
          <w:szCs w:val="16"/>
        </w:rPr>
        <w:t xml:space="preserve">Loren </w:t>
      </w:r>
      <w:r w:rsidRPr="00304AF5">
        <w:rPr>
          <w:rStyle w:val="Style13ptBold"/>
        </w:rPr>
        <w:t>Thompson</w:t>
      </w:r>
      <w:r w:rsidRPr="00304AF5">
        <w:rPr>
          <w:sz w:val="16"/>
          <w:szCs w:val="16"/>
        </w:rPr>
        <w:t xml:space="preserve"> </w:t>
      </w:r>
      <w:r w:rsidRPr="00304AF5">
        <w:rPr>
          <w:rStyle w:val="Style13ptBold"/>
        </w:rPr>
        <w:t>19</w:t>
      </w:r>
      <w:r w:rsidRPr="00304AF5">
        <w:rPr>
          <w:sz w:val="16"/>
          <w:szCs w:val="16"/>
        </w:rPr>
        <w:t xml:space="preserve">, strategic, economic and business implications of defense spending as the Chief Operating Officer of the non-profit Lexington Institute, [Loren Thompson, 2019, Hypersonic Weapons Are Coming. The Pentagon Needs </w:t>
      </w:r>
      <w:proofErr w:type="gramStart"/>
      <w:r w:rsidRPr="00304AF5">
        <w:rPr>
          <w:sz w:val="16"/>
          <w:szCs w:val="16"/>
        </w:rPr>
        <w:t>To</w:t>
      </w:r>
      <w:proofErr w:type="gramEnd"/>
      <w:r w:rsidRPr="00304AF5">
        <w:rPr>
          <w:sz w:val="16"/>
          <w:szCs w:val="16"/>
        </w:rPr>
        <w:t xml:space="preserve"> Spend More On Defending Against Them., Forbes, https://www.forbes.com/sites/lorenthompson/2019/04/05/hypersonic-weapons-are-coming-the-pentagon-needs-to-spend-more-on-defending-against-them/]//Lex Akoz</w:t>
      </w:r>
    </w:p>
    <w:p w14:paraId="514DDFCE" w14:textId="4B09DD8A" w:rsidR="008E690A" w:rsidRDefault="008E690A" w:rsidP="008E690A">
      <w:pPr>
        <w:rPr>
          <w:rStyle w:val="Emphasis"/>
        </w:rPr>
      </w:pPr>
      <w:r w:rsidRPr="000F1F66">
        <w:rPr>
          <w:sz w:val="16"/>
        </w:rPr>
        <w:t xml:space="preserve">In the year since Russian President Vladimir Putin declared to the world that his nation had successfully tested a hypersonic weapon, funding for similar weapons in the U.S. has greatly increased. </w:t>
      </w:r>
      <w:r w:rsidRPr="000F1F66">
        <w:rPr>
          <w:rStyle w:val="StyleUnderline"/>
        </w:rPr>
        <w:t>The Pentagon</w:t>
      </w:r>
      <w:r w:rsidRPr="000F1F66">
        <w:rPr>
          <w:sz w:val="16"/>
        </w:rPr>
        <w:t xml:space="preserve"> now </w:t>
      </w:r>
      <w:r w:rsidRPr="000F1F66">
        <w:rPr>
          <w:rStyle w:val="StyleUnderline"/>
        </w:rPr>
        <w:t xml:space="preserve">plans to spend an average of </w:t>
      </w:r>
      <w:r w:rsidRPr="000F1F66">
        <w:rPr>
          <w:sz w:val="16"/>
        </w:rPr>
        <w:t xml:space="preserve">over </w:t>
      </w:r>
      <w:r w:rsidRPr="000F1F66">
        <w:rPr>
          <w:rStyle w:val="StyleUnderline"/>
        </w:rPr>
        <w:t>$2 billion per year</w:t>
      </w:r>
      <w:r w:rsidRPr="000F1F66">
        <w:rPr>
          <w:sz w:val="16"/>
        </w:rPr>
        <w:t xml:space="preserve"> through 2024 </w:t>
      </w:r>
      <w:r w:rsidRPr="000F1F66">
        <w:rPr>
          <w:rStyle w:val="StyleUnderline"/>
        </w:rPr>
        <w:t>on developing hypersonic systems</w:t>
      </w:r>
      <w:r w:rsidRPr="000F1F66">
        <w:rPr>
          <w:sz w:val="16"/>
        </w:rPr>
        <w:t xml:space="preserve"> for the Air Force, Army and Navy. Hypersonic weapons typically move at over five times the speed of sound, meaning faster than a mile per second. But it isn’t just sheer speed that makes them different from existing weapons. </w:t>
      </w:r>
      <w:r w:rsidRPr="000F1F66">
        <w:rPr>
          <w:rStyle w:val="StyleUnderline"/>
        </w:rPr>
        <w:t>Unlike long-range ballistic missile warheads that can approach 25 times the speed of sound</w:t>
      </w:r>
      <w:r w:rsidRPr="000F1F66">
        <w:rPr>
          <w:sz w:val="16"/>
        </w:rPr>
        <w:t xml:space="preserve"> as they reenter the atmosphere, </w:t>
      </w:r>
      <w:r w:rsidRPr="000F1F66">
        <w:rPr>
          <w:rStyle w:val="StyleUnderline"/>
        </w:rPr>
        <w:t>emerging hypersonic weapons can glide and maneuver.</w:t>
      </w:r>
      <w:r w:rsidRPr="000F1F66">
        <w:rPr>
          <w:sz w:val="16"/>
        </w:rPr>
        <w:t xml:space="preserve"> </w:t>
      </w:r>
      <w:r w:rsidRPr="000F1F66">
        <w:rPr>
          <w:rStyle w:val="StyleUnderline"/>
        </w:rPr>
        <w:t>That makes them devilishly hard to track or intercept</w:t>
      </w:r>
      <w:r w:rsidRPr="000F1F66">
        <w:rPr>
          <w:sz w:val="16"/>
        </w:rPr>
        <w:t xml:space="preserve">, because they don’t follow a predictable trajectory the way that the warheads from an intercontinental ballistic missile might. </w:t>
      </w:r>
      <w:r w:rsidRPr="000F1F66">
        <w:rPr>
          <w:rStyle w:val="StyleUnderline"/>
        </w:rPr>
        <w:t>Once launched, their path to targets is unpredictable</w:t>
      </w:r>
      <w:r w:rsidRPr="000F1F66">
        <w:rPr>
          <w:sz w:val="16"/>
        </w:rPr>
        <w:t xml:space="preserve">, and thus it will not be clear until very late in their flight what the intended target is. At that point, it is too late for defensive preparations. </w:t>
      </w:r>
      <w:r w:rsidRPr="000F1F66">
        <w:rPr>
          <w:rStyle w:val="Emphasis"/>
        </w:rPr>
        <w:t>Which is why the Pentagon needs to prepare for defending against them now</w:t>
      </w:r>
      <w:r w:rsidRPr="000F1F66">
        <w:rPr>
          <w:sz w:val="16"/>
        </w:rPr>
        <w:t xml:space="preserve">, before Russian systems and their likely Chinese counterparts become operational. However, while the Defense Department is making rapid progress in applying hypersonic technology to an array of munitions, it isn’t spending much on defending against them. </w:t>
      </w:r>
      <w:r w:rsidRPr="000F1F66">
        <w:rPr>
          <w:rStyle w:val="StyleUnderline"/>
        </w:rPr>
        <w:t xml:space="preserve">The Pentagon’s fiscal 2020 budget request seeks $2.6 billion for hypersonic </w:t>
      </w:r>
      <w:r w:rsidRPr="000F1F66">
        <w:rPr>
          <w:sz w:val="16"/>
        </w:rPr>
        <w:t xml:space="preserve">weapons </w:t>
      </w:r>
      <w:r w:rsidRPr="000F1F66">
        <w:rPr>
          <w:rStyle w:val="StyleUnderline"/>
        </w:rPr>
        <w:t>work</w:t>
      </w:r>
      <w:r w:rsidRPr="000F1F66">
        <w:rPr>
          <w:sz w:val="16"/>
        </w:rPr>
        <w:t xml:space="preserve">, </w:t>
      </w:r>
      <w:r w:rsidRPr="000F1F66">
        <w:rPr>
          <w:rStyle w:val="Emphasis"/>
        </w:rPr>
        <w:t>but only $157 million of that</w:t>
      </w:r>
      <w:r w:rsidRPr="000F1F66">
        <w:rPr>
          <w:sz w:val="16"/>
        </w:rPr>
        <w:t xml:space="preserve"> (about 6%) </w:t>
      </w:r>
      <w:r w:rsidRPr="000F1F66">
        <w:rPr>
          <w:rStyle w:val="Emphasis"/>
        </w:rPr>
        <w:t>is for defending against hypersonic threats</w:t>
      </w:r>
      <w:r w:rsidRPr="000F1F66">
        <w:rPr>
          <w:sz w:val="16"/>
        </w:rPr>
        <w:t xml:space="preserve">. A Terminal High Altitude Area Defense (THAAD) system potentially adaptable to hypersonic defense exits its airlifter in Israel earlier this year. This seems out of step with the identification of hypersonic defenses as an urgent priority in the Trump administration’s recently completed missile defense review. The Pentagon’s Missile Defense Agency (MDA), which oversees development of systems capable of tracking and intercepting hostile missiles, has identified accelerated investment in hypersonic defenses as its single most important unfunded activity in the 2020 request. In fact, it would prefer over five times the funding it is getting—nearly $900 million—to speed development of hypersonic defenses. </w:t>
      </w:r>
      <w:r w:rsidRPr="000F1F66">
        <w:rPr>
          <w:rStyle w:val="StyleUnderline"/>
        </w:rPr>
        <w:t xml:space="preserve">The number one unfunded item </w:t>
      </w:r>
      <w:r w:rsidRPr="000F1F66">
        <w:rPr>
          <w:sz w:val="16"/>
        </w:rPr>
        <w:t xml:space="preserve">MDA cites, for the second year in a row, </w:t>
      </w:r>
      <w:r w:rsidRPr="000F1F66">
        <w:rPr>
          <w:rStyle w:val="StyleUnderline"/>
        </w:rPr>
        <w:t xml:space="preserve">is a “space sensor layer” capable of </w:t>
      </w:r>
      <w:r w:rsidRPr="000F1F66">
        <w:rPr>
          <w:sz w:val="16"/>
        </w:rPr>
        <w:t xml:space="preserve">more </w:t>
      </w:r>
      <w:r w:rsidRPr="000F1F66">
        <w:rPr>
          <w:rStyle w:val="StyleUnderline"/>
        </w:rPr>
        <w:t>reliably tracking fast-moving threats</w:t>
      </w:r>
      <w:r w:rsidRPr="000F1F66">
        <w:rPr>
          <w:sz w:val="16"/>
        </w:rPr>
        <w:t xml:space="preserve">, whether they be hypersonic boost-glide weapons or advanced ballistic missiles. If any kind of effective defense is to be mounted, U.S. warfighters must be able to track hypersonic weapons from the moment they launch until they reach the vicinity of their targets so that whatever interceptor systems exist might be used to optimal effect. Birth-to-death tracking, as it is called, is even more important when hypersonic weapons are approaching than when threats are purely ballistic, because it is so hard to predict the path maneuvering hypersonic vehicles might follow. </w:t>
      </w:r>
      <w:r w:rsidRPr="000F1F66">
        <w:rPr>
          <w:rStyle w:val="StyleUnderline"/>
        </w:rPr>
        <w:t>If North Korea launches a ballistic missile towards America, defenders can make an educated guess early-on</w:t>
      </w:r>
      <w:r w:rsidRPr="000F1F66">
        <w:rPr>
          <w:sz w:val="16"/>
        </w:rPr>
        <w:t xml:space="preserve"> what the intended target is; </w:t>
      </w:r>
      <w:r w:rsidRPr="000F1F66">
        <w:rPr>
          <w:rStyle w:val="Emphasis"/>
        </w:rPr>
        <w:t>that is not the case with gliding hypersonic weapons</w:t>
      </w:r>
      <w:r w:rsidRPr="000F1F66">
        <w:rPr>
          <w:sz w:val="16"/>
        </w:rPr>
        <w:t xml:space="preserve">. </w:t>
      </w:r>
      <w:r w:rsidRPr="000F1F66">
        <w:rPr>
          <w:rStyle w:val="Emphasis"/>
        </w:rPr>
        <w:t>They need to be tracked continuously</w:t>
      </w:r>
      <w:r w:rsidRPr="000F1F66">
        <w:rPr>
          <w:sz w:val="16"/>
        </w:rPr>
        <w:t xml:space="preserve">, which means there must be a constellation of space-based sensors in various orbits to accomplish that part of the defensive mission. Obviously, tracking is just the beginning; there also need to be readily relocated interceptor systems that can use the tracking data to disable the incoming weapons before they reach their targets. MDA has already developed agile ground-based interceptors like the Patriot PAC-3 and Terminal High Altitude Area Defense (THAAD) that might be adapted to that purpose. And there must a highly automated battle management system capable of assigning defensive systems to specific targets within the very demanding timelines dictated by threats moving at speeds in excess of a mile per second. I should note that I have business ties of one sort or another to several of the companies currently engaged in developing systems relevant to hypersonic defense. They compete fiercely with each other, but as a </w:t>
      </w:r>
      <w:proofErr w:type="gramStart"/>
      <w:r w:rsidRPr="000F1F66">
        <w:rPr>
          <w:sz w:val="16"/>
        </w:rPr>
        <w:t>practical matter the best option U.S. defenders</w:t>
      </w:r>
      <w:proofErr w:type="gramEnd"/>
      <w:r w:rsidRPr="000F1F66">
        <w:rPr>
          <w:sz w:val="16"/>
        </w:rPr>
        <w:t xml:space="preserve"> have for coping with the emerging hypersonic threat is to adapt what we have to the mission. If MDA were to start over with a defensive architecture dedicated solely to coping with hypersonic weapons, our allies, warfighters and homeland would be undefended for many years to come against the danger. Countries like Russia and China would likely try to exploit that vulnerability to hold U.S. interests at risk. Putin has already said as much. </w:t>
      </w:r>
      <w:proofErr w:type="gramStart"/>
      <w:r w:rsidRPr="000F1F66">
        <w:rPr>
          <w:sz w:val="16"/>
        </w:rPr>
        <w:t>So</w:t>
      </w:r>
      <w:proofErr w:type="gramEnd"/>
      <w:r w:rsidRPr="000F1F66">
        <w:rPr>
          <w:sz w:val="16"/>
        </w:rPr>
        <w:t xml:space="preserve"> while a new approach to defensive preparations might be necessary over the long run, our best option today is to adapt the investments already made to the extent feasible in countering the first generation of hostile hypersonic weapons. As I noted earlier, ballistic reentry vehicles often travel at high hypersonic speeds, and yet we have found ways of coping with that danger. In fact, the preferred approach to intercepting most ballistic threats today is hit-to-kill warheads that generate such extensive kinetic damage no explosive mechanism is needed. What MDA requires the additional funding for, more than anything else, is the kind of orbital sensor array that can tell interceptors precisely where to find the attacking hypersonic threats, in a timeframe relevant to defenders. </w:t>
      </w:r>
      <w:r w:rsidRPr="000F1F66">
        <w:rPr>
          <w:rStyle w:val="StyleUnderline"/>
        </w:rPr>
        <w:t>There are only a handful of companies that can plausibly meet the challenge</w:t>
      </w:r>
      <w:r w:rsidRPr="000F1F66">
        <w:rPr>
          <w:sz w:val="16"/>
        </w:rPr>
        <w:t xml:space="preserve">. For instance, </w:t>
      </w:r>
      <w:r w:rsidRPr="000F1F66">
        <w:rPr>
          <w:rStyle w:val="StyleUnderline"/>
        </w:rPr>
        <w:t xml:space="preserve">Lockheed Martin not only has extensive experience in developing space-based </w:t>
      </w:r>
      <w:proofErr w:type="gramStart"/>
      <w:r w:rsidRPr="000F1F66">
        <w:rPr>
          <w:rStyle w:val="StyleUnderline"/>
        </w:rPr>
        <w:t>sensors, but</w:t>
      </w:r>
      <w:proofErr w:type="gramEnd"/>
      <w:r w:rsidRPr="000F1F66">
        <w:rPr>
          <w:rStyle w:val="StyleUnderline"/>
        </w:rPr>
        <w:t xml:space="preserve"> has been the leading recipient of funding for U.S. hypersonic weapons.</w:t>
      </w:r>
      <w:r w:rsidRPr="000F1F66">
        <w:rPr>
          <w:sz w:val="16"/>
        </w:rPr>
        <w:t xml:space="preserve"> It presumably understands the threat at least as well as any other player. Raytheon works with Lockheed on both the Patriot and THAAD </w:t>
      </w:r>
      <w:proofErr w:type="gramStart"/>
      <w:r w:rsidRPr="000F1F66">
        <w:rPr>
          <w:sz w:val="16"/>
        </w:rPr>
        <w:t>systems, and</w:t>
      </w:r>
      <w:proofErr w:type="gramEnd"/>
      <w:r w:rsidRPr="000F1F66">
        <w:rPr>
          <w:sz w:val="16"/>
        </w:rPr>
        <w:t xml:space="preserve"> builds the kill vehicle for the only system currently postured to defend the American homeland against incoming ballistic warheads. There are other companies with relevant experience and expertise, but not many. </w:t>
      </w:r>
      <w:r w:rsidRPr="000F1F66">
        <w:rPr>
          <w:rStyle w:val="StyleUnderline"/>
        </w:rPr>
        <w:t>The most important point</w:t>
      </w:r>
      <w:r w:rsidRPr="000F1F66">
        <w:rPr>
          <w:sz w:val="16"/>
        </w:rPr>
        <w:t xml:space="preserve">, though, </w:t>
      </w:r>
      <w:r w:rsidRPr="000F1F66">
        <w:rPr>
          <w:rStyle w:val="StyleUnderline"/>
        </w:rPr>
        <w:t>is that</w:t>
      </w:r>
      <w:r w:rsidRPr="000F1F66">
        <w:rPr>
          <w:rStyle w:val="Emphasis"/>
        </w:rPr>
        <w:t xml:space="preserve"> we need to get serious about defending against hypersonic</w:t>
      </w:r>
      <w:r w:rsidRPr="000F1F66">
        <w:rPr>
          <w:sz w:val="16"/>
        </w:rPr>
        <w:t xml:space="preserve"> threats, otherwise our enemies will focus their efforts in that area because the U.S. is vulnerable. The amount of money requested in the 2020 budget for hypersonic defenses represents less than one hour of federal spending at current rates. That just isn’t enough for what may one day soon be the gravest threat facing our warfighters and homeland. </w:t>
      </w:r>
      <w:r w:rsidRPr="000F1F66">
        <w:rPr>
          <w:rStyle w:val="Emphasis"/>
        </w:rPr>
        <w:t xml:space="preserve">More money is needed, right away. </w:t>
      </w:r>
    </w:p>
    <w:p w14:paraId="5484DB9C" w14:textId="77777777" w:rsidR="008E690A" w:rsidRDefault="008E690A" w:rsidP="008E690A">
      <w:pPr>
        <w:rPr>
          <w:rStyle w:val="Emphasis"/>
        </w:rPr>
      </w:pPr>
    </w:p>
    <w:p w14:paraId="338FD108" w14:textId="77777777" w:rsidR="008E690A" w:rsidRDefault="008E690A" w:rsidP="008E690A">
      <w:pPr>
        <w:pStyle w:val="Heading4"/>
      </w:pPr>
      <w:r>
        <w:t xml:space="preserve">We’re behind on hypersonic defense, and we need to catch up </w:t>
      </w:r>
    </w:p>
    <w:p w14:paraId="2F52F686" w14:textId="77777777" w:rsidR="008E690A" w:rsidRPr="00203621" w:rsidRDefault="008E690A" w:rsidP="008E690A">
      <w:pPr>
        <w:rPr>
          <w:sz w:val="16"/>
          <w:szCs w:val="16"/>
        </w:rPr>
      </w:pPr>
      <w:r w:rsidRPr="00203621">
        <w:rPr>
          <w:sz w:val="16"/>
          <w:szCs w:val="16"/>
        </w:rPr>
        <w:t xml:space="preserve">Aaron </w:t>
      </w:r>
      <w:r w:rsidRPr="00203621">
        <w:rPr>
          <w:rStyle w:val="Style13ptBold"/>
        </w:rPr>
        <w:t>Mehta 19</w:t>
      </w:r>
      <w:r w:rsidRPr="00203621">
        <w:rPr>
          <w:sz w:val="16"/>
          <w:szCs w:val="16"/>
        </w:rPr>
        <w:t xml:space="preserve">, Deputy Editor and Senior Pentagon Correspondent for Defense News, covering policy, strategy and acquisition at the highest levels of the Department of Defense and its international partners, [Aaron Mehta, 3-25-2019, Is the Pentagon moving quickly enough on hypersonic </w:t>
      </w:r>
      <w:proofErr w:type="gramStart"/>
      <w:r w:rsidRPr="00203621">
        <w:rPr>
          <w:sz w:val="16"/>
          <w:szCs w:val="16"/>
        </w:rPr>
        <w:t>defense?,</w:t>
      </w:r>
      <w:proofErr w:type="gramEnd"/>
      <w:r w:rsidRPr="00203621">
        <w:rPr>
          <w:sz w:val="16"/>
          <w:szCs w:val="16"/>
        </w:rPr>
        <w:t xml:space="preserve"> Defense News, https://www.defensenews.com/pentagon/2019/03/21/is-the-pentagon-moving-quickly-enough-on-hypersonic-defense/]//Lex Akoz</w:t>
      </w:r>
    </w:p>
    <w:p w14:paraId="1CC84B9F" w14:textId="77777777" w:rsidR="008E690A" w:rsidRPr="00203621" w:rsidRDefault="008E690A" w:rsidP="008E690A">
      <w:pPr>
        <w:rPr>
          <w:sz w:val="16"/>
        </w:rPr>
      </w:pPr>
      <w:r w:rsidRPr="00203621">
        <w:rPr>
          <w:sz w:val="16"/>
        </w:rPr>
        <w:t xml:space="preserve">WASHINGTON — As the Pentagon looks to catch up with China and Russia in the hypersonic arms race, </w:t>
      </w:r>
      <w:r w:rsidRPr="00203621">
        <w:rPr>
          <w:rStyle w:val="StyleUnderline"/>
        </w:rPr>
        <w:t>there is a widespread acknowledgement that the tech</w:t>
      </w:r>
      <w:r w:rsidRPr="00203621">
        <w:rPr>
          <w:sz w:val="16"/>
        </w:rPr>
        <w:t xml:space="preserve">nology </w:t>
      </w:r>
      <w:r w:rsidRPr="00203621">
        <w:rPr>
          <w:rStyle w:val="StyleUnderline"/>
        </w:rPr>
        <w:t>to defend against weapons capable of reaching Mach 5 or higher simply isn’t there</w:t>
      </w:r>
      <w:r w:rsidRPr="00203621">
        <w:rPr>
          <w:sz w:val="16"/>
        </w:rPr>
        <w:t>. “If war breaks out tomorrow, we’re probably not going to kill hypersonic boost glide missiles,” Mike Griffin, the Pentagon’s undersecretary of research and engineering, said during a March 20 speech. “The issue about the higher speed hypersonic systems, the boost glide systems, which are not air breathers, is that they are just so much faster. ... By the time you can see it, they are inside our track loop. “</w:t>
      </w:r>
      <w:r w:rsidRPr="00203621">
        <w:rPr>
          <w:rStyle w:val="Emphasis"/>
        </w:rPr>
        <w:t>We are behind on hypersonic defense</w:t>
      </w:r>
      <w:r w:rsidRPr="00203621">
        <w:rPr>
          <w:sz w:val="16"/>
        </w:rPr>
        <w:t xml:space="preserve">. </w:t>
      </w:r>
      <w:r w:rsidRPr="00203621">
        <w:rPr>
          <w:rStyle w:val="StyleUnderline"/>
        </w:rPr>
        <w:t>We need to catch up</w:t>
      </w:r>
      <w:r w:rsidRPr="00203621">
        <w:rPr>
          <w:sz w:val="16"/>
        </w:rPr>
        <w:t xml:space="preserve">, and we will." But </w:t>
      </w:r>
      <w:r w:rsidRPr="00203621">
        <w:rPr>
          <w:rStyle w:val="StyleUnderline"/>
        </w:rPr>
        <w:t>this won’t be a quick process, and the defensive side of hypersonics isn’t a departmental priority</w:t>
      </w:r>
      <w:r w:rsidRPr="00203621">
        <w:rPr>
          <w:sz w:val="16"/>
        </w:rPr>
        <w:t xml:space="preserve">. Mike White, the Pentagon’s assistant director for hypersonics, told reporters during the fiscal 2020 budget rollout that </w:t>
      </w:r>
      <w:r w:rsidRPr="00203621">
        <w:rPr>
          <w:rStyle w:val="StyleUnderline"/>
        </w:rPr>
        <w:t>the department sees a three-step plan for hypersonics,</w:t>
      </w:r>
      <w:r w:rsidRPr="00203621">
        <w:rPr>
          <w:sz w:val="16"/>
        </w:rPr>
        <w:t xml:space="preserve"> </w:t>
      </w:r>
      <w:r w:rsidRPr="00203621">
        <w:rPr>
          <w:rStyle w:val="StyleUnderline"/>
        </w:rPr>
        <w:t>and it starts with investing heavily in offens</w:t>
      </w:r>
      <w:r w:rsidRPr="00203621">
        <w:rPr>
          <w:sz w:val="16"/>
        </w:rPr>
        <w:t xml:space="preserve">ive capabilities </w:t>
      </w:r>
      <w:r w:rsidRPr="00203621">
        <w:rPr>
          <w:rStyle w:val="StyleUnderline"/>
        </w:rPr>
        <w:t>first</w:t>
      </w:r>
      <w:r w:rsidRPr="00203621">
        <w:rPr>
          <w:sz w:val="16"/>
        </w:rPr>
        <w:t xml:space="preserve">, followed by defensive systems, and then finally, at least a decade away, reusable systems such as airborne vehicles. “If you look at the portfolio and the time phasing on the portfolio, we are stepping out first on the offensive side as we study and assess the path forward to get a robust defensive strategy, and then I think you will see a commensurate increase in emphasis on the defensive side,” said White, who serves as the department’s de facto hypersonics czar under Griffin. “It’s clear that we are stepping forward, currently in this submission, with an aggressive offensive portfolio,” he continued. “The defensive aspect, we’re making significant investment in the underlying technologies and the knowledge necessary to move forward aggressively to build a system, and I suspect that’s not very far behind.” </w:t>
      </w:r>
      <w:r w:rsidRPr="00203621">
        <w:rPr>
          <w:rStyle w:val="StyleUnderline"/>
        </w:rPr>
        <w:t>That discrepancy between offense and defense shows up in the dollar values in the FY20 request</w:t>
      </w:r>
      <w:r w:rsidRPr="00203621">
        <w:rPr>
          <w:sz w:val="16"/>
        </w:rPr>
        <w:t xml:space="preserve">; while overall hypersonic investments come in around $2.6 billion, </w:t>
      </w:r>
      <w:r w:rsidRPr="00203621">
        <w:rPr>
          <w:rStyle w:val="StyleUnderline"/>
        </w:rPr>
        <w:t xml:space="preserve">defensive developments take up only $157.4 million </w:t>
      </w:r>
      <w:r w:rsidRPr="00203621">
        <w:rPr>
          <w:sz w:val="16"/>
        </w:rPr>
        <w:t xml:space="preserve">of that, according to the Missile Defense Agency’s request. And that figure for defensive developments drops over the coming years, going to $142.3 million in FY21, $116.9 million in FY22, $119.7 million in FY23 and $122.0 million in FY24. While other work relevant to defensive capabilities is undoubtedly being done elsewhere — the space sensor layer falls under the purview of the recently stood up Space Development Agency, for example — a road map laid out in the MDA’s budget justification book shows no system element tests planned through the next five years. While warning not to read into that </w:t>
      </w:r>
      <w:proofErr w:type="gramStart"/>
      <w:r w:rsidRPr="00203621">
        <w:rPr>
          <w:sz w:val="16"/>
        </w:rPr>
        <w:t>particular budget</w:t>
      </w:r>
      <w:proofErr w:type="gramEnd"/>
      <w:r w:rsidRPr="00203621">
        <w:rPr>
          <w:sz w:val="16"/>
        </w:rPr>
        <w:t xml:space="preserve"> drop too much, Tom Karako, </w:t>
      </w:r>
      <w:r w:rsidRPr="00203621">
        <w:rPr>
          <w:rStyle w:val="StyleUnderline"/>
        </w:rPr>
        <w:t>a missile defense expert</w:t>
      </w:r>
      <w:r w:rsidRPr="00203621">
        <w:rPr>
          <w:sz w:val="16"/>
        </w:rPr>
        <w:t xml:space="preserve"> with the Center for Strategic and International Studies, did note “it’s not a positive trend. It’s a bit at odds with the verbal priorities that they’re giving to that mission overall.” Specifically, Karako </w:t>
      </w:r>
      <w:r w:rsidRPr="00203621">
        <w:rPr>
          <w:rStyle w:val="StyleUnderline"/>
        </w:rPr>
        <w:t>was surprised to see the space sensor layer</w:t>
      </w:r>
      <w:r w:rsidRPr="00203621">
        <w:rPr>
          <w:sz w:val="16"/>
        </w:rPr>
        <w:t xml:space="preserve">, which was </w:t>
      </w:r>
      <w:r w:rsidRPr="00203621">
        <w:rPr>
          <w:rStyle w:val="StyleUnderline"/>
        </w:rPr>
        <w:t>identified</w:t>
      </w:r>
      <w:r w:rsidRPr="00203621">
        <w:rPr>
          <w:sz w:val="16"/>
        </w:rPr>
        <w:t xml:space="preserve"> by Griffin </w:t>
      </w:r>
      <w:r w:rsidRPr="00203621">
        <w:rPr>
          <w:rStyle w:val="StyleUnderline"/>
        </w:rPr>
        <w:t>as the key to the department’s missile defense efforts for the future, receiving only</w:t>
      </w:r>
      <w:r w:rsidRPr="00203621">
        <w:rPr>
          <w:sz w:val="16"/>
        </w:rPr>
        <w:t xml:space="preserve"> </w:t>
      </w:r>
      <w:r w:rsidRPr="00203621">
        <w:rPr>
          <w:rStyle w:val="StyleUnderline"/>
        </w:rPr>
        <w:t xml:space="preserve">$15 million in FY20 </w:t>
      </w:r>
      <w:r w:rsidRPr="00203621">
        <w:rPr>
          <w:sz w:val="16"/>
        </w:rPr>
        <w:t>to create “a prototype proliferated Low Earth Orbit (pLEO) communications and data transport layer,” per the Space Development Agency’s budget request. “That’s just enough to build some paper satellites. That’s not prioritizing the space sensor layer as it needs to be — that’s kicking the can,” Karako said. “This isn’t the missile defense ‘masterpiece,’ this is ‘Masterpiece Theater.</w:t>
      </w:r>
      <w:proofErr w:type="gramStart"/>
      <w:r w:rsidRPr="00203621">
        <w:rPr>
          <w:sz w:val="16"/>
        </w:rPr>
        <w:t>’ ”</w:t>
      </w:r>
      <w:proofErr w:type="gramEnd"/>
      <w:r w:rsidRPr="00203621">
        <w:rPr>
          <w:sz w:val="16"/>
        </w:rPr>
        <w:t xml:space="preserve"> “I think Mike Griffin has an idea of what’s the path forward. I would have liked to have seen some milestones for that path. But I don’t. It’s just not here. I expected to have more meat here in term of the budget submission,” he added. “It sure looks to me like somebody lost a battle there. </w:t>
      </w:r>
      <w:r w:rsidRPr="00203621">
        <w:rPr>
          <w:rStyle w:val="StyleUnderline"/>
        </w:rPr>
        <w:t>They prioritized the offensive side</w:t>
      </w:r>
      <w:r w:rsidRPr="00203621">
        <w:rPr>
          <w:sz w:val="16"/>
        </w:rPr>
        <w:t>, and that’s fine. But the counter-hypersonic architecture is going to take some time to design, develop and build.” That offense will be the focus early on doesn’t mean industry isn’t eyeing what it expects will be a lucrative business on the defensive side. Northrop Grumman, for example, recently launched a new website dedicated to advertising its hypersonic defense strategy. While light on details, the advertising push is a clear sign that the company sees a large potential market, even if down the road. Joanna Cangianelli, Northrop’s director of business development for missile defense solutions and counter-hypersonics, said it was logical that offensive capabilities are getting the initial funding, as they are further along than defensive technologies. But the company wants to start investing now so it’s ready for when the department pluses up its defensive budget. “</w:t>
      </w:r>
      <w:r w:rsidRPr="00203621">
        <w:rPr>
          <w:rStyle w:val="StyleUnderline"/>
        </w:rPr>
        <w:t>If you look at it from a business development standpoint, 2022 and 2023 are not that far away and you need to start investing in solutions now</w:t>
      </w:r>
      <w:r w:rsidRPr="00203621">
        <w:rPr>
          <w:sz w:val="16"/>
        </w:rPr>
        <w:t xml:space="preserve">, in capabilities and technologies, and pulling those together in order to develop something that can be fielded in 2024 or 2025 when the money starts flowing,” she said. Added Kenn Todorov, vice president of missile defense solutions and the lead for Northrop’s counter-hypersonic efforts: “We’re investing a lot of our own resources to give us a leg up and to do </w:t>
      </w:r>
      <w:proofErr w:type="gramStart"/>
      <w:r w:rsidRPr="00203621">
        <w:rPr>
          <w:sz w:val="16"/>
        </w:rPr>
        <w:t>somethings</w:t>
      </w:r>
      <w:proofErr w:type="gramEnd"/>
      <w:r w:rsidRPr="00203621">
        <w:rPr>
          <w:sz w:val="16"/>
        </w:rPr>
        <w:t xml:space="preserve"> so we’ll be ready, forward-looking as opposed to reactionary. We clearly are anticipating that those [budget] numbers will come, and we want to be ready for them and be out front when we do so we’ll be well-positioned.” </w:t>
      </w:r>
    </w:p>
    <w:p w14:paraId="363B5FBA" w14:textId="77777777" w:rsidR="00FA4A80" w:rsidRPr="00281656" w:rsidRDefault="00FA4A80" w:rsidP="00FA4A80"/>
    <w:p w14:paraId="1BA9476D" w14:textId="77777777" w:rsidR="00BA7AFB" w:rsidRDefault="00BA7AFB" w:rsidP="00BA7AFB"/>
    <w:p w14:paraId="3793EB74" w14:textId="77777777" w:rsidR="00BA7AFB" w:rsidRPr="00340DBF" w:rsidRDefault="00BA7AFB" w:rsidP="00CA7EC0">
      <w:pPr>
        <w:rPr>
          <w:rFonts w:asciiTheme="majorHAnsi" w:hAnsiTheme="majorHAnsi" w:cstheme="majorHAnsi"/>
          <w:sz w:val="16"/>
        </w:rPr>
      </w:pPr>
    </w:p>
    <w:p w14:paraId="1C762076" w14:textId="77777777" w:rsidR="00CA7EC0" w:rsidRPr="00623315" w:rsidRDefault="00CA7EC0" w:rsidP="00163E2F">
      <w:pPr>
        <w:rPr>
          <w:sz w:val="16"/>
        </w:rPr>
      </w:pPr>
    </w:p>
    <w:p w14:paraId="1899179B" w14:textId="77777777" w:rsidR="00163E2F" w:rsidRPr="001C0853" w:rsidRDefault="00163E2F" w:rsidP="00163E2F"/>
    <w:p w14:paraId="442B46FC" w14:textId="77777777" w:rsidR="00163E2F" w:rsidRDefault="00163E2F" w:rsidP="00163E2F">
      <w:pPr>
        <w:rPr>
          <w:sz w:val="16"/>
        </w:rPr>
      </w:pPr>
    </w:p>
    <w:p w14:paraId="4B4F1BCB" w14:textId="77777777" w:rsidR="00163E2F" w:rsidRPr="000E44EC" w:rsidRDefault="00163E2F" w:rsidP="00163E2F">
      <w:pPr>
        <w:rPr>
          <w:sz w:val="16"/>
        </w:rPr>
      </w:pPr>
    </w:p>
    <w:p w14:paraId="34EA2A51" w14:textId="77777777" w:rsidR="00163E2F" w:rsidRPr="00964A78" w:rsidRDefault="00163E2F" w:rsidP="00163E2F">
      <w:pPr>
        <w:rPr>
          <w:sz w:val="16"/>
        </w:rPr>
      </w:pPr>
    </w:p>
    <w:p w14:paraId="16662AAA" w14:textId="77777777" w:rsidR="00163E2F" w:rsidRPr="00BE40E9" w:rsidRDefault="00163E2F" w:rsidP="00163E2F"/>
    <w:p w14:paraId="0FB1098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Open San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228CD"/>
    <w:multiLevelType w:val="hybridMultilevel"/>
    <w:tmpl w:val="8FD44C58"/>
    <w:lvl w:ilvl="0" w:tplc="3E128158">
      <w:start w:val="21"/>
      <w:numFmt w:val="bullet"/>
      <w:lvlText w:val=""/>
      <w:lvlJc w:val="left"/>
      <w:pPr>
        <w:ind w:left="1080" w:hanging="360"/>
      </w:pPr>
      <w:rPr>
        <w:rFonts w:ascii="Symbol" w:eastAsiaTheme="minorEastAsia"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6D30DE3"/>
    <w:multiLevelType w:val="hybridMultilevel"/>
    <w:tmpl w:val="D0503564"/>
    <w:lvl w:ilvl="0" w:tplc="29E46A76">
      <w:start w:val="21"/>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5743AF"/>
    <w:multiLevelType w:val="hybridMultilevel"/>
    <w:tmpl w:val="922403AE"/>
    <w:lvl w:ilvl="0" w:tplc="DF94CFDA">
      <w:start w:val="21"/>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4200D"/>
    <w:rsid w:val="000029E3"/>
    <w:rsid w:val="000029E8"/>
    <w:rsid w:val="00004225"/>
    <w:rsid w:val="000066CA"/>
    <w:rsid w:val="00007264"/>
    <w:rsid w:val="0000735E"/>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5E31"/>
    <w:rsid w:val="000A2D8A"/>
    <w:rsid w:val="000D26A6"/>
    <w:rsid w:val="000D2B90"/>
    <w:rsid w:val="000D6ED8"/>
    <w:rsid w:val="000D717B"/>
    <w:rsid w:val="00100B28"/>
    <w:rsid w:val="00117316"/>
    <w:rsid w:val="001209B4"/>
    <w:rsid w:val="00121363"/>
    <w:rsid w:val="00142343"/>
    <w:rsid w:val="00160505"/>
    <w:rsid w:val="00163E2F"/>
    <w:rsid w:val="001761FC"/>
    <w:rsid w:val="00182655"/>
    <w:rsid w:val="001840F2"/>
    <w:rsid w:val="00185134"/>
    <w:rsid w:val="001856C6"/>
    <w:rsid w:val="00187A07"/>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7581"/>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3F5F"/>
    <w:rsid w:val="002E0643"/>
    <w:rsid w:val="002E392E"/>
    <w:rsid w:val="002E6BBC"/>
    <w:rsid w:val="002F1BA9"/>
    <w:rsid w:val="002F6E74"/>
    <w:rsid w:val="003106B3"/>
    <w:rsid w:val="0031385D"/>
    <w:rsid w:val="003171AB"/>
    <w:rsid w:val="003223B2"/>
    <w:rsid w:val="00322A67"/>
    <w:rsid w:val="00324E23"/>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3F67"/>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065"/>
    <w:rsid w:val="00503735"/>
    <w:rsid w:val="00516A88"/>
    <w:rsid w:val="00522065"/>
    <w:rsid w:val="005224F2"/>
    <w:rsid w:val="00533F1C"/>
    <w:rsid w:val="00536D8B"/>
    <w:rsid w:val="005379C3"/>
    <w:rsid w:val="00546C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2CD7"/>
    <w:rsid w:val="005C4515"/>
    <w:rsid w:val="005C5602"/>
    <w:rsid w:val="005C74A6"/>
    <w:rsid w:val="005D3B4D"/>
    <w:rsid w:val="005D57AB"/>
    <w:rsid w:val="005D615C"/>
    <w:rsid w:val="005E1860"/>
    <w:rsid w:val="005F063B"/>
    <w:rsid w:val="005F192D"/>
    <w:rsid w:val="005F24C8"/>
    <w:rsid w:val="005F26AF"/>
    <w:rsid w:val="00607D6C"/>
    <w:rsid w:val="0061318C"/>
    <w:rsid w:val="0061383D"/>
    <w:rsid w:val="00614D69"/>
    <w:rsid w:val="00617030"/>
    <w:rsid w:val="00621301"/>
    <w:rsid w:val="0062173F"/>
    <w:rsid w:val="006235FB"/>
    <w:rsid w:val="00626A15"/>
    <w:rsid w:val="006379E9"/>
    <w:rsid w:val="006438CB"/>
    <w:rsid w:val="006529B9"/>
    <w:rsid w:val="006536C0"/>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690A"/>
    <w:rsid w:val="008E7A3E"/>
    <w:rsid w:val="008F41FD"/>
    <w:rsid w:val="008F4479"/>
    <w:rsid w:val="008F4BA0"/>
    <w:rsid w:val="00901726"/>
    <w:rsid w:val="009032F4"/>
    <w:rsid w:val="00920E6A"/>
    <w:rsid w:val="00931816"/>
    <w:rsid w:val="00932C71"/>
    <w:rsid w:val="00940720"/>
    <w:rsid w:val="0094200D"/>
    <w:rsid w:val="009509D5"/>
    <w:rsid w:val="009538F5"/>
    <w:rsid w:val="00957187"/>
    <w:rsid w:val="00960255"/>
    <w:rsid w:val="009603E1"/>
    <w:rsid w:val="00961B64"/>
    <w:rsid w:val="00961C9D"/>
    <w:rsid w:val="00963065"/>
    <w:rsid w:val="00964277"/>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4044"/>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3CC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AFB"/>
    <w:rsid w:val="00BB06DB"/>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A7EC0"/>
    <w:rsid w:val="00CC7A4E"/>
    <w:rsid w:val="00CD1359"/>
    <w:rsid w:val="00CD4C83"/>
    <w:rsid w:val="00CE04AF"/>
    <w:rsid w:val="00D01EDC"/>
    <w:rsid w:val="00D078AA"/>
    <w:rsid w:val="00D10058"/>
    <w:rsid w:val="00D114FE"/>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1084"/>
    <w:rsid w:val="00DA52A3"/>
    <w:rsid w:val="00DB2337"/>
    <w:rsid w:val="00DB5F87"/>
    <w:rsid w:val="00DB699B"/>
    <w:rsid w:val="00DC0376"/>
    <w:rsid w:val="00DC099B"/>
    <w:rsid w:val="00DC2BE5"/>
    <w:rsid w:val="00DD36EC"/>
    <w:rsid w:val="00DD3DB7"/>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1A9"/>
    <w:rsid w:val="00F73954"/>
    <w:rsid w:val="00F94060"/>
    <w:rsid w:val="00FA4A80"/>
    <w:rsid w:val="00FA56F6"/>
    <w:rsid w:val="00FB329D"/>
    <w:rsid w:val="00FB709C"/>
    <w:rsid w:val="00FC27E3"/>
    <w:rsid w:val="00FC74C7"/>
    <w:rsid w:val="00FD451D"/>
    <w:rsid w:val="00FD5B22"/>
    <w:rsid w:val="00FE14CA"/>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C2A46"/>
  <w14:defaultImageDpi w14:val="300"/>
  <w15:docId w15:val="{46BE56FC-596A-B848-BE10-17EE3F64A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D36EC"/>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D36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36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36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D36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36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6EC"/>
  </w:style>
  <w:style w:type="character" w:customStyle="1" w:styleId="Heading1Char">
    <w:name w:val="Heading 1 Char"/>
    <w:aliases w:val="Pocket Char"/>
    <w:basedOn w:val="DefaultParagraphFont"/>
    <w:link w:val="Heading1"/>
    <w:rsid w:val="00DD36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36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36E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D36EC"/>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DD36EC"/>
    <w:rPr>
      <w:b/>
      <w:bCs/>
      <w:sz w:val="26"/>
      <w:u w:val="none"/>
    </w:rPr>
  </w:style>
  <w:style w:type="character" w:customStyle="1" w:styleId="StyleUnderline">
    <w:name w:val="Style Underline"/>
    <w:aliases w:val="Underline"/>
    <w:basedOn w:val="DefaultParagraphFont"/>
    <w:uiPriority w:val="6"/>
    <w:qFormat/>
    <w:rsid w:val="00DD36EC"/>
    <w:rPr>
      <w:b w:val="0"/>
      <w:sz w:val="22"/>
      <w:u w:val="single"/>
    </w:rPr>
  </w:style>
  <w:style w:type="character" w:styleId="Emphasis">
    <w:name w:val="Emphasis"/>
    <w:basedOn w:val="DefaultParagraphFont"/>
    <w:uiPriority w:val="7"/>
    <w:qFormat/>
    <w:rsid w:val="00DD36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36EC"/>
    <w:rPr>
      <w:color w:val="auto"/>
      <w:u w:val="none"/>
    </w:rPr>
  </w:style>
  <w:style w:type="character" w:styleId="Hyperlink">
    <w:name w:val="Hyperlink"/>
    <w:basedOn w:val="DefaultParagraphFont"/>
    <w:uiPriority w:val="99"/>
    <w:unhideWhenUsed/>
    <w:rsid w:val="00DD36EC"/>
    <w:rPr>
      <w:color w:val="auto"/>
      <w:u w:val="none"/>
    </w:rPr>
  </w:style>
  <w:style w:type="paragraph" w:styleId="DocumentMap">
    <w:name w:val="Document Map"/>
    <w:basedOn w:val="Normal"/>
    <w:link w:val="DocumentMapChar"/>
    <w:uiPriority w:val="99"/>
    <w:semiHidden/>
    <w:unhideWhenUsed/>
    <w:rsid w:val="00FB70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B709C"/>
    <w:rPr>
      <w:rFonts w:ascii="Lucida Grande" w:hAnsi="Lucida Grande" w:cs="Lucida Grande"/>
    </w:rPr>
  </w:style>
  <w:style w:type="paragraph" w:styleId="NormalWeb">
    <w:name w:val="Normal (Web)"/>
    <w:basedOn w:val="Normal"/>
    <w:uiPriority w:val="99"/>
    <w:unhideWhenUsed/>
    <w:rsid w:val="00163E2F"/>
    <w:pPr>
      <w:spacing w:before="100" w:beforeAutospacing="1" w:after="100" w:afterAutospacing="1"/>
    </w:pPr>
  </w:style>
  <w:style w:type="character" w:customStyle="1" w:styleId="apple-converted-space">
    <w:name w:val="apple-converted-space"/>
    <w:basedOn w:val="DefaultParagraphFont"/>
    <w:rsid w:val="00163E2F"/>
  </w:style>
  <w:style w:type="character" w:customStyle="1" w:styleId="pull-quote">
    <w:name w:val="pull-quote"/>
    <w:basedOn w:val="DefaultParagraphFont"/>
    <w:rsid w:val="00163E2F"/>
  </w:style>
  <w:style w:type="paragraph" w:customStyle="1" w:styleId="element">
    <w:name w:val="element"/>
    <w:basedOn w:val="Normal"/>
    <w:rsid w:val="00163E2F"/>
    <w:pPr>
      <w:spacing w:before="100" w:beforeAutospacing="1" w:after="100" w:afterAutospacing="1"/>
    </w:pPr>
  </w:style>
  <w:style w:type="paragraph" w:customStyle="1" w:styleId="zn-bodyparagraph">
    <w:name w:val="zn-body__paragraph"/>
    <w:basedOn w:val="Normal"/>
    <w:rsid w:val="00163E2F"/>
    <w:pPr>
      <w:spacing w:before="100" w:beforeAutospacing="1" w:after="100" w:afterAutospacing="1"/>
    </w:pPr>
  </w:style>
  <w:style w:type="paragraph" w:styleId="ListParagraph">
    <w:name w:val="List Paragraph"/>
    <w:basedOn w:val="Normal"/>
    <w:uiPriority w:val="34"/>
    <w:qFormat/>
    <w:rsid w:val="00CE04AF"/>
    <w:pPr>
      <w:ind w:left="720"/>
      <w:contextualSpacing/>
    </w:pPr>
  </w:style>
  <w:style w:type="character" w:customStyle="1" w:styleId="st">
    <w:name w:val="st"/>
    <w:basedOn w:val="DefaultParagraphFont"/>
    <w:rsid w:val="00940720"/>
  </w:style>
  <w:style w:type="character" w:styleId="UnresolvedMention">
    <w:name w:val="Unresolved Mention"/>
    <w:basedOn w:val="DefaultParagraphFont"/>
    <w:uiPriority w:val="99"/>
    <w:semiHidden/>
    <w:unhideWhenUsed/>
    <w:rsid w:val="006536C0"/>
    <w:rPr>
      <w:color w:val="605E5C"/>
      <w:shd w:val="clear" w:color="auto" w:fill="E1DFDD"/>
    </w:rPr>
  </w:style>
  <w:style w:type="character" w:customStyle="1" w:styleId="gmail-style13ptbold">
    <w:name w:val="gmail-style13ptbold"/>
    <w:basedOn w:val="DefaultParagraphFont"/>
    <w:rsid w:val="00DD3DB7"/>
  </w:style>
  <w:style w:type="character" w:customStyle="1" w:styleId="gmail-pull-quote">
    <w:name w:val="gmail-pull-quote"/>
    <w:basedOn w:val="DefaultParagraphFont"/>
    <w:rsid w:val="00DD3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foreignpolicy.com/2017/08/11/mapped-u-s-and-allied-missile-defenses-against-north-korea/" TargetMode="External"/><Relationship Id="rId117" Type="http://schemas.openxmlformats.org/officeDocument/2006/relationships/hyperlink" Target="http://lewis.armscontrolwonk.com/archive/4799/collected-thoughts-on-phil-karber" TargetMode="External"/><Relationship Id="rId21" Type="http://schemas.openxmlformats.org/officeDocument/2006/relationships/hyperlink" Target="https://fas.org/sgp/crs/nuke/R44994.pdf" TargetMode="External"/><Relationship Id="rId42" Type="http://schemas.openxmlformats.org/officeDocument/2006/relationships/hyperlink" Target="https://www.brookings.edu/2015/09/11/how-russia-and-america-make-the-same-mistakes-in-syria/" TargetMode="External"/><Relationship Id="rId47" Type="http://schemas.openxmlformats.org/officeDocument/2006/relationships/hyperlink" Target="https://thediplomat.com/tag/anti-accessarea-denial-a2ad/" TargetMode="External"/><Relationship Id="rId63" Type="http://schemas.openxmlformats.org/officeDocument/2006/relationships/hyperlink" Target="http://freebeacon.com/national-security/china-flight-tests-multiple-warhead-missile/" TargetMode="External"/><Relationship Id="rId68" Type="http://schemas.openxmlformats.org/officeDocument/2006/relationships/hyperlink" Target="https://missilethreat.csis.org/missile/rs-28-sarmat/" TargetMode="External"/><Relationship Id="rId84" Type="http://schemas.openxmlformats.org/officeDocument/2006/relationships/hyperlink" Target="http://www.defense.gov/pubs/2015_China_Military_Power_Report.pdf" TargetMode="External"/><Relationship Id="rId89" Type="http://schemas.openxmlformats.org/officeDocument/2006/relationships/hyperlink" Target="https://fas.org/irp/nic/bmthreat-2015.htm" TargetMode="External"/><Relationship Id="rId112" Type="http://schemas.openxmlformats.org/officeDocument/2006/relationships/hyperlink" Target="http://partners.nytimes.com/library/world/global/052800missile-defense.html" TargetMode="External"/><Relationship Id="rId133" Type="http://schemas.openxmlformats.org/officeDocument/2006/relationships/hyperlink" Target="https://apps.dtic.mil/dtic/tr/fulltext/u2/1037595.pdf" TargetMode="External"/><Relationship Id="rId138" Type="http://schemas.openxmlformats.org/officeDocument/2006/relationships/hyperlink" Target="https://www.defensenews.com/land/2018/05/29/talk-on-setting-up-permanent-base-in-poland-heats-up-but-does-it-make-sense/" TargetMode="External"/><Relationship Id="rId154" Type="http://schemas.openxmlformats.org/officeDocument/2006/relationships/hyperlink" Target="https://www.cia.gov/news-information/speeches-testimony/2001/UNCLASWWT_02072001.html" TargetMode="External"/><Relationship Id="rId159" Type="http://schemas.openxmlformats.org/officeDocument/2006/relationships/hyperlink" Target="https://thediplomat.com/2018/11/is-japans-ballistic-missile-defense-too-integrated-with-the-us/" TargetMode="External"/><Relationship Id="rId170" Type="http://schemas.openxmlformats.org/officeDocument/2006/relationships/hyperlink" Target="http://science.sciencemag.org/content/361/6406/981" TargetMode="External"/><Relationship Id="rId16" Type="http://schemas.openxmlformats.org/officeDocument/2006/relationships/hyperlink" Target="https://media.defense.gov/2019/Jul/01/2002152311/-1/-1/1/DEPARTMENT-OF-DEFENSE-INDO-PACIFIC-STRATEGY-REPORT-2019.PDF" TargetMode="External"/><Relationship Id="rId107" Type="http://schemas.openxmlformats.org/officeDocument/2006/relationships/hyperlink" Target="http://mitpress.mit.edu/books/minimum-means-reprisal" TargetMode="External"/><Relationship Id="rId11" Type="http://schemas.openxmlformats.org/officeDocument/2006/relationships/hyperlink" Target="https://www.armscontrol.org/aca/1017" TargetMode="External"/><Relationship Id="rId32" Type="http://schemas.openxmlformats.org/officeDocument/2006/relationships/hyperlink" Target="https://www.brookings.edu/program/foreign-policy/" TargetMode="External"/><Relationship Id="rId37" Type="http://schemas.openxmlformats.org/officeDocument/2006/relationships/hyperlink" Target="https://fas.org/sgp/crs/weapons/RL33745.pdf" TargetMode="External"/><Relationship Id="rId53" Type="http://schemas.openxmlformats.org/officeDocument/2006/relationships/hyperlink" Target="https://www.nytimes.com/2017/07/15/opinion/sunday/russia-isnt-delivering-for-donald-trump.html" TargetMode="External"/><Relationship Id="rId58" Type="http://schemas.openxmlformats.org/officeDocument/2006/relationships/hyperlink" Target="https://thediplomat.com/2016/05/chinas-mirvs-separating-fact-from-fiction/" TargetMode="External"/><Relationship Id="rId74" Type="http://schemas.openxmlformats.org/officeDocument/2006/relationships/hyperlink" Target="http://www.nti.org/learn/countries/france/nuclear/" TargetMode="External"/><Relationship Id="rId79" Type="http://schemas.openxmlformats.org/officeDocument/2006/relationships/hyperlink" Target="https://news-decoder.com/2015/11/divided-korea-a-family-torn-apart/" TargetMode="External"/><Relationship Id="rId102" Type="http://schemas.openxmlformats.org/officeDocument/2006/relationships/hyperlink" Target="http://www.armed-services.senate.gov/imo/media/doc/Stewart_02-26-15.pdf" TargetMode="External"/><Relationship Id="rId123" Type="http://schemas.openxmlformats.org/officeDocument/2006/relationships/hyperlink" Target="http://en.wikipedia.org/wiki/Operation_Chrome_Dome" TargetMode="External"/><Relationship Id="rId128" Type="http://schemas.openxmlformats.org/officeDocument/2006/relationships/hyperlink" Target="http://lewis.armscontrolwonk.com/archive/7443/crashing-glider-hidden-hotspring" TargetMode="External"/><Relationship Id="rId144" Type="http://schemas.openxmlformats.org/officeDocument/2006/relationships/hyperlink" Target="https://www.heritage.org/military-strength/assessment-us-military-power/ballistic-missile-defense" TargetMode="External"/><Relationship Id="rId149" Type="http://schemas.openxmlformats.org/officeDocument/2006/relationships/hyperlink" Target="https://www.wsj.com/articles/highlights-from-the-wall-street-journals-2019-cfo-network-meeting-11560189169" TargetMode="External"/><Relationship Id="rId5" Type="http://schemas.openxmlformats.org/officeDocument/2006/relationships/numbering" Target="numbering.xml"/><Relationship Id="rId90" Type="http://schemas.openxmlformats.org/officeDocument/2006/relationships/hyperlink" Target="https://www.gpo.gov/fdsys/pkg/CHRG-107shrg79885/html/CHRG-107shrg79885.htm" TargetMode="External"/><Relationship Id="rId95" Type="http://schemas.openxmlformats.org/officeDocument/2006/relationships/hyperlink" Target="https://fas.org/blogs/security/2013/07/nasic2013/" TargetMode="External"/><Relationship Id="rId160" Type="http://schemas.openxmlformats.org/officeDocument/2006/relationships/hyperlink" Target="https://warontherocks.com/2019/03/america-and-japan-in-a-post-inf-world/" TargetMode="External"/><Relationship Id="rId165" Type="http://schemas.openxmlformats.org/officeDocument/2006/relationships/hyperlink" Target="https://www.armscontrol.org/act/2019-01/news/stakes-grow-possible-trump-kim-summit" TargetMode="External"/><Relationship Id="rId22" Type="http://schemas.openxmlformats.org/officeDocument/2006/relationships/hyperlink" Target="https://www.reuters.com/article/us-northkorea-missiles-japan-usa/japan-refueling-u-s-missile-defense-ships-keeping-watch-on-north-korean-threat-source-idUSKCN1BP0GZ" TargetMode="External"/><Relationship Id="rId27" Type="http://schemas.openxmlformats.org/officeDocument/2006/relationships/hyperlink" Target="https://thediplomat.com/2018/08/japan-launches-new-guided-missile-destroyer-capable-of-ballistic-missile-defense/" TargetMode="External"/><Relationship Id="rId43" Type="http://schemas.openxmlformats.org/officeDocument/2006/relationships/hyperlink" Target="http://www.levada.ru/eng/russia-west-perceptions-each-other-view-russians" TargetMode="External"/><Relationship Id="rId48" Type="http://schemas.openxmlformats.org/officeDocument/2006/relationships/hyperlink" Target="https://www.theguardian.com/world/2016/oct/08/russia-confirms-deployment-of-nuclear-capable-missiles-to-kaliningrad" TargetMode="External"/><Relationship Id="rId64" Type="http://schemas.openxmlformats.org/officeDocument/2006/relationships/hyperlink" Target="http://www.uscc.gov/sites/default/files/Acton%20USCC%20Testimony%201%20Apr%202015.pdf" TargetMode="External"/><Relationship Id="rId69" Type="http://schemas.openxmlformats.org/officeDocument/2006/relationships/hyperlink" Target="https://fas.org/blogs/security/2013/10/indianmirv/" TargetMode="External"/><Relationship Id="rId113" Type="http://schemas.openxmlformats.org/officeDocument/2006/relationships/hyperlink" Target="http://playpandapop.com/" TargetMode="External"/><Relationship Id="rId118" Type="http://schemas.openxmlformats.org/officeDocument/2006/relationships/hyperlink" Target="http://www.amazon.com/China-Today-Defense-Science-Technology/dp/7118010979" TargetMode="External"/><Relationship Id="rId134" Type="http://schemas.openxmlformats.org/officeDocument/2006/relationships/hyperlink" Target="https://www.defensenews.com/land/2017/12/14/army-considering-larger-deployments-to-europe/" TargetMode="External"/><Relationship Id="rId139" Type="http://schemas.openxmlformats.org/officeDocument/2006/relationships/hyperlink" Target="https://www.airuniversity.af.edu/Portals/10/SSQ/documents/Volume-10_Issue-5/Miller.pdf" TargetMode="External"/><Relationship Id="rId80" Type="http://schemas.openxmlformats.org/officeDocument/2006/relationships/hyperlink" Target="https://www.defense.gov/News/News-Releases/News-Release-View/Article/831178/republic-of-korea-and-the-united-states-make-alliance-decision-to-deploy-thaad/" TargetMode="External"/><Relationship Id="rId85" Type="http://schemas.openxmlformats.org/officeDocument/2006/relationships/hyperlink" Target="https://fas.org/irp/threat/missile/nie99msl.htm" TargetMode="External"/><Relationship Id="rId150" Type="http://schemas.openxmlformats.org/officeDocument/2006/relationships/hyperlink" Target="https://www.usatoday.com/story/news/politics/2019/04/20/elections-experts-warn-russian-meddling-could-happen-again/3522760002/" TargetMode="External"/><Relationship Id="rId155" Type="http://schemas.openxmlformats.org/officeDocument/2006/relationships/hyperlink" Target="https://www.nytimes.com/2019/06/15/us/politics/trump-cyber-russia-grid.html" TargetMode="External"/><Relationship Id="rId171" Type="http://schemas.openxmlformats.org/officeDocument/2006/relationships/hyperlink" Target="https://www.iaea.org/topics/additional-protocol" TargetMode="External"/><Relationship Id="rId12" Type="http://schemas.openxmlformats.org/officeDocument/2006/relationships/hyperlink" Target="https://search-proquest-com.dartmouth.idm.oclc.org/docview/2070751498?accountid=10422&amp;rfr_id=info%3Axri%2Fsid%3Aprimo" TargetMode="External"/><Relationship Id="rId17" Type="http://schemas.openxmlformats.org/officeDocument/2006/relationships/hyperlink" Target="https://wws.princeton.edu/system/files/research/documents/Ikenberry_From%20Hegemony%20to%20the%20Balance%20of%20Power.pdf" TargetMode="External"/><Relationship Id="rId33" Type="http://schemas.openxmlformats.org/officeDocument/2006/relationships/hyperlink" Target="https://www.brookings.edu/center/center-for-east-asia-policy-studies/" TargetMode="External"/><Relationship Id="rId38" Type="http://schemas.openxmlformats.org/officeDocument/2006/relationships/hyperlink" Target="https://fas.org/sgp/crs/weapons/RL33745.pdf" TargetMode="External"/><Relationship Id="rId59" Type="http://schemas.openxmlformats.org/officeDocument/2006/relationships/hyperlink" Target="http://www.defense.gov/Portals/1/Documents/pubs/2016%20China%20Military%20Power%20Report.pdf" TargetMode="External"/><Relationship Id="rId103" Type="http://schemas.openxmlformats.org/officeDocument/2006/relationships/hyperlink" Target="https://foreignpolicy.com/2015/05/26/china-new-multiple-nuclear-warhead-missiles-arms-race-deterrence/" TargetMode="External"/><Relationship Id="rId108" Type="http://schemas.openxmlformats.org/officeDocument/2006/relationships/hyperlink" Target="https://www.iiss.org/en/publications/adelphi/by%20year/2014-de9e/paper-tigers--china-s-nuclear-posture-371a" TargetMode="External"/><Relationship Id="rId124" Type="http://schemas.openxmlformats.org/officeDocument/2006/relationships/hyperlink" Target="http://www.nytimes.com/1998/03/15/magazine/overkill-is-not-dead.html?pagewanted=all" TargetMode="External"/><Relationship Id="rId129" Type="http://schemas.openxmlformats.org/officeDocument/2006/relationships/hyperlink" Target="http://www.ucsusa.org/sites/default/files/attach/2015/03/chinese-nuclear-strategy-full-report.pdf" TargetMode="External"/><Relationship Id="rId54" Type="http://schemas.openxmlformats.org/officeDocument/2006/relationships/hyperlink" Target="https://www.nytimes.com/2017/07/15/opinion/sunday/russia-isnt-delivering-for-donald-trump.html" TargetMode="External"/><Relationship Id="rId70" Type="http://schemas.openxmlformats.org/officeDocument/2006/relationships/hyperlink" Target="https://armscontrolcenter.org/fact-sheet-introduction-ballistic-missile-defense/" TargetMode="External"/><Relationship Id="rId75" Type="http://schemas.openxmlformats.org/officeDocument/2006/relationships/hyperlink" Target="https://fas.org/blogs/security/2015/05/china-mirv/" TargetMode="External"/><Relationship Id="rId91" Type="http://schemas.openxmlformats.org/officeDocument/2006/relationships/hyperlink" Target="http://www.armed-services.senate.gov/imo/media/doc/Clapper_02-26-15.pdf" TargetMode="External"/><Relationship Id="rId96" Type="http://schemas.openxmlformats.org/officeDocument/2006/relationships/hyperlink" Target="http://www.defense.gov/pubs/2015_China_Military_Power_Report.pdf" TargetMode="External"/><Relationship Id="rId140" Type="http://schemas.openxmlformats.org/officeDocument/2006/relationships/hyperlink" Target="https://apps.dtic.mil/dtic/tr/fulltext/u2/1020094.pdf%5d//Lex" TargetMode="External"/><Relationship Id="rId145" Type="http://schemas.openxmlformats.org/officeDocument/2006/relationships/hyperlink" Target="https://www.stripes.com/news/europe%20/navy-missile-defenses-in-eastern-europe-could-push-back-against-russia-cno-says-1.567918" TargetMode="External"/><Relationship Id="rId161" Type="http://schemas.openxmlformats.org/officeDocument/2006/relationships/hyperlink" Target="https://www.whitehouse.gov/briefings-statements/joint-statement-president-donald-j-trump-united-states-america-chairman-kim-jong-un-democratic-peoples-republic-korea-singapore-summit/" TargetMode="External"/><Relationship Id="rId166" Type="http://schemas.openxmlformats.org/officeDocument/2006/relationships/hyperlink" Target="https://www.armscontrol.org/act/2018-05/news/%E2%80%98denuclearization%E2%80%99-poses-summit-challeng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arwick.ac.uk/fac/soc/pais/people/hughes/researchandpublications/articles/japans_strategic_trajectory_and_collective_self_defence.pdf" TargetMode="External"/><Relationship Id="rId23" Type="http://schemas.openxmlformats.org/officeDocument/2006/relationships/hyperlink" Target="http://www.mod.go.jp/e/publ/w_paper/pdf/2016/DOJ2016_2-4-4_web.pdf" TargetMode="External"/><Relationship Id="rId28" Type="http://schemas.openxmlformats.org/officeDocument/2006/relationships/hyperlink" Target="https://thediplomat.com/2018/08/japan-launches-new-guided-missile-destroyer-capable-of-ballistic-missile-defense/" TargetMode="External"/><Relationship Id="rId36" Type="http://schemas.openxmlformats.org/officeDocument/2006/relationships/hyperlink" Target="https://www.unilad.co.uk/large/japanese-prime-minister-promises-his-country-will-never-go-to-war-again/" TargetMode="External"/><Relationship Id="rId49" Type="http://schemas.openxmlformats.org/officeDocument/2006/relationships/hyperlink" Target="https://www.newyorker.com/magazine/1982/02/01/the-fate-of-the-earth-a-republic-of-insects-and-grass" TargetMode="External"/><Relationship Id="rId57" Type="http://schemas.openxmlformats.org/officeDocument/2006/relationships/hyperlink" Target="https://csis-prod.s3.amazonaws.com/s3fs-public/publication/160720_China_Nuclear_Weapons_Report.pdf" TargetMode="External"/><Relationship Id="rId106" Type="http://schemas.openxmlformats.org/officeDocument/2006/relationships/hyperlink" Target="http://www.nytimes.com/2015/05/17/world/asia/china-making-some-missiles-more-powerful.html" TargetMode="External"/><Relationship Id="rId114" Type="http://schemas.openxmlformats.org/officeDocument/2006/relationships/hyperlink" Target="http://lewis.armscontrolwonk.com/archive/1718/stratcom-still-hearts-mirvs" TargetMode="External"/><Relationship Id="rId119" Type="http://schemas.openxmlformats.org/officeDocument/2006/relationships/hyperlink" Target="http://foreignpolicy.com/2013/03/08/its-not-you-its-me/" TargetMode="External"/><Relationship Id="rId127" Type="http://schemas.openxmlformats.org/officeDocument/2006/relationships/hyperlink" Target="http://www.uscc.gov/sites/default/files/Lee%20Fuell_Testimony1.30.14.pdf" TargetMode="External"/><Relationship Id="rId10" Type="http://schemas.openxmlformats.org/officeDocument/2006/relationships/hyperlink" Target="https://www.armscontrol.org/act/2018-09/news/japan-expands-ballistic-missile-defenses" TargetMode="External"/><Relationship Id="rId31" Type="http://schemas.openxmlformats.org/officeDocument/2006/relationships/hyperlink" Target="https://www.japantimes.co.jp/news/2017/12/19/national/politics-diplomacy/japan-approves-introduction-aegis-ashore-missile-defense-system-amid-north-korea-threat/" TargetMode="External"/><Relationship Id="rId44" Type="http://schemas.openxmlformats.org/officeDocument/2006/relationships/hyperlink" Target="https://www.iiss.org/en/politics%20and%20strategy/blogsections/2015-932e/february-2fea/the-looming-new-cold-war-and-its-consequences-9cca" TargetMode="External"/><Relationship Id="rId52" Type="http://schemas.openxmlformats.org/officeDocument/2006/relationships/hyperlink" Target="https://www.militarytimes.com/flashpoints/2019/04/14/the-chill-in-us-russia-relations-has-some-worried-about-stumbling-into-a-military-conflict/" TargetMode="External"/><Relationship Id="rId60" Type="http://schemas.openxmlformats.org/officeDocument/2006/relationships/hyperlink" Target="http://www.stimson.org/sites/default/files/file-attachments/Lure_and_Pitfalls_of_MIRVs.pdf" TargetMode="External"/><Relationship Id="rId65" Type="http://schemas.openxmlformats.org/officeDocument/2006/relationships/hyperlink" Target="https://thediplomat.com/2015/08/should-the-pentagon-fear-chinas-newest-weapon/" TargetMode="External"/><Relationship Id="rId73" Type="http://schemas.openxmlformats.org/officeDocument/2006/relationships/hyperlink" Target="http://researchbriefings.parliament.uk/ResearchBriefing/Summary/CBP-7353" TargetMode="External"/><Relationship Id="rId78" Type="http://schemas.openxmlformats.org/officeDocument/2006/relationships/hyperlink" Target="https://fas.org/blogs/security/2013/10/indianmirv/" TargetMode="External"/><Relationship Id="rId81" Type="http://schemas.openxmlformats.org/officeDocument/2006/relationships/hyperlink" Target="https://kcnawatch.co/newstream/259556/artillery-bureau-of-general-staff-of-kpa-strongly-warns-against-u-s-and-s-koreas-decision-to-deploy-thaad/" TargetMode="External"/><Relationship Id="rId86" Type="http://schemas.openxmlformats.org/officeDocument/2006/relationships/hyperlink" Target="https://fas.org/irp/nic/china_wmd.html" TargetMode="External"/><Relationship Id="rId94" Type="http://schemas.openxmlformats.org/officeDocument/2006/relationships/hyperlink" Target="http://www.defense.gov/pubs/2014_DoD_China_Report.pdf" TargetMode="External"/><Relationship Id="rId99" Type="http://schemas.openxmlformats.org/officeDocument/2006/relationships/hyperlink" Target="https://fas.org/issues/nuclear-weapons/status-world-nuclear-forces/" TargetMode="External"/><Relationship Id="rId101" Type="http://schemas.openxmlformats.org/officeDocument/2006/relationships/hyperlink" Target="https://fas.org/blogs/security/2013/10/indianmirv/" TargetMode="External"/><Relationship Id="rId122" Type="http://schemas.openxmlformats.org/officeDocument/2006/relationships/hyperlink" Target="http://www.state.gov/documents/organization/225555.pdf" TargetMode="External"/><Relationship Id="rId130" Type="http://schemas.openxmlformats.org/officeDocument/2006/relationships/hyperlink" Target="https://www.nti.org/learn/glossary/multiple-independently-targetable-reentry-vehicle-mirv/" TargetMode="External"/><Relationship Id="rId135" Type="http://schemas.openxmlformats.org/officeDocument/2006/relationships/hyperlink" Target="https://www.defensenews.com/opinion/commentary/2017/11/02/deterring-the-unthinkable-natos-role-along-the-eastern-flank-commentary/" TargetMode="External"/><Relationship Id="rId143" Type="http://schemas.openxmlformats.org/officeDocument/2006/relationships/hyperlink" Target="https://www.airuniversity.af.edu/Portals/10/SSQ/documents/Volume-10_Issue-5/Miller.pdf" TargetMode="External"/><Relationship Id="rId148" Type="http://schemas.openxmlformats.org/officeDocument/2006/relationships/hyperlink" Target="https://missiledefenseadvocacy.org/wp-content/uploads/2015/04/Japan-BMD-Report.pdf" TargetMode="External"/><Relationship Id="rId151" Type="http://schemas.openxmlformats.org/officeDocument/2006/relationships/hyperlink" Target="https://www.nytimes.com/2019/06/15/us/politics/trump-cyber-russia-grid.html" TargetMode="External"/><Relationship Id="rId156" Type="http://schemas.openxmlformats.org/officeDocument/2006/relationships/hyperlink" Target="https://www.washingtonpost.com/politics/army-officer-china-russia-dont-fear-us-cyber-retaliation/2018/03/01/0470ca36-1dab-11e8-98f5-ceecfa8741b6_story.html?utm_term=.11c3c3b080d2" TargetMode="External"/><Relationship Id="rId164" Type="http://schemas.openxmlformats.org/officeDocument/2006/relationships/hyperlink" Target="https://2001-2009.state.gov/t/ac/rls/or/2004/31011.htm" TargetMode="External"/><Relationship Id="rId169" Type="http://schemas.openxmlformats.org/officeDocument/2006/relationships/hyperlink" Target="https://www.armscontrol.org/factsheets/test-ban-treaty-at-a-glance" TargetMode="External"/><Relationship Id="rId4" Type="http://schemas.openxmlformats.org/officeDocument/2006/relationships/customXml" Target="../customXml/item4.xml"/><Relationship Id="rId9" Type="http://schemas.openxmlformats.org/officeDocument/2006/relationships/hyperlink" Target="https://www.cfr.org/report/strategy-us-japan-alliance" TargetMode="External"/><Relationship Id="rId172" Type="http://schemas.openxmlformats.org/officeDocument/2006/relationships/hyperlink" Target="http://www.tandfonline.com/doi/full/10.1080/00963402.2017.1413062" TargetMode="External"/><Relationship Id="rId13" Type="http://schemas.openxmlformats.org/officeDocument/2006/relationships/hyperlink" Target="https://www.everycrsreport.com/reports/RL33740.html" TargetMode="External"/><Relationship Id="rId18" Type="http://schemas.openxmlformats.org/officeDocument/2006/relationships/hyperlink" Target="https://www.americanactionforum.org/research/u-s-japan-missile-defense-cooperation/" TargetMode="External"/><Relationship Id="rId39" Type="http://schemas.openxmlformats.org/officeDocument/2006/relationships/hyperlink" Target="https://fas.org/sgp/crs/weapons/RL33745.pdf" TargetMode="External"/><Relationship Id="rId109" Type="http://schemas.openxmlformats.org/officeDocument/2006/relationships/hyperlink" Target="https://www.youtube.com/watch?v=S-V6MZlyCqE" TargetMode="External"/><Relationship Id="rId34" Type="http://schemas.openxmlformats.org/officeDocument/2006/relationships/hyperlink" Target="https://www.brookings.edu/center/john-l-thornton-china-center/" TargetMode="External"/><Relationship Id="rId50" Type="http://schemas.openxmlformats.org/officeDocument/2006/relationships/hyperlink" Target="https://www.amazon.com/dp/0143125788/?tag=thneyo0f-20" TargetMode="External"/><Relationship Id="rId55" Type="http://schemas.openxmlformats.org/officeDocument/2006/relationships/hyperlink" Target="https://www.theatlantic.com/international/archive/2018/03/donald-trump-russia-expulsions/556502/" TargetMode="External"/><Relationship Id="rId76" Type="http://schemas.openxmlformats.org/officeDocument/2006/relationships/hyperlink" Target="http://www.rferl.org/content/article/1076839.html" TargetMode="External"/><Relationship Id="rId97" Type="http://schemas.openxmlformats.org/officeDocument/2006/relationships/hyperlink" Target="http://www.armed-services.senate.gov/imo/media/doc/Haney_03-19-15.pdf" TargetMode="External"/><Relationship Id="rId104" Type="http://schemas.openxmlformats.org/officeDocument/2006/relationships/hyperlink" Target="http://www.defense.gov/Releases/Release.aspx?ReleaseID=17260" TargetMode="External"/><Relationship Id="rId120" Type="http://schemas.openxmlformats.org/officeDocument/2006/relationships/hyperlink" Target="http://foreignpolicy.com/2013/03/08/its-not-you-its-me/" TargetMode="External"/><Relationship Id="rId125" Type="http://schemas.openxmlformats.org/officeDocument/2006/relationships/hyperlink" Target="http://foreignpolicy.com/2012/09/20/the-fifty-megaton-elephant-in-the-room/" TargetMode="External"/><Relationship Id="rId141" Type="http://schemas.openxmlformats.org/officeDocument/2006/relationships/hyperlink" Target="https://www.worldpoliticsreview.com/articles/12524/global-insights-common-fears-different-approaches-to-u-s-bmd-for-russia-china" TargetMode="External"/><Relationship Id="rId146" Type="http://schemas.openxmlformats.org/officeDocument/2006/relationships/hyperlink" Target="https://www.stripes.com/us-allies-warn-russia-that-missile-defenses-will-be-bolstered-to-counter-new-threat-1.587748" TargetMode="External"/><Relationship Id="rId167" Type="http://schemas.openxmlformats.org/officeDocument/2006/relationships/hyperlink" Target="https://www.ncnk.org/node/1427" TargetMode="External"/><Relationship Id="rId7" Type="http://schemas.openxmlformats.org/officeDocument/2006/relationships/settings" Target="settings.xml"/><Relationship Id="rId71" Type="http://schemas.openxmlformats.org/officeDocument/2006/relationships/hyperlink" Target="https://fas.org/man/eprint/leitenberg/mirv.pdf" TargetMode="External"/><Relationship Id="rId92" Type="http://schemas.openxmlformats.org/officeDocument/2006/relationships/hyperlink" Target="http://www.armed-services.senate.gov/imo/media/doc/Stewart_02-26-15.pdf" TargetMode="External"/><Relationship Id="rId162" Type="http://schemas.openxmlformats.org/officeDocument/2006/relationships/hyperlink" Target="https://www.armscontrol.org/factsheets/6partytalks" TargetMode="External"/><Relationship Id="rId2" Type="http://schemas.openxmlformats.org/officeDocument/2006/relationships/customXml" Target="../customXml/item2.xml"/><Relationship Id="rId29" Type="http://schemas.openxmlformats.org/officeDocument/2006/relationships/hyperlink" Target="https://fas.org/sgp/crs/weapons/RL33745.pdf" TargetMode="External"/><Relationship Id="rId24" Type="http://schemas.openxmlformats.org/officeDocument/2006/relationships/hyperlink" Target="https://www.raytheon.com/capabilities/products/antpy2" TargetMode="External"/><Relationship Id="rId40" Type="http://schemas.openxmlformats.org/officeDocument/2006/relationships/hyperlink" Target="http://warontherocks.com/2015/08/ukraine-and-the-art-of-exhaustion/" TargetMode="External"/><Relationship Id="rId45" Type="http://schemas.openxmlformats.org/officeDocument/2006/relationships/hyperlink" Target="http://www.annualreviews.org/doi/abs/10.1146/annurev.polisci.5.092601.141138" TargetMode="External"/><Relationship Id="rId66" Type="http://schemas.openxmlformats.org/officeDocument/2006/relationships/hyperlink" Target="https://www.nytimes.com/2015/05/17/world/asia/china-making-some-missiles-more-powerful.html?_r=2" TargetMode="External"/><Relationship Id="rId87" Type="http://schemas.openxmlformats.org/officeDocument/2006/relationships/hyperlink" Target="http://www.defense.gov/news/Jul2002/d20020712china.pdf" TargetMode="External"/><Relationship Id="rId110" Type="http://schemas.openxmlformats.org/officeDocument/2006/relationships/hyperlink" Target="http://www.25af.af.mil/shared/media/document/AFD-130710-054.pdf" TargetMode="External"/><Relationship Id="rId115" Type="http://schemas.openxmlformats.org/officeDocument/2006/relationships/hyperlink" Target="http://www.nbr.org/publications/element.aspx?id=664" TargetMode="External"/><Relationship Id="rId131" Type="http://schemas.openxmlformats.org/officeDocument/2006/relationships/hyperlink" Target="https://www.nti.org/learn/glossary/deployment/" TargetMode="External"/><Relationship Id="rId136" Type="http://schemas.openxmlformats.org/officeDocument/2006/relationships/hyperlink" Target="https://www.defensenews.com/global/europe/2017/04/03/lithuania-says-russia-has-ability-to-launch-baltic-attack-in-24-hours/" TargetMode="External"/><Relationship Id="rId157" Type="http://schemas.openxmlformats.org/officeDocument/2006/relationships/hyperlink" Target="https://www.usatoday.com/story/news/2019/06/21/u-s-threatened-strikes-iran-after-drone-shot-down-but-withdrew/1521352001/" TargetMode="External"/><Relationship Id="rId61" Type="http://schemas.openxmlformats.org/officeDocument/2006/relationships/hyperlink" Target="https://www.economist.com/blogs/economist-explains/2016/01/economist-explains-11" TargetMode="External"/><Relationship Id="rId82" Type="http://schemas.openxmlformats.org/officeDocument/2006/relationships/hyperlink" Target="http://www.xinhuanet.com/english/2017-07/03/c_136413217.htm" TargetMode="External"/><Relationship Id="rId152" Type="http://schemas.openxmlformats.org/officeDocument/2006/relationships/hyperlink" Target="https://ics.sans.org/media/E-ISAC_SANS_Ukraine_DUC_5.pdf" TargetMode="External"/><Relationship Id="rId173" Type="http://schemas.openxmlformats.org/officeDocument/2006/relationships/fontTable" Target="fontTable.xml"/><Relationship Id="rId19" Type="http://schemas.openxmlformats.org/officeDocument/2006/relationships/hyperlink" Target="http://www.dote.osd.mil/pub/reports/FY2016/pdf/bmds/2016bmds.pdf" TargetMode="External"/><Relationship Id="rId14" Type="http://schemas.openxmlformats.org/officeDocument/2006/relationships/hyperlink" Target="https://www.researchgate.net/publication/237308541_A_Japanese_perspective_on_missile_defense_and_strategic_coordination" TargetMode="External"/><Relationship Id="rId30" Type="http://schemas.openxmlformats.org/officeDocument/2006/relationships/hyperlink" Target="https://www.defensenews.com/digital-show-dailies/surface-navy-association/2018/01/09/japan-cleared-to-buy-missile-defense-focused-sm-3/" TargetMode="External"/><Relationship Id="rId35" Type="http://schemas.openxmlformats.org/officeDocument/2006/relationships/hyperlink" Target="https://www.csis.org/analysis/shield-pacific-japan-giant-aegis-destroyer" TargetMode="External"/><Relationship Id="rId56" Type="http://schemas.openxmlformats.org/officeDocument/2006/relationships/hyperlink" Target="https://www.newsweek.com/russia-us-justice-system-election-interference-1414139" TargetMode="External"/><Relationship Id="rId77" Type="http://schemas.openxmlformats.org/officeDocument/2006/relationships/hyperlink" Target="http://thediplomat.com/2017/01/pakistan-tests-new-ballistic-missile-capable-of-carrying-multiple-nuclear-warheads/" TargetMode="External"/><Relationship Id="rId100" Type="http://schemas.openxmlformats.org/officeDocument/2006/relationships/hyperlink" Target="http://www.defense.gov/pubs/2015_China_Military_Power_Report.pdf" TargetMode="External"/><Relationship Id="rId105" Type="http://schemas.openxmlformats.org/officeDocument/2006/relationships/hyperlink" Target="https://fas.org/blogs/security/2015/05/china-mirv/" TargetMode="External"/><Relationship Id="rId126" Type="http://schemas.openxmlformats.org/officeDocument/2006/relationships/hyperlink" Target="http://www.stratcom.mil/files/2015_Posture_Statement.pdf" TargetMode="External"/><Relationship Id="rId147" Type="http://schemas.openxmlformats.org/officeDocument/2006/relationships/hyperlink" Target="https://www.strategic-culture.org/news/2018/08/02/japan-deploys-aegis-ashore-becoming-link-in-us-global-missile-defense/" TargetMode="External"/><Relationship Id="rId168" Type="http://schemas.openxmlformats.org/officeDocument/2006/relationships/hyperlink" Target="https://www.bbc.com/news/world-asia-44240047" TargetMode="External"/><Relationship Id="rId8" Type="http://schemas.openxmlformats.org/officeDocument/2006/relationships/webSettings" Target="webSettings.xml"/><Relationship Id="rId51" Type="http://schemas.openxmlformats.org/officeDocument/2006/relationships/hyperlink" Target="https://www.militarytimes.com/flashpoints/2019/04/14/the-chill-in-us-russia-relations-has-some-worried-about-stumbling-into-a-military-conflict/" TargetMode="External"/><Relationship Id="rId72" Type="http://schemas.openxmlformats.org/officeDocument/2006/relationships/hyperlink" Target="http://allthingsnuclear.org/emacdonald/the-end-of-mirvs-for-u-s-icbms" TargetMode="External"/><Relationship Id="rId93" Type="http://schemas.openxmlformats.org/officeDocument/2006/relationships/hyperlink" Target="http://www.armed-services.senate.gov/imo/media/doc/Haney_03-19-15.pdf" TargetMode="External"/><Relationship Id="rId98" Type="http://schemas.openxmlformats.org/officeDocument/2006/relationships/hyperlink" Target="http://www.defense.gov/pubs/2015_China_Military_Power_Report.pdf" TargetMode="External"/><Relationship Id="rId121" Type="http://schemas.openxmlformats.org/officeDocument/2006/relationships/hyperlink" Target="http://nsarchive.gwu.edu/nukevault/ebb236/" TargetMode="External"/><Relationship Id="rId142" Type="http://schemas.openxmlformats.org/officeDocument/2006/relationships/hyperlink" Target="https://www.airuniversity.af.edu/Portals/10/SSQ/documents/Volume-10_Issue-5/Miller.pdf" TargetMode="External"/><Relationship Id="rId163" Type="http://schemas.openxmlformats.org/officeDocument/2006/relationships/hyperlink" Target="https://www.armscontrol.org/factsheets/UN-Security-Council-Resolutions-on-North-Korea" TargetMode="External"/><Relationship Id="rId3" Type="http://schemas.openxmlformats.org/officeDocument/2006/relationships/customXml" Target="../customXml/item3.xml"/><Relationship Id="rId25" Type="http://schemas.openxmlformats.org/officeDocument/2006/relationships/hyperlink" Target="https://fas.org/sgp/crs/nuke/R43116.pdf" TargetMode="External"/><Relationship Id="rId46" Type="http://schemas.openxmlformats.org/officeDocument/2006/relationships/hyperlink" Target="http://eurasiangeopolitics.com/2015/06/01/why-the-west-should-be-pushing-for-a-buffer-zone-between-russia-and-nato/" TargetMode="External"/><Relationship Id="rId67" Type="http://schemas.openxmlformats.org/officeDocument/2006/relationships/hyperlink" Target="https://armscontrolcenter.org/multiple-independently-targetable-reentry-vehicle-mirv/" TargetMode="External"/><Relationship Id="rId116" Type="http://schemas.openxmlformats.org/officeDocument/2006/relationships/hyperlink" Target="http://mitpress.mit.edu/books/minimum-means-reprisal" TargetMode="External"/><Relationship Id="rId137" Type="http://schemas.openxmlformats.org/officeDocument/2006/relationships/hyperlink" Target="https://www.defensenews.com/land/2017/03/10/lithuania-to-acquire-boxer-vehicles-howitzers-nasams/" TargetMode="External"/><Relationship Id="rId158" Type="http://schemas.openxmlformats.org/officeDocument/2006/relationships/hyperlink" Target="https://twitter.com/realDonaldTrump/status/1140065304019644427" TargetMode="External"/><Relationship Id="rId20" Type="http://schemas.openxmlformats.org/officeDocument/2006/relationships/hyperlink" Target="https://news.usni.org/2017/12/22/japan-cabinet-approves-aegis-ashore-buy-supplement-ddgs-ballistic-missile-defense" TargetMode="External"/><Relationship Id="rId41" Type="http://schemas.openxmlformats.org/officeDocument/2006/relationships/hyperlink" Target="https://www.brookings.edu/legacy/98181F11-6EDE-4A6D-AAAE-8847EB297FB8" TargetMode="External"/><Relationship Id="rId62" Type="http://schemas.openxmlformats.org/officeDocument/2006/relationships/hyperlink" Target="https://www.cia.gov/news-information/speeches-testimony/2000/nio_speech_020900.html" TargetMode="External"/><Relationship Id="rId83" Type="http://schemas.openxmlformats.org/officeDocument/2006/relationships/hyperlink" Target="https://www.reuters.com/article/us-russia-china-xi-northkorea/russia-and-china-tell-north-korea-u-s-and-south-korea-to-embrace-de-escalation-plan-idUSKBN19P1Q7" TargetMode="External"/><Relationship Id="rId88" Type="http://schemas.openxmlformats.org/officeDocument/2006/relationships/hyperlink" Target="https://www.cia.gov/news-information/speeches-testimony/2000/nio_speech_020900.html" TargetMode="External"/><Relationship Id="rId111" Type="http://schemas.openxmlformats.org/officeDocument/2006/relationships/hyperlink" Target="http://cryptome.org/cn/cndocs-gertz.htm" TargetMode="External"/><Relationship Id="rId132" Type="http://schemas.openxmlformats.org/officeDocument/2006/relationships/hyperlink" Target="https://www.nti.org/learn/glossary/submarine-launched-ballistic-missile-slbm/" TargetMode="External"/><Relationship Id="rId153" Type="http://schemas.openxmlformats.org/officeDocument/2006/relationships/hyperlink" Target="https://www.c-span.org/video/?c4740341/director-coats-the-lights-blinking-red" TargetMode="External"/><Relationship Id="rId17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ge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67BE42F-9315-44CE-A213-23EFA55F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TotalTime>
  <Pages>1</Pages>
  <Words>98144</Words>
  <Characters>559421</Characters>
  <Application>Microsoft Office Word</Application>
  <DocSecurity>0</DocSecurity>
  <Lines>4661</Lines>
  <Paragraphs>1312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656253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Cade Blenden</cp:lastModifiedBy>
  <cp:revision>6</cp:revision>
  <dcterms:created xsi:type="dcterms:W3CDTF">2019-07-23T01:59:00Z</dcterms:created>
  <dcterms:modified xsi:type="dcterms:W3CDTF">2019-07-28T19:44:00Z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